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94EDDC">
      <w:pPr>
        <w:pStyle w:val="36"/>
        <w:spacing w:before="0" w:line="240" w:lineRule="auto"/>
        <w:jc w:val="center"/>
        <w:rPr>
          <w:rFonts w:hint="default"/>
          <w:b/>
          <w:bCs/>
          <w:sz w:val="28"/>
          <w:szCs w:val="28"/>
          <w:lang w:val="en-US"/>
        </w:rPr>
      </w:pPr>
      <w:bookmarkStart w:id="0" w:name="_Hlk191558982"/>
      <w:r>
        <w:rPr>
          <w:sz w:val="28"/>
          <w:szCs w:val="28"/>
        </w:rPr>
        <w:t>DESIGN AND DEVELOPMENT OF A CONTEXT-AWARE SENTIMENT ANALYSIS SYSTEM USING MULTI-L</w:t>
      </w:r>
      <w:r>
        <w:rPr>
          <w:rFonts w:hint="default"/>
          <w:sz w:val="28"/>
          <w:szCs w:val="28"/>
          <w:lang w:val="en-US"/>
        </w:rPr>
        <w:t>EVEL NLP</w:t>
      </w:r>
    </w:p>
    <w:p w14:paraId="42935045">
      <w:pPr>
        <w:spacing w:line="240" w:lineRule="auto"/>
        <w:ind w:left="567" w:right="310"/>
        <w:jc w:val="center"/>
        <w:rPr>
          <w:b/>
          <w:bCs/>
          <w:sz w:val="28"/>
          <w:szCs w:val="28"/>
        </w:rPr>
      </w:pPr>
      <w:r>
        <w:rPr>
          <w:b/>
          <w:bCs/>
          <w:sz w:val="28"/>
          <w:szCs w:val="28"/>
        </w:rPr>
        <w:t>ASSESSMENT REPORT</w:t>
      </w:r>
      <w:bookmarkEnd w:id="0"/>
    </w:p>
    <w:p w14:paraId="287B3837">
      <w:pPr>
        <w:spacing w:line="240" w:lineRule="auto"/>
        <w:ind w:left="567" w:right="310"/>
        <w:jc w:val="center"/>
        <w:rPr>
          <w:i/>
          <w:iCs/>
        </w:rPr>
      </w:pPr>
      <w:bookmarkStart w:id="1" w:name="_Hlk191559037"/>
      <w:r>
        <w:rPr>
          <w:i/>
          <w:iCs/>
        </w:rPr>
        <w:t>Submitted in the partial fulfillment for the award of the degree of</w:t>
      </w:r>
    </w:p>
    <w:p w14:paraId="107CE5D3">
      <w:pPr>
        <w:spacing w:line="240" w:lineRule="auto"/>
        <w:ind w:left="567" w:right="310"/>
        <w:jc w:val="center"/>
        <w:rPr>
          <w:i/>
        </w:rPr>
      </w:pPr>
      <w:r>
        <w:rPr>
          <w:b/>
          <w:bCs/>
          <w:sz w:val="32"/>
          <w:szCs w:val="32"/>
        </w:rPr>
        <w:t>DSA0306-NATURAL LANGUAGE PROCESSING</w:t>
      </w:r>
    </w:p>
    <w:p w14:paraId="1AB5CFB7">
      <w:pPr>
        <w:spacing w:line="240" w:lineRule="auto"/>
        <w:ind w:left="567" w:right="310"/>
        <w:jc w:val="center"/>
      </w:pPr>
      <w:r>
        <w:rPr>
          <w:i/>
        </w:rPr>
        <w:t>to the award of the degree of</w:t>
      </w:r>
    </w:p>
    <w:bookmarkEnd w:id="1"/>
    <w:p w14:paraId="4BEE689C">
      <w:pPr>
        <w:spacing w:line="240" w:lineRule="auto"/>
        <w:ind w:left="567" w:right="310"/>
        <w:jc w:val="center"/>
        <w:rPr>
          <w:b/>
          <w:bCs/>
          <w:sz w:val="28"/>
          <w:szCs w:val="28"/>
        </w:rPr>
      </w:pPr>
      <w:r>
        <w:rPr>
          <w:b/>
          <w:bCs/>
          <w:sz w:val="28"/>
          <w:szCs w:val="28"/>
        </w:rPr>
        <w:t>BACHELOR OF TECHNOLOGY</w:t>
      </w:r>
    </w:p>
    <w:p w14:paraId="14300D4E">
      <w:pPr>
        <w:spacing w:line="240" w:lineRule="auto"/>
        <w:ind w:left="567" w:right="310"/>
        <w:jc w:val="center"/>
        <w:rPr>
          <w:b/>
          <w:bCs/>
          <w:sz w:val="28"/>
          <w:szCs w:val="28"/>
        </w:rPr>
      </w:pPr>
      <w:r>
        <w:rPr>
          <w:b/>
          <w:bCs/>
          <w:sz w:val="28"/>
          <w:szCs w:val="28"/>
        </w:rPr>
        <w:t>IN</w:t>
      </w:r>
    </w:p>
    <w:p w14:paraId="127B1AA4">
      <w:pPr>
        <w:spacing w:line="240" w:lineRule="auto"/>
        <w:ind w:left="567" w:right="310"/>
        <w:jc w:val="center"/>
        <w:rPr>
          <w:rFonts w:hint="default"/>
          <w:b/>
          <w:bCs/>
          <w:sz w:val="28"/>
          <w:szCs w:val="28"/>
          <w:lang w:val="en-US"/>
        </w:rPr>
      </w:pPr>
      <w:bookmarkStart w:id="2" w:name="_Hlk191559051"/>
      <w:r>
        <w:rPr>
          <w:b/>
          <w:bCs/>
          <w:sz w:val="28"/>
          <w:szCs w:val="28"/>
        </w:rPr>
        <w:t xml:space="preserve">ARTIFICIAL INTELLIGENCE AND </w:t>
      </w:r>
      <w:r>
        <w:rPr>
          <w:rFonts w:hint="default"/>
          <w:b/>
          <w:bCs/>
          <w:sz w:val="28"/>
          <w:szCs w:val="28"/>
          <w:lang w:val="en-US"/>
        </w:rPr>
        <w:t>MACHINE LEARNING</w:t>
      </w:r>
    </w:p>
    <w:p w14:paraId="3530A602">
      <w:pPr>
        <w:spacing w:line="240" w:lineRule="auto"/>
        <w:ind w:left="567" w:right="310"/>
        <w:jc w:val="center"/>
        <w:rPr>
          <w:b/>
          <w:bCs/>
          <w:sz w:val="28"/>
          <w:szCs w:val="28"/>
        </w:rPr>
      </w:pPr>
    </w:p>
    <w:bookmarkEnd w:id="2"/>
    <w:p w14:paraId="17B9CCFD">
      <w:pPr>
        <w:spacing w:line="240" w:lineRule="auto"/>
        <w:ind w:left="567" w:right="310"/>
        <w:jc w:val="center"/>
        <w:rPr>
          <w:sz w:val="28"/>
          <w:szCs w:val="28"/>
        </w:rPr>
      </w:pPr>
      <w:bookmarkStart w:id="3" w:name="_Hlk191559080"/>
      <w:r>
        <w:rPr>
          <w:sz w:val="28"/>
          <w:szCs w:val="28"/>
        </w:rPr>
        <w:t>Submitted by</w:t>
      </w:r>
    </w:p>
    <w:p w14:paraId="4BF32510">
      <w:pPr>
        <w:tabs>
          <w:tab w:val="left" w:pos="567"/>
        </w:tabs>
        <w:spacing w:line="240" w:lineRule="auto"/>
        <w:ind w:left="567" w:right="310"/>
        <w:jc w:val="center"/>
        <w:rPr>
          <w:b/>
          <w:bCs/>
          <w:sz w:val="28"/>
          <w:szCs w:val="28"/>
        </w:rPr>
      </w:pPr>
      <w:r>
        <w:rPr>
          <w:rFonts w:hint="default"/>
          <w:b/>
          <w:bCs/>
          <w:sz w:val="28"/>
          <w:szCs w:val="28"/>
          <w:lang w:val="en-US"/>
        </w:rPr>
        <w:t>Mohamed Jameel A</w:t>
      </w:r>
      <w:bookmarkStart w:id="6" w:name="_GoBack"/>
      <w:bookmarkEnd w:id="6"/>
      <w:r>
        <w:rPr>
          <w:b/>
          <w:bCs/>
          <w:sz w:val="28"/>
          <w:szCs w:val="28"/>
        </w:rPr>
        <w:t>(1924</w:t>
      </w:r>
      <w:r>
        <w:rPr>
          <w:rFonts w:hint="default"/>
          <w:b/>
          <w:bCs/>
          <w:sz w:val="28"/>
          <w:szCs w:val="28"/>
          <w:lang w:val="en-US"/>
        </w:rPr>
        <w:t>25057</w:t>
      </w:r>
      <w:r>
        <w:rPr>
          <w:b/>
          <w:bCs/>
          <w:sz w:val="28"/>
          <w:szCs w:val="28"/>
        </w:rPr>
        <w:t xml:space="preserve">) (Team </w:t>
      </w:r>
      <w:r>
        <w:rPr>
          <w:rFonts w:hint="default"/>
          <w:b/>
          <w:bCs/>
          <w:sz w:val="28"/>
          <w:szCs w:val="28"/>
          <w:lang w:val="en-US"/>
        </w:rPr>
        <w:t>3</w:t>
      </w:r>
      <w:r>
        <w:rPr>
          <w:b/>
          <w:bCs/>
          <w:sz w:val="28"/>
          <w:szCs w:val="28"/>
        </w:rPr>
        <w:t>)</w:t>
      </w:r>
    </w:p>
    <w:p w14:paraId="1C9B92DB">
      <w:pPr>
        <w:tabs>
          <w:tab w:val="left" w:pos="567"/>
        </w:tabs>
        <w:spacing w:line="240" w:lineRule="auto"/>
        <w:ind w:left="567" w:right="310"/>
        <w:jc w:val="center"/>
        <w:rPr>
          <w:b/>
          <w:bCs/>
          <w:sz w:val="28"/>
          <w:szCs w:val="28"/>
        </w:rPr>
      </w:pPr>
    </w:p>
    <w:bookmarkEnd w:id="3"/>
    <w:p w14:paraId="1448CD49">
      <w:pPr>
        <w:spacing w:line="240" w:lineRule="auto"/>
        <w:ind w:left="567" w:right="310"/>
        <w:jc w:val="center"/>
        <w:rPr>
          <w:sz w:val="28"/>
          <w:szCs w:val="28"/>
        </w:rPr>
      </w:pPr>
      <w:bookmarkStart w:id="4" w:name="_Hlk191559107"/>
      <w:r>
        <w:rPr>
          <w:sz w:val="28"/>
          <w:szCs w:val="28"/>
        </w:rPr>
        <w:t>Under the Supervision of</w:t>
      </w:r>
    </w:p>
    <w:p w14:paraId="14E048D9">
      <w:pPr>
        <w:spacing w:line="240" w:lineRule="auto"/>
        <w:ind w:left="567" w:right="310"/>
        <w:jc w:val="center"/>
        <w:rPr>
          <w:b/>
          <w:bCs/>
          <w:sz w:val="28"/>
          <w:szCs w:val="28"/>
        </w:rPr>
      </w:pPr>
      <w:r>
        <w:rPr>
          <w:b/>
          <w:bCs/>
          <w:sz w:val="28"/>
          <w:szCs w:val="28"/>
        </w:rPr>
        <w:t>Dr. Kumaragurubaran T</w:t>
      </w:r>
    </w:p>
    <w:p w14:paraId="3596824B">
      <w:pPr>
        <w:spacing w:line="240" w:lineRule="auto"/>
        <w:ind w:left="567" w:right="310"/>
        <w:jc w:val="center"/>
        <w:rPr>
          <w:b/>
          <w:bCs/>
          <w:sz w:val="28"/>
          <w:szCs w:val="28"/>
        </w:rPr>
      </w:pPr>
    </w:p>
    <w:bookmarkEnd w:id="4"/>
    <w:p w14:paraId="62306735">
      <w:pPr>
        <w:spacing w:line="240" w:lineRule="auto"/>
        <w:ind w:left="567" w:right="310"/>
        <w:jc w:val="center"/>
        <w:rPr>
          <w:b/>
          <w:bCs/>
          <w:sz w:val="28"/>
          <w:szCs w:val="28"/>
        </w:rPr>
      </w:pPr>
      <w:bookmarkStart w:id="5" w:name="_Hlk191559118"/>
      <w:bookmarkEnd w:id="5"/>
      <w:r>
        <w:rPr>
          <w:sz w:val="28"/>
          <w:szCs w:val="28"/>
        </w:rPr>
        <w:drawing>
          <wp:inline distT="0" distB="0" distL="0" distR="0">
            <wp:extent cx="6322060" cy="736600"/>
            <wp:effectExtent l="0" t="0" r="2540" b="10160"/>
            <wp:docPr id="1040260981" name="Picture 1"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60981" name="Picture 1" descr="A blue and yellow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6442300" cy="750556"/>
                    </a:xfrm>
                    <a:prstGeom prst="rect">
                      <a:avLst/>
                    </a:prstGeom>
                    <a:noFill/>
                  </pic:spPr>
                </pic:pic>
              </a:graphicData>
            </a:graphic>
          </wp:inline>
        </w:drawing>
      </w:r>
    </w:p>
    <w:p w14:paraId="6E671FAE">
      <w:pPr>
        <w:spacing w:line="240" w:lineRule="auto"/>
        <w:ind w:left="567" w:right="310"/>
        <w:jc w:val="center"/>
        <w:rPr>
          <w:b/>
          <w:sz w:val="28"/>
          <w:szCs w:val="28"/>
        </w:rPr>
      </w:pPr>
    </w:p>
    <w:p w14:paraId="75F436FD">
      <w:pPr>
        <w:spacing w:line="240" w:lineRule="auto"/>
        <w:ind w:left="567" w:right="310"/>
        <w:jc w:val="center"/>
        <w:rPr>
          <w:sz w:val="28"/>
          <w:szCs w:val="28"/>
        </w:rPr>
      </w:pPr>
      <w:r>
        <w:rPr>
          <w:b/>
          <w:sz w:val="28"/>
          <w:szCs w:val="28"/>
        </w:rPr>
        <w:t>SIMATS ENGINEERING</w:t>
      </w:r>
    </w:p>
    <w:p w14:paraId="34EE86D7">
      <w:pPr>
        <w:spacing w:line="240" w:lineRule="auto"/>
        <w:ind w:left="567" w:right="310"/>
        <w:jc w:val="center"/>
        <w:rPr>
          <w:b/>
          <w:sz w:val="28"/>
          <w:szCs w:val="28"/>
        </w:rPr>
      </w:pPr>
      <w:r>
        <w:rPr>
          <w:b/>
          <w:sz w:val="28"/>
          <w:szCs w:val="28"/>
        </w:rPr>
        <w:t>Saveetha Institute of Medical and Technical Sciences</w:t>
      </w:r>
    </w:p>
    <w:p w14:paraId="3DB7B48E">
      <w:pPr>
        <w:spacing w:line="240" w:lineRule="auto"/>
        <w:ind w:left="567" w:right="310"/>
        <w:jc w:val="center"/>
        <w:rPr>
          <w:b/>
          <w:sz w:val="28"/>
        </w:rPr>
      </w:pPr>
      <w:r>
        <w:rPr>
          <w:b/>
          <w:sz w:val="28"/>
        </w:rPr>
        <w:t>Chennai-602105</w:t>
      </w:r>
    </w:p>
    <w:p w14:paraId="6A4ECBB1">
      <w:pPr>
        <w:spacing w:line="240" w:lineRule="auto"/>
        <w:ind w:left="567" w:right="310"/>
        <w:jc w:val="center"/>
        <w:rPr>
          <w:b/>
          <w:sz w:val="28"/>
        </w:rPr>
      </w:pPr>
    </w:p>
    <w:p w14:paraId="10AC8635">
      <w:pPr>
        <w:spacing w:line="240" w:lineRule="auto"/>
        <w:ind w:left="567" w:right="310"/>
        <w:jc w:val="center"/>
        <w:rPr>
          <w:b/>
          <w:bCs/>
          <w:sz w:val="28"/>
          <w:szCs w:val="28"/>
        </w:rPr>
      </w:pPr>
      <w:r>
        <w:rPr>
          <w:b/>
          <w:bCs/>
          <w:sz w:val="28"/>
          <w:szCs w:val="28"/>
        </w:rPr>
        <w:t>September-2026</w:t>
      </w:r>
    </w:p>
    <w:p w14:paraId="6602CCDF">
      <w:pPr>
        <w:rPr>
          <w:rFonts w:hint="eastAsia"/>
        </w:rPr>
      </w:pPr>
    </w:p>
    <w:p w14:paraId="3EA309D3">
      <w:pPr>
        <w:rPr>
          <w:rFonts w:hint="eastAsia"/>
        </w:rPr>
      </w:pPr>
      <w:r>
        <w:rPr>
          <w:b/>
        </w:rPr>
        <w:t>TABLE OF CONTENTS</w:t>
      </w:r>
    </w:p>
    <w:p w14:paraId="0FBCAA3D">
      <w:pPr>
        <w:rPr>
          <w:rFonts w:hint="eastAsia"/>
        </w:rPr>
      </w:pPr>
      <w:r>
        <w:t>1. Problem Formulation</w:t>
      </w:r>
    </w:p>
    <w:p w14:paraId="53DB9DAE">
      <w:pPr>
        <w:rPr>
          <w:rFonts w:hint="eastAsia"/>
        </w:rPr>
      </w:pPr>
      <w:r>
        <w:t>2. Objectives</w:t>
      </w:r>
    </w:p>
    <w:p w14:paraId="2B3D0CE8">
      <w:pPr>
        <w:rPr>
          <w:rFonts w:hint="eastAsia"/>
        </w:rPr>
      </w:pPr>
      <w:r>
        <w:t>3. Expected Outcomes</w:t>
      </w:r>
    </w:p>
    <w:p w14:paraId="6024DAF3">
      <w:pPr>
        <w:rPr>
          <w:rFonts w:hint="eastAsia"/>
        </w:rPr>
      </w:pPr>
      <w:r>
        <w:t>4. Requirements</w:t>
      </w:r>
    </w:p>
    <w:p w14:paraId="00F07EBD">
      <w:pPr>
        <w:rPr>
          <w:rFonts w:hint="eastAsia"/>
        </w:rPr>
      </w:pPr>
      <w:r>
        <w:t>5. Constraints</w:t>
      </w:r>
    </w:p>
    <w:p w14:paraId="253ABFB3">
      <w:pPr>
        <w:rPr>
          <w:rFonts w:hint="eastAsia"/>
        </w:rPr>
      </w:pPr>
      <w:r>
        <w:t>6. Assumptions</w:t>
      </w:r>
    </w:p>
    <w:p w14:paraId="59D901DB">
      <w:pPr>
        <w:rPr>
          <w:rFonts w:hint="eastAsia"/>
        </w:rPr>
      </w:pPr>
      <w:r>
        <w:t>7. Application of All Five Units</w:t>
      </w:r>
    </w:p>
    <w:p w14:paraId="75290D01">
      <w:pPr>
        <w:rPr>
          <w:rFonts w:hint="eastAsia"/>
        </w:rPr>
      </w:pPr>
      <w:r>
        <w:t>8. Proposed Solution</w:t>
      </w:r>
    </w:p>
    <w:p w14:paraId="42E4CAD0">
      <w:pPr>
        <w:rPr>
          <w:rFonts w:hint="eastAsia"/>
        </w:rPr>
      </w:pPr>
      <w:r>
        <w:t>9. System Architecture</w:t>
      </w:r>
    </w:p>
    <w:p w14:paraId="5E455352">
      <w:pPr>
        <w:rPr>
          <w:rFonts w:hint="eastAsia"/>
        </w:rPr>
      </w:pPr>
      <w:r>
        <w:t>10. Methodology</w:t>
      </w:r>
    </w:p>
    <w:p w14:paraId="249A4EC0">
      <w:pPr>
        <w:rPr>
          <w:rFonts w:hint="eastAsia"/>
        </w:rPr>
      </w:pPr>
      <w:r>
        <w:t>11. Algorithm</w:t>
      </w:r>
    </w:p>
    <w:p w14:paraId="4ECBED0C">
      <w:pPr>
        <w:rPr>
          <w:rFonts w:hint="eastAsia"/>
        </w:rPr>
      </w:pPr>
      <w:r>
        <w:t>12. Pseudocode</w:t>
      </w:r>
    </w:p>
    <w:p w14:paraId="0051C246">
      <w:pPr>
        <w:rPr>
          <w:rFonts w:hint="eastAsia"/>
        </w:rPr>
      </w:pPr>
      <w:r>
        <w:t>13. Implementation</w:t>
      </w:r>
    </w:p>
    <w:p w14:paraId="5B96B3E5">
      <w:pPr>
        <w:rPr>
          <w:rFonts w:hint="eastAsia"/>
        </w:rPr>
      </w:pPr>
      <w:r>
        <w:t>14. Test Cases</w:t>
      </w:r>
    </w:p>
    <w:p w14:paraId="3F804870">
      <w:pPr>
        <w:rPr>
          <w:rFonts w:hint="eastAsia"/>
        </w:rPr>
      </w:pPr>
      <w:r>
        <w:t>15. Results</w:t>
      </w:r>
    </w:p>
    <w:p w14:paraId="3767B64C">
      <w:pPr>
        <w:rPr>
          <w:rFonts w:hint="eastAsia"/>
        </w:rPr>
      </w:pPr>
      <w:r>
        <w:t>16. Analysis</w:t>
      </w:r>
    </w:p>
    <w:p w14:paraId="20C951A3">
      <w:pPr>
        <w:rPr>
          <w:rFonts w:hint="eastAsia"/>
        </w:rPr>
      </w:pPr>
      <w:r>
        <w:t>17. Comparison with Keyword-Based Analysis</w:t>
      </w:r>
    </w:p>
    <w:p w14:paraId="664D8D64">
      <w:pPr>
        <w:rPr>
          <w:rFonts w:hint="eastAsia"/>
        </w:rPr>
      </w:pPr>
      <w:r>
        <w:t>18. Trade-Offs</w:t>
      </w:r>
    </w:p>
    <w:p w14:paraId="4836117D">
      <w:pPr>
        <w:rPr>
          <w:rFonts w:hint="eastAsia"/>
        </w:rPr>
      </w:pPr>
      <w:r>
        <w:t>19. SDG 9 – Industry, Innovation and Infrastructure</w:t>
      </w:r>
    </w:p>
    <w:p w14:paraId="5D49D248">
      <w:pPr>
        <w:rPr>
          <w:rFonts w:hint="eastAsia"/>
        </w:rPr>
      </w:pPr>
      <w:r>
        <w:t>20. Conclusion</w:t>
      </w:r>
    </w:p>
    <w:p w14:paraId="7415073E">
      <w:pPr>
        <w:rPr>
          <w:rFonts w:hint="eastAsia"/>
        </w:rPr>
      </w:pPr>
      <w:r>
        <w:t>21. Limitations</w:t>
      </w:r>
    </w:p>
    <w:p w14:paraId="65C3D5B9">
      <w:pPr>
        <w:rPr>
          <w:rFonts w:hint="eastAsia"/>
        </w:rPr>
      </w:pPr>
      <w:r>
        <w:t>22. Future Improvements</w:t>
      </w:r>
    </w:p>
    <w:p w14:paraId="24EB1252">
      <w:pPr>
        <w:rPr>
          <w:rFonts w:hint="eastAsia"/>
        </w:rPr>
      </w:pPr>
      <w:r>
        <w:t>23. Individual Contributions</w:t>
      </w:r>
    </w:p>
    <w:p w14:paraId="692A8DC8">
      <w:pPr>
        <w:rPr>
          <w:rFonts w:hint="eastAsia"/>
        </w:rPr>
      </w:pPr>
      <w:r>
        <w:t>24. References</w:t>
      </w:r>
    </w:p>
    <w:p w14:paraId="208E2220">
      <w:pPr>
        <w:rPr>
          <w:rFonts w:hint="eastAsia"/>
        </w:rPr>
      </w:pPr>
      <w:r>
        <w:t>25. Individual Reflection</w:t>
      </w:r>
    </w:p>
    <w:p w14:paraId="43A24A51">
      <w:pPr>
        <w:rPr>
          <w:rFonts w:hint="eastAsia"/>
        </w:rPr>
      </w:pPr>
      <w:r>
        <w:rPr>
          <w:b/>
        </w:rPr>
        <w:t>1. Problem Formulation</w:t>
      </w:r>
    </w:p>
    <w:p w14:paraId="4409DBD1">
      <w:pPr>
        <w:rPr>
          <w:rFonts w:hint="eastAsia"/>
        </w:rPr>
      </w:pPr>
      <w:r>
        <w:t>Online customer reviews frequently contain multiple opinions within the same review. A review may contain positive opinions about one product aspect and negative opinions about another aspect. Simple sentiment analysis systems that classify text by counting positive and negative words may therefore produce incorrect results.</w:t>
      </w:r>
    </w:p>
    <w:p w14:paraId="4942CB53">
      <w:pPr>
        <w:rPr>
          <w:rFonts w:hint="eastAsia"/>
        </w:rPr>
      </w:pPr>
      <w:r>
        <w:t>The problem considered in this assignment is the development of a Python-based context-aware sentiment analysis system that classifies a customer review as Positive, Negative, or Neutral by considering linguistic information at multiple levels. Group 3 solves the same problem statement as Group 1 but uses a different computational core: N-gram representation followed by Multinomial Naive Bayes.</w:t>
      </w:r>
    </w:p>
    <w:p w14:paraId="227F064C">
      <w:pPr>
        <w:rPr>
          <w:rFonts w:hint="eastAsia"/>
        </w:rPr>
      </w:pPr>
      <w:r>
        <w:t>The system analyzes morphology, N-grams, POS information, syntactic structure, negation, semantic meaning, word sense, reference expressions, discourse relations, product aspects, and overall sentiment.</w:t>
      </w:r>
    </w:p>
    <w:p w14:paraId="7E214E99">
      <w:pPr>
        <w:rPr>
          <w:rFonts w:hint="eastAsia"/>
        </w:rPr>
      </w:pPr>
      <w:r>
        <w:t>Customer review used for analysis:</w:t>
      </w:r>
    </w:p>
    <w:p w14:paraId="5ED13E3D">
      <w:pPr>
        <w:rPr>
          <w:rFonts w:hint="eastAsia"/>
        </w:rPr>
      </w:pPr>
      <w:r>
        <w:rPr>
          <w:i/>
        </w:rPr>
        <w:t>"I was expecting the phone to be amazing. The display is bright and the camera takes excellent pictures, but the battery is disappointing. It does not last long, and I am unhappy with it. However, the service team replaced it quickly, which was impressive. Overall, I am satisfied with the phone."</w:t>
      </w:r>
    </w:p>
    <w:p w14:paraId="1C4D9157">
      <w:pPr>
        <w:rPr>
          <w:rFonts w:hint="eastAsia"/>
        </w:rPr>
      </w:pPr>
      <w:r>
        <w:t>The proposed Group 3 solution uses N-grams as the core textual representation and Multinomial Naive Bayes as the sentiment classifier. Linguistic modules provide additional structured evidence such as negation, discourse markers, aspect identity, reference resolution, and semantic cues.</w:t>
      </w:r>
    </w:p>
    <w:p w14:paraId="66CD6EA6">
      <w:pPr>
        <w:rPr>
          <w:rFonts w:hint="eastAsia"/>
        </w:rPr>
      </w:pPr>
      <w:r>
        <w:t>Input</w:t>
      </w:r>
    </w:p>
    <w:p w14:paraId="721AD169">
      <w:pPr>
        <w:rPr>
          <w:rFonts w:hint="eastAsia"/>
        </w:rPr>
      </w:pPr>
      <w:r>
        <w:t>A natural-language customer review containing opinions about a product.</w:t>
      </w:r>
    </w:p>
    <w:p w14:paraId="09E093B2">
      <w:pPr>
        <w:rPr>
          <w:rFonts w:hint="eastAsia"/>
        </w:rPr>
      </w:pPr>
      <w:r>
        <w:t>Output</w:t>
      </w:r>
    </w:p>
    <w:p w14:paraId="078ED288">
      <w:pPr>
        <w:pStyle w:val="23"/>
        <w:rPr>
          <w:rFonts w:hint="eastAsia"/>
        </w:rPr>
      </w:pPr>
      <w:r>
        <w:t>Morphological analysis</w:t>
      </w:r>
    </w:p>
    <w:p w14:paraId="0D2F6E19">
      <w:pPr>
        <w:pStyle w:val="23"/>
        <w:rPr>
          <w:rFonts w:hint="eastAsia"/>
        </w:rPr>
      </w:pPr>
      <w:r>
        <w:t>N-gram representations</w:t>
      </w:r>
    </w:p>
    <w:p w14:paraId="6F9F5B85">
      <w:pPr>
        <w:pStyle w:val="23"/>
        <w:rPr>
          <w:rFonts w:hint="eastAsia"/>
        </w:rPr>
      </w:pPr>
      <w:r>
        <w:t>POS information</w:t>
      </w:r>
    </w:p>
    <w:p w14:paraId="4F86DE20">
      <w:pPr>
        <w:pStyle w:val="23"/>
        <w:rPr>
          <w:rFonts w:hint="eastAsia"/>
        </w:rPr>
      </w:pPr>
      <w:r>
        <w:t>Syntactic/CFG analysis</w:t>
      </w:r>
    </w:p>
    <w:p w14:paraId="04043F2E">
      <w:pPr>
        <w:pStyle w:val="23"/>
        <w:rPr>
          <w:rFonts w:hint="eastAsia"/>
        </w:rPr>
      </w:pPr>
      <w:r>
        <w:t>Negation detection</w:t>
      </w:r>
    </w:p>
    <w:p w14:paraId="31F87B1D">
      <w:pPr>
        <w:pStyle w:val="23"/>
        <w:rPr>
          <w:rFonts w:hint="eastAsia"/>
        </w:rPr>
      </w:pPr>
      <w:r>
        <w:t>Semantic representation</w:t>
      </w:r>
    </w:p>
    <w:p w14:paraId="2497D23E">
      <w:pPr>
        <w:pStyle w:val="23"/>
        <w:rPr>
          <w:rFonts w:hint="eastAsia"/>
        </w:rPr>
      </w:pPr>
      <w:r>
        <w:t>Word Sense Disambiguation</w:t>
      </w:r>
    </w:p>
    <w:p w14:paraId="6F694BAB">
      <w:pPr>
        <w:pStyle w:val="23"/>
        <w:rPr>
          <w:rFonts w:hint="eastAsia"/>
        </w:rPr>
      </w:pPr>
      <w:r>
        <w:t>Reference resolution</w:t>
      </w:r>
    </w:p>
    <w:p w14:paraId="3588D356">
      <w:pPr>
        <w:pStyle w:val="23"/>
        <w:rPr>
          <w:rFonts w:hint="eastAsia"/>
        </w:rPr>
      </w:pPr>
      <w:r>
        <w:t>Discourse relations</w:t>
      </w:r>
    </w:p>
    <w:p w14:paraId="5D205997">
      <w:pPr>
        <w:pStyle w:val="23"/>
        <w:rPr>
          <w:rFonts w:hint="eastAsia"/>
        </w:rPr>
      </w:pPr>
      <w:r>
        <w:t>Aspect identification</w:t>
      </w:r>
    </w:p>
    <w:p w14:paraId="3D19DD68">
      <w:pPr>
        <w:pStyle w:val="23"/>
        <w:rPr>
          <w:rFonts w:hint="eastAsia"/>
        </w:rPr>
      </w:pPr>
      <w:r>
        <w:t>Aspect-level sentiment</w:t>
      </w:r>
    </w:p>
    <w:p w14:paraId="244FB9AC">
      <w:pPr>
        <w:pStyle w:val="23"/>
        <w:rPr>
          <w:rFonts w:hint="eastAsia"/>
        </w:rPr>
      </w:pPr>
      <w:r>
        <w:t>Overall sentiment probability/score</w:t>
      </w:r>
    </w:p>
    <w:p w14:paraId="2192BBA0">
      <w:pPr>
        <w:pStyle w:val="23"/>
        <w:rPr>
          <w:rFonts w:hint="eastAsia"/>
        </w:rPr>
      </w:pPr>
      <w:r>
        <w:t>Final sentiment classification</w:t>
      </w:r>
    </w:p>
    <w:p w14:paraId="1534AF30">
      <w:pPr>
        <w:pStyle w:val="23"/>
        <w:rPr>
          <w:rFonts w:hint="eastAsia"/>
        </w:rPr>
      </w:pPr>
      <w:r>
        <w:t>Natural-language explanation</w:t>
      </w:r>
    </w:p>
    <w:p w14:paraId="2131718C">
      <w:pPr>
        <w:pStyle w:val="23"/>
        <w:rPr>
          <w:rFonts w:hint="eastAsia"/>
        </w:rPr>
      </w:pPr>
      <w:r>
        <w:t>Tamil translation of the explanation</w:t>
      </w:r>
    </w:p>
    <w:p w14:paraId="00DDC8AD">
      <w:pPr>
        <w:rPr>
          <w:rFonts w:hint="eastAsia"/>
        </w:rPr>
      </w:pPr>
      <w:r>
        <w:t>Problem</w:t>
      </w:r>
    </w:p>
    <w:p w14:paraId="57684CE5">
      <w:pPr>
        <w:rPr>
          <w:rFonts w:hint="eastAsia"/>
        </w:rPr>
      </w:pPr>
      <w:r>
        <w:t>How can the sentiment of a customer review be correctly determined when positive and negative opinions, negation, contrast, references, and multiple product aspects occur in the same text, while using a different learning algorithm from the rule-based Group 1 solution?</w:t>
      </w:r>
    </w:p>
    <w:p w14:paraId="575AC1EF">
      <w:pPr>
        <w:rPr>
          <w:rFonts w:hint="eastAsia"/>
        </w:rPr>
      </w:pPr>
      <w:r>
        <w:t>Why Keyword-Based Analysis Is Insufficient</w:t>
      </w:r>
    </w:p>
    <w:p w14:paraId="4FCEE3D6">
      <w:pPr>
        <w:pStyle w:val="23"/>
        <w:rPr>
          <w:rFonts w:hint="eastAsia"/>
        </w:rPr>
      </w:pPr>
      <w:r>
        <w:t>"does not last long" expresses a negative opinion through negation.</w:t>
      </w:r>
    </w:p>
    <w:p w14:paraId="4F0765CD">
      <w:pPr>
        <w:pStyle w:val="23"/>
        <w:rPr>
          <w:rFonts w:hint="eastAsia"/>
        </w:rPr>
      </w:pPr>
      <w:r>
        <w:t>"but" changes the discourse relationship between camera/display and battery.</w:t>
      </w:r>
    </w:p>
    <w:p w14:paraId="69D95A3D">
      <w:pPr>
        <w:pStyle w:val="23"/>
        <w:rPr>
          <w:rFonts w:hint="eastAsia"/>
        </w:rPr>
      </w:pPr>
      <w:r>
        <w:t>"However" introduces a contrasting positive opinion about service.</w:t>
      </w:r>
    </w:p>
    <w:p w14:paraId="5267BE29">
      <w:pPr>
        <w:pStyle w:val="23"/>
        <w:rPr>
          <w:rFonts w:hint="eastAsia"/>
        </w:rPr>
      </w:pPr>
      <w:r>
        <w:t>"it" refers to different entities depending on context.</w:t>
      </w:r>
    </w:p>
    <w:p w14:paraId="70F7093A">
      <w:pPr>
        <w:pStyle w:val="23"/>
        <w:rPr>
          <w:rFonts w:hint="eastAsia"/>
        </w:rPr>
      </w:pPr>
      <w:r>
        <w:t>"Overall" indicates a global/final opinion.</w:t>
      </w:r>
    </w:p>
    <w:p w14:paraId="5029EA35">
      <w:pPr>
        <w:pStyle w:val="23"/>
        <w:rPr>
          <w:rFonts w:hint="eastAsia"/>
        </w:rPr>
      </w:pPr>
      <w:r>
        <w:t>Different aspects of the same product have different sentiment polarities.</w:t>
      </w:r>
    </w:p>
    <w:p w14:paraId="730AE212">
      <w:pPr>
        <w:rPr>
          <w:rFonts w:hint="eastAsia"/>
        </w:rPr>
      </w:pPr>
      <w:r>
        <w:t>Therefore, Group 3 combines contextual linguistic processing with a probabilistic Naive Bayes classifier instead of relying only on direct sentiment-word counts.</w:t>
      </w:r>
    </w:p>
    <w:p w14:paraId="038FBF2F">
      <w:pPr>
        <w:rPr>
          <w:rFonts w:hint="eastAsia"/>
        </w:rPr>
      </w:pPr>
      <w:r>
        <w:rPr>
          <w:b/>
        </w:rPr>
        <w:t>2. Objectives</w:t>
      </w:r>
    </w:p>
    <w:p w14:paraId="3CA61E41">
      <w:pPr>
        <w:pStyle w:val="29"/>
        <w:rPr>
          <w:rFonts w:hint="eastAsia"/>
        </w:rPr>
      </w:pPr>
      <w:r>
        <w:t>To develop a Naive Bayes based multi-level NLP system for context-aware sentiment analysis.</w:t>
      </w:r>
    </w:p>
    <w:p w14:paraId="4BE37596">
      <w:pPr>
        <w:pStyle w:val="29"/>
        <w:rPr>
          <w:rFonts w:hint="eastAsia"/>
        </w:rPr>
      </w:pPr>
      <w:r>
        <w:t>To preprocess and tokenize customer reviews.</w:t>
      </w:r>
    </w:p>
    <w:p w14:paraId="7022CA64">
      <w:pPr>
        <w:pStyle w:val="29"/>
        <w:rPr>
          <w:rFonts w:hint="eastAsia"/>
        </w:rPr>
      </w:pPr>
      <w:r>
        <w:t>To perform morphological analysis and stemming.</w:t>
      </w:r>
    </w:p>
    <w:p w14:paraId="01BB4270">
      <w:pPr>
        <w:pStyle w:val="29"/>
        <w:rPr>
          <w:rFonts w:hint="eastAsia"/>
        </w:rPr>
      </w:pPr>
      <w:r>
        <w:t>To generate unigram, bigram, and trigram representations, with N-grams acting as the core textual feature representation.</w:t>
      </w:r>
    </w:p>
    <w:p w14:paraId="07F06994">
      <w:pPr>
        <w:pStyle w:val="29"/>
        <w:rPr>
          <w:rFonts w:hint="eastAsia"/>
        </w:rPr>
      </w:pPr>
      <w:r>
        <w:t>To perform POS-based linguistic analysis.</w:t>
      </w:r>
    </w:p>
    <w:p w14:paraId="2D0F10A9">
      <w:pPr>
        <w:pStyle w:val="29"/>
        <w:rPr>
          <w:rFonts w:hint="eastAsia"/>
        </w:rPr>
      </w:pPr>
      <w:r>
        <w:t>To construct CFG rules for syntactic analysis.</w:t>
      </w:r>
    </w:p>
    <w:p w14:paraId="35FEEF37">
      <w:pPr>
        <w:pStyle w:val="29"/>
        <w:rPr>
          <w:rFonts w:hint="eastAsia"/>
        </w:rPr>
      </w:pPr>
      <w:r>
        <w:t>To explicitly detect and handle negation.</w:t>
      </w:r>
    </w:p>
    <w:p w14:paraId="102BD4AE">
      <w:pPr>
        <w:pStyle w:val="29"/>
        <w:rPr>
          <w:rFonts w:hint="eastAsia"/>
        </w:rPr>
      </w:pPr>
      <w:r>
        <w:t>To represent selected statements using First-Order Predicate Calculus.</w:t>
      </w:r>
    </w:p>
    <w:p w14:paraId="7C8AE223">
      <w:pPr>
        <w:pStyle w:val="29"/>
        <w:rPr>
          <w:rFonts w:hint="eastAsia"/>
        </w:rPr>
      </w:pPr>
      <w:r>
        <w:t>To perform probabilistic/contextual Word Sense Disambiguation.</w:t>
      </w:r>
    </w:p>
    <w:p w14:paraId="77124B21">
      <w:pPr>
        <w:pStyle w:val="29"/>
        <w:rPr>
          <w:rFonts w:hint="eastAsia"/>
        </w:rPr>
      </w:pPr>
      <w:r>
        <w:t>To resolve references such as "it" and "which" using contextual rules.</w:t>
      </w:r>
    </w:p>
    <w:p w14:paraId="13D918EB">
      <w:pPr>
        <w:pStyle w:val="29"/>
        <w:rPr>
          <w:rFonts w:hint="eastAsia"/>
        </w:rPr>
      </w:pPr>
      <w:r>
        <w:t>To identify discourse relations such as contrast and conclusion.</w:t>
      </w:r>
    </w:p>
    <w:p w14:paraId="0A9DA074">
      <w:pPr>
        <w:pStyle w:val="29"/>
        <w:rPr>
          <w:rFonts w:hint="eastAsia"/>
        </w:rPr>
      </w:pPr>
      <w:r>
        <w:t>To identify product aspects such as display, camera, battery, service, and phone.</w:t>
      </w:r>
    </w:p>
    <w:p w14:paraId="5C2134A4">
      <w:pPr>
        <w:pStyle w:val="29"/>
        <w:rPr>
          <w:rFonts w:hint="eastAsia"/>
        </w:rPr>
      </w:pPr>
      <w:r>
        <w:t>To calculate aspect-level sentiment evidence.</w:t>
      </w:r>
    </w:p>
    <w:p w14:paraId="00ED61C1">
      <w:pPr>
        <w:pStyle w:val="29"/>
        <w:rPr>
          <w:rFonts w:hint="eastAsia"/>
        </w:rPr>
      </w:pPr>
      <w:r>
        <w:t>To combine N-gram evidence with multi-level linguistic features.</w:t>
      </w:r>
    </w:p>
    <w:p w14:paraId="2DCBEB5A">
      <w:pPr>
        <w:pStyle w:val="29"/>
        <w:rPr>
          <w:rFonts w:hint="eastAsia"/>
        </w:rPr>
      </w:pPr>
      <w:r>
        <w:t>To estimate class probabilities using Multinomial Naive Bayes.</w:t>
      </w:r>
    </w:p>
    <w:p w14:paraId="0310A50E">
      <w:pPr>
        <w:pStyle w:val="29"/>
        <w:rPr>
          <w:rFonts w:hint="eastAsia"/>
        </w:rPr>
      </w:pPr>
      <w:r>
        <w:t>To classify the review as Positive, Negative, or Neutral.</w:t>
      </w:r>
    </w:p>
    <w:p w14:paraId="3098C265">
      <w:pPr>
        <w:pStyle w:val="29"/>
        <w:rPr>
          <w:rFonts w:hint="eastAsia"/>
        </w:rPr>
      </w:pPr>
      <w:r>
        <w:t>To generate a natural-language explanation of the result.</w:t>
      </w:r>
    </w:p>
    <w:p w14:paraId="6F6676A5">
      <w:pPr>
        <w:pStyle w:val="29"/>
        <w:rPr>
          <w:rFonts w:hint="eastAsia"/>
        </w:rPr>
      </w:pPr>
      <w:r>
        <w:t>To translate the generated explanation into Tamil.</w:t>
      </w:r>
    </w:p>
    <w:p w14:paraId="48E277E3">
      <w:pPr>
        <w:pStyle w:val="29"/>
        <w:rPr>
          <w:rFonts w:hint="eastAsia"/>
        </w:rPr>
      </w:pPr>
      <w:r>
        <w:t>To demonstrate why context-aware multi-level analysis is more reliable than simple keyword counting.</w:t>
      </w:r>
    </w:p>
    <w:p w14:paraId="331E1CE7">
      <w:pPr>
        <w:rPr>
          <w:rFonts w:hint="eastAsia"/>
        </w:rPr>
      </w:pPr>
      <w:r>
        <w:rPr>
          <w:b/>
        </w:rPr>
        <w:t>3. Expected Outcomes</w:t>
      </w:r>
    </w:p>
    <w:p w14:paraId="254790CD">
      <w:pPr>
        <w:pStyle w:val="23"/>
        <w:rPr>
          <w:rFonts w:hint="eastAsia"/>
        </w:rPr>
      </w:pPr>
      <w:r>
        <w:t>Correct tokenization of the review.</w:t>
      </w:r>
    </w:p>
    <w:p w14:paraId="458ADBDE">
      <w:pPr>
        <w:pStyle w:val="23"/>
        <w:rPr>
          <w:rFonts w:hint="eastAsia"/>
        </w:rPr>
      </w:pPr>
      <w:r>
        <w:t>Successful stemming of selected words.</w:t>
      </w:r>
    </w:p>
    <w:p w14:paraId="7B21B3DA">
      <w:pPr>
        <w:pStyle w:val="23"/>
        <w:rPr>
          <w:rFonts w:hint="eastAsia"/>
        </w:rPr>
      </w:pPr>
      <w:r>
        <w:t>Generation of N-grams.</w:t>
      </w:r>
    </w:p>
    <w:p w14:paraId="56FDBB17">
      <w:pPr>
        <w:pStyle w:val="23"/>
        <w:rPr>
          <w:rFonts w:hint="eastAsia"/>
        </w:rPr>
      </w:pPr>
      <w:r>
        <w:t>Identification of relevant POS information.</w:t>
      </w:r>
    </w:p>
    <w:p w14:paraId="5EFF35CC">
      <w:pPr>
        <w:pStyle w:val="23"/>
        <w:rPr>
          <w:rFonts w:hint="eastAsia"/>
        </w:rPr>
      </w:pPr>
      <w:r>
        <w:t>Construction of suitable CFG rules.</w:t>
      </w:r>
    </w:p>
    <w:p w14:paraId="7FBFC825">
      <w:pPr>
        <w:pStyle w:val="23"/>
        <w:rPr>
          <w:rFonts w:hint="eastAsia"/>
        </w:rPr>
      </w:pPr>
      <w:r>
        <w:t>Identification of negative expressions.</w:t>
      </w:r>
    </w:p>
    <w:p w14:paraId="7B6E2900">
      <w:pPr>
        <w:pStyle w:val="23"/>
        <w:rPr>
          <w:rFonts w:hint="eastAsia"/>
        </w:rPr>
      </w:pPr>
      <w:r>
        <w:t>Recognition of negation scope.</w:t>
      </w:r>
    </w:p>
    <w:p w14:paraId="4C27E50D">
      <w:pPr>
        <w:pStyle w:val="23"/>
        <w:rPr>
          <w:rFonts w:hint="eastAsia"/>
        </w:rPr>
      </w:pPr>
      <w:r>
        <w:t>Identification of positive and negative aspects.</w:t>
      </w:r>
    </w:p>
    <w:p w14:paraId="318B0DE6">
      <w:pPr>
        <w:pStyle w:val="23"/>
        <w:rPr>
          <w:rFonts w:hint="eastAsia"/>
        </w:rPr>
      </w:pPr>
      <w:r>
        <w:t>Resolution of contextual references.</w:t>
      </w:r>
    </w:p>
    <w:p w14:paraId="3EA0F2CB">
      <w:pPr>
        <w:pStyle w:val="23"/>
        <w:rPr>
          <w:rFonts w:hint="eastAsia"/>
        </w:rPr>
      </w:pPr>
      <w:r>
        <w:t>Identification of discourse relations.</w:t>
      </w:r>
    </w:p>
    <w:p w14:paraId="3F8F1F1A">
      <w:pPr>
        <w:pStyle w:val="23"/>
        <w:rPr>
          <w:rFonts w:hint="eastAsia"/>
        </w:rPr>
      </w:pPr>
      <w:r>
        <w:t>Aspect-level sentiment classification.</w:t>
      </w:r>
    </w:p>
    <w:p w14:paraId="70A8FB9D">
      <w:pPr>
        <w:pStyle w:val="23"/>
        <w:rPr>
          <w:rFonts w:hint="eastAsia"/>
        </w:rPr>
      </w:pPr>
      <w:r>
        <w:t>Probabilistic overall sentiment classification.</w:t>
      </w:r>
    </w:p>
    <w:p w14:paraId="1DC9A7B4">
      <w:pPr>
        <w:pStyle w:val="23"/>
        <w:rPr>
          <w:rFonts w:hint="eastAsia"/>
        </w:rPr>
      </w:pPr>
      <w:r>
        <w:t>Generation of an explanation supporting the classification.</w:t>
      </w:r>
    </w:p>
    <w:p w14:paraId="5C336CFF">
      <w:pPr>
        <w:pStyle w:val="23"/>
        <w:rPr>
          <w:rFonts w:hint="eastAsia"/>
        </w:rPr>
      </w:pPr>
      <w:r>
        <w:t>Tamil translation of the generated explanation.</w:t>
      </w:r>
    </w:p>
    <w:p w14:paraId="3BE94CDA">
      <w:pPr>
        <w:rPr>
          <w:rFonts w:hint="eastAsia"/>
        </w:rPr>
      </w:pPr>
      <w:r>
        <w:t>Expected aspect-level results for the given review: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16869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112" w:type="dxa"/>
            <w:shd w:val="clear" w:color="auto" w:fill="D9EAF7"/>
            <w:vAlign w:val="center"/>
          </w:tcPr>
          <w:p w14:paraId="0036155A">
            <w:pPr>
              <w:spacing w:after="0" w:line="240" w:lineRule="auto"/>
              <w:rPr>
                <w:rFonts w:hint="eastAsia"/>
              </w:rPr>
            </w:pPr>
            <w:r>
              <w:rPr>
                <w:b/>
                <w:sz w:val="18"/>
              </w:rPr>
              <w:t>Aspect</w:t>
            </w:r>
          </w:p>
        </w:tc>
        <w:tc>
          <w:tcPr>
            <w:tcW w:w="5112" w:type="dxa"/>
            <w:shd w:val="clear" w:color="auto" w:fill="D9EAF7"/>
            <w:vAlign w:val="center"/>
          </w:tcPr>
          <w:p w14:paraId="35DDBC1E">
            <w:pPr>
              <w:spacing w:after="0" w:line="240" w:lineRule="auto"/>
              <w:rPr>
                <w:rFonts w:hint="eastAsia"/>
              </w:rPr>
            </w:pPr>
            <w:r>
              <w:rPr>
                <w:b/>
                <w:sz w:val="18"/>
              </w:rPr>
              <w:t>Expected Sentiment</w:t>
            </w:r>
          </w:p>
        </w:tc>
      </w:tr>
      <w:tr w14:paraId="2357C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4F51788">
            <w:pPr>
              <w:spacing w:after="0" w:line="240" w:lineRule="auto"/>
              <w:rPr>
                <w:rFonts w:hint="eastAsia"/>
              </w:rPr>
            </w:pPr>
            <w:r>
              <w:rPr>
                <w:sz w:val="17"/>
              </w:rPr>
              <w:t>Display</w:t>
            </w:r>
          </w:p>
        </w:tc>
        <w:tc>
          <w:tcPr>
            <w:tcW w:w="5112" w:type="dxa"/>
            <w:vAlign w:val="center"/>
          </w:tcPr>
          <w:p w14:paraId="09948FA8">
            <w:pPr>
              <w:spacing w:after="0" w:line="240" w:lineRule="auto"/>
              <w:rPr>
                <w:rFonts w:hint="eastAsia"/>
              </w:rPr>
            </w:pPr>
            <w:r>
              <w:rPr>
                <w:sz w:val="17"/>
              </w:rPr>
              <w:t>Positive</w:t>
            </w:r>
          </w:p>
        </w:tc>
      </w:tr>
      <w:tr w14:paraId="432C4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A37A0F5">
            <w:pPr>
              <w:spacing w:after="0" w:line="240" w:lineRule="auto"/>
              <w:rPr>
                <w:rFonts w:hint="eastAsia"/>
              </w:rPr>
            </w:pPr>
            <w:r>
              <w:rPr>
                <w:sz w:val="17"/>
              </w:rPr>
              <w:t>Camera</w:t>
            </w:r>
          </w:p>
        </w:tc>
        <w:tc>
          <w:tcPr>
            <w:tcW w:w="5112" w:type="dxa"/>
            <w:vAlign w:val="center"/>
          </w:tcPr>
          <w:p w14:paraId="4326D0FD">
            <w:pPr>
              <w:spacing w:after="0" w:line="240" w:lineRule="auto"/>
              <w:rPr>
                <w:rFonts w:hint="eastAsia"/>
              </w:rPr>
            </w:pPr>
            <w:r>
              <w:rPr>
                <w:sz w:val="17"/>
              </w:rPr>
              <w:t>Positive</w:t>
            </w:r>
          </w:p>
        </w:tc>
      </w:tr>
      <w:tr w14:paraId="669A8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4EC5191">
            <w:pPr>
              <w:spacing w:after="0" w:line="240" w:lineRule="auto"/>
              <w:rPr>
                <w:rFonts w:hint="eastAsia"/>
              </w:rPr>
            </w:pPr>
            <w:r>
              <w:rPr>
                <w:sz w:val="17"/>
              </w:rPr>
              <w:t>Battery</w:t>
            </w:r>
          </w:p>
        </w:tc>
        <w:tc>
          <w:tcPr>
            <w:tcW w:w="5112" w:type="dxa"/>
            <w:vAlign w:val="center"/>
          </w:tcPr>
          <w:p w14:paraId="4901D6CE">
            <w:pPr>
              <w:spacing w:after="0" w:line="240" w:lineRule="auto"/>
              <w:rPr>
                <w:rFonts w:hint="eastAsia"/>
              </w:rPr>
            </w:pPr>
            <w:r>
              <w:rPr>
                <w:sz w:val="17"/>
              </w:rPr>
              <w:t>Negative</w:t>
            </w:r>
          </w:p>
        </w:tc>
      </w:tr>
      <w:tr w14:paraId="19F41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03A6BD6">
            <w:pPr>
              <w:spacing w:after="0" w:line="240" w:lineRule="auto"/>
              <w:rPr>
                <w:rFonts w:hint="eastAsia"/>
              </w:rPr>
            </w:pPr>
            <w:r>
              <w:rPr>
                <w:sz w:val="17"/>
              </w:rPr>
              <w:t>Service</w:t>
            </w:r>
          </w:p>
        </w:tc>
        <w:tc>
          <w:tcPr>
            <w:tcW w:w="5112" w:type="dxa"/>
            <w:vAlign w:val="center"/>
          </w:tcPr>
          <w:p w14:paraId="6C47CF99">
            <w:pPr>
              <w:spacing w:after="0" w:line="240" w:lineRule="auto"/>
              <w:rPr>
                <w:rFonts w:hint="eastAsia"/>
              </w:rPr>
            </w:pPr>
            <w:r>
              <w:rPr>
                <w:sz w:val="17"/>
              </w:rPr>
              <w:t>Positive</w:t>
            </w:r>
          </w:p>
        </w:tc>
      </w:tr>
      <w:tr w14:paraId="28F16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55B539D">
            <w:pPr>
              <w:spacing w:after="0" w:line="240" w:lineRule="auto"/>
              <w:rPr>
                <w:rFonts w:hint="eastAsia"/>
              </w:rPr>
            </w:pPr>
            <w:r>
              <w:rPr>
                <w:sz w:val="17"/>
              </w:rPr>
              <w:t>Overall Phone</w:t>
            </w:r>
          </w:p>
        </w:tc>
        <w:tc>
          <w:tcPr>
            <w:tcW w:w="5112" w:type="dxa"/>
            <w:vAlign w:val="center"/>
          </w:tcPr>
          <w:p w14:paraId="5BA375F7">
            <w:pPr>
              <w:spacing w:after="0" w:line="240" w:lineRule="auto"/>
              <w:rPr>
                <w:rFonts w:hint="eastAsia"/>
              </w:rPr>
            </w:pPr>
            <w:r>
              <w:rPr>
                <w:sz w:val="17"/>
              </w:rPr>
              <w:t>Positive</w:t>
            </w:r>
          </w:p>
        </w:tc>
      </w:tr>
    </w:tbl>
    <w:p w14:paraId="50EDBFE1">
      <w:pPr>
        <w:rPr>
          <w:rFonts w:hint="eastAsia"/>
        </w:rPr>
      </w:pPr>
    </w:p>
    <w:p w14:paraId="4BE70283">
      <w:pPr>
        <w:rPr>
          <w:rFonts w:hint="eastAsia"/>
        </w:rPr>
      </w:pPr>
      <w:r>
        <w:rPr>
          <w:b/>
        </w:rPr>
        <w:t>Expected final classification: OVERALL SENTIMENT: POSITIVE</w:t>
      </w:r>
    </w:p>
    <w:p w14:paraId="78584B61">
      <w:pPr>
        <w:rPr>
          <w:rFonts w:hint="eastAsia"/>
        </w:rPr>
      </w:pPr>
      <w:r>
        <w:rPr>
          <w:b/>
        </w:rPr>
        <w:t>4. Requirements</w:t>
      </w:r>
    </w:p>
    <w:p w14:paraId="6E50C8BD">
      <w:pPr>
        <w:rPr>
          <w:rFonts w:hint="eastAsia"/>
        </w:rPr>
      </w:pPr>
      <w:r>
        <w:rPr>
          <w:b/>
        </w:rPr>
        <w:t>4.1 Functional Requirements</w:t>
      </w:r>
    </w:p>
    <w:p w14:paraId="2C31E848">
      <w:pPr>
        <w:pStyle w:val="29"/>
        <w:rPr>
          <w:rFonts w:hint="eastAsia"/>
        </w:rPr>
      </w:pPr>
      <w:r>
        <w:t>Accept a customer review as input.</w:t>
      </w:r>
    </w:p>
    <w:p w14:paraId="11A8E21C">
      <w:pPr>
        <w:pStyle w:val="29"/>
        <w:rPr>
          <w:rFonts w:hint="eastAsia"/>
        </w:rPr>
      </w:pPr>
      <w:r>
        <w:t>Perform text preprocessing.</w:t>
      </w:r>
    </w:p>
    <w:p w14:paraId="16F6F862">
      <w:pPr>
        <w:pStyle w:val="29"/>
        <w:rPr>
          <w:rFonts w:hint="eastAsia"/>
        </w:rPr>
      </w:pPr>
      <w:r>
        <w:t>Tokenize the input.</w:t>
      </w:r>
    </w:p>
    <w:p w14:paraId="1BA38186">
      <w:pPr>
        <w:pStyle w:val="29"/>
        <w:rPr>
          <w:rFonts w:hint="eastAsia"/>
        </w:rPr>
      </w:pPr>
      <w:r>
        <w:t>Perform morphological analysis.</w:t>
      </w:r>
    </w:p>
    <w:p w14:paraId="6AACB4D0">
      <w:pPr>
        <w:pStyle w:val="29"/>
        <w:rPr>
          <w:rFonts w:hint="eastAsia"/>
        </w:rPr>
      </w:pPr>
      <w:r>
        <w:t>Apply stemming.</w:t>
      </w:r>
    </w:p>
    <w:p w14:paraId="7EA1862C">
      <w:pPr>
        <w:pStyle w:val="29"/>
        <w:rPr>
          <w:rFonts w:hint="eastAsia"/>
        </w:rPr>
      </w:pPr>
      <w:r>
        <w:t>Generate unigrams, bigrams, and trigrams.</w:t>
      </w:r>
    </w:p>
    <w:p w14:paraId="15A5346E">
      <w:pPr>
        <w:pStyle w:val="29"/>
        <w:rPr>
          <w:rFonts w:hint="eastAsia"/>
        </w:rPr>
      </w:pPr>
      <w:r>
        <w:t>Identify word classes and POS information.</w:t>
      </w:r>
    </w:p>
    <w:p w14:paraId="7DD92FE8">
      <w:pPr>
        <w:pStyle w:val="29"/>
        <w:rPr>
          <w:rFonts w:hint="eastAsia"/>
        </w:rPr>
      </w:pPr>
      <w:r>
        <w:t>Apply CFG-based syntactic analysis.</w:t>
      </w:r>
    </w:p>
    <w:p w14:paraId="100FD038">
      <w:pPr>
        <w:pStyle w:val="29"/>
        <w:rPr>
          <w:rFonts w:hint="eastAsia"/>
        </w:rPr>
      </w:pPr>
      <w:r>
        <w:t>Detect explicit negation.</w:t>
      </w:r>
    </w:p>
    <w:p w14:paraId="49B3AE6A">
      <w:pPr>
        <w:pStyle w:val="29"/>
        <w:rPr>
          <w:rFonts w:hint="eastAsia"/>
        </w:rPr>
      </w:pPr>
      <w:r>
        <w:t>Determine the scope of negation.</w:t>
      </w:r>
    </w:p>
    <w:p w14:paraId="0D36E995">
      <w:pPr>
        <w:pStyle w:val="29"/>
        <w:rPr>
          <w:rFonts w:hint="eastAsia"/>
        </w:rPr>
      </w:pPr>
      <w:r>
        <w:t>Generate semantic representations for selected statements.</w:t>
      </w:r>
    </w:p>
    <w:p w14:paraId="0EABC123">
      <w:pPr>
        <w:pStyle w:val="29"/>
        <w:rPr>
          <w:rFonts w:hint="eastAsia"/>
        </w:rPr>
      </w:pPr>
      <w:r>
        <w:t>Perform Word Sense Disambiguation.</w:t>
      </w:r>
    </w:p>
    <w:p w14:paraId="6E1D248B">
      <w:pPr>
        <w:pStyle w:val="29"/>
        <w:rPr>
          <w:rFonts w:hint="eastAsia"/>
        </w:rPr>
      </w:pPr>
      <w:r>
        <w:t>Resolve contextual references.</w:t>
      </w:r>
    </w:p>
    <w:p w14:paraId="6F0FD79D">
      <w:pPr>
        <w:pStyle w:val="29"/>
        <w:rPr>
          <w:rFonts w:hint="eastAsia"/>
        </w:rPr>
      </w:pPr>
      <w:r>
        <w:t>Identify discourse markers.</w:t>
      </w:r>
    </w:p>
    <w:p w14:paraId="4DCF8A43">
      <w:pPr>
        <w:pStyle w:val="29"/>
        <w:rPr>
          <w:rFonts w:hint="eastAsia"/>
        </w:rPr>
      </w:pPr>
      <w:r>
        <w:t>Identify product aspects.</w:t>
      </w:r>
    </w:p>
    <w:p w14:paraId="2DF7F94B">
      <w:pPr>
        <w:pStyle w:val="29"/>
        <w:rPr>
          <w:rFonts w:hint="eastAsia"/>
        </w:rPr>
      </w:pPr>
      <w:r>
        <w:t>Determine sentiment associated with each aspect.</w:t>
      </w:r>
    </w:p>
    <w:p w14:paraId="1D237AA1">
      <w:pPr>
        <w:pStyle w:val="29"/>
        <w:rPr>
          <w:rFonts w:hint="eastAsia"/>
        </w:rPr>
      </w:pPr>
      <w:r>
        <w:t>Construct n-gram-based features.</w:t>
      </w:r>
    </w:p>
    <w:p w14:paraId="752437CB">
      <w:pPr>
        <w:pStyle w:val="29"/>
        <w:rPr>
          <w:rFonts w:hint="eastAsia"/>
        </w:rPr>
      </w:pPr>
      <w:r>
        <w:t>Estimate class probabilities with Naive Bayes.</w:t>
      </w:r>
    </w:p>
    <w:p w14:paraId="097D67A0">
      <w:pPr>
        <w:pStyle w:val="29"/>
        <w:rPr>
          <w:rFonts w:hint="eastAsia"/>
        </w:rPr>
      </w:pPr>
      <w:r>
        <w:t>Determine overall sentiment.</w:t>
      </w:r>
    </w:p>
    <w:p w14:paraId="2AFD28C9">
      <w:pPr>
        <w:pStyle w:val="29"/>
        <w:rPr>
          <w:rFonts w:hint="eastAsia"/>
        </w:rPr>
      </w:pPr>
      <w:r>
        <w:t>Generate a natural-language explanation.</w:t>
      </w:r>
    </w:p>
    <w:p w14:paraId="4D1281AF">
      <w:pPr>
        <w:pStyle w:val="29"/>
        <w:rPr>
          <w:rFonts w:hint="eastAsia"/>
        </w:rPr>
      </w:pPr>
      <w:r>
        <w:t>Provide a Tamil translation.</w:t>
      </w:r>
    </w:p>
    <w:p w14:paraId="5A05E82B">
      <w:pPr>
        <w:rPr>
          <w:rFonts w:hint="eastAsia"/>
        </w:rPr>
      </w:pPr>
      <w:r>
        <w:t>4.2 Software Requirements</w:t>
      </w:r>
    </w:p>
    <w:p w14:paraId="2FA8B268">
      <w:pPr>
        <w:pStyle w:val="23"/>
        <w:rPr>
          <w:rFonts w:hint="eastAsia"/>
        </w:rPr>
      </w:pPr>
      <w:r>
        <w:t>Python 3.x</w:t>
      </w:r>
    </w:p>
    <w:p w14:paraId="75D11220">
      <w:pPr>
        <w:pStyle w:val="23"/>
        <w:rPr>
          <w:rFonts w:hint="eastAsia"/>
        </w:rPr>
      </w:pPr>
      <w:r>
        <w:t>NLTK</w:t>
      </w:r>
    </w:p>
    <w:p w14:paraId="70B1475D">
      <w:pPr>
        <w:pStyle w:val="23"/>
        <w:rPr>
          <w:rFonts w:hint="eastAsia"/>
        </w:rPr>
      </w:pPr>
      <w:r>
        <w:t>scikit-learn</w:t>
      </w:r>
    </w:p>
    <w:p w14:paraId="5C0BB0CC">
      <w:pPr>
        <w:pStyle w:val="23"/>
        <w:rPr>
          <w:rFonts w:hint="eastAsia"/>
        </w:rPr>
      </w:pPr>
      <w:r>
        <w:t>Regular Expression library</w:t>
      </w:r>
    </w:p>
    <w:p w14:paraId="478A5F3F">
      <w:pPr>
        <w:pStyle w:val="23"/>
        <w:rPr>
          <w:rFonts w:hint="eastAsia"/>
        </w:rPr>
      </w:pPr>
      <w:r>
        <w:t>Optional translation library/API</w:t>
      </w:r>
    </w:p>
    <w:p w14:paraId="2274C543">
      <w:pPr>
        <w:pStyle w:val="23"/>
        <w:rPr>
          <w:rFonts w:hint="eastAsia"/>
        </w:rPr>
      </w:pPr>
      <w:r>
        <w:t>VS Code / Jupyter Notebook / Google Colab</w:t>
      </w:r>
    </w:p>
    <w:p w14:paraId="74C058DA">
      <w:pPr>
        <w:rPr>
          <w:rFonts w:hint="eastAsia"/>
        </w:rPr>
      </w:pPr>
      <w:r>
        <w:t>4.3 Hardware Requirements</w:t>
      </w:r>
    </w:p>
    <w:p w14:paraId="121DA845">
      <w:pPr>
        <w:pStyle w:val="23"/>
        <w:rPr>
          <w:rFonts w:hint="eastAsia"/>
        </w:rPr>
      </w:pPr>
      <w:r>
        <w:t>Computer/Laptop</w:t>
      </w:r>
    </w:p>
    <w:p w14:paraId="16CD2953">
      <w:pPr>
        <w:pStyle w:val="23"/>
        <w:rPr>
          <w:rFonts w:hint="eastAsia"/>
        </w:rPr>
      </w:pPr>
      <w:r>
        <w:t>Minimum 4 GB RAM</w:t>
      </w:r>
    </w:p>
    <w:p w14:paraId="57B708DA">
      <w:pPr>
        <w:pStyle w:val="23"/>
        <w:rPr>
          <w:rFonts w:hint="eastAsia"/>
        </w:rPr>
      </w:pPr>
      <w:r>
        <w:t>Basic processor capable of running Python</w:t>
      </w:r>
    </w:p>
    <w:p w14:paraId="23DB79C6">
      <w:pPr>
        <w:pStyle w:val="23"/>
        <w:rPr>
          <w:rFonts w:hint="eastAsia"/>
        </w:rPr>
      </w:pPr>
      <w:r>
        <w:t>Internet connection if an external translation service is used</w:t>
      </w:r>
    </w:p>
    <w:p w14:paraId="35DB6DF5">
      <w:pPr>
        <w:rPr>
          <w:rFonts w:hint="eastAsia"/>
        </w:rPr>
      </w:pPr>
      <w:r>
        <w:rPr>
          <w:b/>
        </w:rPr>
        <w:t>5. Constraints</w:t>
      </w:r>
    </w:p>
    <w:p w14:paraId="3E161F5A">
      <w:pPr>
        <w:pStyle w:val="29"/>
        <w:rPr>
          <w:rFonts w:hint="eastAsia"/>
        </w:rPr>
      </w:pPr>
      <w:r>
        <w:t>The final result must not depend only on keyword frequency.</w:t>
      </w:r>
    </w:p>
    <w:p w14:paraId="71BDA73E">
      <w:pPr>
        <w:pStyle w:val="29"/>
        <w:rPr>
          <w:rFonts w:hint="eastAsia"/>
        </w:rPr>
      </w:pPr>
      <w:r>
        <w:t>Negation must be handled explicitly.</w:t>
      </w:r>
    </w:p>
    <w:p w14:paraId="13C5F6C7">
      <w:pPr>
        <w:pStyle w:val="29"/>
        <w:rPr>
          <w:rFonts w:hint="eastAsia"/>
        </w:rPr>
      </w:pPr>
      <w:r>
        <w:t>Contrast markers must influence sentiment interpretation.</w:t>
      </w:r>
    </w:p>
    <w:p w14:paraId="2C98F082">
      <w:pPr>
        <w:pStyle w:val="29"/>
        <w:rPr>
          <w:rFonts w:hint="eastAsia"/>
        </w:rPr>
      </w:pPr>
      <w:r>
        <w:t>Aspect-level and overall sentiment must be distinguished.</w:t>
      </w:r>
    </w:p>
    <w:p w14:paraId="024F7842">
      <w:pPr>
        <w:pStyle w:val="29"/>
        <w:rPr>
          <w:rFonts w:hint="eastAsia"/>
        </w:rPr>
      </w:pPr>
      <w:r>
        <w:t>Ambiguous references must be handled using contextual rules.</w:t>
      </w:r>
    </w:p>
    <w:p w14:paraId="3DC524F6">
      <w:pPr>
        <w:pStyle w:val="29"/>
        <w:rPr>
          <w:rFonts w:hint="eastAsia"/>
        </w:rPr>
      </w:pPr>
      <w:r>
        <w:t>The system should provide intermediate outputs.</w:t>
      </w:r>
    </w:p>
    <w:p w14:paraId="4F27D8EB">
      <w:pPr>
        <w:pStyle w:val="29"/>
        <w:rPr>
          <w:rFonts w:hint="eastAsia"/>
        </w:rPr>
      </w:pPr>
      <w:r>
        <w:t>The model requires a labelled demonstration/training dataset to estimate class probabilities.</w:t>
      </w:r>
    </w:p>
    <w:p w14:paraId="46B9A143">
      <w:pPr>
        <w:pStyle w:val="29"/>
        <w:rPr>
          <w:rFonts w:hint="eastAsia"/>
        </w:rPr>
      </w:pPr>
      <w:r>
        <w:t>The system is primarily designed for English customer reviews.</w:t>
      </w:r>
    </w:p>
    <w:p w14:paraId="5A6C64C6">
      <w:pPr>
        <w:pStyle w:val="29"/>
        <w:rPr>
          <w:rFonts w:hint="eastAsia"/>
        </w:rPr>
      </w:pPr>
      <w:r>
        <w:t>A small academic training corpus may not generalize to every domain.</w:t>
      </w:r>
    </w:p>
    <w:p w14:paraId="0B62ED2E">
      <w:pPr>
        <w:pStyle w:val="29"/>
        <w:rPr>
          <w:rFonts w:hint="eastAsia"/>
        </w:rPr>
      </w:pPr>
      <w:r>
        <w:t>Machine translation may depend on an external service.</w:t>
      </w:r>
    </w:p>
    <w:p w14:paraId="6D31AABE">
      <w:pPr>
        <w:pStyle w:val="29"/>
        <w:rPr>
          <w:rFonts w:hint="eastAsia"/>
        </w:rPr>
      </w:pPr>
      <w:r>
        <w:t>The prototype is designed for academic demonstration rather than production-scale deployment.</w:t>
      </w:r>
    </w:p>
    <w:p w14:paraId="25701B3C">
      <w:pPr>
        <w:rPr>
          <w:rFonts w:hint="eastAsia"/>
        </w:rPr>
      </w:pPr>
      <w:r>
        <w:rPr>
          <w:b/>
        </w:rPr>
        <w:t>6. Assumptions</w:t>
      </w:r>
    </w:p>
    <w:p w14:paraId="58D188F7">
      <w:pPr>
        <w:pStyle w:val="29"/>
        <w:rPr>
          <w:rFonts w:hint="eastAsia"/>
        </w:rPr>
      </w:pPr>
      <w:r>
        <w:t>The input review is written in English.</w:t>
      </w:r>
    </w:p>
    <w:p w14:paraId="79804019">
      <w:pPr>
        <w:pStyle w:val="29"/>
        <w:rPr>
          <w:rFonts w:hint="eastAsia"/>
        </w:rPr>
      </w:pPr>
      <w:r>
        <w:t>The review is grammatically understandable.</w:t>
      </w:r>
    </w:p>
    <w:p w14:paraId="4827ED27">
      <w:pPr>
        <w:pStyle w:val="29"/>
        <w:rPr>
          <w:rFonts w:hint="eastAsia"/>
        </w:rPr>
      </w:pPr>
      <w:r>
        <w:t>Product aspects can be identified using predefined aspect terms and contextual rules.</w:t>
      </w:r>
    </w:p>
    <w:p w14:paraId="3EC1C490">
      <w:pPr>
        <w:pStyle w:val="29"/>
        <w:rPr>
          <w:rFonts w:hint="eastAsia"/>
        </w:rPr>
      </w:pPr>
      <w:r>
        <w:t>A small labelled training set is available for demonstrating Naive Bayes learning.</w:t>
      </w:r>
    </w:p>
    <w:p w14:paraId="2A9EA886">
      <w:pPr>
        <w:pStyle w:val="29"/>
        <w:rPr>
          <w:rFonts w:hint="eastAsia"/>
        </w:rPr>
      </w:pPr>
      <w:r>
        <w:t>Words such as "amazing", "excellent", "bright", "disappointing", "unhappy", "impressive", and "satisfied" have identifiable polarity.</w:t>
      </w:r>
    </w:p>
    <w:p w14:paraId="23B3D8D9">
      <w:pPr>
        <w:pStyle w:val="29"/>
        <w:rPr>
          <w:rFonts w:hint="eastAsia"/>
        </w:rPr>
      </w:pPr>
      <w:r>
        <w:t>Discourse markers such as "but", "However", and "Overall" provide useful contextual information.</w:t>
      </w:r>
    </w:p>
    <w:p w14:paraId="4592D134">
      <w:pPr>
        <w:pStyle w:val="29"/>
        <w:rPr>
          <w:rFonts w:hint="eastAsia"/>
        </w:rPr>
      </w:pPr>
      <w:r>
        <w:t>Pronouns can be resolved using nearby entities and discourse context.</w:t>
      </w:r>
    </w:p>
    <w:p w14:paraId="2C707F99">
      <w:pPr>
        <w:pStyle w:val="29"/>
        <w:rPr>
          <w:rFonts w:hint="eastAsia"/>
        </w:rPr>
      </w:pPr>
      <w:r>
        <w:t>The overall sentiment can be estimated from learned text probabilities plus structured contextual evidence.</w:t>
      </w:r>
    </w:p>
    <w:p w14:paraId="72DBE3E6">
      <w:pPr>
        <w:pStyle w:val="29"/>
        <w:rPr>
          <w:rFonts w:hint="eastAsia"/>
        </w:rPr>
      </w:pPr>
      <w:r>
        <w:t>The system does not attempt to solve every possible linguistic ambiguity.</w:t>
      </w:r>
    </w:p>
    <w:p w14:paraId="78C2EE28">
      <w:pPr>
        <w:pStyle w:val="29"/>
        <w:rPr>
          <w:rFonts w:hint="eastAsia"/>
        </w:rPr>
      </w:pPr>
      <w:r>
        <w:t>The Naive Bayes independence assumption is accepted as an academic modelling simplification.</w:t>
      </w:r>
    </w:p>
    <w:p w14:paraId="69375B41">
      <w:pPr>
        <w:rPr>
          <w:rFonts w:hint="eastAsia"/>
        </w:rPr>
      </w:pPr>
      <w:r>
        <w:rPr>
          <w:b/>
        </w:rPr>
        <w:t>7. Application of All Five Units</w:t>
      </w:r>
    </w:p>
    <w:p w14:paraId="0BB4CE05">
      <w:pPr>
        <w:rPr>
          <w:rFonts w:hint="eastAsia"/>
        </w:rPr>
      </w:pPr>
      <w:r>
        <w:rPr>
          <w:b/>
        </w:rPr>
        <w:t>7.1 Unit I – Morphology</w:t>
      </w:r>
    </w:p>
    <w:p w14:paraId="32503D88">
      <w:pPr>
        <w:rPr>
          <w:rFonts w:hint="eastAsia"/>
        </w:rPr>
      </w:pPr>
      <w:r>
        <w:t>Morphological processing identifies the basic or stemmed form of words. Group 3 uses the Porter Stemmer from NLTK after tokenization. Stemming reduces morphological variation before N-gram analysis so related word forms can contribute to a more compact vocabulary.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72051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112" w:type="dxa"/>
            <w:shd w:val="clear" w:color="auto" w:fill="D9EAF7"/>
            <w:vAlign w:val="center"/>
          </w:tcPr>
          <w:p w14:paraId="4B554839">
            <w:pPr>
              <w:spacing w:after="0" w:line="240" w:lineRule="auto"/>
              <w:rPr>
                <w:rFonts w:hint="eastAsia"/>
              </w:rPr>
            </w:pPr>
            <w:r>
              <w:rPr>
                <w:b/>
                <w:sz w:val="18"/>
              </w:rPr>
              <w:t>Word</w:t>
            </w:r>
          </w:p>
        </w:tc>
        <w:tc>
          <w:tcPr>
            <w:tcW w:w="5112" w:type="dxa"/>
            <w:shd w:val="clear" w:color="auto" w:fill="D9EAF7"/>
            <w:vAlign w:val="center"/>
          </w:tcPr>
          <w:p w14:paraId="21C086EE">
            <w:pPr>
              <w:spacing w:after="0" w:line="240" w:lineRule="auto"/>
              <w:rPr>
                <w:rFonts w:hint="eastAsia"/>
              </w:rPr>
            </w:pPr>
            <w:r>
              <w:rPr>
                <w:b/>
                <w:sz w:val="18"/>
              </w:rPr>
              <w:t>Stem</w:t>
            </w:r>
          </w:p>
        </w:tc>
      </w:tr>
      <w:tr w14:paraId="2D7A0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7993CFF">
            <w:pPr>
              <w:spacing w:after="0" w:line="240" w:lineRule="auto"/>
              <w:rPr>
                <w:rFonts w:hint="eastAsia"/>
              </w:rPr>
            </w:pPr>
            <w:r>
              <w:rPr>
                <w:sz w:val="17"/>
              </w:rPr>
              <w:t>amazing</w:t>
            </w:r>
          </w:p>
        </w:tc>
        <w:tc>
          <w:tcPr>
            <w:tcW w:w="5112" w:type="dxa"/>
            <w:vAlign w:val="center"/>
          </w:tcPr>
          <w:p w14:paraId="5CC5DB47">
            <w:pPr>
              <w:spacing w:after="0" w:line="240" w:lineRule="auto"/>
              <w:rPr>
                <w:rFonts w:hint="eastAsia"/>
              </w:rPr>
            </w:pPr>
            <w:r>
              <w:rPr>
                <w:sz w:val="17"/>
              </w:rPr>
              <w:t>amaz</w:t>
            </w:r>
          </w:p>
        </w:tc>
      </w:tr>
      <w:tr w14:paraId="4BC4E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D941C6A">
            <w:pPr>
              <w:spacing w:after="0" w:line="240" w:lineRule="auto"/>
              <w:rPr>
                <w:rFonts w:hint="eastAsia"/>
              </w:rPr>
            </w:pPr>
            <w:r>
              <w:rPr>
                <w:sz w:val="17"/>
              </w:rPr>
              <w:t>pictures</w:t>
            </w:r>
          </w:p>
        </w:tc>
        <w:tc>
          <w:tcPr>
            <w:tcW w:w="5112" w:type="dxa"/>
            <w:vAlign w:val="center"/>
          </w:tcPr>
          <w:p w14:paraId="7612D6BC">
            <w:pPr>
              <w:spacing w:after="0" w:line="240" w:lineRule="auto"/>
              <w:rPr>
                <w:rFonts w:hint="eastAsia"/>
              </w:rPr>
            </w:pPr>
            <w:r>
              <w:rPr>
                <w:sz w:val="17"/>
              </w:rPr>
              <w:t>pictur</w:t>
            </w:r>
          </w:p>
        </w:tc>
      </w:tr>
      <w:tr w14:paraId="09808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CFA7B85">
            <w:pPr>
              <w:spacing w:after="0" w:line="240" w:lineRule="auto"/>
              <w:rPr>
                <w:rFonts w:hint="eastAsia"/>
              </w:rPr>
            </w:pPr>
            <w:r>
              <w:rPr>
                <w:sz w:val="17"/>
              </w:rPr>
              <w:t>disappointing</w:t>
            </w:r>
          </w:p>
        </w:tc>
        <w:tc>
          <w:tcPr>
            <w:tcW w:w="5112" w:type="dxa"/>
            <w:vAlign w:val="center"/>
          </w:tcPr>
          <w:p w14:paraId="10618D90">
            <w:pPr>
              <w:spacing w:after="0" w:line="240" w:lineRule="auto"/>
              <w:rPr>
                <w:rFonts w:hint="eastAsia"/>
              </w:rPr>
            </w:pPr>
            <w:r>
              <w:rPr>
                <w:sz w:val="17"/>
              </w:rPr>
              <w:t>disappoint</w:t>
            </w:r>
          </w:p>
        </w:tc>
      </w:tr>
      <w:tr w14:paraId="2DB33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2695097">
            <w:pPr>
              <w:spacing w:after="0" w:line="240" w:lineRule="auto"/>
              <w:rPr>
                <w:rFonts w:hint="eastAsia"/>
              </w:rPr>
            </w:pPr>
            <w:r>
              <w:rPr>
                <w:sz w:val="17"/>
              </w:rPr>
              <w:t>unhappy</w:t>
            </w:r>
          </w:p>
        </w:tc>
        <w:tc>
          <w:tcPr>
            <w:tcW w:w="5112" w:type="dxa"/>
            <w:vAlign w:val="center"/>
          </w:tcPr>
          <w:p w14:paraId="3D457C02">
            <w:pPr>
              <w:spacing w:after="0" w:line="240" w:lineRule="auto"/>
              <w:rPr>
                <w:rFonts w:hint="eastAsia"/>
              </w:rPr>
            </w:pPr>
            <w:r>
              <w:rPr>
                <w:sz w:val="17"/>
              </w:rPr>
              <w:t>unhappi</w:t>
            </w:r>
          </w:p>
        </w:tc>
      </w:tr>
      <w:tr w14:paraId="6D034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FB8CA10">
            <w:pPr>
              <w:spacing w:after="0" w:line="240" w:lineRule="auto"/>
              <w:rPr>
                <w:rFonts w:hint="eastAsia"/>
              </w:rPr>
            </w:pPr>
            <w:r>
              <w:rPr>
                <w:sz w:val="17"/>
              </w:rPr>
              <w:t>replaced</w:t>
            </w:r>
          </w:p>
        </w:tc>
        <w:tc>
          <w:tcPr>
            <w:tcW w:w="5112" w:type="dxa"/>
            <w:vAlign w:val="center"/>
          </w:tcPr>
          <w:p w14:paraId="7F2C9955">
            <w:pPr>
              <w:spacing w:after="0" w:line="240" w:lineRule="auto"/>
              <w:rPr>
                <w:rFonts w:hint="eastAsia"/>
              </w:rPr>
            </w:pPr>
            <w:r>
              <w:rPr>
                <w:sz w:val="17"/>
              </w:rPr>
              <w:t>replac</w:t>
            </w:r>
          </w:p>
        </w:tc>
      </w:tr>
      <w:tr w14:paraId="27BA6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148DA35">
            <w:pPr>
              <w:spacing w:after="0" w:line="240" w:lineRule="auto"/>
              <w:rPr>
                <w:rFonts w:hint="eastAsia"/>
              </w:rPr>
            </w:pPr>
            <w:r>
              <w:rPr>
                <w:sz w:val="17"/>
              </w:rPr>
              <w:t>impressive</w:t>
            </w:r>
          </w:p>
        </w:tc>
        <w:tc>
          <w:tcPr>
            <w:tcW w:w="5112" w:type="dxa"/>
            <w:vAlign w:val="center"/>
          </w:tcPr>
          <w:p w14:paraId="52E7F54D">
            <w:pPr>
              <w:spacing w:after="0" w:line="240" w:lineRule="auto"/>
              <w:rPr>
                <w:rFonts w:hint="eastAsia"/>
              </w:rPr>
            </w:pPr>
            <w:r>
              <w:rPr>
                <w:sz w:val="17"/>
              </w:rPr>
              <w:t>impress</w:t>
            </w:r>
          </w:p>
        </w:tc>
      </w:tr>
      <w:tr w14:paraId="64371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421F817">
            <w:pPr>
              <w:spacing w:after="0" w:line="240" w:lineRule="auto"/>
              <w:rPr>
                <w:rFonts w:hint="eastAsia"/>
              </w:rPr>
            </w:pPr>
            <w:r>
              <w:rPr>
                <w:sz w:val="17"/>
              </w:rPr>
              <w:t>satisfied</w:t>
            </w:r>
          </w:p>
        </w:tc>
        <w:tc>
          <w:tcPr>
            <w:tcW w:w="5112" w:type="dxa"/>
            <w:vAlign w:val="center"/>
          </w:tcPr>
          <w:p w14:paraId="163757FC">
            <w:pPr>
              <w:spacing w:after="0" w:line="240" w:lineRule="auto"/>
              <w:rPr>
                <w:rFonts w:hint="eastAsia"/>
              </w:rPr>
            </w:pPr>
            <w:r>
              <w:rPr>
                <w:sz w:val="17"/>
              </w:rPr>
              <w:t>satisfi</w:t>
            </w:r>
          </w:p>
        </w:tc>
      </w:tr>
    </w:tbl>
    <w:p w14:paraId="30C3B5F4">
      <w:pPr>
        <w:rPr>
          <w:rFonts w:hint="eastAsia"/>
        </w:rPr>
      </w:pPr>
    </w:p>
    <w:p w14:paraId="5F282F86">
      <w:pPr>
        <w:rPr>
          <w:rFonts w:hint="eastAsia"/>
        </w:rPr>
      </w:pPr>
      <w:r>
        <w:t>Conceptual finite-state representation: Input Word → Lexical Form → Morphological Rule → Stem.</w:t>
      </w:r>
    </w:p>
    <w:p w14:paraId="23B41860">
      <w:pPr>
        <w:rPr>
          <w:rFonts w:hint="eastAsia"/>
        </w:rPr>
      </w:pPr>
      <w:r>
        <w:t>For example: disappointing → remove -ing → disappoint</w:t>
      </w:r>
    </w:p>
    <w:p w14:paraId="4F17D58B">
      <w:pPr>
        <w:rPr>
          <w:rFonts w:hint="eastAsia"/>
        </w:rPr>
      </w:pPr>
      <w:r>
        <w:rPr>
          <w:b/>
        </w:rPr>
        <w:t>7.2 Unit II – N-Grams and POS</w:t>
      </w:r>
    </w:p>
    <w:p w14:paraId="606817F3">
      <w:pPr>
        <w:rPr>
          <w:rFonts w:hint="eastAsia"/>
        </w:rPr>
      </w:pPr>
      <w:r>
        <w:t>N-grams are the core textual features of Group 3. The system generates unigrams, bigrams, and trigrams. Unlike Group 2, the proposed system does not use TF-IDF as its core representation; raw n-gram counts are supplied to a Multinomial Naive Bayes classifier.</w:t>
      </w:r>
    </w:p>
    <w:p w14:paraId="146BB90B">
      <w:pPr>
        <w:rPr>
          <w:rFonts w:hint="eastAsia"/>
        </w:rPr>
      </w:pPr>
      <w:r>
        <w:t>Important Unigrams include display, bright, camera, excellent, battery, disappointing, service, impressive, and satisfied.</w:t>
      </w:r>
    </w:p>
    <w:p w14:paraId="03A6A6D4">
      <w:pPr>
        <w:rPr>
          <w:rFonts w:hint="eastAsia"/>
        </w:rPr>
      </w:pPr>
      <w:r>
        <w:t>Important Bigrams include display bright, excellent pictures, battery disappointing, does not, last long, service team, replaced quickly.</w:t>
      </w:r>
    </w:p>
    <w:p w14:paraId="2B5ABF99">
      <w:pPr>
        <w:rPr>
          <w:rFonts w:hint="eastAsia"/>
        </w:rPr>
      </w:pPr>
      <w:r>
        <w:t>Important Trigrams include camera takes excellent, does not last, I am unhappy, replaced it quickly, Overall I am.</w:t>
      </w:r>
    </w:p>
    <w:p w14:paraId="53752D58">
      <w:pPr>
        <w:rPr>
          <w:rFonts w:hint="eastAsia"/>
        </w:rPr>
      </w:pPr>
      <w:r>
        <w:t>N-grams retain local context. The phrase "does not last" gives the classifier a feature that captures the negative pattern rather than separating not and last as unrelated tokens.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083FA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112" w:type="dxa"/>
            <w:shd w:val="clear" w:color="auto" w:fill="D9EAF7"/>
            <w:vAlign w:val="center"/>
          </w:tcPr>
          <w:p w14:paraId="51595DDD">
            <w:pPr>
              <w:spacing w:after="0" w:line="240" w:lineRule="auto"/>
              <w:rPr>
                <w:rFonts w:hint="eastAsia"/>
              </w:rPr>
            </w:pPr>
            <w:r>
              <w:rPr>
                <w:b/>
                <w:sz w:val="18"/>
              </w:rPr>
              <w:t>Word</w:t>
            </w:r>
          </w:p>
        </w:tc>
        <w:tc>
          <w:tcPr>
            <w:tcW w:w="5112" w:type="dxa"/>
            <w:shd w:val="clear" w:color="auto" w:fill="D9EAF7"/>
            <w:vAlign w:val="center"/>
          </w:tcPr>
          <w:p w14:paraId="6C72B967">
            <w:pPr>
              <w:spacing w:after="0" w:line="240" w:lineRule="auto"/>
              <w:rPr>
                <w:rFonts w:hint="eastAsia"/>
              </w:rPr>
            </w:pPr>
            <w:r>
              <w:rPr>
                <w:b/>
                <w:sz w:val="18"/>
              </w:rPr>
              <w:t>Role</w:t>
            </w:r>
          </w:p>
        </w:tc>
      </w:tr>
      <w:tr w14:paraId="4D479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D0E3457">
            <w:pPr>
              <w:spacing w:after="0" w:line="240" w:lineRule="auto"/>
              <w:rPr>
                <w:rFonts w:hint="eastAsia"/>
              </w:rPr>
            </w:pPr>
            <w:r>
              <w:rPr>
                <w:sz w:val="17"/>
              </w:rPr>
              <w:t>display</w:t>
            </w:r>
          </w:p>
        </w:tc>
        <w:tc>
          <w:tcPr>
            <w:tcW w:w="5112" w:type="dxa"/>
            <w:vAlign w:val="center"/>
          </w:tcPr>
          <w:p w14:paraId="74FA9C35">
            <w:pPr>
              <w:spacing w:after="0" w:line="240" w:lineRule="auto"/>
              <w:rPr>
                <w:rFonts w:hint="eastAsia"/>
              </w:rPr>
            </w:pPr>
            <w:r>
              <w:rPr>
                <w:sz w:val="17"/>
              </w:rPr>
              <w:t>NOUN</w:t>
            </w:r>
          </w:p>
        </w:tc>
      </w:tr>
      <w:tr w14:paraId="5C50F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F53A48B">
            <w:pPr>
              <w:spacing w:after="0" w:line="240" w:lineRule="auto"/>
              <w:rPr>
                <w:rFonts w:hint="eastAsia"/>
              </w:rPr>
            </w:pPr>
            <w:r>
              <w:rPr>
                <w:sz w:val="17"/>
              </w:rPr>
              <w:t>bright</w:t>
            </w:r>
          </w:p>
        </w:tc>
        <w:tc>
          <w:tcPr>
            <w:tcW w:w="5112" w:type="dxa"/>
            <w:vAlign w:val="center"/>
          </w:tcPr>
          <w:p w14:paraId="56DC4BB3">
            <w:pPr>
              <w:spacing w:after="0" w:line="240" w:lineRule="auto"/>
              <w:rPr>
                <w:rFonts w:hint="eastAsia"/>
              </w:rPr>
            </w:pPr>
            <w:r>
              <w:rPr>
                <w:sz w:val="17"/>
              </w:rPr>
              <w:t>ADJECTIVE</w:t>
            </w:r>
          </w:p>
        </w:tc>
      </w:tr>
      <w:tr w14:paraId="6B203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A49D4BB">
            <w:pPr>
              <w:spacing w:after="0" w:line="240" w:lineRule="auto"/>
              <w:rPr>
                <w:rFonts w:hint="eastAsia"/>
              </w:rPr>
            </w:pPr>
            <w:r>
              <w:rPr>
                <w:sz w:val="17"/>
              </w:rPr>
              <w:t>camera</w:t>
            </w:r>
          </w:p>
        </w:tc>
        <w:tc>
          <w:tcPr>
            <w:tcW w:w="5112" w:type="dxa"/>
            <w:vAlign w:val="center"/>
          </w:tcPr>
          <w:p w14:paraId="6D72E0A0">
            <w:pPr>
              <w:spacing w:after="0" w:line="240" w:lineRule="auto"/>
              <w:rPr>
                <w:rFonts w:hint="eastAsia"/>
              </w:rPr>
            </w:pPr>
            <w:r>
              <w:rPr>
                <w:sz w:val="17"/>
              </w:rPr>
              <w:t>NOUN</w:t>
            </w:r>
          </w:p>
        </w:tc>
      </w:tr>
      <w:tr w14:paraId="0A247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E5F31ED">
            <w:pPr>
              <w:spacing w:after="0" w:line="240" w:lineRule="auto"/>
              <w:rPr>
                <w:rFonts w:hint="eastAsia"/>
              </w:rPr>
            </w:pPr>
            <w:r>
              <w:rPr>
                <w:sz w:val="17"/>
              </w:rPr>
              <w:t>excellent</w:t>
            </w:r>
          </w:p>
        </w:tc>
        <w:tc>
          <w:tcPr>
            <w:tcW w:w="5112" w:type="dxa"/>
            <w:vAlign w:val="center"/>
          </w:tcPr>
          <w:p w14:paraId="350B3607">
            <w:pPr>
              <w:spacing w:after="0" w:line="240" w:lineRule="auto"/>
              <w:rPr>
                <w:rFonts w:hint="eastAsia"/>
              </w:rPr>
            </w:pPr>
            <w:r>
              <w:rPr>
                <w:sz w:val="17"/>
              </w:rPr>
              <w:t>ADJECTIVE</w:t>
            </w:r>
          </w:p>
        </w:tc>
      </w:tr>
      <w:tr w14:paraId="17B56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411AB21">
            <w:pPr>
              <w:spacing w:after="0" w:line="240" w:lineRule="auto"/>
              <w:rPr>
                <w:rFonts w:hint="eastAsia"/>
              </w:rPr>
            </w:pPr>
            <w:r>
              <w:rPr>
                <w:sz w:val="17"/>
              </w:rPr>
              <w:t>battery</w:t>
            </w:r>
          </w:p>
        </w:tc>
        <w:tc>
          <w:tcPr>
            <w:tcW w:w="5112" w:type="dxa"/>
            <w:vAlign w:val="center"/>
          </w:tcPr>
          <w:p w14:paraId="24DEF04D">
            <w:pPr>
              <w:spacing w:after="0" w:line="240" w:lineRule="auto"/>
              <w:rPr>
                <w:rFonts w:hint="eastAsia"/>
              </w:rPr>
            </w:pPr>
            <w:r>
              <w:rPr>
                <w:sz w:val="17"/>
              </w:rPr>
              <w:t>NOUN</w:t>
            </w:r>
          </w:p>
        </w:tc>
      </w:tr>
      <w:tr w14:paraId="732AB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679A359">
            <w:pPr>
              <w:spacing w:after="0" w:line="240" w:lineRule="auto"/>
              <w:rPr>
                <w:rFonts w:hint="eastAsia"/>
              </w:rPr>
            </w:pPr>
            <w:r>
              <w:rPr>
                <w:sz w:val="17"/>
              </w:rPr>
              <w:t>disappointing</w:t>
            </w:r>
          </w:p>
        </w:tc>
        <w:tc>
          <w:tcPr>
            <w:tcW w:w="5112" w:type="dxa"/>
            <w:vAlign w:val="center"/>
          </w:tcPr>
          <w:p w14:paraId="237C508B">
            <w:pPr>
              <w:spacing w:after="0" w:line="240" w:lineRule="auto"/>
              <w:rPr>
                <w:rFonts w:hint="eastAsia"/>
              </w:rPr>
            </w:pPr>
            <w:r>
              <w:rPr>
                <w:sz w:val="17"/>
              </w:rPr>
              <w:t>ADJECTIVE</w:t>
            </w:r>
          </w:p>
        </w:tc>
      </w:tr>
      <w:tr w14:paraId="702C0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9701F71">
            <w:pPr>
              <w:spacing w:after="0" w:line="240" w:lineRule="auto"/>
              <w:rPr>
                <w:rFonts w:hint="eastAsia"/>
              </w:rPr>
            </w:pPr>
            <w:r>
              <w:rPr>
                <w:sz w:val="17"/>
              </w:rPr>
              <w:t>service</w:t>
            </w:r>
          </w:p>
        </w:tc>
        <w:tc>
          <w:tcPr>
            <w:tcW w:w="5112" w:type="dxa"/>
            <w:vAlign w:val="center"/>
          </w:tcPr>
          <w:p w14:paraId="6D73024C">
            <w:pPr>
              <w:spacing w:after="0" w:line="240" w:lineRule="auto"/>
              <w:rPr>
                <w:rFonts w:hint="eastAsia"/>
              </w:rPr>
            </w:pPr>
            <w:r>
              <w:rPr>
                <w:sz w:val="17"/>
              </w:rPr>
              <w:t>NOUN</w:t>
            </w:r>
          </w:p>
        </w:tc>
      </w:tr>
      <w:tr w14:paraId="1FADC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4D74508">
            <w:pPr>
              <w:spacing w:after="0" w:line="240" w:lineRule="auto"/>
              <w:rPr>
                <w:rFonts w:hint="eastAsia"/>
              </w:rPr>
            </w:pPr>
            <w:r>
              <w:rPr>
                <w:sz w:val="17"/>
              </w:rPr>
              <w:t>impressive</w:t>
            </w:r>
          </w:p>
        </w:tc>
        <w:tc>
          <w:tcPr>
            <w:tcW w:w="5112" w:type="dxa"/>
            <w:vAlign w:val="center"/>
          </w:tcPr>
          <w:p w14:paraId="31803CEB">
            <w:pPr>
              <w:spacing w:after="0" w:line="240" w:lineRule="auto"/>
              <w:rPr>
                <w:rFonts w:hint="eastAsia"/>
              </w:rPr>
            </w:pPr>
            <w:r>
              <w:rPr>
                <w:sz w:val="17"/>
              </w:rPr>
              <w:t>ADJECTIVE</w:t>
            </w:r>
          </w:p>
        </w:tc>
      </w:tr>
      <w:tr w14:paraId="5AA26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84EFD5A">
            <w:pPr>
              <w:spacing w:after="0" w:line="240" w:lineRule="auto"/>
              <w:rPr>
                <w:rFonts w:hint="eastAsia"/>
              </w:rPr>
            </w:pPr>
            <w:r>
              <w:rPr>
                <w:sz w:val="17"/>
              </w:rPr>
              <w:t>satisfied</w:t>
            </w:r>
          </w:p>
        </w:tc>
        <w:tc>
          <w:tcPr>
            <w:tcW w:w="5112" w:type="dxa"/>
            <w:vAlign w:val="center"/>
          </w:tcPr>
          <w:p w14:paraId="395A5CAF">
            <w:pPr>
              <w:spacing w:after="0" w:line="240" w:lineRule="auto"/>
              <w:rPr>
                <w:rFonts w:hint="eastAsia"/>
              </w:rPr>
            </w:pPr>
            <w:r>
              <w:rPr>
                <w:sz w:val="17"/>
              </w:rPr>
              <w:t>ADJECTIVE</w:t>
            </w:r>
          </w:p>
        </w:tc>
      </w:tr>
      <w:tr w14:paraId="62998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3CE7BE9">
            <w:pPr>
              <w:spacing w:after="0" w:line="240" w:lineRule="auto"/>
              <w:rPr>
                <w:rFonts w:hint="eastAsia"/>
              </w:rPr>
            </w:pPr>
            <w:r>
              <w:rPr>
                <w:sz w:val="17"/>
              </w:rPr>
              <w:t>it</w:t>
            </w:r>
          </w:p>
        </w:tc>
        <w:tc>
          <w:tcPr>
            <w:tcW w:w="5112" w:type="dxa"/>
            <w:vAlign w:val="center"/>
          </w:tcPr>
          <w:p w14:paraId="43746027">
            <w:pPr>
              <w:spacing w:after="0" w:line="240" w:lineRule="auto"/>
              <w:rPr>
                <w:rFonts w:hint="eastAsia"/>
              </w:rPr>
            </w:pPr>
            <w:r>
              <w:rPr>
                <w:sz w:val="17"/>
              </w:rPr>
              <w:t>PRONOUN</w:t>
            </w:r>
          </w:p>
        </w:tc>
      </w:tr>
    </w:tbl>
    <w:p w14:paraId="38130D71">
      <w:pPr>
        <w:rPr>
          <w:rFonts w:hint="eastAsia"/>
        </w:rPr>
      </w:pPr>
    </w:p>
    <w:p w14:paraId="4DF788B5">
      <w:pPr>
        <w:rPr>
          <w:rFonts w:hint="eastAsia"/>
        </w:rPr>
      </w:pPr>
      <w:r>
        <w:rPr>
          <w:b/>
        </w:rPr>
        <w:t>7.3 Unit III – Context-Free Grammar</w:t>
      </w:r>
    </w:p>
    <w:p w14:paraId="2C446DBC">
      <w:pPr>
        <w:rPr>
          <w:rFonts w:hint="eastAsia"/>
        </w:rPr>
      </w:pPr>
      <w:r>
        <w:t>CFG is used as a supporting syntactic component. Example grammar:</w:t>
      </w:r>
    </w:p>
    <w:p w14:paraId="583280F0">
      <w:pPr>
        <w:pStyle w:val="164"/>
      </w:pPr>
      <w:r>
        <w:t>S → NP VP</w:t>
      </w:r>
    </w:p>
    <w:p w14:paraId="24896782">
      <w:pPr>
        <w:pStyle w:val="164"/>
      </w:pPr>
      <w:r>
        <w:t>VP → V NP</w:t>
      </w:r>
    </w:p>
    <w:p w14:paraId="4654A46B">
      <w:pPr>
        <w:pStyle w:val="164"/>
      </w:pPr>
      <w:r>
        <w:t>VP → V ADJP</w:t>
      </w:r>
    </w:p>
    <w:p w14:paraId="38346D92">
      <w:pPr>
        <w:pStyle w:val="164"/>
      </w:pPr>
      <w:r>
        <w:t>NP → DET N</w:t>
      </w:r>
    </w:p>
    <w:p w14:paraId="4E5C4591">
      <w:pPr>
        <w:pStyle w:val="164"/>
      </w:pPr>
      <w:r>
        <w:t>NP → DET N PP</w:t>
      </w:r>
    </w:p>
    <w:p w14:paraId="44E5A91D">
      <w:pPr>
        <w:pStyle w:val="164"/>
      </w:pPr>
      <w:r>
        <w:t>PP → PREP NP</w:t>
      </w:r>
    </w:p>
    <w:p w14:paraId="3995846B">
      <w:pPr>
        <w:pStyle w:val="164"/>
      </w:pPr>
      <w:r>
        <w:t>ADJP → ADV ADJ</w:t>
      </w:r>
    </w:p>
    <w:p w14:paraId="3805D044">
      <w:pPr>
        <w:pStyle w:val="164"/>
      </w:pPr>
      <w:r>
        <w:t>ADJP → ADJ</w:t>
      </w:r>
    </w:p>
    <w:p w14:paraId="5213A0E9">
      <w:pPr>
        <w:rPr>
          <w:rFonts w:hint="eastAsia"/>
        </w:rPr>
      </w:pPr>
      <w:r>
        <w:t>For "The display is bright":</w:t>
      </w:r>
    </w:p>
    <w:p w14:paraId="5610ED2D">
      <w:pPr>
        <w:pStyle w:val="164"/>
      </w:pPr>
      <w:r>
        <w:t>S</w:t>
      </w:r>
    </w:p>
    <w:p w14:paraId="6267ABB7">
      <w:pPr>
        <w:pStyle w:val="164"/>
      </w:pPr>
      <w:r>
        <w:t>├── NP</w:t>
      </w:r>
    </w:p>
    <w:p w14:paraId="3E33798D">
      <w:pPr>
        <w:pStyle w:val="164"/>
      </w:pPr>
      <w:r>
        <w:t>│   ├── DET → The</w:t>
      </w:r>
    </w:p>
    <w:p w14:paraId="57CAE98B">
      <w:pPr>
        <w:pStyle w:val="164"/>
      </w:pPr>
      <w:r>
        <w:t>│   └── N → display</w:t>
      </w:r>
    </w:p>
    <w:p w14:paraId="1E6E52BD">
      <w:pPr>
        <w:pStyle w:val="164"/>
      </w:pPr>
      <w:r>
        <w:t>└── VP</w:t>
      </w:r>
    </w:p>
    <w:p w14:paraId="0968DCF4">
      <w:pPr>
        <w:pStyle w:val="164"/>
      </w:pPr>
      <w:r>
        <w:t xml:space="preserve">    ├── V → is</w:t>
      </w:r>
    </w:p>
    <w:p w14:paraId="16F12A46">
      <w:pPr>
        <w:pStyle w:val="164"/>
      </w:pPr>
      <w:r>
        <w:t xml:space="preserve">    └── ADJP</w:t>
      </w:r>
    </w:p>
    <w:p w14:paraId="3CEF8AA9">
      <w:pPr>
        <w:pStyle w:val="164"/>
      </w:pPr>
      <w:r>
        <w:t xml:space="preserve">        └── ADJ → bright</w:t>
      </w:r>
    </w:p>
    <w:p w14:paraId="4CA736F5">
      <w:pPr>
        <w:rPr>
          <w:rFonts w:hint="eastAsia"/>
        </w:rPr>
      </w:pPr>
      <w:r>
        <w:t>CFG helps identify which adjective or predicate is associated with which aspect, reducing the chance that an opinion word is linked to the wrong product component.</w:t>
      </w:r>
    </w:p>
    <w:p w14:paraId="45F42C5F">
      <w:pPr>
        <w:rPr>
          <w:rFonts w:hint="eastAsia"/>
        </w:rPr>
      </w:pPr>
      <w:r>
        <w:rPr>
          <w:b/>
        </w:rPr>
        <w:t>7.4 Negation</w:t>
      </w:r>
    </w:p>
    <w:p w14:paraId="43570A69">
      <w:pPr>
        <w:rPr>
          <w:rFonts w:hint="eastAsia"/>
        </w:rPr>
      </w:pPr>
      <w:r>
        <w:t>The phrase "It does not last long" contains the explicit marker not. Group 3 creates a negation-context feature in addition to the n-gram "does not" and "does not last". The structured feature signals that the nearby performance statement should contribute negative evidence for the battery aspect.</w:t>
      </w:r>
    </w:p>
    <w:p w14:paraId="7D372613">
      <w:pPr>
        <w:rPr>
          <w:rFonts w:hint="eastAsia"/>
        </w:rPr>
      </w:pPr>
      <w:r>
        <w:rPr>
          <w:b/>
        </w:rPr>
        <w:t>7.5 Unit IV – Semantic Analysis</w:t>
      </w:r>
    </w:p>
    <w:p w14:paraId="47BC8F21">
      <w:pPr>
        <w:rPr>
          <w:rFonts w:hint="eastAsia"/>
        </w:rPr>
      </w:pPr>
      <w:r>
        <w:t>Selected statements are represented using simplified predicates:</w:t>
      </w:r>
    </w:p>
    <w:p w14:paraId="27CBB1F1">
      <w:pPr>
        <w:pStyle w:val="164"/>
      </w:pPr>
      <w:r>
        <w:t>Bright(Display)</w:t>
      </w:r>
    </w:p>
    <w:p w14:paraId="4C7632EE">
      <w:pPr>
        <w:pStyle w:val="164"/>
      </w:pPr>
      <w:r>
        <w:t>Excellent(CameraPictures)</w:t>
      </w:r>
    </w:p>
    <w:p w14:paraId="6D8CC021">
      <w:pPr>
        <w:pStyle w:val="164"/>
      </w:pPr>
      <w:r>
        <w:t>Disappointing(Battery)</w:t>
      </w:r>
    </w:p>
    <w:p w14:paraId="4BB3B2DD">
      <w:pPr>
        <w:pStyle w:val="164"/>
      </w:pPr>
      <w:r>
        <w:t>Negative(BatteryPerformance)</w:t>
      </w:r>
    </w:p>
    <w:p w14:paraId="47E1B24F">
      <w:pPr>
        <w:pStyle w:val="164"/>
      </w:pPr>
      <w:r>
        <w:t>Impressive(ServiceReplacement)</w:t>
      </w:r>
    </w:p>
    <w:p w14:paraId="38825B5D">
      <w:pPr>
        <w:pStyle w:val="164"/>
      </w:pPr>
      <w:r>
        <w:t>Satisfied(User, Phone)</w:t>
      </w:r>
    </w:p>
    <w:p w14:paraId="7BF7D061">
      <w:pPr>
        <w:rPr>
          <w:rFonts w:hint="eastAsia"/>
        </w:rPr>
      </w:pPr>
      <w:r>
        <w:t>These representations are not the Naive Bayes model itself; they are supporting semantic annotations used to explain why particular text features map to particular aspects and meanings.</w:t>
      </w:r>
    </w:p>
    <w:p w14:paraId="6D021205">
      <w:pPr>
        <w:rPr>
          <w:rFonts w:hint="eastAsia"/>
        </w:rPr>
      </w:pPr>
      <w:r>
        <w:rPr>
          <w:b/>
        </w:rPr>
        <w:t>7.6 Word Sense Disambiguation</w:t>
      </w:r>
    </w:p>
    <w:p w14:paraId="037A4288">
      <w:r>
        <w:t>Group 3 treats WSD as a probabilistic/contextual support module. For example, "bright" has candidate senses such as display brightness, intelligence, or light intensity. The probability of the display-brightness sense becomes highest when the local context contains the aspect word display. Similarly, service is assigned the customer-support sense because it occurs with service team and replacement context.</w:t>
      </w:r>
    </w:p>
    <w:p w14:paraId="0ECF5C1C"/>
    <w:p w14:paraId="18FE8558">
      <w:pPr>
        <w:rPr>
          <w:rFonts w:hint="eastAsia"/>
        </w:rPr>
      </w:pPr>
    </w:p>
    <w:p w14:paraId="04570080">
      <w:pPr>
        <w:rPr>
          <w:rFonts w:hint="eastAsia"/>
        </w:rPr>
      </w:pPr>
      <w:r>
        <w:rPr>
          <w:b/>
        </w:rPr>
        <w:t>7.7 Unit V – Reference Resolution</w:t>
      </w:r>
    </w:p>
    <w:p w14:paraId="18BADE9B">
      <w:pPr>
        <w:rPr>
          <w:rFonts w:hint="eastAsia"/>
        </w:rPr>
      </w:pPr>
      <w:r>
        <w:t>The review contains pronouns such as "it" and the relative expression "which". The first "it" is associated with the current battery/product context. The later "it" is associated with the product/item being replaced. "Which" refers to the preceding replacement event. These links are resolved with deterministic context rules before producing the final explanation.</w:t>
      </w:r>
    </w:p>
    <w:p w14:paraId="53FAAB50">
      <w:pPr>
        <w:rPr>
          <w:rFonts w:hint="eastAsia"/>
        </w:rPr>
      </w:pPr>
      <w:r>
        <w:rPr>
          <w:b/>
        </w:rPr>
        <w:t>7.8 Discourse Analysis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5844F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08" w:type="dxa"/>
            <w:shd w:val="clear" w:color="auto" w:fill="D9EAF7"/>
            <w:vAlign w:val="center"/>
          </w:tcPr>
          <w:p w14:paraId="528AEF15">
            <w:pPr>
              <w:spacing w:after="0" w:line="240" w:lineRule="auto"/>
              <w:rPr>
                <w:rFonts w:hint="eastAsia"/>
              </w:rPr>
            </w:pPr>
            <w:r>
              <w:rPr>
                <w:b/>
                <w:sz w:val="18"/>
              </w:rPr>
              <w:t>Marker</w:t>
            </w:r>
          </w:p>
        </w:tc>
        <w:tc>
          <w:tcPr>
            <w:tcW w:w="3408" w:type="dxa"/>
            <w:shd w:val="clear" w:color="auto" w:fill="D9EAF7"/>
            <w:vAlign w:val="center"/>
          </w:tcPr>
          <w:p w14:paraId="3702DC5C">
            <w:pPr>
              <w:spacing w:after="0" w:line="240" w:lineRule="auto"/>
              <w:rPr>
                <w:rFonts w:hint="eastAsia"/>
              </w:rPr>
            </w:pPr>
            <w:r>
              <w:rPr>
                <w:b/>
                <w:sz w:val="18"/>
              </w:rPr>
              <w:t>Relation</w:t>
            </w:r>
          </w:p>
        </w:tc>
        <w:tc>
          <w:tcPr>
            <w:tcW w:w="3408" w:type="dxa"/>
            <w:shd w:val="clear" w:color="auto" w:fill="D9EAF7"/>
            <w:vAlign w:val="center"/>
          </w:tcPr>
          <w:p w14:paraId="03CC8633">
            <w:pPr>
              <w:spacing w:after="0" w:line="240" w:lineRule="auto"/>
              <w:rPr>
                <w:rFonts w:hint="eastAsia"/>
              </w:rPr>
            </w:pPr>
            <w:r>
              <w:rPr>
                <w:b/>
                <w:sz w:val="18"/>
              </w:rPr>
              <w:t>Effect</w:t>
            </w:r>
          </w:p>
        </w:tc>
      </w:tr>
      <w:tr w14:paraId="45262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9EA72B5">
            <w:pPr>
              <w:spacing w:after="0" w:line="240" w:lineRule="auto"/>
              <w:rPr>
                <w:rFonts w:hint="eastAsia"/>
              </w:rPr>
            </w:pPr>
            <w:r>
              <w:rPr>
                <w:sz w:val="17"/>
              </w:rPr>
              <w:t>but</w:t>
            </w:r>
          </w:p>
        </w:tc>
        <w:tc>
          <w:tcPr>
            <w:tcW w:w="3408" w:type="dxa"/>
            <w:vAlign w:val="center"/>
          </w:tcPr>
          <w:p w14:paraId="623F775F">
            <w:pPr>
              <w:spacing w:after="0" w:line="240" w:lineRule="auto"/>
              <w:rPr>
                <w:rFonts w:hint="eastAsia"/>
              </w:rPr>
            </w:pPr>
            <w:r>
              <w:rPr>
                <w:sz w:val="17"/>
              </w:rPr>
              <w:t>Contrast</w:t>
            </w:r>
          </w:p>
        </w:tc>
        <w:tc>
          <w:tcPr>
            <w:tcW w:w="3408" w:type="dxa"/>
            <w:vAlign w:val="center"/>
          </w:tcPr>
          <w:p w14:paraId="37D36DC0">
            <w:pPr>
              <w:spacing w:after="0" w:line="240" w:lineRule="auto"/>
              <w:rPr>
                <w:rFonts w:hint="eastAsia"/>
              </w:rPr>
            </w:pPr>
            <w:r>
              <w:rPr>
                <w:sz w:val="17"/>
              </w:rPr>
              <w:t>Separates positive display/camera opinions from negative battery opinion</w:t>
            </w:r>
          </w:p>
        </w:tc>
      </w:tr>
      <w:tr w14:paraId="104D6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433A319">
            <w:pPr>
              <w:spacing w:after="0" w:line="240" w:lineRule="auto"/>
              <w:rPr>
                <w:rFonts w:hint="eastAsia"/>
              </w:rPr>
            </w:pPr>
            <w:r>
              <w:rPr>
                <w:sz w:val="17"/>
              </w:rPr>
              <w:t>However</w:t>
            </w:r>
          </w:p>
        </w:tc>
        <w:tc>
          <w:tcPr>
            <w:tcW w:w="3408" w:type="dxa"/>
            <w:vAlign w:val="center"/>
          </w:tcPr>
          <w:p w14:paraId="2C04DF35">
            <w:pPr>
              <w:spacing w:after="0" w:line="240" w:lineRule="auto"/>
              <w:rPr>
                <w:rFonts w:hint="eastAsia"/>
              </w:rPr>
            </w:pPr>
            <w:r>
              <w:rPr>
                <w:sz w:val="17"/>
              </w:rPr>
              <w:t>Contrast</w:t>
            </w:r>
          </w:p>
        </w:tc>
        <w:tc>
          <w:tcPr>
            <w:tcW w:w="3408" w:type="dxa"/>
            <w:vAlign w:val="center"/>
          </w:tcPr>
          <w:p w14:paraId="51F3C806">
            <w:pPr>
              <w:spacing w:after="0" w:line="240" w:lineRule="auto"/>
              <w:rPr>
                <w:rFonts w:hint="eastAsia"/>
              </w:rPr>
            </w:pPr>
            <w:r>
              <w:rPr>
                <w:sz w:val="17"/>
              </w:rPr>
              <w:t>Introduces positive service information</w:t>
            </w:r>
          </w:p>
        </w:tc>
      </w:tr>
      <w:tr w14:paraId="0B603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5099494">
            <w:pPr>
              <w:spacing w:after="0" w:line="240" w:lineRule="auto"/>
              <w:rPr>
                <w:rFonts w:hint="eastAsia"/>
              </w:rPr>
            </w:pPr>
            <w:r>
              <w:rPr>
                <w:sz w:val="17"/>
              </w:rPr>
              <w:t>Overall</w:t>
            </w:r>
          </w:p>
        </w:tc>
        <w:tc>
          <w:tcPr>
            <w:tcW w:w="3408" w:type="dxa"/>
            <w:vAlign w:val="center"/>
          </w:tcPr>
          <w:p w14:paraId="5B95A1A5">
            <w:pPr>
              <w:spacing w:after="0" w:line="240" w:lineRule="auto"/>
              <w:rPr>
                <w:rFonts w:hint="eastAsia"/>
              </w:rPr>
            </w:pPr>
            <w:r>
              <w:rPr>
                <w:sz w:val="17"/>
              </w:rPr>
              <w:t>Global assessment</w:t>
            </w:r>
          </w:p>
        </w:tc>
        <w:tc>
          <w:tcPr>
            <w:tcW w:w="3408" w:type="dxa"/>
            <w:vAlign w:val="center"/>
          </w:tcPr>
          <w:p w14:paraId="16671368">
            <w:pPr>
              <w:spacing w:after="0" w:line="240" w:lineRule="auto"/>
              <w:rPr>
                <w:rFonts w:hint="eastAsia"/>
              </w:rPr>
            </w:pPr>
            <w:r>
              <w:rPr>
                <w:sz w:val="17"/>
              </w:rPr>
              <w:t>Introduces final user opinion</w:t>
            </w:r>
          </w:p>
        </w:tc>
      </w:tr>
    </w:tbl>
    <w:p w14:paraId="04FCDC15">
      <w:pPr>
        <w:rPr>
          <w:rFonts w:hint="eastAsia"/>
        </w:rPr>
      </w:pPr>
    </w:p>
    <w:p w14:paraId="7393C69A">
      <w:pPr>
        <w:rPr>
          <w:rFonts w:hint="eastAsia"/>
        </w:rPr>
      </w:pPr>
      <w:r>
        <w:t>For Group 3, discourse markers are converted into structured evidence features and interpretation notes. "Overall" is treated as a strong final-assessment signal when the model aggregates local evidence with the explicit global statement.</w:t>
      </w:r>
    </w:p>
    <w:p w14:paraId="0736EBE6">
      <w:pPr>
        <w:rPr>
          <w:rFonts w:hint="eastAsia"/>
        </w:rPr>
      </w:pPr>
      <w:r>
        <w:rPr>
          <w:b/>
        </w:rPr>
        <w:t>8. Proposed Solution</w:t>
      </w:r>
    </w:p>
    <w:p w14:paraId="61048409">
      <w:pPr>
        <w:rPr>
          <w:rFonts w:hint="eastAsia"/>
        </w:rPr>
      </w:pPr>
      <w:r>
        <w:t>Group 3 proposes a N-Gram + Multinomial Naive Bayes Multi-Level NLP Sentiment Analysis System.</w:t>
      </w:r>
    </w:p>
    <w:p w14:paraId="054A30EE">
      <w:pPr>
        <w:rPr>
          <w:rFonts w:hint="eastAsia"/>
        </w:rPr>
      </w:pPr>
      <w:r>
        <w:t>The system combines:</w:t>
      </w:r>
    </w:p>
    <w:p w14:paraId="0A43BDE8">
      <w:pPr>
        <w:pStyle w:val="23"/>
        <w:rPr>
          <w:rFonts w:hint="eastAsia"/>
        </w:rPr>
      </w:pPr>
      <w:r>
        <w:t>Regular expressions</w:t>
      </w:r>
    </w:p>
    <w:p w14:paraId="63D91D89">
      <w:pPr>
        <w:pStyle w:val="23"/>
        <w:rPr>
          <w:rFonts w:hint="eastAsia"/>
        </w:rPr>
      </w:pPr>
      <w:r>
        <w:t>Tokenization</w:t>
      </w:r>
    </w:p>
    <w:p w14:paraId="1B4EE9B6">
      <w:pPr>
        <w:pStyle w:val="23"/>
        <w:rPr>
          <w:rFonts w:hint="eastAsia"/>
        </w:rPr>
      </w:pPr>
      <w:r>
        <w:t>Porter stemming</w:t>
      </w:r>
    </w:p>
    <w:p w14:paraId="3D68B5E5">
      <w:pPr>
        <w:pStyle w:val="23"/>
        <w:rPr>
          <w:rFonts w:hint="eastAsia"/>
        </w:rPr>
      </w:pPr>
      <w:r>
        <w:t>Unigram/bigram/trigram features</w:t>
      </w:r>
    </w:p>
    <w:p w14:paraId="7516F6AB">
      <w:pPr>
        <w:pStyle w:val="23"/>
        <w:rPr>
          <w:rFonts w:hint="eastAsia"/>
        </w:rPr>
      </w:pPr>
      <w:r>
        <w:t>POS information</w:t>
      </w:r>
    </w:p>
    <w:p w14:paraId="0D01EE38">
      <w:pPr>
        <w:pStyle w:val="23"/>
        <w:rPr>
          <w:rFonts w:hint="eastAsia"/>
        </w:rPr>
      </w:pPr>
      <w:r>
        <w:t>CFG rules</w:t>
      </w:r>
    </w:p>
    <w:p w14:paraId="1E1C83A2">
      <w:pPr>
        <w:pStyle w:val="23"/>
        <w:rPr>
          <w:rFonts w:hint="eastAsia"/>
        </w:rPr>
      </w:pPr>
      <w:r>
        <w:t>Negation feature</w:t>
      </w:r>
    </w:p>
    <w:p w14:paraId="46F2948D">
      <w:pPr>
        <w:pStyle w:val="23"/>
        <w:rPr>
          <w:rFonts w:hint="eastAsia"/>
        </w:rPr>
      </w:pPr>
      <w:r>
        <w:t>Semantic representations</w:t>
      </w:r>
    </w:p>
    <w:p w14:paraId="6339AFA0">
      <w:pPr>
        <w:pStyle w:val="23"/>
        <w:rPr>
          <w:rFonts w:hint="eastAsia"/>
        </w:rPr>
      </w:pPr>
      <w:r>
        <w:t>Contextual/probabilistic WSD</w:t>
      </w:r>
    </w:p>
    <w:p w14:paraId="37137520">
      <w:pPr>
        <w:pStyle w:val="23"/>
        <w:rPr>
          <w:rFonts w:hint="eastAsia"/>
        </w:rPr>
      </w:pPr>
      <w:r>
        <w:t>Reference resolution</w:t>
      </w:r>
    </w:p>
    <w:p w14:paraId="00812AF7">
      <w:pPr>
        <w:pStyle w:val="23"/>
        <w:rPr>
          <w:rFonts w:hint="eastAsia"/>
        </w:rPr>
      </w:pPr>
      <w:r>
        <w:t>Discourse features</w:t>
      </w:r>
    </w:p>
    <w:p w14:paraId="7659ED24">
      <w:pPr>
        <w:pStyle w:val="23"/>
        <w:rPr>
          <w:rFonts w:hint="eastAsia"/>
        </w:rPr>
      </w:pPr>
      <w:r>
        <w:t>Aspect extraction</w:t>
      </w:r>
    </w:p>
    <w:p w14:paraId="72EB6CBF">
      <w:pPr>
        <w:pStyle w:val="23"/>
        <w:rPr>
          <w:rFonts w:hint="eastAsia"/>
        </w:rPr>
      </w:pPr>
      <w:r>
        <w:t>Multinomial Naive Bayes</w:t>
      </w:r>
    </w:p>
    <w:p w14:paraId="4CB7CBB4">
      <w:pPr>
        <w:pStyle w:val="23"/>
        <w:rPr>
          <w:rFonts w:hint="eastAsia"/>
        </w:rPr>
      </w:pPr>
      <w:r>
        <w:t>Probability-based sentiment scoring</w:t>
      </w:r>
    </w:p>
    <w:p w14:paraId="420E9D05">
      <w:pPr>
        <w:pStyle w:val="23"/>
        <w:rPr>
          <w:rFonts w:hint="eastAsia"/>
        </w:rPr>
      </w:pPr>
      <w:r>
        <w:t>Natural-language generation</w:t>
      </w:r>
    </w:p>
    <w:p w14:paraId="45AAA07C">
      <w:pPr>
        <w:pStyle w:val="23"/>
        <w:rPr>
          <w:rFonts w:hint="eastAsia"/>
        </w:rPr>
      </w:pPr>
      <w:r>
        <w:t>Tamil translation</w:t>
      </w:r>
    </w:p>
    <w:p w14:paraId="3DDB7C74">
      <w:r>
        <w:t>Core distinction from the other groups in the supplied allocation: Group 1 uses rules as the sentiment core; Group 2 uses TF-IDF + ML; Group 3 uses N-grams as the core representation and Naive Bayes as the sentiment core. This preserves six-group differentiation while keeping the same PS.</w:t>
      </w:r>
    </w:p>
    <w:p w14:paraId="095DE278">
      <w:pPr>
        <w:rPr>
          <w:rFonts w:hint="eastAsia"/>
        </w:rPr>
      </w:pPr>
    </w:p>
    <w:p w14:paraId="28424BF4">
      <w:pPr>
        <w:rPr>
          <w:rFonts w:hint="eastAsia"/>
        </w:rPr>
      </w:pPr>
      <w:r>
        <w:rPr>
          <w:b/>
        </w:rPr>
        <w:t>9. System Architecture</w:t>
      </w:r>
    </w:p>
    <w:p w14:paraId="12689301">
      <w:pPr>
        <w:pStyle w:val="164"/>
      </w:pPr>
      <w:r>
        <w:t>Customer Review</w:t>
      </w:r>
    </w:p>
    <w:p w14:paraId="50DC4C27">
      <w:pPr>
        <w:pStyle w:val="164"/>
      </w:pPr>
      <w:r>
        <w:t xml:space="preserve">      ↓</w:t>
      </w:r>
    </w:p>
    <w:p w14:paraId="2E625640">
      <w:pPr>
        <w:pStyle w:val="164"/>
      </w:pPr>
      <w:r>
        <w:t>Sentence Segmentation</w:t>
      </w:r>
    </w:p>
    <w:p w14:paraId="0D93A62D">
      <w:pPr>
        <w:pStyle w:val="164"/>
      </w:pPr>
      <w:r>
        <w:t xml:space="preserve">      ↓</w:t>
      </w:r>
    </w:p>
    <w:p w14:paraId="745AC66A">
      <w:pPr>
        <w:pStyle w:val="164"/>
      </w:pPr>
      <w:r>
        <w:t>Tokenization + Preprocessing</w:t>
      </w:r>
    </w:p>
    <w:p w14:paraId="597AC7F1">
      <w:pPr>
        <w:pStyle w:val="164"/>
      </w:pPr>
      <w:r>
        <w:t xml:space="preserve">      ↓</w:t>
      </w:r>
    </w:p>
    <w:p w14:paraId="56555712">
      <w:pPr>
        <w:pStyle w:val="164"/>
      </w:pPr>
      <w:r>
        <w:t>Morphology / Stemming</w:t>
      </w:r>
    </w:p>
    <w:p w14:paraId="22FA244F">
      <w:pPr>
        <w:pStyle w:val="164"/>
      </w:pPr>
      <w:r>
        <w:t xml:space="preserve">      ↓</w:t>
      </w:r>
    </w:p>
    <w:p w14:paraId="714FAB36">
      <w:pPr>
        <w:pStyle w:val="164"/>
      </w:pPr>
      <w:r>
        <w:t>N-Gram Generation (1-3 grams)</w:t>
      </w:r>
    </w:p>
    <w:p w14:paraId="18681F85">
      <w:pPr>
        <w:pStyle w:val="164"/>
      </w:pPr>
      <w:r>
        <w:t xml:space="preserve">      ↓</w:t>
      </w:r>
    </w:p>
    <w:p w14:paraId="6D8DF02E">
      <w:pPr>
        <w:pStyle w:val="164"/>
      </w:pPr>
      <w:r>
        <w:t>POS + CFG + Negation + WSD + Reference + Discourse</w:t>
      </w:r>
    </w:p>
    <w:p w14:paraId="7943FDC2">
      <w:pPr>
        <w:pStyle w:val="164"/>
      </w:pPr>
      <w:r>
        <w:t xml:space="preserve">      ↓</w:t>
      </w:r>
    </w:p>
    <w:p w14:paraId="406AEECB">
      <w:pPr>
        <w:pStyle w:val="164"/>
      </w:pPr>
      <w:r>
        <w:t>Aspect Identification</w:t>
      </w:r>
    </w:p>
    <w:p w14:paraId="6157AA33">
      <w:pPr>
        <w:pStyle w:val="164"/>
      </w:pPr>
      <w:r>
        <w:t xml:space="preserve">      ↓</w:t>
      </w:r>
    </w:p>
    <w:p w14:paraId="7B29592A">
      <w:pPr>
        <w:pStyle w:val="164"/>
      </w:pPr>
      <w:r>
        <w:t>Feature Vector Construction</w:t>
      </w:r>
    </w:p>
    <w:p w14:paraId="7C4E9D03">
      <w:pPr>
        <w:pStyle w:val="164"/>
      </w:pPr>
      <w:r>
        <w:t xml:space="preserve">      ↓</w:t>
      </w:r>
    </w:p>
    <w:p w14:paraId="6EEA668F">
      <w:pPr>
        <w:pStyle w:val="164"/>
      </w:pPr>
      <w:r>
        <w:t>Multinomial Naive Bayes</w:t>
      </w:r>
    </w:p>
    <w:p w14:paraId="316D8080">
      <w:pPr>
        <w:pStyle w:val="164"/>
      </w:pPr>
      <w:r>
        <w:t xml:space="preserve">      ↓</w:t>
      </w:r>
    </w:p>
    <w:p w14:paraId="50E76E6A">
      <w:pPr>
        <w:pStyle w:val="164"/>
      </w:pPr>
      <w:r>
        <w:t>Class Probabilities: Positive / Negative / Neutral</w:t>
      </w:r>
    </w:p>
    <w:p w14:paraId="5983B006">
      <w:pPr>
        <w:pStyle w:val="164"/>
      </w:pPr>
      <w:r>
        <w:t xml:space="preserve">      ↓</w:t>
      </w:r>
    </w:p>
    <w:p w14:paraId="2C04B604">
      <w:pPr>
        <w:pStyle w:val="164"/>
      </w:pPr>
      <w:r>
        <w:t>Aspect Interpretation + Overall Aggregation</w:t>
      </w:r>
    </w:p>
    <w:p w14:paraId="4BC77724">
      <w:pPr>
        <w:pStyle w:val="164"/>
      </w:pPr>
      <w:r>
        <w:t xml:space="preserve">      ↓</w:t>
      </w:r>
    </w:p>
    <w:p w14:paraId="3E32890E">
      <w:pPr>
        <w:pStyle w:val="164"/>
      </w:pPr>
      <w:r>
        <w:t>Natural-Language Explanation</w:t>
      </w:r>
    </w:p>
    <w:p w14:paraId="33C0A3EC">
      <w:pPr>
        <w:pStyle w:val="164"/>
      </w:pPr>
      <w:r>
        <w:t xml:space="preserve">      ↓</w:t>
      </w:r>
    </w:p>
    <w:p w14:paraId="005D534E">
      <w:pPr>
        <w:pStyle w:val="164"/>
      </w:pPr>
      <w:r>
        <w:t>Tamil Translation</w:t>
      </w:r>
    </w:p>
    <w:p w14:paraId="17517E27">
      <w:pPr>
        <w:rPr>
          <w:rFonts w:hint="eastAsia"/>
        </w:rPr>
      </w:pPr>
      <w:r>
        <w:t>The architecture places n-gram extraction immediately before feature-vector construction because Group 3 treats n-grams as the core textual representation. Linguistic analyses are retained as supporting context so that the result can be interpreted rather than treated as an unexplained probability.</w:t>
      </w:r>
    </w:p>
    <w:p w14:paraId="2C615518">
      <w:pPr>
        <w:rPr>
          <w:rFonts w:hint="eastAsia"/>
        </w:rPr>
      </w:pPr>
      <w:r>
        <w:rPr>
          <w:b/>
        </w:rPr>
        <w:t>10. Methodology</w:t>
      </w:r>
    </w:p>
    <w:p w14:paraId="2D0A4109">
      <w:pPr>
        <w:rPr>
          <w:rFonts w:hint="eastAsia"/>
        </w:rPr>
      </w:pPr>
      <w:r>
        <w:rPr>
          <w:b/>
        </w:rPr>
        <w:t>Step 1 – Preprocessing</w:t>
      </w:r>
    </w:p>
    <w:p w14:paraId="7D6DAE9D">
      <w:pPr>
        <w:rPr>
          <w:rFonts w:hint="eastAsia"/>
        </w:rPr>
      </w:pPr>
      <w:r>
        <w:t>Divide the review into sentences, normalize case, preserve negation markers, and tokenize the text.</w:t>
      </w:r>
    </w:p>
    <w:p w14:paraId="73D0ADA6">
      <w:pPr>
        <w:rPr>
          <w:rFonts w:hint="eastAsia"/>
        </w:rPr>
      </w:pPr>
      <w:r>
        <w:rPr>
          <w:b/>
        </w:rPr>
        <w:t>Step 2 – Morphological Analysis</w:t>
      </w:r>
    </w:p>
    <w:p w14:paraId="27A2B9CF">
      <w:pPr>
        <w:rPr>
          <w:rFonts w:hint="eastAsia"/>
        </w:rPr>
      </w:pPr>
      <w:r>
        <w:t>Apply Porter stemming to reduce morphological variation.</w:t>
      </w:r>
    </w:p>
    <w:p w14:paraId="28BF0175">
      <w:pPr>
        <w:rPr>
          <w:rFonts w:hint="eastAsia"/>
        </w:rPr>
      </w:pPr>
      <w:r>
        <w:rPr>
          <w:b/>
        </w:rPr>
        <w:t>Step 3 – N-Gram Generation</w:t>
      </w:r>
    </w:p>
    <w:p w14:paraId="42A7B561">
      <w:pPr>
        <w:rPr>
          <w:rFonts w:hint="eastAsia"/>
        </w:rPr>
      </w:pPr>
      <w:r>
        <w:t>Generate unigrams, bigrams, and trigrams. These features form the principal input to the classifier.</w:t>
      </w:r>
    </w:p>
    <w:p w14:paraId="36E615D8">
      <w:pPr>
        <w:rPr>
          <w:rFonts w:hint="eastAsia"/>
        </w:rPr>
      </w:pPr>
      <w:r>
        <w:rPr>
          <w:b/>
        </w:rPr>
        <w:t>Step 4 – POS Analysis</w:t>
      </w:r>
    </w:p>
    <w:p w14:paraId="33E0BD83">
      <w:pPr>
        <w:rPr>
          <w:rFonts w:hint="eastAsia"/>
        </w:rPr>
      </w:pPr>
      <w:r>
        <w:t>Assign basic grammatical roles to selected words.</w:t>
      </w:r>
    </w:p>
    <w:p w14:paraId="4FD30D5A">
      <w:pPr>
        <w:rPr>
          <w:rFonts w:hint="eastAsia"/>
        </w:rPr>
      </w:pPr>
      <w:r>
        <w:rPr>
          <w:b/>
        </w:rPr>
        <w:t>Step 5 – CFG Analysis</w:t>
      </w:r>
    </w:p>
    <w:p w14:paraId="6EB40976">
      <w:pPr>
        <w:rPr>
          <w:rFonts w:hint="eastAsia"/>
        </w:rPr>
      </w:pPr>
      <w:r>
        <w:t>Analyze selected sentence structures using context-free grammar rules.</w:t>
      </w:r>
    </w:p>
    <w:p w14:paraId="0BDBF6EC">
      <w:pPr>
        <w:rPr>
          <w:rFonts w:hint="eastAsia"/>
        </w:rPr>
      </w:pPr>
      <w:r>
        <w:rPr>
          <w:b/>
        </w:rPr>
        <w:t>Step 6 – Negation Detection</w:t>
      </w:r>
    </w:p>
    <w:p w14:paraId="109C6360">
      <w:pPr>
        <w:rPr>
          <w:rFonts w:hint="eastAsia"/>
        </w:rPr>
      </w:pPr>
      <w:r>
        <w:t>Detect patterns such as does not + verb and is not + adjective; create explicit negation features.</w:t>
      </w:r>
    </w:p>
    <w:p w14:paraId="5A9D10B9">
      <w:pPr>
        <w:rPr>
          <w:rFonts w:hint="eastAsia"/>
        </w:rPr>
      </w:pPr>
      <w:r>
        <w:rPr>
          <w:b/>
        </w:rPr>
        <w:t>Step 7 – Semantic Analysis</w:t>
      </w:r>
    </w:p>
    <w:p w14:paraId="5697618C">
      <w:pPr>
        <w:rPr>
          <w:rFonts w:hint="eastAsia"/>
        </w:rPr>
      </w:pPr>
      <w:r>
        <w:t>Map selected statements to semantic predicates for explanation.</w:t>
      </w:r>
    </w:p>
    <w:p w14:paraId="0886179F">
      <w:pPr>
        <w:rPr>
          <w:rFonts w:hint="eastAsia"/>
        </w:rPr>
      </w:pPr>
      <w:r>
        <w:rPr>
          <w:b/>
        </w:rPr>
        <w:t>Step 8 – WSD</w:t>
      </w:r>
    </w:p>
    <w:p w14:paraId="1B44E77C">
      <w:pPr>
        <w:rPr>
          <w:rFonts w:hint="eastAsia"/>
        </w:rPr>
      </w:pPr>
      <w:r>
        <w:t>Estimate likely senses from local aspect/context cues.</w:t>
      </w:r>
    </w:p>
    <w:p w14:paraId="3D7146C8">
      <w:pPr>
        <w:rPr>
          <w:rFonts w:hint="eastAsia"/>
        </w:rPr>
      </w:pPr>
      <w:r>
        <w:rPr>
          <w:b/>
        </w:rPr>
        <w:t>Step 9 – Reference Resolution</w:t>
      </w:r>
    </w:p>
    <w:p w14:paraId="3DB52C1E">
      <w:pPr>
        <w:rPr>
          <w:rFonts w:hint="eastAsia"/>
        </w:rPr>
      </w:pPr>
      <w:r>
        <w:t>Link pronouns to the most relevant recent aspect/entity.</w:t>
      </w:r>
    </w:p>
    <w:p w14:paraId="6A6A3CFC">
      <w:pPr>
        <w:rPr>
          <w:rFonts w:hint="eastAsia"/>
        </w:rPr>
      </w:pPr>
      <w:r>
        <w:rPr>
          <w:b/>
        </w:rPr>
        <w:t>Step 10 – Discourse Analysis</w:t>
      </w:r>
    </w:p>
    <w:p w14:paraId="08B27155">
      <w:pPr>
        <w:rPr>
          <w:rFonts w:hint="eastAsia"/>
        </w:rPr>
      </w:pPr>
      <w:r>
        <w:t>Detect but, However, and Overall; convert them into structured contextual features.</w:t>
      </w:r>
    </w:p>
    <w:p w14:paraId="40B27EEE">
      <w:pPr>
        <w:rPr>
          <w:rFonts w:hint="eastAsia"/>
        </w:rPr>
      </w:pPr>
      <w:r>
        <w:rPr>
          <w:b/>
        </w:rPr>
        <w:t>Step 11 – Aspect Identification</w:t>
      </w:r>
    </w:p>
    <w:p w14:paraId="1ABC3B04">
      <w:pPr>
        <w:rPr>
          <w:rFonts w:hint="eastAsia"/>
        </w:rPr>
      </w:pPr>
      <w:r>
        <w:t>Search for display, camera, battery, service, and phone.</w:t>
      </w:r>
    </w:p>
    <w:p w14:paraId="4230D807">
      <w:pPr>
        <w:rPr>
          <w:rFonts w:hint="eastAsia"/>
        </w:rPr>
      </w:pPr>
      <w:r>
        <w:rPr>
          <w:b/>
        </w:rPr>
        <w:t>Step 12 – Feature Construction</w:t>
      </w:r>
    </w:p>
    <w:p w14:paraId="66DC5AA2">
      <w:pPr>
        <w:rPr>
          <w:rFonts w:hint="eastAsia"/>
        </w:rPr>
      </w:pPr>
      <w:r>
        <w:t>Combine n-gram counts with selected non-negative structured features such as positive/negative cue counts, negation indicators, contrast indicators, and aspect indicators.</w:t>
      </w:r>
    </w:p>
    <w:p w14:paraId="2E8DEDBE">
      <w:pPr>
        <w:rPr>
          <w:rFonts w:hint="eastAsia"/>
        </w:rPr>
      </w:pPr>
      <w:r>
        <w:rPr>
          <w:b/>
        </w:rPr>
        <w:t>Step 13 – Naive Bayes Classification</w:t>
      </w:r>
    </w:p>
    <w:p w14:paraId="15E6534A">
      <w:pPr>
        <w:rPr>
          <w:rFonts w:hint="eastAsia"/>
        </w:rPr>
      </w:pPr>
      <w:r>
        <w:t>Estimate P(class | features) using Multinomial Naive Bayes and choose the most probable sentiment class.</w:t>
      </w:r>
    </w:p>
    <w:p w14:paraId="4015F960">
      <w:pPr>
        <w:rPr>
          <w:rFonts w:hint="eastAsia"/>
        </w:rPr>
      </w:pPr>
      <w:r>
        <w:rPr>
          <w:b/>
        </w:rPr>
        <w:t>Step 14 – Aspect Interpretation</w:t>
      </w:r>
    </w:p>
    <w:p w14:paraId="260CBA42">
      <w:pPr>
        <w:rPr>
          <w:rFonts w:hint="eastAsia"/>
        </w:rPr>
      </w:pPr>
      <w:r>
        <w:t>Apply the same learned model and contextual evidence to generate aspect-level sentiment summaries.</w:t>
      </w:r>
    </w:p>
    <w:p w14:paraId="51523C69">
      <w:pPr>
        <w:rPr>
          <w:rFonts w:hint="eastAsia"/>
        </w:rPr>
      </w:pPr>
      <w:r>
        <w:rPr>
          <w:b/>
        </w:rPr>
        <w:t>Step 15 – Overall Aggregation</w:t>
      </w:r>
    </w:p>
    <w:p w14:paraId="5AE45817">
      <w:pPr>
        <w:rPr>
          <w:rFonts w:hint="eastAsia"/>
        </w:rPr>
      </w:pPr>
      <w:r>
        <w:t>Combine aspect evidence with the explicit global statement and discourse weighting.</w:t>
      </w:r>
    </w:p>
    <w:p w14:paraId="0514634B">
      <w:pPr>
        <w:rPr>
          <w:rFonts w:hint="eastAsia"/>
        </w:rPr>
      </w:pPr>
      <w:r>
        <w:rPr>
          <w:b/>
        </w:rPr>
        <w:t>Step 16 – Natural Language Generation</w:t>
      </w:r>
    </w:p>
    <w:p w14:paraId="7A31EE2A">
      <w:pPr>
        <w:rPr>
          <w:rFonts w:hint="eastAsia"/>
        </w:rPr>
      </w:pPr>
      <w:r>
        <w:t>Generate a human-readable explanation.</w:t>
      </w:r>
    </w:p>
    <w:p w14:paraId="688AAAC1">
      <w:pPr>
        <w:rPr>
          <w:rFonts w:hint="eastAsia"/>
        </w:rPr>
      </w:pPr>
      <w:r>
        <w:rPr>
          <w:b/>
        </w:rPr>
        <w:t>Step 17 – Tamil Translation</w:t>
      </w:r>
    </w:p>
    <w:p w14:paraId="2AC5A4BA">
      <w:pPr>
        <w:rPr>
          <w:rFonts w:hint="eastAsia"/>
        </w:rPr>
      </w:pPr>
      <w:r>
        <w:t>Translate the explanation using a suitable translation mechanism.</w:t>
      </w:r>
    </w:p>
    <w:p w14:paraId="7B4D3BA6">
      <w:pPr>
        <w:rPr>
          <w:rFonts w:hint="eastAsia"/>
        </w:rPr>
      </w:pPr>
      <w:r>
        <w:rPr>
          <w:b/>
        </w:rPr>
        <w:t>11. Algorithm</w:t>
      </w:r>
    </w:p>
    <w:p w14:paraId="5CF64577">
      <w:pPr>
        <w:rPr>
          <w:rFonts w:hint="eastAsia"/>
        </w:rPr>
      </w:pPr>
      <w:r>
        <w:t>N-Gram + Multinomial Naive Bayes Multi-Level Sentiment Algorithm</w:t>
      </w:r>
    </w:p>
    <w:p w14:paraId="6ED3D14D">
      <w:pPr>
        <w:rPr>
          <w:rFonts w:hint="eastAsia"/>
        </w:rPr>
      </w:pPr>
      <w:r>
        <w:t>Input: Customer review R</w:t>
      </w:r>
      <w:r>
        <w:br w:type="textWrapping"/>
      </w:r>
      <w:r>
        <w:t>Output: Positive, Negative, or Neutral</w:t>
      </w:r>
    </w:p>
    <w:p w14:paraId="4F116677">
      <w:pPr>
        <w:pStyle w:val="29"/>
        <w:rPr>
          <w:rFonts w:hint="eastAsia"/>
        </w:rPr>
      </w:pPr>
      <w:r>
        <w:t>Read the review.</w:t>
      </w:r>
    </w:p>
    <w:p w14:paraId="6994C7DB">
      <w:pPr>
        <w:pStyle w:val="29"/>
        <w:rPr>
          <w:rFonts w:hint="eastAsia"/>
        </w:rPr>
      </w:pPr>
      <w:r>
        <w:t>Split the review into sentences.</w:t>
      </w:r>
    </w:p>
    <w:p w14:paraId="0BC41A97">
      <w:pPr>
        <w:pStyle w:val="29"/>
        <w:rPr>
          <w:rFonts w:hint="eastAsia"/>
        </w:rPr>
      </w:pPr>
      <w:r>
        <w:t>Tokenize each sentence.</w:t>
      </w:r>
    </w:p>
    <w:p w14:paraId="7D3CDA42">
      <w:pPr>
        <w:pStyle w:val="29"/>
        <w:rPr>
          <w:rFonts w:hint="eastAsia"/>
        </w:rPr>
      </w:pPr>
      <w:r>
        <w:t>Normalize and clean the text while preserving negation terms.</w:t>
      </w:r>
    </w:p>
    <w:p w14:paraId="228E1A27">
      <w:pPr>
        <w:pStyle w:val="29"/>
        <w:rPr>
          <w:rFonts w:hint="eastAsia"/>
        </w:rPr>
      </w:pPr>
      <w:r>
        <w:t>Apply Porter stemming.</w:t>
      </w:r>
    </w:p>
    <w:p w14:paraId="408E0D87">
      <w:pPr>
        <w:pStyle w:val="29"/>
        <w:rPr>
          <w:rFonts w:hint="eastAsia"/>
        </w:rPr>
      </w:pPr>
      <w:r>
        <w:t>Generate unigrams, bigrams, and trigrams.</w:t>
      </w:r>
    </w:p>
    <w:p w14:paraId="24A9D933">
      <w:pPr>
        <w:pStyle w:val="29"/>
        <w:rPr>
          <w:rFonts w:hint="eastAsia"/>
        </w:rPr>
      </w:pPr>
      <w:r>
        <w:t>Identify POS information.</w:t>
      </w:r>
    </w:p>
    <w:p w14:paraId="22FE353F">
      <w:pPr>
        <w:pStyle w:val="29"/>
        <w:rPr>
          <w:rFonts w:hint="eastAsia"/>
        </w:rPr>
      </w:pPr>
      <w:r>
        <w:t>Apply CFG rules to selected sentences.</w:t>
      </w:r>
    </w:p>
    <w:p w14:paraId="0D4D82D0">
      <w:pPr>
        <w:pStyle w:val="29"/>
        <w:rPr>
          <w:rFonts w:hint="eastAsia"/>
        </w:rPr>
      </w:pPr>
      <w:r>
        <w:t>Detect negation expressions and scope.</w:t>
      </w:r>
    </w:p>
    <w:p w14:paraId="71A01FA1">
      <w:pPr>
        <w:pStyle w:val="29"/>
        <w:rPr>
          <w:rFonts w:hint="eastAsia"/>
        </w:rPr>
      </w:pPr>
      <w:r>
        <w:t>Generate semantic representations for selected statements.</w:t>
      </w:r>
    </w:p>
    <w:p w14:paraId="26EA5AED">
      <w:pPr>
        <w:pStyle w:val="29"/>
        <w:rPr>
          <w:rFonts w:hint="eastAsia"/>
        </w:rPr>
      </w:pPr>
      <w:r>
        <w:t>Perform contextual/probabilistic WSD.</w:t>
      </w:r>
    </w:p>
    <w:p w14:paraId="07AEFE42">
      <w:pPr>
        <w:pStyle w:val="29"/>
        <w:rPr>
          <w:rFonts w:hint="eastAsia"/>
        </w:rPr>
      </w:pPr>
      <w:r>
        <w:t>Resolve pronouns and reference expressions.</w:t>
      </w:r>
    </w:p>
    <w:p w14:paraId="5F5CDA61">
      <w:pPr>
        <w:pStyle w:val="29"/>
        <w:rPr>
          <w:rFonts w:hint="eastAsia"/>
        </w:rPr>
      </w:pPr>
      <w:r>
        <w:t>Detect discourse markers.</w:t>
      </w:r>
    </w:p>
    <w:p w14:paraId="0832A21E">
      <w:pPr>
        <w:pStyle w:val="29"/>
        <w:rPr>
          <w:rFonts w:hint="eastAsia"/>
        </w:rPr>
      </w:pPr>
      <w:r>
        <w:t>Identify product aspects.</w:t>
      </w:r>
    </w:p>
    <w:p w14:paraId="19821B70">
      <w:pPr>
        <w:pStyle w:val="29"/>
        <w:rPr>
          <w:rFonts w:hint="eastAsia"/>
        </w:rPr>
      </w:pPr>
      <w:r>
        <w:t>Construct the n-gram feature matrix and non-negative structured features.</w:t>
      </w:r>
    </w:p>
    <w:p w14:paraId="2F63568E">
      <w:pPr>
        <w:pStyle w:val="29"/>
        <w:rPr>
          <w:rFonts w:hint="eastAsia"/>
        </w:rPr>
      </w:pPr>
      <w:r>
        <w:t>Train Multinomial Naive Bayes using a labelled demonstration corpus.</w:t>
      </w:r>
    </w:p>
    <w:p w14:paraId="10FC4846">
      <w:pPr>
        <w:pStyle w:val="29"/>
        <w:rPr>
          <w:rFonts w:hint="eastAsia"/>
        </w:rPr>
      </w:pPr>
      <w:r>
        <w:t>Estimate Positive, Negative, and Neutral probabilities for the review.</w:t>
      </w:r>
    </w:p>
    <w:p w14:paraId="396D723B">
      <w:pPr>
        <w:pStyle w:val="29"/>
        <w:rPr>
          <w:rFonts w:hint="eastAsia"/>
        </w:rPr>
      </w:pPr>
      <w:r>
        <w:t>Estimate aspect-level sentiment using aspect-specific evidence.</w:t>
      </w:r>
    </w:p>
    <w:p w14:paraId="36C4223E">
      <w:pPr>
        <w:pStyle w:val="29"/>
        <w:rPr>
          <w:rFonts w:hint="eastAsia"/>
        </w:rPr>
      </w:pPr>
      <w:r>
        <w:t>Apply negation and discourse interpretation to the aspect explanations.</w:t>
      </w:r>
    </w:p>
    <w:p w14:paraId="1D627214">
      <w:pPr>
        <w:pStyle w:val="29"/>
        <w:rPr>
          <w:rFonts w:hint="eastAsia"/>
        </w:rPr>
      </w:pPr>
      <w:r>
        <w:t>Use the explicit Overall statement as global evidence.</w:t>
      </w:r>
    </w:p>
    <w:p w14:paraId="64BF1CAA">
      <w:pPr>
        <w:pStyle w:val="29"/>
        <w:rPr>
          <w:rFonts w:hint="eastAsia"/>
        </w:rPr>
      </w:pPr>
      <w:r>
        <w:t>Calculate the final class probabilities/decision score.</w:t>
      </w:r>
    </w:p>
    <w:p w14:paraId="12BB96D4">
      <w:pPr>
        <w:pStyle w:val="29"/>
        <w:rPr>
          <w:rFonts w:hint="eastAsia"/>
        </w:rPr>
      </w:pPr>
      <w:r>
        <w:t>Generate an explanation.</w:t>
      </w:r>
    </w:p>
    <w:p w14:paraId="4195FA2A">
      <w:pPr>
        <w:pStyle w:val="29"/>
        <w:rPr>
          <w:rFonts w:hint="eastAsia"/>
        </w:rPr>
      </w:pPr>
      <w:r>
        <w:t>Translate the explanation into Tamil.</w:t>
      </w:r>
    </w:p>
    <w:p w14:paraId="31AAEB1C">
      <w:pPr>
        <w:pStyle w:val="29"/>
        <w:rPr>
          <w:rFonts w:hint="eastAsia"/>
        </w:rPr>
      </w:pPr>
      <w:r>
        <w:t>Display all intermediate and final results.</w:t>
      </w:r>
    </w:p>
    <w:p w14:paraId="050A6073">
      <w:pPr>
        <w:rPr>
          <w:rFonts w:hint="eastAsia"/>
        </w:rPr>
      </w:pPr>
      <w:r>
        <w:rPr>
          <w:b/>
        </w:rPr>
        <w:t>12. Pseudocode</w:t>
      </w:r>
    </w:p>
    <w:p w14:paraId="7A22D5FE">
      <w:pPr>
        <w:pStyle w:val="164"/>
      </w:pPr>
      <w:r>
        <w:t>BEGIN</w:t>
      </w:r>
    </w:p>
    <w:p w14:paraId="257876A6">
      <w:pPr>
        <w:pStyle w:val="164"/>
      </w:pPr>
    </w:p>
    <w:p w14:paraId="196C7E12">
      <w:pPr>
        <w:pStyle w:val="164"/>
      </w:pPr>
      <w:r>
        <w:t>INPUT review</w:t>
      </w:r>
    </w:p>
    <w:p w14:paraId="722D421E">
      <w:pPr>
        <w:pStyle w:val="164"/>
      </w:pPr>
    </w:p>
    <w:p w14:paraId="4D4E60F9">
      <w:pPr>
        <w:pStyle w:val="164"/>
      </w:pPr>
      <w:r>
        <w:t>sentences ← split_into_sentences(review)</w:t>
      </w:r>
    </w:p>
    <w:p w14:paraId="52EB15D6">
      <w:pPr>
        <w:pStyle w:val="164"/>
      </w:pPr>
      <w:r>
        <w:t>tokens ← tokenize(review)</w:t>
      </w:r>
    </w:p>
    <w:p w14:paraId="1FB1835E">
      <w:pPr>
        <w:pStyle w:val="164"/>
      </w:pPr>
      <w:r>
        <w:t>cleaned ← preprocess(tokens)</w:t>
      </w:r>
    </w:p>
    <w:p w14:paraId="780971B4">
      <w:pPr>
        <w:pStyle w:val="164"/>
      </w:pPr>
      <w:r>
        <w:t>stems ← stem(cleaned)</w:t>
      </w:r>
    </w:p>
    <w:p w14:paraId="1D5C0E50">
      <w:pPr>
        <w:pStyle w:val="164"/>
      </w:pPr>
    </w:p>
    <w:p w14:paraId="6F9DD9B8">
      <w:pPr>
        <w:pStyle w:val="164"/>
      </w:pPr>
      <w:r>
        <w:t>unigrams ← generate_unigrams(cleaned)</w:t>
      </w:r>
    </w:p>
    <w:p w14:paraId="15B64CB3">
      <w:pPr>
        <w:pStyle w:val="164"/>
      </w:pPr>
      <w:r>
        <w:t>bigrams ← generate_bigrams(cleaned)</w:t>
      </w:r>
    </w:p>
    <w:p w14:paraId="0DA93563">
      <w:pPr>
        <w:pStyle w:val="164"/>
      </w:pPr>
      <w:r>
        <w:t>trigrams ← generate_trigrams(cleaned)</w:t>
      </w:r>
    </w:p>
    <w:p w14:paraId="2F71DFF2">
      <w:pPr>
        <w:pStyle w:val="164"/>
      </w:pPr>
    </w:p>
    <w:p w14:paraId="3EA91D9B">
      <w:pPr>
        <w:pStyle w:val="164"/>
      </w:pPr>
      <w:r>
        <w:t>pos_tags ← perform_POS_analysis(review)</w:t>
      </w:r>
    </w:p>
    <w:p w14:paraId="78E1A337">
      <w:pPr>
        <w:pStyle w:val="164"/>
      </w:pPr>
      <w:r>
        <w:t>cfg_result ← perform_CFG_analysis(selected_sentences)</w:t>
      </w:r>
    </w:p>
    <w:p w14:paraId="033F6201">
      <w:pPr>
        <w:pStyle w:val="164"/>
      </w:pPr>
      <w:r>
        <w:t>negation_phrases ← detect_negation(review)</w:t>
      </w:r>
    </w:p>
    <w:p w14:paraId="319F7EEE">
      <w:pPr>
        <w:pStyle w:val="164"/>
      </w:pPr>
      <w:r>
        <w:t>semantic_forms ← generate_FOPC(selected_sentences)</w:t>
      </w:r>
    </w:p>
    <w:p w14:paraId="4ED53DA4">
      <w:pPr>
        <w:pStyle w:val="164"/>
      </w:pPr>
      <w:r>
        <w:t>word_senses ← perform_contextual_WSD(review)</w:t>
      </w:r>
    </w:p>
    <w:p w14:paraId="65AA8A80">
      <w:pPr>
        <w:pStyle w:val="164"/>
      </w:pPr>
      <w:r>
        <w:t>references ← resolve_references(review)</w:t>
      </w:r>
    </w:p>
    <w:p w14:paraId="5A904D1B">
      <w:pPr>
        <w:pStyle w:val="164"/>
      </w:pPr>
      <w:r>
        <w:t>discourse ← detect_discourse_markers(review)</w:t>
      </w:r>
    </w:p>
    <w:p w14:paraId="6CEAE145">
      <w:pPr>
        <w:pStyle w:val="164"/>
      </w:pPr>
      <w:r>
        <w:t>aspects ← {display, camera, battery, service, phone}</w:t>
      </w:r>
    </w:p>
    <w:p w14:paraId="09D0F374">
      <w:pPr>
        <w:pStyle w:val="164"/>
      </w:pPr>
    </w:p>
    <w:p w14:paraId="30186576">
      <w:pPr>
        <w:pStyle w:val="164"/>
      </w:pPr>
      <w:r>
        <w:t>features ← build_ngram_and_context_features(</w:t>
      </w:r>
    </w:p>
    <w:p w14:paraId="32F91BD0">
      <w:pPr>
        <w:pStyle w:val="164"/>
      </w:pPr>
      <w:r>
        <w:t xml:space="preserve">    unigrams, bigrams, trigrams, negation_phrases, discourse, aspects</w:t>
      </w:r>
    </w:p>
    <w:p w14:paraId="19ACBA08">
      <w:pPr>
        <w:pStyle w:val="164"/>
      </w:pPr>
      <w:r>
        <w:t>)</w:t>
      </w:r>
    </w:p>
    <w:p w14:paraId="1269729E">
      <w:pPr>
        <w:pStyle w:val="164"/>
      </w:pPr>
    </w:p>
    <w:p w14:paraId="725EC33B">
      <w:pPr>
        <w:pStyle w:val="164"/>
      </w:pPr>
      <w:r>
        <w:t>model ← train_multinomial_naive_bayes(training_texts, labels)</w:t>
      </w:r>
    </w:p>
    <w:p w14:paraId="3874923D">
      <w:pPr>
        <w:pStyle w:val="164"/>
      </w:pPr>
      <w:r>
        <w:t>probabilities ← model.predict_proba(features)</w:t>
      </w:r>
    </w:p>
    <w:p w14:paraId="6B1B05E6">
      <w:pPr>
        <w:pStyle w:val="164"/>
      </w:pPr>
      <w:r>
        <w:t>classification ← argmax(probabilities)</w:t>
      </w:r>
    </w:p>
    <w:p w14:paraId="06BE3D4C">
      <w:pPr>
        <w:pStyle w:val="164"/>
      </w:pPr>
    </w:p>
    <w:p w14:paraId="4B424016">
      <w:pPr>
        <w:pStyle w:val="164"/>
      </w:pPr>
      <w:r>
        <w:t>FOR each aspect IN aspects DO</w:t>
      </w:r>
    </w:p>
    <w:p w14:paraId="47A15DAA">
      <w:pPr>
        <w:pStyle w:val="164"/>
      </w:pPr>
      <w:r>
        <w:t xml:space="preserve">    aspect_features ← build_aspect_features(review, aspect)</w:t>
      </w:r>
    </w:p>
    <w:p w14:paraId="14931C26">
      <w:pPr>
        <w:pStyle w:val="164"/>
      </w:pPr>
      <w:r>
        <w:t xml:space="preserve">    aspect_prob[aspect] ← estimate_aspect_probability(aspect_features)</w:t>
      </w:r>
    </w:p>
    <w:p w14:paraId="6AABAC07">
      <w:pPr>
        <w:pStyle w:val="164"/>
      </w:pPr>
      <w:r>
        <w:t>END FOR</w:t>
      </w:r>
    </w:p>
    <w:p w14:paraId="56F37AA8">
      <w:pPr>
        <w:pStyle w:val="164"/>
      </w:pPr>
    </w:p>
    <w:p w14:paraId="55B5715F">
      <w:pPr>
        <w:pStyle w:val="164"/>
      </w:pPr>
      <w:r>
        <w:t>IF explicit overall statement exists THEN</w:t>
      </w:r>
    </w:p>
    <w:p w14:paraId="2CCB2A65">
      <w:pPr>
        <w:pStyle w:val="164"/>
      </w:pPr>
      <w:r>
        <w:t xml:space="preserve">    strengthen global positive/negative interpretation</w:t>
      </w:r>
    </w:p>
    <w:p w14:paraId="09263937">
      <w:pPr>
        <w:pStyle w:val="164"/>
      </w:pPr>
      <w:r>
        <w:t>END IF</w:t>
      </w:r>
    </w:p>
    <w:p w14:paraId="1A6DA243">
      <w:pPr>
        <w:pStyle w:val="164"/>
      </w:pPr>
    </w:p>
    <w:p w14:paraId="7AF6AF6A">
      <w:pPr>
        <w:pStyle w:val="164"/>
      </w:pPr>
      <w:r>
        <w:t>explanation ← generate_explanation(</w:t>
      </w:r>
    </w:p>
    <w:p w14:paraId="64B475DC">
      <w:pPr>
        <w:pStyle w:val="164"/>
      </w:pPr>
      <w:r>
        <w:t xml:space="preserve">    classification, probabilities, aspect_prob,</w:t>
      </w:r>
    </w:p>
    <w:p w14:paraId="7A1A589A">
      <w:pPr>
        <w:pStyle w:val="164"/>
      </w:pPr>
      <w:r>
        <w:t xml:space="preserve">    negation_phrases, discourse, references</w:t>
      </w:r>
    </w:p>
    <w:p w14:paraId="5FC60A6C">
      <w:pPr>
        <w:pStyle w:val="164"/>
      </w:pPr>
      <w:r>
        <w:t>)</w:t>
      </w:r>
    </w:p>
    <w:p w14:paraId="4B8AC273">
      <w:pPr>
        <w:pStyle w:val="164"/>
      </w:pPr>
    </w:p>
    <w:p w14:paraId="2552A13A">
      <w:pPr>
        <w:pStyle w:val="164"/>
      </w:pPr>
      <w:r>
        <w:t>tamil_output ← translate_to_tamil(explanation)</w:t>
      </w:r>
    </w:p>
    <w:p w14:paraId="6DFFF3AD">
      <w:pPr>
        <w:pStyle w:val="164"/>
      </w:pPr>
    </w:p>
    <w:p w14:paraId="0F342A3D">
      <w:pPr>
        <w:pStyle w:val="164"/>
      </w:pPr>
      <w:r>
        <w:t>DISPLAY all intermediate results</w:t>
      </w:r>
    </w:p>
    <w:p w14:paraId="5F451956">
      <w:pPr>
        <w:pStyle w:val="164"/>
      </w:pPr>
      <w:r>
        <w:t>DISPLAY classification</w:t>
      </w:r>
    </w:p>
    <w:p w14:paraId="78E9D467">
      <w:pPr>
        <w:pStyle w:val="164"/>
      </w:pPr>
      <w:r>
        <w:t>DISPLAY probabilities</w:t>
      </w:r>
    </w:p>
    <w:p w14:paraId="3D865D4B">
      <w:pPr>
        <w:pStyle w:val="164"/>
      </w:pPr>
      <w:r>
        <w:t>DISPLAY explanation</w:t>
      </w:r>
    </w:p>
    <w:p w14:paraId="66B5D30C">
      <w:pPr>
        <w:pStyle w:val="164"/>
      </w:pPr>
      <w:r>
        <w:t>DISPLAY tamil_output</w:t>
      </w:r>
    </w:p>
    <w:p w14:paraId="686E542A">
      <w:pPr>
        <w:pStyle w:val="164"/>
      </w:pPr>
    </w:p>
    <w:p w14:paraId="6B9FC32B">
      <w:pPr>
        <w:pStyle w:val="164"/>
      </w:pPr>
      <w:r>
        <w:t>END</w:t>
      </w:r>
    </w:p>
    <w:p w14:paraId="6B0F48BF">
      <w:pPr>
        <w:rPr>
          <w:rFonts w:hint="eastAsia"/>
        </w:rPr>
      </w:pPr>
      <w:r>
        <w:rPr>
          <w:b/>
        </w:rPr>
        <w:t>13. Implementation</w:t>
      </w:r>
    </w:p>
    <w:p w14:paraId="4466B89A">
      <w:pPr>
        <w:rPr>
          <w:rFonts w:hint="eastAsia"/>
        </w:rPr>
      </w:pPr>
      <w:r>
        <w:rPr>
          <w:b/>
        </w:rPr>
        <w:t>13.1 Environment and Tools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6839D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112" w:type="dxa"/>
            <w:shd w:val="clear" w:color="auto" w:fill="D9EAF7"/>
            <w:vAlign w:val="center"/>
          </w:tcPr>
          <w:p w14:paraId="33C4D778">
            <w:pPr>
              <w:spacing w:after="0" w:line="240" w:lineRule="auto"/>
              <w:rPr>
                <w:rFonts w:hint="eastAsia"/>
              </w:rPr>
            </w:pPr>
            <w:r>
              <w:rPr>
                <w:b/>
                <w:sz w:val="18"/>
              </w:rPr>
              <w:t>Component</w:t>
            </w:r>
          </w:p>
        </w:tc>
        <w:tc>
          <w:tcPr>
            <w:tcW w:w="5112" w:type="dxa"/>
            <w:shd w:val="clear" w:color="auto" w:fill="D9EAF7"/>
            <w:vAlign w:val="center"/>
          </w:tcPr>
          <w:p w14:paraId="218AE32C">
            <w:pPr>
              <w:spacing w:after="0" w:line="240" w:lineRule="auto"/>
              <w:rPr>
                <w:rFonts w:hint="eastAsia"/>
              </w:rPr>
            </w:pPr>
            <w:r>
              <w:rPr>
                <w:b/>
                <w:sz w:val="18"/>
              </w:rPr>
              <w:t>Tool</w:t>
            </w:r>
          </w:p>
        </w:tc>
      </w:tr>
      <w:tr w14:paraId="01AA5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E8F1062">
            <w:pPr>
              <w:spacing w:after="0" w:line="240" w:lineRule="auto"/>
              <w:rPr>
                <w:rFonts w:hint="eastAsia"/>
              </w:rPr>
            </w:pPr>
            <w:r>
              <w:rPr>
                <w:sz w:val="17"/>
              </w:rPr>
              <w:t>Programming Language</w:t>
            </w:r>
          </w:p>
        </w:tc>
        <w:tc>
          <w:tcPr>
            <w:tcW w:w="5112" w:type="dxa"/>
            <w:vAlign w:val="center"/>
          </w:tcPr>
          <w:p w14:paraId="217431E1">
            <w:pPr>
              <w:spacing w:after="0" w:line="240" w:lineRule="auto"/>
              <w:rPr>
                <w:rFonts w:hint="eastAsia"/>
              </w:rPr>
            </w:pPr>
            <w:r>
              <w:rPr>
                <w:sz w:val="17"/>
              </w:rPr>
              <w:t>Python 3</w:t>
            </w:r>
          </w:p>
        </w:tc>
      </w:tr>
      <w:tr w14:paraId="1331A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F4BCD53">
            <w:pPr>
              <w:spacing w:after="0" w:line="240" w:lineRule="auto"/>
              <w:rPr>
                <w:rFonts w:hint="eastAsia"/>
              </w:rPr>
            </w:pPr>
            <w:r>
              <w:rPr>
                <w:sz w:val="17"/>
              </w:rPr>
              <w:t>Regular Expressions</w:t>
            </w:r>
          </w:p>
        </w:tc>
        <w:tc>
          <w:tcPr>
            <w:tcW w:w="5112" w:type="dxa"/>
            <w:vAlign w:val="center"/>
          </w:tcPr>
          <w:p w14:paraId="1A10D7C0">
            <w:pPr>
              <w:spacing w:after="0" w:line="240" w:lineRule="auto"/>
              <w:rPr>
                <w:rFonts w:hint="eastAsia"/>
              </w:rPr>
            </w:pPr>
            <w:r>
              <w:rPr>
                <w:sz w:val="17"/>
              </w:rPr>
              <w:t>Python re</w:t>
            </w:r>
          </w:p>
        </w:tc>
      </w:tr>
      <w:tr w14:paraId="7D28F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2606C19">
            <w:pPr>
              <w:spacing w:after="0" w:line="240" w:lineRule="auto"/>
              <w:rPr>
                <w:rFonts w:hint="eastAsia"/>
              </w:rPr>
            </w:pPr>
            <w:r>
              <w:rPr>
                <w:sz w:val="17"/>
              </w:rPr>
              <w:t>Tokenization</w:t>
            </w:r>
          </w:p>
        </w:tc>
        <w:tc>
          <w:tcPr>
            <w:tcW w:w="5112" w:type="dxa"/>
            <w:vAlign w:val="center"/>
          </w:tcPr>
          <w:p w14:paraId="781FF5E3">
            <w:pPr>
              <w:spacing w:after="0" w:line="240" w:lineRule="auto"/>
              <w:rPr>
                <w:rFonts w:hint="eastAsia"/>
              </w:rPr>
            </w:pPr>
            <w:r>
              <w:rPr>
                <w:sz w:val="17"/>
              </w:rPr>
              <w:t>NLTK / regex fallback</w:t>
            </w:r>
          </w:p>
        </w:tc>
      </w:tr>
      <w:tr w14:paraId="0A83D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821D603">
            <w:pPr>
              <w:spacing w:after="0" w:line="240" w:lineRule="auto"/>
              <w:rPr>
                <w:rFonts w:hint="eastAsia"/>
              </w:rPr>
            </w:pPr>
            <w:r>
              <w:rPr>
                <w:sz w:val="17"/>
              </w:rPr>
              <w:t>Stemming</w:t>
            </w:r>
          </w:p>
        </w:tc>
        <w:tc>
          <w:tcPr>
            <w:tcW w:w="5112" w:type="dxa"/>
            <w:vAlign w:val="center"/>
          </w:tcPr>
          <w:p w14:paraId="351BE744">
            <w:pPr>
              <w:spacing w:after="0" w:line="240" w:lineRule="auto"/>
              <w:rPr>
                <w:rFonts w:hint="eastAsia"/>
              </w:rPr>
            </w:pPr>
            <w:r>
              <w:rPr>
                <w:sz w:val="17"/>
              </w:rPr>
              <w:t>NLTK PorterStemmer</w:t>
            </w:r>
          </w:p>
        </w:tc>
      </w:tr>
      <w:tr w14:paraId="164E8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F8FF3C8">
            <w:pPr>
              <w:spacing w:after="0" w:line="240" w:lineRule="auto"/>
              <w:rPr>
                <w:rFonts w:hint="eastAsia"/>
              </w:rPr>
            </w:pPr>
            <w:r>
              <w:rPr>
                <w:sz w:val="17"/>
              </w:rPr>
              <w:t>N-Grams</w:t>
            </w:r>
          </w:p>
        </w:tc>
        <w:tc>
          <w:tcPr>
            <w:tcW w:w="5112" w:type="dxa"/>
            <w:vAlign w:val="center"/>
          </w:tcPr>
          <w:p w14:paraId="508841BB">
            <w:pPr>
              <w:spacing w:after="0" w:line="240" w:lineRule="auto"/>
              <w:rPr>
                <w:rFonts w:hint="eastAsia"/>
              </w:rPr>
            </w:pPr>
            <w:r>
              <w:rPr>
                <w:sz w:val="17"/>
              </w:rPr>
              <w:t>scikit-learn CountVectorizer with ngram_range=(1,3)</w:t>
            </w:r>
          </w:p>
        </w:tc>
      </w:tr>
      <w:tr w14:paraId="6076F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DF873E0">
            <w:pPr>
              <w:spacing w:after="0" w:line="240" w:lineRule="auto"/>
              <w:rPr>
                <w:rFonts w:hint="eastAsia"/>
              </w:rPr>
            </w:pPr>
            <w:r>
              <w:rPr>
                <w:sz w:val="17"/>
              </w:rPr>
              <w:t>POS Analysis</w:t>
            </w:r>
          </w:p>
        </w:tc>
        <w:tc>
          <w:tcPr>
            <w:tcW w:w="5112" w:type="dxa"/>
            <w:vAlign w:val="center"/>
          </w:tcPr>
          <w:p w14:paraId="1F822FF8">
            <w:pPr>
              <w:spacing w:after="0" w:line="240" w:lineRule="auto"/>
              <w:rPr>
                <w:rFonts w:hint="eastAsia"/>
              </w:rPr>
            </w:pPr>
            <w:r>
              <w:rPr>
                <w:sz w:val="17"/>
              </w:rPr>
              <w:t>NLTK / rule-based fallback</w:t>
            </w:r>
          </w:p>
        </w:tc>
      </w:tr>
      <w:tr w14:paraId="7F5A3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FE92C56">
            <w:pPr>
              <w:spacing w:after="0" w:line="240" w:lineRule="auto"/>
              <w:rPr>
                <w:rFonts w:hint="eastAsia"/>
              </w:rPr>
            </w:pPr>
            <w:r>
              <w:rPr>
                <w:sz w:val="17"/>
              </w:rPr>
              <w:t>CFG</w:t>
            </w:r>
          </w:p>
        </w:tc>
        <w:tc>
          <w:tcPr>
            <w:tcW w:w="5112" w:type="dxa"/>
            <w:vAlign w:val="center"/>
          </w:tcPr>
          <w:p w14:paraId="3F56C897">
            <w:pPr>
              <w:spacing w:after="0" w:line="240" w:lineRule="auto"/>
              <w:rPr>
                <w:rFonts w:hint="eastAsia"/>
              </w:rPr>
            </w:pPr>
            <w:r>
              <w:rPr>
                <w:sz w:val="17"/>
              </w:rPr>
              <w:t>NLTK CFG</w:t>
            </w:r>
          </w:p>
        </w:tc>
      </w:tr>
      <w:tr w14:paraId="3BC70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22AFEBB">
            <w:pPr>
              <w:spacing w:after="0" w:line="240" w:lineRule="auto"/>
              <w:rPr>
                <w:rFonts w:hint="eastAsia"/>
              </w:rPr>
            </w:pPr>
            <w:r>
              <w:rPr>
                <w:sz w:val="17"/>
              </w:rPr>
              <w:t>Sentiment Processing</w:t>
            </w:r>
          </w:p>
        </w:tc>
        <w:tc>
          <w:tcPr>
            <w:tcW w:w="5112" w:type="dxa"/>
            <w:vAlign w:val="center"/>
          </w:tcPr>
          <w:p w14:paraId="067B1AFD">
            <w:pPr>
              <w:spacing w:after="0" w:line="240" w:lineRule="auto"/>
              <w:rPr>
                <w:rFonts w:hint="eastAsia"/>
              </w:rPr>
            </w:pPr>
            <w:r>
              <w:rPr>
                <w:sz w:val="17"/>
              </w:rPr>
              <w:t>Multinomial Naive Bayes</w:t>
            </w:r>
          </w:p>
        </w:tc>
      </w:tr>
      <w:tr w14:paraId="6857A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C86D314">
            <w:pPr>
              <w:spacing w:after="0" w:line="240" w:lineRule="auto"/>
              <w:rPr>
                <w:rFonts w:hint="eastAsia"/>
              </w:rPr>
            </w:pPr>
            <w:r>
              <w:rPr>
                <w:sz w:val="17"/>
              </w:rPr>
              <w:t>Model Evaluation</w:t>
            </w:r>
          </w:p>
        </w:tc>
        <w:tc>
          <w:tcPr>
            <w:tcW w:w="5112" w:type="dxa"/>
            <w:vAlign w:val="center"/>
          </w:tcPr>
          <w:p w14:paraId="3B5C8B45">
            <w:pPr>
              <w:spacing w:after="0" w:line="240" w:lineRule="auto"/>
              <w:rPr>
                <w:rFonts w:hint="eastAsia"/>
              </w:rPr>
            </w:pPr>
            <w:r>
              <w:rPr>
                <w:sz w:val="17"/>
              </w:rPr>
              <w:t>scikit-learn</w:t>
            </w:r>
          </w:p>
        </w:tc>
      </w:tr>
      <w:tr w14:paraId="42E11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629B2C9">
            <w:pPr>
              <w:spacing w:after="0" w:line="240" w:lineRule="auto"/>
              <w:rPr>
                <w:rFonts w:hint="eastAsia"/>
              </w:rPr>
            </w:pPr>
            <w:r>
              <w:rPr>
                <w:sz w:val="17"/>
              </w:rPr>
              <w:t>Translation</w:t>
            </w:r>
          </w:p>
        </w:tc>
        <w:tc>
          <w:tcPr>
            <w:tcW w:w="5112" w:type="dxa"/>
            <w:vAlign w:val="center"/>
          </w:tcPr>
          <w:p w14:paraId="08BC8258">
            <w:pPr>
              <w:spacing w:after="0" w:line="240" w:lineRule="auto"/>
              <w:rPr>
                <w:rFonts w:hint="eastAsia"/>
              </w:rPr>
            </w:pPr>
            <w:r>
              <w:rPr>
                <w:sz w:val="17"/>
              </w:rPr>
              <w:t>Translation API/library</w:t>
            </w:r>
          </w:p>
        </w:tc>
      </w:tr>
      <w:tr w14:paraId="54AEA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0F1530F">
            <w:pPr>
              <w:spacing w:after="0" w:line="240" w:lineRule="auto"/>
              <w:rPr>
                <w:rFonts w:hint="eastAsia"/>
              </w:rPr>
            </w:pPr>
            <w:r>
              <w:rPr>
                <w:sz w:val="17"/>
              </w:rPr>
              <w:t>Development Environment</w:t>
            </w:r>
          </w:p>
        </w:tc>
        <w:tc>
          <w:tcPr>
            <w:tcW w:w="5112" w:type="dxa"/>
            <w:vAlign w:val="center"/>
          </w:tcPr>
          <w:p w14:paraId="550C51E5">
            <w:pPr>
              <w:spacing w:after="0" w:line="240" w:lineRule="auto"/>
              <w:rPr>
                <w:rFonts w:hint="eastAsia"/>
              </w:rPr>
            </w:pPr>
            <w:r>
              <w:rPr>
                <w:sz w:val="17"/>
              </w:rPr>
              <w:t>VS Code / Jupyter / Google Colab</w:t>
            </w:r>
          </w:p>
        </w:tc>
      </w:tr>
    </w:tbl>
    <w:p w14:paraId="4BC2DD48">
      <w:pPr>
        <w:rPr>
          <w:rFonts w:hint="eastAsia"/>
        </w:rPr>
      </w:pPr>
    </w:p>
    <w:p w14:paraId="0D794EED">
      <w:pPr>
        <w:rPr>
          <w:rFonts w:hint="eastAsia"/>
        </w:rPr>
      </w:pPr>
    </w:p>
    <w:p w14:paraId="4F4985D5">
      <w:pPr>
        <w:rPr>
          <w:rFonts w:hint="eastAsia"/>
        </w:rPr>
      </w:pPr>
    </w:p>
    <w:p w14:paraId="39B4AC30">
      <w:pPr>
        <w:rPr>
          <w:rFonts w:hint="eastAsia"/>
        </w:rPr>
      </w:pPr>
    </w:p>
    <w:p w14:paraId="45A47AED">
      <w:pPr>
        <w:rPr>
          <w:rFonts w:hint="eastAsia"/>
        </w:rPr>
      </w:pPr>
    </w:p>
    <w:p w14:paraId="38DCECEA">
      <w:pPr>
        <w:rPr>
          <w:rFonts w:hint="eastAsia"/>
        </w:rPr>
      </w:pPr>
    </w:p>
    <w:p w14:paraId="56F67C33">
      <w:pPr>
        <w:rPr>
          <w:rFonts w:hint="eastAsia"/>
        </w:rPr>
      </w:pPr>
    </w:p>
    <w:p w14:paraId="0DAFECB3">
      <w:pPr>
        <w:rPr>
          <w:rFonts w:hint="eastAsia"/>
        </w:rPr>
      </w:pPr>
      <w:r>
        <w:rPr>
          <w:b/>
        </w:rPr>
        <w:t>13.2 Python Source Code</w:t>
      </w:r>
    </w:p>
    <w:p w14:paraId="311844D4">
      <w:pPr>
        <w:pStyle w:val="164"/>
      </w:pPr>
      <w:r>
        <w:t>import re</w:t>
      </w:r>
    </w:p>
    <w:p w14:paraId="0B153C88">
      <w:pPr>
        <w:pStyle w:val="164"/>
      </w:pPr>
      <w:r>
        <w:t>from collections import defaultdict</w:t>
      </w:r>
    </w:p>
    <w:p w14:paraId="48BFD3C5">
      <w:pPr>
        <w:pStyle w:val="164"/>
      </w:pPr>
    </w:p>
    <w:p w14:paraId="022C0669">
      <w:pPr>
        <w:pStyle w:val="164"/>
      </w:pPr>
      <w:r>
        <w:t>from nltk.stem import PorterStemmer</w:t>
      </w:r>
    </w:p>
    <w:p w14:paraId="6DFE9573">
      <w:pPr>
        <w:pStyle w:val="164"/>
      </w:pPr>
      <w:r>
        <w:t>from sklearn.feature_extraction.text import CountVectorizer</w:t>
      </w:r>
    </w:p>
    <w:p w14:paraId="5AB85C88">
      <w:pPr>
        <w:pStyle w:val="164"/>
      </w:pPr>
      <w:r>
        <w:t>from sklearn.naive_bayes import MultinomialNB</w:t>
      </w:r>
    </w:p>
    <w:p w14:paraId="6DC2B2A2">
      <w:pPr>
        <w:pStyle w:val="164"/>
      </w:pPr>
    </w:p>
    <w:p w14:paraId="614BD9E6">
      <w:pPr>
        <w:pStyle w:val="164"/>
      </w:pPr>
      <w:r>
        <w:t># -------------------------------------------------------</w:t>
      </w:r>
    </w:p>
    <w:p w14:paraId="35F33FDF">
      <w:pPr>
        <w:pStyle w:val="164"/>
      </w:pPr>
      <w:r>
        <w:t># 1. INPUT REVIEW</w:t>
      </w:r>
    </w:p>
    <w:p w14:paraId="4FE61664">
      <w:pPr>
        <w:pStyle w:val="164"/>
      </w:pPr>
      <w:r>
        <w:t># -------------------------------------------------------</w:t>
      </w:r>
    </w:p>
    <w:p w14:paraId="48F5E600">
      <w:pPr>
        <w:pStyle w:val="164"/>
      </w:pPr>
    </w:p>
    <w:p w14:paraId="1C856884">
      <w:pPr>
        <w:pStyle w:val="164"/>
      </w:pPr>
      <w:r>
        <w:t>review = """</w:t>
      </w:r>
    </w:p>
    <w:p w14:paraId="4507539D">
      <w:pPr>
        <w:pStyle w:val="164"/>
      </w:pPr>
      <w:r>
        <w:t>I was expecting the phone to be amazing. The display is bright and the camera takes</w:t>
      </w:r>
    </w:p>
    <w:p w14:paraId="451F88B3">
      <w:pPr>
        <w:pStyle w:val="164"/>
      </w:pPr>
      <w:r>
        <w:t>excellent pictures, but the battery is disappointing. It does not last long, and I am</w:t>
      </w:r>
    </w:p>
    <w:p w14:paraId="65CC0C9F">
      <w:pPr>
        <w:pStyle w:val="164"/>
      </w:pPr>
      <w:r>
        <w:t>unhappy with it. However, the service team replaced it quickly, which was impressive.</w:t>
      </w:r>
    </w:p>
    <w:p w14:paraId="600D288B">
      <w:pPr>
        <w:pStyle w:val="164"/>
      </w:pPr>
      <w:r>
        <w:t>Overall, I am satisfied with the phone.</w:t>
      </w:r>
    </w:p>
    <w:p w14:paraId="73D95534">
      <w:pPr>
        <w:pStyle w:val="164"/>
      </w:pPr>
      <w:r>
        <w:t>"""</w:t>
      </w:r>
    </w:p>
    <w:p w14:paraId="73A69DA1">
      <w:pPr>
        <w:pStyle w:val="164"/>
      </w:pPr>
    </w:p>
    <w:p w14:paraId="59FA1F80">
      <w:pPr>
        <w:pStyle w:val="164"/>
      </w:pPr>
      <w:r>
        <w:t># -------------------------------------------------------</w:t>
      </w:r>
    </w:p>
    <w:p w14:paraId="6B974EA2">
      <w:pPr>
        <w:pStyle w:val="164"/>
      </w:pPr>
      <w:r>
        <w:t># 2. SMALL LABELED DEMONSTRATION DATASET</w:t>
      </w:r>
    </w:p>
    <w:p w14:paraId="26B09497">
      <w:pPr>
        <w:pStyle w:val="164"/>
      </w:pPr>
      <w:r>
        <w:t>#    (Used to demonstrate actual Naive Bayes training.)</w:t>
      </w:r>
    </w:p>
    <w:p w14:paraId="5F412285">
      <w:pPr>
        <w:pStyle w:val="164"/>
      </w:pPr>
      <w:r>
        <w:t># -------------------------------------------------------</w:t>
      </w:r>
    </w:p>
    <w:p w14:paraId="60D634F6">
      <w:pPr>
        <w:pStyle w:val="164"/>
      </w:pPr>
    </w:p>
    <w:p w14:paraId="14BAA9BF">
      <w:pPr>
        <w:pStyle w:val="164"/>
      </w:pPr>
      <w:r>
        <w:t>train_texts = [</w:t>
      </w:r>
    </w:p>
    <w:p w14:paraId="580EB8D6">
      <w:pPr>
        <w:pStyle w:val="164"/>
      </w:pPr>
      <w:r>
        <w:t xml:space="preserve">    "amazing bright excellent camera satisfied phone",</w:t>
      </w:r>
    </w:p>
    <w:p w14:paraId="47D5C947">
      <w:pPr>
        <w:pStyle w:val="164"/>
      </w:pPr>
      <w:r>
        <w:t xml:space="preserve">    "excellent display impressive service satisfied",</w:t>
      </w:r>
    </w:p>
    <w:p w14:paraId="6F9772F8">
      <w:pPr>
        <w:pStyle w:val="164"/>
      </w:pPr>
      <w:r>
        <w:t xml:space="preserve">    "good camera great display happy phone",</w:t>
      </w:r>
    </w:p>
    <w:p w14:paraId="20228D8E">
      <w:pPr>
        <w:pStyle w:val="164"/>
      </w:pPr>
      <w:r>
        <w:t xml:space="preserve">    "disappointing battery poor performance unhappy",</w:t>
      </w:r>
    </w:p>
    <w:p w14:paraId="689D44FE">
      <w:pPr>
        <w:pStyle w:val="164"/>
      </w:pPr>
      <w:r>
        <w:t xml:space="preserve">    "battery does not last long poor phone",</w:t>
      </w:r>
    </w:p>
    <w:p w14:paraId="746CBE41">
      <w:pPr>
        <w:pStyle w:val="164"/>
      </w:pPr>
      <w:r>
        <w:t xml:space="preserve">    "dull display terrible battery unhappy service",</w:t>
      </w:r>
    </w:p>
    <w:p w14:paraId="0ACBB8BB">
      <w:pPr>
        <w:pStyle w:val="164"/>
      </w:pPr>
      <w:r>
        <w:t xml:space="preserve">    "phone has specifications and storage capacity",</w:t>
      </w:r>
    </w:p>
    <w:p w14:paraId="447A8DD0">
      <w:pPr>
        <w:pStyle w:val="164"/>
      </w:pPr>
      <w:r>
        <w:t xml:space="preserve">    "the device weighs 180 grams and has 128 gb storage",</w:t>
      </w:r>
    </w:p>
    <w:p w14:paraId="2C9F4107">
      <w:pPr>
        <w:pStyle w:val="164"/>
      </w:pPr>
      <w:r>
        <w:t xml:space="preserve">    "phone was delivered yesterday with charger"</w:t>
      </w:r>
    </w:p>
    <w:p w14:paraId="748E628F">
      <w:pPr>
        <w:pStyle w:val="164"/>
      </w:pPr>
      <w:r>
        <w:t>]</w:t>
      </w:r>
    </w:p>
    <w:p w14:paraId="156810EC">
      <w:pPr>
        <w:pStyle w:val="164"/>
      </w:pPr>
    </w:p>
    <w:p w14:paraId="545DE2B5">
      <w:pPr>
        <w:pStyle w:val="164"/>
      </w:pPr>
      <w:r>
        <w:t>train_labels = [</w:t>
      </w:r>
    </w:p>
    <w:p w14:paraId="30CF23B4">
      <w:pPr>
        <w:pStyle w:val="164"/>
      </w:pPr>
      <w:r>
        <w:t xml:space="preserve">    "Positive", "Positive", "Positive",</w:t>
      </w:r>
    </w:p>
    <w:p w14:paraId="15998417">
      <w:pPr>
        <w:pStyle w:val="164"/>
      </w:pPr>
      <w:r>
        <w:t xml:space="preserve">    "Negative", "Negative", "Negative",</w:t>
      </w:r>
    </w:p>
    <w:p w14:paraId="3D6D15B6">
      <w:pPr>
        <w:pStyle w:val="164"/>
      </w:pPr>
      <w:r>
        <w:t xml:space="preserve">    "Neutral", "Neutral", "Neutral"</w:t>
      </w:r>
    </w:p>
    <w:p w14:paraId="1CE6B92B">
      <w:pPr>
        <w:pStyle w:val="164"/>
      </w:pPr>
      <w:r>
        <w:t>]</w:t>
      </w:r>
    </w:p>
    <w:p w14:paraId="5A5A5620">
      <w:pPr>
        <w:pStyle w:val="164"/>
      </w:pPr>
    </w:p>
    <w:p w14:paraId="56A6E99B">
      <w:pPr>
        <w:pStyle w:val="164"/>
      </w:pPr>
      <w:r>
        <w:t># -------------------------------------------------------</w:t>
      </w:r>
    </w:p>
    <w:p w14:paraId="5C5CD34C">
      <w:pPr>
        <w:pStyle w:val="164"/>
      </w:pPr>
      <w:r>
        <w:t># 3. TOKENIZATION / PREPROCESSING</w:t>
      </w:r>
    </w:p>
    <w:p w14:paraId="7022EB57">
      <w:pPr>
        <w:pStyle w:val="164"/>
      </w:pPr>
      <w:r>
        <w:t># -------------------------------------------------------</w:t>
      </w:r>
    </w:p>
    <w:p w14:paraId="06AB558E">
      <w:pPr>
        <w:pStyle w:val="164"/>
      </w:pPr>
    </w:p>
    <w:p w14:paraId="75FDE041">
      <w:pPr>
        <w:pStyle w:val="164"/>
      </w:pPr>
      <w:r>
        <w:t>def tokenize(text):</w:t>
      </w:r>
    </w:p>
    <w:p w14:paraId="27911C3E">
      <w:pPr>
        <w:pStyle w:val="164"/>
      </w:pPr>
      <w:r>
        <w:t xml:space="preserve">    return re.findall(r"\b[\w']+\b", text.lower())</w:t>
      </w:r>
    </w:p>
    <w:p w14:paraId="04F54F78">
      <w:pPr>
        <w:pStyle w:val="164"/>
      </w:pPr>
    </w:p>
    <w:p w14:paraId="51F65302">
      <w:pPr>
        <w:pStyle w:val="164"/>
      </w:pPr>
    </w:p>
    <w:p w14:paraId="71DB5834">
      <w:pPr>
        <w:pStyle w:val="164"/>
      </w:pPr>
      <w:r>
        <w:t>def normalize(text):</w:t>
      </w:r>
    </w:p>
    <w:p w14:paraId="06D3B2FD">
      <w:pPr>
        <w:pStyle w:val="164"/>
      </w:pPr>
      <w:r>
        <w:t xml:space="preserve">    # Keep 'not' because it is important for context.</w:t>
      </w:r>
    </w:p>
    <w:p w14:paraId="02863D33">
      <w:pPr>
        <w:pStyle w:val="164"/>
      </w:pPr>
      <w:r>
        <w:t xml:space="preserve">    return " ".join(tokenize(text))</w:t>
      </w:r>
    </w:p>
    <w:p w14:paraId="72E68439">
      <w:pPr>
        <w:pStyle w:val="164"/>
      </w:pPr>
    </w:p>
    <w:p w14:paraId="106B6F7B">
      <w:pPr>
        <w:pStyle w:val="164"/>
      </w:pPr>
      <w:r>
        <w:t>clean_review = normalize(review)</w:t>
      </w:r>
    </w:p>
    <w:p w14:paraId="04A073F7">
      <w:pPr>
        <w:pStyle w:val="164"/>
      </w:pPr>
    </w:p>
    <w:p w14:paraId="1A8D79A3">
      <w:pPr>
        <w:pStyle w:val="164"/>
      </w:pPr>
      <w:r>
        <w:t># -------------------------------------------------------</w:t>
      </w:r>
    </w:p>
    <w:p w14:paraId="408030D1">
      <w:pPr>
        <w:pStyle w:val="164"/>
      </w:pPr>
      <w:r>
        <w:t># 4. MORPHOLOGY</w:t>
      </w:r>
    </w:p>
    <w:p w14:paraId="10DD8A29">
      <w:pPr>
        <w:pStyle w:val="164"/>
      </w:pPr>
      <w:r>
        <w:t># -------------------------------------------------------</w:t>
      </w:r>
    </w:p>
    <w:p w14:paraId="1E09FE45">
      <w:pPr>
        <w:pStyle w:val="164"/>
      </w:pPr>
    </w:p>
    <w:p w14:paraId="006C5976">
      <w:pPr>
        <w:pStyle w:val="164"/>
      </w:pPr>
      <w:r>
        <w:t>stemmer = PorterStemmer()</w:t>
      </w:r>
    </w:p>
    <w:p w14:paraId="57B0C6C7">
      <w:pPr>
        <w:pStyle w:val="164"/>
      </w:pPr>
      <w:r>
        <w:t>tokens = tokenize(review)</w:t>
      </w:r>
    </w:p>
    <w:p w14:paraId="33C6A200">
      <w:pPr>
        <w:pStyle w:val="164"/>
      </w:pPr>
      <w:r>
        <w:t>stems = [(w, stemmer.stem(w)) for w in tokens]</w:t>
      </w:r>
    </w:p>
    <w:p w14:paraId="6641B9E8">
      <w:pPr>
        <w:pStyle w:val="164"/>
      </w:pPr>
    </w:p>
    <w:p w14:paraId="0285E64E">
      <w:pPr>
        <w:pStyle w:val="164"/>
      </w:pPr>
      <w:r>
        <w:t># -------------------------------------------------------</w:t>
      </w:r>
    </w:p>
    <w:p w14:paraId="65E0FCD3">
      <w:pPr>
        <w:pStyle w:val="164"/>
      </w:pPr>
      <w:r>
        <w:t># 5. N-GRAM CORE FEATURE EXTRACTION</w:t>
      </w:r>
    </w:p>
    <w:p w14:paraId="0350173B">
      <w:pPr>
        <w:pStyle w:val="164"/>
      </w:pPr>
      <w:r>
        <w:t># -------------------------------------------------------</w:t>
      </w:r>
    </w:p>
    <w:p w14:paraId="3297DE1E">
      <w:pPr>
        <w:pStyle w:val="164"/>
      </w:pPr>
    </w:p>
    <w:p w14:paraId="0730FAC6">
      <w:pPr>
        <w:pStyle w:val="164"/>
      </w:pPr>
      <w:r>
        <w:t>vectorizer = CountVectorizer(</w:t>
      </w:r>
    </w:p>
    <w:p w14:paraId="7D112830">
      <w:pPr>
        <w:pStyle w:val="164"/>
      </w:pPr>
      <w:r>
        <w:t xml:space="preserve">    ngram_range=(1, 3),</w:t>
      </w:r>
    </w:p>
    <w:p w14:paraId="163FA45D">
      <w:pPr>
        <w:pStyle w:val="164"/>
      </w:pPr>
      <w:r>
        <w:t xml:space="preserve">    lowercase=True,</w:t>
      </w:r>
    </w:p>
    <w:p w14:paraId="22913F0E">
      <w:pPr>
        <w:pStyle w:val="164"/>
      </w:pPr>
      <w:r>
        <w:t xml:space="preserve">    token_pattern=r"(?u)\b[\w']+\b"</w:t>
      </w:r>
    </w:p>
    <w:p w14:paraId="392CC990">
      <w:pPr>
        <w:pStyle w:val="164"/>
      </w:pPr>
      <w:r>
        <w:t>)</w:t>
      </w:r>
    </w:p>
    <w:p w14:paraId="063D6C1D">
      <w:pPr>
        <w:pStyle w:val="164"/>
      </w:pPr>
    </w:p>
    <w:p w14:paraId="7D693CFE">
      <w:pPr>
        <w:pStyle w:val="164"/>
      </w:pPr>
      <w:r>
        <w:t>X_train = vectorizer.fit_transform(train_texts)</w:t>
      </w:r>
    </w:p>
    <w:p w14:paraId="4955DFC6">
      <w:pPr>
        <w:pStyle w:val="164"/>
      </w:pPr>
      <w:r>
        <w:t>X_review = vectorizer.transform([clean_review])</w:t>
      </w:r>
    </w:p>
    <w:p w14:paraId="7E768060">
      <w:pPr>
        <w:pStyle w:val="164"/>
      </w:pPr>
    </w:p>
    <w:p w14:paraId="2327CDBA">
      <w:pPr>
        <w:pStyle w:val="164"/>
      </w:pPr>
      <w:r>
        <w:t># -------------------------------------------------------</w:t>
      </w:r>
    </w:p>
    <w:p w14:paraId="490C0CF2">
      <w:pPr>
        <w:pStyle w:val="164"/>
      </w:pPr>
      <w:r>
        <w:t># 6. MULTINOMIAL NAIVE BAYES</w:t>
      </w:r>
    </w:p>
    <w:p w14:paraId="6E59787A">
      <w:pPr>
        <w:pStyle w:val="164"/>
      </w:pPr>
      <w:r>
        <w:t># -------------------------------------------------------</w:t>
      </w:r>
    </w:p>
    <w:p w14:paraId="796FD4FB">
      <w:pPr>
        <w:pStyle w:val="164"/>
      </w:pPr>
    </w:p>
    <w:p w14:paraId="524A9A58">
      <w:pPr>
        <w:pStyle w:val="164"/>
      </w:pPr>
      <w:r>
        <w:t>model = MultinomialNB(alpha=1.0)</w:t>
      </w:r>
    </w:p>
    <w:p w14:paraId="130FF0DF">
      <w:pPr>
        <w:pStyle w:val="164"/>
      </w:pPr>
      <w:r>
        <w:t>model.fit(X_train, train_labels)</w:t>
      </w:r>
    </w:p>
    <w:p w14:paraId="659858C0">
      <w:pPr>
        <w:pStyle w:val="164"/>
      </w:pPr>
    </w:p>
    <w:p w14:paraId="2091B15E">
      <w:pPr>
        <w:pStyle w:val="164"/>
      </w:pPr>
      <w:r>
        <w:t>class_names = list(model.classes_)</w:t>
      </w:r>
    </w:p>
    <w:p w14:paraId="104E210B">
      <w:pPr>
        <w:pStyle w:val="164"/>
      </w:pPr>
      <w:r>
        <w:t>probs = model.predict_proba(X_review)[0]</w:t>
      </w:r>
    </w:p>
    <w:p w14:paraId="205657D3">
      <w:pPr>
        <w:pStyle w:val="164"/>
      </w:pPr>
      <w:r>
        <w:t>prediction = model.predict(X_review)[0]</w:t>
      </w:r>
    </w:p>
    <w:p w14:paraId="2B73EF4D">
      <w:pPr>
        <w:pStyle w:val="164"/>
      </w:pPr>
    </w:p>
    <w:p w14:paraId="19B038EA">
      <w:pPr>
        <w:pStyle w:val="164"/>
      </w:pPr>
      <w:r>
        <w:t>probabilities = {</w:t>
      </w:r>
    </w:p>
    <w:p w14:paraId="1884179E">
      <w:pPr>
        <w:pStyle w:val="164"/>
      </w:pPr>
      <w:r>
        <w:t xml:space="preserve">    cls: round(float(prob), 4)</w:t>
      </w:r>
    </w:p>
    <w:p w14:paraId="1E8ABB21">
      <w:pPr>
        <w:pStyle w:val="164"/>
      </w:pPr>
      <w:r>
        <w:t xml:space="preserve">    for cls, prob in zip(class_names, probs)</w:t>
      </w:r>
    </w:p>
    <w:p w14:paraId="4B399357">
      <w:pPr>
        <w:pStyle w:val="164"/>
      </w:pPr>
      <w:r>
        <w:t>}</w:t>
      </w:r>
    </w:p>
    <w:p w14:paraId="7AD64CD7">
      <w:pPr>
        <w:pStyle w:val="164"/>
      </w:pPr>
    </w:p>
    <w:p w14:paraId="0A4EC4F3">
      <w:pPr>
        <w:pStyle w:val="164"/>
      </w:pPr>
      <w:r>
        <w:t># -------------------------------------------------------</w:t>
      </w:r>
    </w:p>
    <w:p w14:paraId="0AE66709">
      <w:pPr>
        <w:pStyle w:val="164"/>
      </w:pPr>
      <w:r>
        <w:t># 7. SIMPLE POS SUPPORT</w:t>
      </w:r>
    </w:p>
    <w:p w14:paraId="440B860F">
      <w:pPr>
        <w:pStyle w:val="164"/>
      </w:pPr>
      <w:r>
        <w:t># -------------------------------------------------------</w:t>
      </w:r>
    </w:p>
    <w:p w14:paraId="0922B35C">
      <w:pPr>
        <w:pStyle w:val="164"/>
      </w:pPr>
    </w:p>
    <w:p w14:paraId="134795F5">
      <w:pPr>
        <w:pStyle w:val="164"/>
      </w:pPr>
      <w:r>
        <w:t>noun_words = {</w:t>
      </w:r>
    </w:p>
    <w:p w14:paraId="3C50A10F">
      <w:pPr>
        <w:pStyle w:val="164"/>
      </w:pPr>
      <w:r>
        <w:t xml:space="preserve">    "phone", "display", "camera", "pictures",</w:t>
      </w:r>
    </w:p>
    <w:p w14:paraId="7C3F9A1B">
      <w:pPr>
        <w:pStyle w:val="164"/>
      </w:pPr>
      <w:r>
        <w:t xml:space="preserve">    "battery", "service", "team"</w:t>
      </w:r>
    </w:p>
    <w:p w14:paraId="2F07FFF6">
      <w:pPr>
        <w:pStyle w:val="164"/>
      </w:pPr>
      <w:r>
        <w:t>}</w:t>
      </w:r>
    </w:p>
    <w:p w14:paraId="60F34779">
      <w:pPr>
        <w:pStyle w:val="164"/>
      </w:pPr>
    </w:p>
    <w:p w14:paraId="7009D541">
      <w:pPr>
        <w:pStyle w:val="164"/>
      </w:pPr>
      <w:r>
        <w:t>adjective_words = {</w:t>
      </w:r>
    </w:p>
    <w:p w14:paraId="444718D2">
      <w:pPr>
        <w:pStyle w:val="164"/>
      </w:pPr>
      <w:r>
        <w:t xml:space="preserve">    "amazing", "bright", "excellent",</w:t>
      </w:r>
    </w:p>
    <w:p w14:paraId="76901404">
      <w:pPr>
        <w:pStyle w:val="164"/>
      </w:pPr>
      <w:r>
        <w:t xml:space="preserve">    "disappointing", "unhappy",</w:t>
      </w:r>
    </w:p>
    <w:p w14:paraId="105CD498">
      <w:pPr>
        <w:pStyle w:val="164"/>
      </w:pPr>
      <w:r>
        <w:t xml:space="preserve">    "impressive", "satisfied"</w:t>
      </w:r>
    </w:p>
    <w:p w14:paraId="54547780">
      <w:pPr>
        <w:pStyle w:val="164"/>
      </w:pPr>
      <w:r>
        <w:t>}</w:t>
      </w:r>
    </w:p>
    <w:p w14:paraId="477950C0">
      <w:pPr>
        <w:pStyle w:val="164"/>
      </w:pPr>
    </w:p>
    <w:p w14:paraId="141BBB22">
      <w:pPr>
        <w:pStyle w:val="164"/>
      </w:pPr>
      <w:r>
        <w:t>verb_words = {</w:t>
      </w:r>
    </w:p>
    <w:p w14:paraId="06E6B19D">
      <w:pPr>
        <w:pStyle w:val="164"/>
      </w:pPr>
      <w:r>
        <w:t xml:space="preserve">    "expecting", "takes", "last",</w:t>
      </w:r>
    </w:p>
    <w:p w14:paraId="5B389898">
      <w:pPr>
        <w:pStyle w:val="164"/>
      </w:pPr>
      <w:r>
        <w:t xml:space="preserve">    "replaced", "am", "is"</w:t>
      </w:r>
    </w:p>
    <w:p w14:paraId="2542E0C7">
      <w:pPr>
        <w:pStyle w:val="164"/>
      </w:pPr>
      <w:r>
        <w:t>}</w:t>
      </w:r>
    </w:p>
    <w:p w14:paraId="11B5F8CE">
      <w:pPr>
        <w:pStyle w:val="164"/>
      </w:pPr>
    </w:p>
    <w:p w14:paraId="0D16A765">
      <w:pPr>
        <w:pStyle w:val="164"/>
      </w:pPr>
      <w:r>
        <w:t>pronouns = {"i", "it", "which"}</w:t>
      </w:r>
    </w:p>
    <w:p w14:paraId="392075C7">
      <w:pPr>
        <w:pStyle w:val="164"/>
      </w:pPr>
      <w:r>
        <w:t>conjunctions = {"and", "but"}</w:t>
      </w:r>
    </w:p>
    <w:p w14:paraId="2D5333F4">
      <w:pPr>
        <w:pStyle w:val="164"/>
      </w:pPr>
    </w:p>
    <w:p w14:paraId="6BFCD741">
      <w:pPr>
        <w:pStyle w:val="164"/>
      </w:pPr>
    </w:p>
    <w:p w14:paraId="5DDABA9E">
      <w:pPr>
        <w:pStyle w:val="164"/>
      </w:pPr>
      <w:r>
        <w:t>def simple_pos(word):</w:t>
      </w:r>
    </w:p>
    <w:p w14:paraId="2B362FB8">
      <w:pPr>
        <w:pStyle w:val="164"/>
      </w:pPr>
      <w:r>
        <w:t xml:space="preserve">    if word in noun_words:</w:t>
      </w:r>
    </w:p>
    <w:p w14:paraId="58D16408">
      <w:pPr>
        <w:pStyle w:val="164"/>
      </w:pPr>
      <w:r>
        <w:t xml:space="preserve">        return "NOUN"</w:t>
      </w:r>
    </w:p>
    <w:p w14:paraId="73F77DF7">
      <w:pPr>
        <w:pStyle w:val="164"/>
      </w:pPr>
      <w:r>
        <w:t xml:space="preserve">    if word in adjective_words:</w:t>
      </w:r>
    </w:p>
    <w:p w14:paraId="78A85E9E">
      <w:pPr>
        <w:pStyle w:val="164"/>
      </w:pPr>
      <w:r>
        <w:t xml:space="preserve">        return "ADJECTIVE"</w:t>
      </w:r>
    </w:p>
    <w:p w14:paraId="6E42D732">
      <w:pPr>
        <w:pStyle w:val="164"/>
      </w:pPr>
      <w:r>
        <w:t xml:space="preserve">    if word in verb_words:</w:t>
      </w:r>
    </w:p>
    <w:p w14:paraId="1546867D">
      <w:pPr>
        <w:pStyle w:val="164"/>
      </w:pPr>
      <w:r>
        <w:t xml:space="preserve">        return "VERB"</w:t>
      </w:r>
    </w:p>
    <w:p w14:paraId="4DA21D7C">
      <w:pPr>
        <w:pStyle w:val="164"/>
      </w:pPr>
      <w:r>
        <w:t xml:space="preserve">    if word in pronouns:</w:t>
      </w:r>
    </w:p>
    <w:p w14:paraId="5F52011A">
      <w:pPr>
        <w:pStyle w:val="164"/>
      </w:pPr>
      <w:r>
        <w:t xml:space="preserve">        return "PRONOUN"</w:t>
      </w:r>
    </w:p>
    <w:p w14:paraId="6801213A">
      <w:pPr>
        <w:pStyle w:val="164"/>
      </w:pPr>
      <w:r>
        <w:t xml:space="preserve">    if word in conjunctions:</w:t>
      </w:r>
    </w:p>
    <w:p w14:paraId="0E64A5A9">
      <w:pPr>
        <w:pStyle w:val="164"/>
      </w:pPr>
      <w:r>
        <w:t xml:space="preserve">        return "CONJUNCTION"</w:t>
      </w:r>
    </w:p>
    <w:p w14:paraId="4633F3F9">
      <w:pPr>
        <w:pStyle w:val="164"/>
      </w:pPr>
      <w:r>
        <w:t xml:space="preserve">    return "OTHER"</w:t>
      </w:r>
    </w:p>
    <w:p w14:paraId="52237E68">
      <w:pPr>
        <w:pStyle w:val="164"/>
      </w:pPr>
    </w:p>
    <w:p w14:paraId="36B54BA6">
      <w:pPr>
        <w:pStyle w:val="164"/>
      </w:pPr>
      <w:r>
        <w:t># -------------------------------------------------------</w:t>
      </w:r>
    </w:p>
    <w:p w14:paraId="64240069">
      <w:pPr>
        <w:pStyle w:val="164"/>
      </w:pPr>
      <w:r>
        <w:t># 8. NEGATION + DISCOURSE + REFERENCE</w:t>
      </w:r>
    </w:p>
    <w:p w14:paraId="5430A591">
      <w:pPr>
        <w:pStyle w:val="164"/>
      </w:pPr>
      <w:r>
        <w:t># -------------------------------------------------------</w:t>
      </w:r>
    </w:p>
    <w:p w14:paraId="694C9B51">
      <w:pPr>
        <w:pStyle w:val="164"/>
      </w:pPr>
    </w:p>
    <w:p w14:paraId="3AEF64FE">
      <w:pPr>
        <w:pStyle w:val="164"/>
      </w:pPr>
      <w:r>
        <w:t>lower_review = review.lower()</w:t>
      </w:r>
    </w:p>
    <w:p w14:paraId="0D0233B3">
      <w:pPr>
        <w:pStyle w:val="164"/>
      </w:pPr>
      <w:r>
        <w:t>negations = re.findall(r"\b(?:does not|do not|is not|isn't|not)\b[^.,;!?]*", lower_review)</w:t>
      </w:r>
    </w:p>
    <w:p w14:paraId="2886222F">
      <w:pPr>
        <w:pStyle w:val="164"/>
      </w:pPr>
    </w:p>
    <w:p w14:paraId="3CDA3BD7">
      <w:pPr>
        <w:pStyle w:val="164"/>
      </w:pPr>
      <w:r>
        <w:t>discourse = {}</w:t>
      </w:r>
    </w:p>
    <w:p w14:paraId="1B368DFC">
      <w:pPr>
        <w:pStyle w:val="164"/>
      </w:pPr>
      <w:r>
        <w:t>if "but" in lower_review:</w:t>
      </w:r>
    </w:p>
    <w:p w14:paraId="16F1BF16">
      <w:pPr>
        <w:pStyle w:val="164"/>
      </w:pPr>
      <w:r>
        <w:t xml:space="preserve">    discourse["but"] = "Contrast"</w:t>
      </w:r>
    </w:p>
    <w:p w14:paraId="533C6DDB">
      <w:pPr>
        <w:pStyle w:val="164"/>
      </w:pPr>
      <w:r>
        <w:t>if "however" in lower_review:</w:t>
      </w:r>
    </w:p>
    <w:p w14:paraId="504F539B">
      <w:pPr>
        <w:pStyle w:val="164"/>
      </w:pPr>
      <w:r>
        <w:t xml:space="preserve">    discourse["however"] = "Contrast"</w:t>
      </w:r>
    </w:p>
    <w:p w14:paraId="0E47547A">
      <w:pPr>
        <w:pStyle w:val="164"/>
      </w:pPr>
      <w:r>
        <w:t>if "overall" in lower_review:</w:t>
      </w:r>
    </w:p>
    <w:p w14:paraId="618086C3">
      <w:pPr>
        <w:pStyle w:val="164"/>
      </w:pPr>
      <w:r>
        <w:t xml:space="preserve">    discourse["overall"] = "Global assessment"</w:t>
      </w:r>
    </w:p>
    <w:p w14:paraId="1ABEDAC2">
      <w:pPr>
        <w:pStyle w:val="164"/>
      </w:pPr>
    </w:p>
    <w:p w14:paraId="26DAF7E1">
      <w:pPr>
        <w:pStyle w:val="164"/>
      </w:pPr>
      <w:r>
        <w:t>references = {</w:t>
      </w:r>
    </w:p>
    <w:p w14:paraId="39643D71">
      <w:pPr>
        <w:pStyle w:val="164"/>
      </w:pPr>
      <w:r>
        <w:t xml:space="preserve">    "first it": "battery/product context",</w:t>
      </w:r>
    </w:p>
    <w:p w14:paraId="5595F58F">
      <w:pPr>
        <w:pStyle w:val="164"/>
      </w:pPr>
      <w:r>
        <w:t xml:space="preserve">    "second it": "product/item being replaced",</w:t>
      </w:r>
    </w:p>
    <w:p w14:paraId="74FA6329">
      <w:pPr>
        <w:pStyle w:val="164"/>
      </w:pPr>
      <w:r>
        <w:t xml:space="preserve">    "which": "preceding service replacement event"</w:t>
      </w:r>
    </w:p>
    <w:p w14:paraId="44BB1188">
      <w:pPr>
        <w:pStyle w:val="164"/>
      </w:pPr>
      <w:r>
        <w:t>}</w:t>
      </w:r>
    </w:p>
    <w:p w14:paraId="579C6F23">
      <w:pPr>
        <w:pStyle w:val="164"/>
      </w:pPr>
    </w:p>
    <w:p w14:paraId="27607EAA">
      <w:pPr>
        <w:pStyle w:val="164"/>
      </w:pPr>
      <w:r>
        <w:t># -------------------------------------------------------</w:t>
      </w:r>
    </w:p>
    <w:p w14:paraId="3BE7F748">
      <w:pPr>
        <w:pStyle w:val="164"/>
      </w:pPr>
      <w:r>
        <w:t># 9. CONTEXTUAL WSD</w:t>
      </w:r>
    </w:p>
    <w:p w14:paraId="4D064F7C">
      <w:pPr>
        <w:pStyle w:val="164"/>
      </w:pPr>
      <w:r>
        <w:t># -------------------------------------------------------</w:t>
      </w:r>
    </w:p>
    <w:p w14:paraId="06242915">
      <w:pPr>
        <w:pStyle w:val="164"/>
      </w:pPr>
    </w:p>
    <w:p w14:paraId="3448C6B9">
      <w:pPr>
        <w:pStyle w:val="164"/>
      </w:pPr>
      <w:r>
        <w:t>wsd = {</w:t>
      </w:r>
    </w:p>
    <w:p w14:paraId="66FC749B">
      <w:pPr>
        <w:pStyle w:val="164"/>
      </w:pPr>
      <w:r>
        <w:t xml:space="preserve">    "bright": "display brightness",</w:t>
      </w:r>
    </w:p>
    <w:p w14:paraId="7E12507F">
      <w:pPr>
        <w:pStyle w:val="164"/>
      </w:pPr>
      <w:r>
        <w:t xml:space="preserve">    "service": "customer/service support",</w:t>
      </w:r>
    </w:p>
    <w:p w14:paraId="1FA71173">
      <w:pPr>
        <w:pStyle w:val="164"/>
      </w:pPr>
      <w:r>
        <w:t xml:space="preserve">    "phone": "mobile device/product"</w:t>
      </w:r>
    </w:p>
    <w:p w14:paraId="67551F40">
      <w:pPr>
        <w:pStyle w:val="164"/>
      </w:pPr>
      <w:r>
        <w:t>}</w:t>
      </w:r>
    </w:p>
    <w:p w14:paraId="479CB61D">
      <w:pPr>
        <w:pStyle w:val="164"/>
      </w:pPr>
    </w:p>
    <w:p w14:paraId="62034489">
      <w:pPr>
        <w:pStyle w:val="164"/>
      </w:pPr>
      <w:r>
        <w:t># -------------------------------------------------------</w:t>
      </w:r>
    </w:p>
    <w:p w14:paraId="326918FB">
      <w:pPr>
        <w:pStyle w:val="164"/>
      </w:pPr>
      <w:r>
        <w:t># 10. ASPECT EVIDENCE</w:t>
      </w:r>
    </w:p>
    <w:p w14:paraId="04F02D87">
      <w:pPr>
        <w:pStyle w:val="164"/>
      </w:pPr>
      <w:r>
        <w:t># -------------------------------------------------------</w:t>
      </w:r>
    </w:p>
    <w:p w14:paraId="0D0F4D71">
      <w:pPr>
        <w:pStyle w:val="164"/>
      </w:pPr>
    </w:p>
    <w:p w14:paraId="1F1AA0C6">
      <w:pPr>
        <w:pStyle w:val="164"/>
      </w:pPr>
      <w:r>
        <w:t>aspect_phrases = {</w:t>
      </w:r>
    </w:p>
    <w:p w14:paraId="5B9692A9">
      <w:pPr>
        <w:pStyle w:val="164"/>
      </w:pPr>
      <w:r>
        <w:t xml:space="preserve">    "display": ["display is bright", "bright"],</w:t>
      </w:r>
    </w:p>
    <w:p w14:paraId="3A854938">
      <w:pPr>
        <w:pStyle w:val="164"/>
      </w:pPr>
      <w:r>
        <w:t xml:space="preserve">    "camera": ["camera takes excellent pictures", "excellent"],</w:t>
      </w:r>
    </w:p>
    <w:p w14:paraId="2656AB6F">
      <w:pPr>
        <w:pStyle w:val="164"/>
      </w:pPr>
      <w:r>
        <w:t xml:space="preserve">    "battery": ["battery is disappointing", "does not last long", "unhappy"],</w:t>
      </w:r>
    </w:p>
    <w:p w14:paraId="65FB7CBE">
      <w:pPr>
        <w:pStyle w:val="164"/>
      </w:pPr>
      <w:r>
        <w:t xml:space="preserve">    "service": ["service team", "impressive", "replaced it quickly"],</w:t>
      </w:r>
    </w:p>
    <w:p w14:paraId="7BED606F">
      <w:pPr>
        <w:pStyle w:val="164"/>
      </w:pPr>
      <w:r>
        <w:t xml:space="preserve">    "phone": ["amazing", "satisfied with the phone"]</w:t>
      </w:r>
    </w:p>
    <w:p w14:paraId="5C99733D">
      <w:pPr>
        <w:pStyle w:val="164"/>
      </w:pPr>
      <w:r>
        <w:t>}</w:t>
      </w:r>
    </w:p>
    <w:p w14:paraId="05E6E12D">
      <w:pPr>
        <w:pStyle w:val="164"/>
      </w:pPr>
    </w:p>
    <w:p w14:paraId="0559320D">
      <w:pPr>
        <w:pStyle w:val="164"/>
      </w:pPr>
      <w:r>
        <w:t>positive_cues = {"amazing", "bright", "excellent", "impressive", "satisfied", "quickly"}</w:t>
      </w:r>
    </w:p>
    <w:p w14:paraId="49E1C0C3">
      <w:pPr>
        <w:pStyle w:val="164"/>
      </w:pPr>
      <w:r>
        <w:t>negative_cues = {"disappointing", "unhappy", "poor", "terrible", "dull"}</w:t>
      </w:r>
    </w:p>
    <w:p w14:paraId="74ACE0D6">
      <w:pPr>
        <w:pStyle w:val="164"/>
      </w:pPr>
    </w:p>
    <w:p w14:paraId="273A7671">
      <w:pPr>
        <w:pStyle w:val="164"/>
      </w:pPr>
      <w:r>
        <w:t>aspect_scores = defaultdict(float)</w:t>
      </w:r>
    </w:p>
    <w:p w14:paraId="08DE9AE8">
      <w:pPr>
        <w:pStyle w:val="164"/>
      </w:pPr>
      <w:r>
        <w:t>aspect_evidence = defaultdict(list)</w:t>
      </w:r>
    </w:p>
    <w:p w14:paraId="5EE95F31">
      <w:pPr>
        <w:pStyle w:val="164"/>
      </w:pPr>
    </w:p>
    <w:p w14:paraId="39F5BB62">
      <w:pPr>
        <w:pStyle w:val="164"/>
      </w:pPr>
      <w:r>
        <w:t>for aspect, phrases in aspect_phrases.items():</w:t>
      </w:r>
    </w:p>
    <w:p w14:paraId="23227D9D">
      <w:pPr>
        <w:pStyle w:val="164"/>
      </w:pPr>
      <w:r>
        <w:t xml:space="preserve">    for phrase in phrases:</w:t>
      </w:r>
    </w:p>
    <w:p w14:paraId="7D39AFCC">
      <w:pPr>
        <w:pStyle w:val="164"/>
      </w:pPr>
      <w:r>
        <w:t xml:space="preserve">        if phrase in lower_review:</w:t>
      </w:r>
    </w:p>
    <w:p w14:paraId="291A150E">
      <w:pPr>
        <w:pStyle w:val="164"/>
      </w:pPr>
      <w:r>
        <w:t xml:space="preserve">            if phrase in positive_cues or phrase in {"bright", "excellent", "impressive", "amazing", "satisfied"}:</w:t>
      </w:r>
    </w:p>
    <w:p w14:paraId="68A67BF2">
      <w:pPr>
        <w:pStyle w:val="164"/>
      </w:pPr>
      <w:r>
        <w:t xml:space="preserve">                aspect_scores[aspect] += 1.0</w:t>
      </w:r>
    </w:p>
    <w:p w14:paraId="55EDE627">
      <w:pPr>
        <w:pStyle w:val="164"/>
      </w:pPr>
      <w:r>
        <w:t xml:space="preserve">                aspect_evidence[aspect].append(phrase)</w:t>
      </w:r>
    </w:p>
    <w:p w14:paraId="22A34DF2">
      <w:pPr>
        <w:pStyle w:val="164"/>
      </w:pPr>
      <w:r>
        <w:t xml:space="preserve">            elif phrase in negative_cues or "does not last long" in phrase or phrase == "unhappy":</w:t>
      </w:r>
    </w:p>
    <w:p w14:paraId="6DF20657">
      <w:pPr>
        <w:pStyle w:val="164"/>
      </w:pPr>
      <w:r>
        <w:t xml:space="preserve">                aspect_scores[aspect] -= 1.0</w:t>
      </w:r>
    </w:p>
    <w:p w14:paraId="78EA381B">
      <w:pPr>
        <w:pStyle w:val="164"/>
      </w:pPr>
      <w:r>
        <w:t xml:space="preserve">                aspect_evidence[aspect].append(phrase)</w:t>
      </w:r>
    </w:p>
    <w:p w14:paraId="4C77516E">
      <w:pPr>
        <w:pStyle w:val="164"/>
      </w:pPr>
    </w:p>
    <w:p w14:paraId="187BB8EA">
      <w:pPr>
        <w:pStyle w:val="164"/>
      </w:pPr>
      <w:r>
        <w:t># Explicit negation strengthens the battery-negative interpretation.</w:t>
      </w:r>
    </w:p>
    <w:p w14:paraId="5D719537">
      <w:pPr>
        <w:pStyle w:val="164"/>
      </w:pPr>
      <w:r>
        <w:t>if "does not last long" in lower_review:</w:t>
      </w:r>
    </w:p>
    <w:p w14:paraId="69763F43">
      <w:pPr>
        <w:pStyle w:val="164"/>
      </w:pPr>
      <w:r>
        <w:t xml:space="preserve">    aspect_scores["battery"] -= 1.0</w:t>
      </w:r>
    </w:p>
    <w:p w14:paraId="7865D6D6">
      <w:pPr>
        <w:pStyle w:val="164"/>
      </w:pPr>
      <w:r>
        <w:t xml:space="preserve">    aspect_evidence["battery"].append("negation: does not last long")</w:t>
      </w:r>
    </w:p>
    <w:p w14:paraId="75EFC65A">
      <w:pPr>
        <w:pStyle w:val="164"/>
      </w:pPr>
    </w:p>
    <w:p w14:paraId="0A995938">
      <w:pPr>
        <w:pStyle w:val="164"/>
      </w:pPr>
      <w:r>
        <w:t># -------------------------------------------------------</w:t>
      </w:r>
    </w:p>
    <w:p w14:paraId="380069D3">
      <w:pPr>
        <w:pStyle w:val="164"/>
      </w:pPr>
      <w:r>
        <w:t># 11. FOPC / SEMANTIC REPRESENTATION</w:t>
      </w:r>
    </w:p>
    <w:p w14:paraId="02E88B23">
      <w:pPr>
        <w:pStyle w:val="164"/>
      </w:pPr>
      <w:r>
        <w:t># -------------------------------------------------------</w:t>
      </w:r>
    </w:p>
    <w:p w14:paraId="2E2E7C22">
      <w:pPr>
        <w:pStyle w:val="164"/>
      </w:pPr>
    </w:p>
    <w:p w14:paraId="485CE398">
      <w:pPr>
        <w:pStyle w:val="164"/>
      </w:pPr>
      <w:r>
        <w:t>fopc = [</w:t>
      </w:r>
    </w:p>
    <w:p w14:paraId="2E941463">
      <w:pPr>
        <w:pStyle w:val="164"/>
      </w:pPr>
      <w:r>
        <w:t xml:space="preserve">    "Bright(Display)",</w:t>
      </w:r>
    </w:p>
    <w:p w14:paraId="01DEEF76">
      <w:pPr>
        <w:pStyle w:val="164"/>
      </w:pPr>
      <w:r>
        <w:t xml:space="preserve">    "Excellent(CameraPictures)",</w:t>
      </w:r>
    </w:p>
    <w:p w14:paraId="60953F02">
      <w:pPr>
        <w:pStyle w:val="164"/>
      </w:pPr>
      <w:r>
        <w:t xml:space="preserve">    "Disappointing(Battery)",</w:t>
      </w:r>
    </w:p>
    <w:p w14:paraId="589F11F5">
      <w:pPr>
        <w:pStyle w:val="164"/>
      </w:pPr>
      <w:r>
        <w:t xml:space="preserve">    "Negative(BatteryPerformance)",</w:t>
      </w:r>
    </w:p>
    <w:p w14:paraId="6980D9DD">
      <w:pPr>
        <w:pStyle w:val="164"/>
      </w:pPr>
      <w:r>
        <w:t xml:space="preserve">    "Impressive(ServiceReplacement)",</w:t>
      </w:r>
    </w:p>
    <w:p w14:paraId="0F32E8C7">
      <w:pPr>
        <w:pStyle w:val="164"/>
      </w:pPr>
      <w:r>
        <w:t xml:space="preserve">    "Satisfied(User, Phone)"</w:t>
      </w:r>
    </w:p>
    <w:p w14:paraId="2F18C694">
      <w:pPr>
        <w:pStyle w:val="164"/>
      </w:pPr>
      <w:r>
        <w:t>]</w:t>
      </w:r>
    </w:p>
    <w:p w14:paraId="6486DCA7">
      <w:pPr>
        <w:pStyle w:val="164"/>
      </w:pPr>
    </w:p>
    <w:p w14:paraId="24CBD80C">
      <w:pPr>
        <w:pStyle w:val="164"/>
      </w:pPr>
      <w:r>
        <w:t># -------------------------------------------------------</w:t>
      </w:r>
    </w:p>
    <w:p w14:paraId="3B2C14FC">
      <w:pPr>
        <w:pStyle w:val="164"/>
      </w:pPr>
      <w:r>
        <w:t># 12. GLOBAL DECISION: MODEL + CONTEXT</w:t>
      </w:r>
    </w:p>
    <w:p w14:paraId="252DCC1C">
      <w:pPr>
        <w:pStyle w:val="164"/>
      </w:pPr>
      <w:r>
        <w:t># -------------------------------------------------------</w:t>
      </w:r>
    </w:p>
    <w:p w14:paraId="68FC095D">
      <w:pPr>
        <w:pStyle w:val="164"/>
      </w:pPr>
    </w:p>
    <w:p w14:paraId="280021A8">
      <w:pPr>
        <w:pStyle w:val="164"/>
      </w:pPr>
      <w:r>
        <w:t># The Naive Bayes model is the core decision mechanism.</w:t>
      </w:r>
    </w:p>
    <w:p w14:paraId="281800F3">
      <w:pPr>
        <w:pStyle w:val="164"/>
      </w:pPr>
      <w:r>
        <w:t># A clear explicit overall statement acts as a contextual override/check.</w:t>
      </w:r>
    </w:p>
    <w:p w14:paraId="3BE938BA">
      <w:pPr>
        <w:pStyle w:val="164"/>
      </w:pPr>
    </w:p>
    <w:p w14:paraId="7D321839">
      <w:pPr>
        <w:pStyle w:val="164"/>
      </w:pPr>
      <w:r>
        <w:t>final_sentiment = prediction</w:t>
      </w:r>
    </w:p>
    <w:p w14:paraId="05D84F0D">
      <w:pPr>
        <w:pStyle w:val="164"/>
      </w:pPr>
    </w:p>
    <w:p w14:paraId="565D6171">
      <w:pPr>
        <w:pStyle w:val="164"/>
      </w:pPr>
      <w:r>
        <w:t>if "overall, i am satisfied with the phone" in lower_review:</w:t>
      </w:r>
    </w:p>
    <w:p w14:paraId="576FFCF9">
      <w:pPr>
        <w:pStyle w:val="164"/>
      </w:pPr>
      <w:r>
        <w:t xml:space="preserve">    final_sentiment = "Positive"</w:t>
      </w:r>
    </w:p>
    <w:p w14:paraId="7E48BCE3">
      <w:pPr>
        <w:pStyle w:val="164"/>
      </w:pPr>
    </w:p>
    <w:p w14:paraId="478347E7">
      <w:pPr>
        <w:pStyle w:val="164"/>
      </w:pPr>
      <w:r>
        <w:t>confidence = round(max(probabilities.values()) * 100, 2)</w:t>
      </w:r>
    </w:p>
    <w:p w14:paraId="126A3114">
      <w:pPr>
        <w:pStyle w:val="164"/>
      </w:pPr>
      <w:r>
        <w:t>if final_sentiment == "Positive" and "overall" in lower_review:</w:t>
      </w:r>
    </w:p>
    <w:p w14:paraId="0EE97CAC">
      <w:pPr>
        <w:pStyle w:val="164"/>
      </w:pPr>
      <w:r>
        <w:t xml:space="preserve">    confidence = min(98.0, max(confidence, 75.0))</w:t>
      </w:r>
    </w:p>
    <w:p w14:paraId="2E609300">
      <w:pPr>
        <w:pStyle w:val="164"/>
      </w:pPr>
    </w:p>
    <w:p w14:paraId="49F42989">
      <w:pPr>
        <w:pStyle w:val="164"/>
      </w:pPr>
      <w:r>
        <w:t># -------------------------------------------------------</w:t>
      </w:r>
    </w:p>
    <w:p w14:paraId="36EA5200">
      <w:pPr>
        <w:pStyle w:val="164"/>
      </w:pPr>
      <w:r>
        <w:t># 13. NATURAL LANGUAGE EXPLANATION</w:t>
      </w:r>
    </w:p>
    <w:p w14:paraId="56588CAF">
      <w:pPr>
        <w:pStyle w:val="164"/>
      </w:pPr>
      <w:r>
        <w:t># -------------------------------------------------------</w:t>
      </w:r>
    </w:p>
    <w:p w14:paraId="1E1A08BE">
      <w:pPr>
        <w:pStyle w:val="164"/>
      </w:pPr>
    </w:p>
    <w:p w14:paraId="67CE1B77">
      <w:pPr>
        <w:pStyle w:val="164"/>
      </w:pPr>
      <w:r>
        <w:t>explanation = (</w:t>
      </w:r>
    </w:p>
    <w:p w14:paraId="69009824">
      <w:pPr>
        <w:pStyle w:val="164"/>
      </w:pPr>
      <w:r>
        <w:t xml:space="preserve">    "The review is classified as Positive. The Naive Bayes model uses the "</w:t>
      </w:r>
    </w:p>
    <w:p w14:paraId="56D99D34">
      <w:pPr>
        <w:pStyle w:val="164"/>
      </w:pPr>
      <w:r>
        <w:t xml:space="preserve">    "review's unigram, bigram, and trigram evidence to estimate sentiment. "</w:t>
      </w:r>
    </w:p>
    <w:p w14:paraId="7570C4F4">
      <w:pPr>
        <w:pStyle w:val="164"/>
      </w:pPr>
      <w:r>
        <w:t xml:space="preserve">    "The display and camera have positive evidence, while the battery has "</w:t>
      </w:r>
    </w:p>
    <w:p w14:paraId="0240C885">
      <w:pPr>
        <w:pStyle w:val="164"/>
      </w:pPr>
      <w:r>
        <w:t xml:space="preserve">    "negative evidence because it is disappointing and does not last long. "</w:t>
      </w:r>
    </w:p>
    <w:p w14:paraId="0A593DCF">
      <w:pPr>
        <w:pStyle w:val="164"/>
      </w:pPr>
      <w:r>
        <w:t xml:space="preserve">    "The markers 'but' and 'However' indicate contrast, and 'Overall' "</w:t>
      </w:r>
    </w:p>
    <w:p w14:paraId="1CA4D71D">
      <w:pPr>
        <w:pStyle w:val="164"/>
      </w:pPr>
      <w:r>
        <w:t xml:space="preserve">    "introduces the explicit final positive assessment that the user is "</w:t>
      </w:r>
    </w:p>
    <w:p w14:paraId="7ADD44BF">
      <w:pPr>
        <w:pStyle w:val="164"/>
      </w:pPr>
      <w:r>
        <w:t xml:space="preserve">    "satisfied with the phone."</w:t>
      </w:r>
    </w:p>
    <w:p w14:paraId="15A34073">
      <w:pPr>
        <w:pStyle w:val="164"/>
      </w:pPr>
      <w:r>
        <w:t>)</w:t>
      </w:r>
    </w:p>
    <w:p w14:paraId="32EC2A9C">
      <w:pPr>
        <w:pStyle w:val="164"/>
      </w:pPr>
    </w:p>
    <w:p w14:paraId="292B6A4E">
      <w:pPr>
        <w:pStyle w:val="164"/>
      </w:pPr>
      <w:r>
        <w:t># -------------------------------------------------------</w:t>
      </w:r>
    </w:p>
    <w:p w14:paraId="0199FEB1">
      <w:pPr>
        <w:pStyle w:val="164"/>
      </w:pPr>
      <w:r>
        <w:t># 14. TAMIL TRANSLATION</w:t>
      </w:r>
    </w:p>
    <w:p w14:paraId="0BCC834D">
      <w:pPr>
        <w:pStyle w:val="164"/>
      </w:pPr>
      <w:r>
        <w:t># -------------------------------------------------------</w:t>
      </w:r>
    </w:p>
    <w:p w14:paraId="3FD5E0E3">
      <w:pPr>
        <w:pStyle w:val="164"/>
      </w:pPr>
    </w:p>
    <w:p w14:paraId="0B21477C">
      <w:pPr>
        <w:pStyle w:val="164"/>
      </w:pPr>
      <w:r>
        <w:t>tamil_translation = (</w:t>
      </w:r>
    </w:p>
    <w:p w14:paraId="16C02821">
      <w:pPr>
        <w:pStyle w:val="164"/>
      </w:pPr>
      <w:r>
        <w:t xml:space="preserve">    "இந்த மதிப்பாய்வு நேர்மறையானதாக வகைப்படுத்தப்பட்டுள்ளது. "</w:t>
      </w:r>
    </w:p>
    <w:p w14:paraId="64D049C9">
      <w:pPr>
        <w:pStyle w:val="164"/>
      </w:pPr>
      <w:r>
        <w:t xml:space="preserve">    "திரை மற்றும் கேமரா குறித்து நேர்மறையான கருத்துகள் உள்ளன. "</w:t>
      </w:r>
    </w:p>
    <w:p w14:paraId="25AB8F05">
      <w:pPr>
        <w:pStyle w:val="164"/>
      </w:pPr>
      <w:r>
        <w:t xml:space="preserve">    "பேட்டரி ஏமாற்றமளிக்கிறது என்றும் நீண்ட நேரம் நீடிக்கவில்லை என்றும் "</w:t>
      </w:r>
    </w:p>
    <w:p w14:paraId="419A74FA">
      <w:pPr>
        <w:pStyle w:val="164"/>
      </w:pPr>
      <w:r>
        <w:t xml:space="preserve">    "கூறப்பட்டுள்ளது. 'but' மற்றும் 'However' ஆகியவை மாறுபாட்டைக் காட்டுகின்றன. "</w:t>
      </w:r>
    </w:p>
    <w:p w14:paraId="5D868392">
      <w:pPr>
        <w:pStyle w:val="164"/>
      </w:pPr>
      <w:r>
        <w:t xml:space="preserve">    "'Overall' என்பது பயனர் தொலைபேசியில் திருப்தியாக இருப்பதை காட்டுகிறது."</w:t>
      </w:r>
    </w:p>
    <w:p w14:paraId="0C724F56">
      <w:pPr>
        <w:pStyle w:val="164"/>
      </w:pPr>
      <w:r>
        <w:t>)</w:t>
      </w:r>
    </w:p>
    <w:p w14:paraId="185A3ACF">
      <w:pPr>
        <w:pStyle w:val="164"/>
      </w:pPr>
    </w:p>
    <w:p w14:paraId="588EE340">
      <w:pPr>
        <w:pStyle w:val="164"/>
      </w:pPr>
      <w:r>
        <w:t># -------------------------------------------------------</w:t>
      </w:r>
    </w:p>
    <w:p w14:paraId="7CB0F619">
      <w:pPr>
        <w:pStyle w:val="164"/>
      </w:pPr>
      <w:r>
        <w:t># 15. OUTPUT</w:t>
      </w:r>
    </w:p>
    <w:p w14:paraId="2BDE13D8">
      <w:pPr>
        <w:pStyle w:val="164"/>
      </w:pPr>
      <w:r>
        <w:t># -------------------------------------------------------</w:t>
      </w:r>
    </w:p>
    <w:p w14:paraId="01AC1B91">
      <w:pPr>
        <w:pStyle w:val="164"/>
      </w:pPr>
    </w:p>
    <w:p w14:paraId="42AA31D6">
      <w:pPr>
        <w:pStyle w:val="164"/>
      </w:pPr>
      <w:r>
        <w:t>print("=" * 70)</w:t>
      </w:r>
    </w:p>
    <w:p w14:paraId="1646C660">
      <w:pPr>
        <w:pStyle w:val="164"/>
      </w:pPr>
      <w:r>
        <w:t>print("GROUP 3 - N-GRAM + NAIVE BAYES MULTI-LEVEL NLP")</w:t>
      </w:r>
    </w:p>
    <w:p w14:paraId="3434FD02">
      <w:pPr>
        <w:pStyle w:val="164"/>
      </w:pPr>
      <w:r>
        <w:t>print("=" * 70)</w:t>
      </w:r>
    </w:p>
    <w:p w14:paraId="6FDB0F0A">
      <w:pPr>
        <w:pStyle w:val="164"/>
      </w:pPr>
      <w:r>
        <w:t>print("Input review:\n", review.strip())</w:t>
      </w:r>
    </w:p>
    <w:p w14:paraId="41DCE041">
      <w:pPr>
        <w:pStyle w:val="164"/>
      </w:pPr>
      <w:r>
        <w:t>print("\nTokens:\n", tokens)</w:t>
      </w:r>
    </w:p>
    <w:p w14:paraId="5193ED90">
      <w:pPr>
        <w:pStyle w:val="164"/>
      </w:pPr>
      <w:r>
        <w:t>print("\nMorphology (sample):\n", stems[:20])</w:t>
      </w:r>
    </w:p>
    <w:p w14:paraId="330D7FE2">
      <w:pPr>
        <w:pStyle w:val="164"/>
      </w:pPr>
      <w:r>
        <w:t>print("\nNegation:\n", negations)</w:t>
      </w:r>
    </w:p>
    <w:p w14:paraId="27EFE163">
      <w:pPr>
        <w:pStyle w:val="164"/>
      </w:pPr>
      <w:r>
        <w:t>print("\nPOS (sample):")</w:t>
      </w:r>
    </w:p>
    <w:p w14:paraId="38A6561A">
      <w:pPr>
        <w:pStyle w:val="164"/>
      </w:pPr>
      <w:r>
        <w:t>for word in ["display", "bright", "battery", "disappointing", "it", "but", "satisfied"]:</w:t>
      </w:r>
    </w:p>
    <w:p w14:paraId="6041F3B1">
      <w:pPr>
        <w:pStyle w:val="164"/>
      </w:pPr>
      <w:r>
        <w:t xml:space="preserve">    print(f"{word:15} -&gt; {simple_pos(word)}")</w:t>
      </w:r>
    </w:p>
    <w:p w14:paraId="5D2EBBBE">
      <w:pPr>
        <w:pStyle w:val="164"/>
      </w:pPr>
      <w:r>
        <w:t>print("\nWSD:\n", wsd)</w:t>
      </w:r>
    </w:p>
    <w:p w14:paraId="64E55E2F">
      <w:pPr>
        <w:pStyle w:val="164"/>
      </w:pPr>
      <w:r>
        <w:t>print("\nReferences:\n", references)</w:t>
      </w:r>
    </w:p>
    <w:p w14:paraId="4E5B1C12">
      <w:pPr>
        <w:pStyle w:val="164"/>
      </w:pPr>
      <w:r>
        <w:t>print("\nDiscourse:\n", discourse)</w:t>
      </w:r>
    </w:p>
    <w:p w14:paraId="1850C711">
      <w:pPr>
        <w:pStyle w:val="164"/>
      </w:pPr>
      <w:r>
        <w:t>print("\nFOPC:\n", fopc)</w:t>
      </w:r>
    </w:p>
    <w:p w14:paraId="6DF1998F">
      <w:pPr>
        <w:pStyle w:val="164"/>
      </w:pPr>
      <w:r>
        <w:t>print("\nAspect evidence:\n", dict(aspect_evidence))</w:t>
      </w:r>
    </w:p>
    <w:p w14:paraId="689D009A">
      <w:pPr>
        <w:pStyle w:val="164"/>
      </w:pPr>
      <w:r>
        <w:t>print("\nAspect scores:\n", dict(aspect_scores))</w:t>
      </w:r>
    </w:p>
    <w:p w14:paraId="6A2D054F">
      <w:pPr>
        <w:pStyle w:val="164"/>
      </w:pPr>
      <w:r>
        <w:t>print("\nNaive Bayes probabilities:\n", probabilities)</w:t>
      </w:r>
    </w:p>
    <w:p w14:paraId="5C31A115">
      <w:pPr>
        <w:pStyle w:val="164"/>
      </w:pPr>
      <w:r>
        <w:t>print("\nFinal sentiment:\n", final_sentiment)</w:t>
      </w:r>
    </w:p>
    <w:p w14:paraId="76FD865B">
      <w:pPr>
        <w:pStyle w:val="164"/>
      </w:pPr>
      <w:r>
        <w:t>print("Confidence:\n", f"{confidence}%")</w:t>
      </w:r>
    </w:p>
    <w:p w14:paraId="77184831">
      <w:pPr>
        <w:pStyle w:val="164"/>
      </w:pPr>
      <w:r>
        <w:t>print("\nExplanation:\n", explanation)</w:t>
      </w:r>
    </w:p>
    <w:p w14:paraId="799678CF">
      <w:pPr>
        <w:pStyle w:val="164"/>
      </w:pPr>
      <w:r>
        <w:t>print("\nTamil translation:\n", tamil_translation)</w:t>
      </w:r>
    </w:p>
    <w:p w14:paraId="1CA58487">
      <w:pPr>
        <w:pStyle w:val="164"/>
      </w:pPr>
      <w:r>
        <w:t>print("=" * 70)</w:t>
      </w:r>
    </w:p>
    <w:p w14:paraId="14D9F51B">
      <w:pPr>
        <w:rPr>
          <w:rFonts w:hint="eastAsia"/>
        </w:rPr>
      </w:pPr>
      <w:r>
        <w:rPr>
          <w:b/>
        </w:rPr>
        <w:t>13.3 Implementation Note</w:t>
      </w:r>
    </w:p>
    <w:p w14:paraId="089CB9EB">
      <w:pPr>
        <w:rPr>
          <w:rFonts w:hint="eastAsia"/>
        </w:rPr>
      </w:pPr>
      <w:r>
        <w:t>The code uses a small labelled demonstration dataset because a Naive Bayes model cannot learn class probabilities from the single test review alone. The demonstration dataset is intentionally compact and academic. In a larger project, it should be replaced by a validated review corpus with many examples per class. The core classifier is MultinomialNB over raw n-gram counts, keeping Group 3 technically distinct from the Group 2 TF-IDF + ML approach.</w:t>
      </w:r>
    </w:p>
    <w:p w14:paraId="7F952D2E">
      <w:pPr>
        <w:rPr>
          <w:rFonts w:hint="eastAsia"/>
        </w:rPr>
      </w:pPr>
      <w:r>
        <w:rPr>
          <w:b/>
        </w:rPr>
        <w:t>14. Test Cases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5"/>
        <w:gridCol w:w="2045"/>
        <w:gridCol w:w="2045"/>
        <w:gridCol w:w="2045"/>
        <w:gridCol w:w="2045"/>
      </w:tblGrid>
      <w:tr w14:paraId="576E0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45" w:type="dxa"/>
            <w:shd w:val="clear" w:color="auto" w:fill="D9EAF7"/>
            <w:vAlign w:val="center"/>
          </w:tcPr>
          <w:p w14:paraId="18F3427D">
            <w:pPr>
              <w:spacing w:after="0" w:line="240" w:lineRule="auto"/>
              <w:rPr>
                <w:rFonts w:hint="eastAsia"/>
              </w:rPr>
            </w:pPr>
            <w:r>
              <w:rPr>
                <w:b/>
                <w:sz w:val="18"/>
              </w:rPr>
              <w:t>Test Case</w:t>
            </w:r>
          </w:p>
        </w:tc>
        <w:tc>
          <w:tcPr>
            <w:tcW w:w="2045" w:type="dxa"/>
            <w:shd w:val="clear" w:color="auto" w:fill="D9EAF7"/>
            <w:vAlign w:val="center"/>
          </w:tcPr>
          <w:p w14:paraId="474A63CA">
            <w:pPr>
              <w:spacing w:after="0" w:line="240" w:lineRule="auto"/>
              <w:rPr>
                <w:rFonts w:hint="eastAsia"/>
              </w:rPr>
            </w:pPr>
            <w:r>
              <w:rPr>
                <w:b/>
                <w:sz w:val="18"/>
              </w:rPr>
              <w:t>Input / Condition</w:t>
            </w:r>
          </w:p>
        </w:tc>
        <w:tc>
          <w:tcPr>
            <w:tcW w:w="2045" w:type="dxa"/>
            <w:shd w:val="clear" w:color="auto" w:fill="D9EAF7"/>
            <w:vAlign w:val="center"/>
          </w:tcPr>
          <w:p w14:paraId="0BE326EF">
            <w:pPr>
              <w:spacing w:after="0" w:line="240" w:lineRule="auto"/>
              <w:rPr>
                <w:rFonts w:hint="eastAsia"/>
              </w:rPr>
            </w:pPr>
            <w:r>
              <w:rPr>
                <w:b/>
                <w:sz w:val="18"/>
              </w:rPr>
              <w:t>Expected</w:t>
            </w:r>
          </w:p>
        </w:tc>
        <w:tc>
          <w:tcPr>
            <w:tcW w:w="2045" w:type="dxa"/>
            <w:shd w:val="clear" w:color="auto" w:fill="D9EAF7"/>
            <w:vAlign w:val="center"/>
          </w:tcPr>
          <w:p w14:paraId="24595D8B">
            <w:pPr>
              <w:spacing w:after="0" w:line="240" w:lineRule="auto"/>
              <w:rPr>
                <w:rFonts w:hint="eastAsia"/>
              </w:rPr>
            </w:pPr>
            <w:r>
              <w:rPr>
                <w:b/>
                <w:sz w:val="18"/>
              </w:rPr>
              <w:t>Actual</w:t>
            </w:r>
          </w:p>
        </w:tc>
        <w:tc>
          <w:tcPr>
            <w:tcW w:w="2045" w:type="dxa"/>
            <w:shd w:val="clear" w:color="auto" w:fill="D9EAF7"/>
            <w:vAlign w:val="center"/>
          </w:tcPr>
          <w:p w14:paraId="13665240">
            <w:pPr>
              <w:spacing w:after="0" w:line="240" w:lineRule="auto"/>
              <w:rPr>
                <w:rFonts w:hint="eastAsia"/>
              </w:rPr>
            </w:pPr>
            <w:r>
              <w:rPr>
                <w:b/>
                <w:sz w:val="18"/>
              </w:rPr>
              <w:t>Status</w:t>
            </w:r>
          </w:p>
        </w:tc>
      </w:tr>
      <w:tr w14:paraId="5DDC2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3465FD85">
            <w:pPr>
              <w:spacing w:after="0" w:line="240" w:lineRule="auto"/>
              <w:rPr>
                <w:rFonts w:hint="eastAsia"/>
              </w:rPr>
            </w:pPr>
            <w:r>
              <w:rPr>
                <w:sz w:val="17"/>
              </w:rPr>
              <w:t>TC01 – Given Review</w:t>
            </w:r>
          </w:p>
        </w:tc>
        <w:tc>
          <w:tcPr>
            <w:tcW w:w="2045" w:type="dxa"/>
            <w:vAlign w:val="center"/>
          </w:tcPr>
          <w:p w14:paraId="47BBABE9">
            <w:pPr>
              <w:spacing w:after="0" w:line="240" w:lineRule="auto"/>
              <w:rPr>
                <w:rFonts w:hint="eastAsia"/>
              </w:rPr>
            </w:pPr>
            <w:r>
              <w:rPr>
                <w:sz w:val="17"/>
              </w:rPr>
              <w:t>Original customer review</w:t>
            </w:r>
          </w:p>
        </w:tc>
        <w:tc>
          <w:tcPr>
            <w:tcW w:w="2045" w:type="dxa"/>
            <w:vAlign w:val="center"/>
          </w:tcPr>
          <w:p w14:paraId="05BEE643">
            <w:pPr>
              <w:spacing w:after="0" w:line="240" w:lineRule="auto"/>
              <w:rPr>
                <w:rFonts w:hint="eastAsia"/>
              </w:rPr>
            </w:pPr>
            <w:r>
              <w:rPr>
                <w:sz w:val="17"/>
              </w:rPr>
              <w:t>Positive</w:t>
            </w:r>
          </w:p>
        </w:tc>
        <w:tc>
          <w:tcPr>
            <w:tcW w:w="2045" w:type="dxa"/>
            <w:vAlign w:val="center"/>
          </w:tcPr>
          <w:p w14:paraId="079438F0">
            <w:pPr>
              <w:spacing w:after="0" w:line="240" w:lineRule="auto"/>
              <w:rPr>
                <w:rFonts w:hint="eastAsia"/>
              </w:rPr>
            </w:pPr>
            <w:r>
              <w:rPr>
                <w:sz w:val="17"/>
              </w:rPr>
              <w:t>Positive</w:t>
            </w:r>
          </w:p>
        </w:tc>
        <w:tc>
          <w:tcPr>
            <w:tcW w:w="2045" w:type="dxa"/>
            <w:vAlign w:val="center"/>
          </w:tcPr>
          <w:p w14:paraId="5C590330">
            <w:pPr>
              <w:spacing w:after="0" w:line="240" w:lineRule="auto"/>
              <w:rPr>
                <w:rFonts w:hint="eastAsia"/>
              </w:rPr>
            </w:pPr>
            <w:r>
              <w:rPr>
                <w:sz w:val="17"/>
              </w:rPr>
              <w:t>Pass</w:t>
            </w:r>
          </w:p>
        </w:tc>
      </w:tr>
      <w:tr w14:paraId="5E0A6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61720B95">
            <w:pPr>
              <w:spacing w:after="0" w:line="240" w:lineRule="auto"/>
              <w:rPr>
                <w:rFonts w:hint="eastAsia"/>
              </w:rPr>
            </w:pPr>
            <w:r>
              <w:rPr>
                <w:sz w:val="17"/>
              </w:rPr>
              <w:t>TC02 – Negative Review</w:t>
            </w:r>
          </w:p>
        </w:tc>
        <w:tc>
          <w:tcPr>
            <w:tcW w:w="2045" w:type="dxa"/>
            <w:vAlign w:val="center"/>
          </w:tcPr>
          <w:p w14:paraId="6F334A56">
            <w:pPr>
              <w:spacing w:after="0" w:line="240" w:lineRule="auto"/>
              <w:rPr>
                <w:rFonts w:hint="eastAsia"/>
              </w:rPr>
            </w:pPr>
            <w:r>
              <w:rPr>
                <w:sz w:val="17"/>
              </w:rPr>
              <w:t>The display is dull and the battery is disappointing. I am unhappy with the phone.</w:t>
            </w:r>
          </w:p>
        </w:tc>
        <w:tc>
          <w:tcPr>
            <w:tcW w:w="2045" w:type="dxa"/>
            <w:vAlign w:val="center"/>
          </w:tcPr>
          <w:p w14:paraId="1DB7C513">
            <w:pPr>
              <w:spacing w:after="0" w:line="240" w:lineRule="auto"/>
              <w:rPr>
                <w:rFonts w:hint="eastAsia"/>
              </w:rPr>
            </w:pPr>
            <w:r>
              <w:rPr>
                <w:sz w:val="17"/>
              </w:rPr>
              <w:t>Negative</w:t>
            </w:r>
          </w:p>
        </w:tc>
        <w:tc>
          <w:tcPr>
            <w:tcW w:w="2045" w:type="dxa"/>
            <w:vAlign w:val="center"/>
          </w:tcPr>
          <w:p w14:paraId="2E1018E2">
            <w:pPr>
              <w:spacing w:after="0" w:line="240" w:lineRule="auto"/>
              <w:rPr>
                <w:rFonts w:hint="eastAsia"/>
              </w:rPr>
            </w:pPr>
            <w:r>
              <w:rPr>
                <w:sz w:val="17"/>
              </w:rPr>
              <w:t>Negative</w:t>
            </w:r>
          </w:p>
        </w:tc>
        <w:tc>
          <w:tcPr>
            <w:tcW w:w="2045" w:type="dxa"/>
            <w:vAlign w:val="center"/>
          </w:tcPr>
          <w:p w14:paraId="3A976BAC">
            <w:pPr>
              <w:spacing w:after="0" w:line="240" w:lineRule="auto"/>
              <w:rPr>
                <w:rFonts w:hint="eastAsia"/>
              </w:rPr>
            </w:pPr>
            <w:r>
              <w:rPr>
                <w:sz w:val="17"/>
              </w:rPr>
              <w:t>Pass</w:t>
            </w:r>
          </w:p>
        </w:tc>
      </w:tr>
      <w:tr w14:paraId="3EED1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5081CA54">
            <w:pPr>
              <w:spacing w:after="0" w:line="240" w:lineRule="auto"/>
              <w:rPr>
                <w:rFonts w:hint="eastAsia"/>
              </w:rPr>
            </w:pPr>
            <w:r>
              <w:rPr>
                <w:sz w:val="17"/>
              </w:rPr>
              <w:t>TC03 – Neutral Review</w:t>
            </w:r>
          </w:p>
        </w:tc>
        <w:tc>
          <w:tcPr>
            <w:tcW w:w="2045" w:type="dxa"/>
            <w:vAlign w:val="center"/>
          </w:tcPr>
          <w:p w14:paraId="1E3BD7C0">
            <w:pPr>
              <w:spacing w:after="0" w:line="240" w:lineRule="auto"/>
              <w:rPr>
                <w:rFonts w:hint="eastAsia"/>
              </w:rPr>
            </w:pPr>
            <w:r>
              <w:rPr>
                <w:sz w:val="17"/>
              </w:rPr>
              <w:t>The phone has a 6.5-inch display and 128 GB storage.</w:t>
            </w:r>
          </w:p>
        </w:tc>
        <w:tc>
          <w:tcPr>
            <w:tcW w:w="2045" w:type="dxa"/>
            <w:vAlign w:val="center"/>
          </w:tcPr>
          <w:p w14:paraId="78D0B56A">
            <w:pPr>
              <w:spacing w:after="0" w:line="240" w:lineRule="auto"/>
              <w:rPr>
                <w:rFonts w:hint="eastAsia"/>
              </w:rPr>
            </w:pPr>
            <w:r>
              <w:rPr>
                <w:sz w:val="17"/>
              </w:rPr>
              <w:t>Neutral</w:t>
            </w:r>
          </w:p>
        </w:tc>
        <w:tc>
          <w:tcPr>
            <w:tcW w:w="2045" w:type="dxa"/>
            <w:vAlign w:val="center"/>
          </w:tcPr>
          <w:p w14:paraId="79CCAD73">
            <w:pPr>
              <w:spacing w:after="0" w:line="240" w:lineRule="auto"/>
              <w:rPr>
                <w:rFonts w:hint="eastAsia"/>
              </w:rPr>
            </w:pPr>
            <w:r>
              <w:rPr>
                <w:sz w:val="17"/>
              </w:rPr>
              <w:t>Neutral</w:t>
            </w:r>
          </w:p>
        </w:tc>
        <w:tc>
          <w:tcPr>
            <w:tcW w:w="2045" w:type="dxa"/>
            <w:vAlign w:val="center"/>
          </w:tcPr>
          <w:p w14:paraId="3C26FE0D">
            <w:pPr>
              <w:spacing w:after="0" w:line="240" w:lineRule="auto"/>
              <w:rPr>
                <w:rFonts w:hint="eastAsia"/>
              </w:rPr>
            </w:pPr>
            <w:r>
              <w:rPr>
                <w:sz w:val="17"/>
              </w:rPr>
              <w:t>Pass</w:t>
            </w:r>
          </w:p>
        </w:tc>
      </w:tr>
      <w:tr w14:paraId="4B766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291EA247">
            <w:pPr>
              <w:spacing w:after="0" w:line="240" w:lineRule="auto"/>
              <w:rPr>
                <w:rFonts w:hint="eastAsia"/>
              </w:rPr>
            </w:pPr>
            <w:r>
              <w:rPr>
                <w:sz w:val="17"/>
              </w:rPr>
              <w:t>TC04 – Negation</w:t>
            </w:r>
          </w:p>
        </w:tc>
        <w:tc>
          <w:tcPr>
            <w:tcW w:w="2045" w:type="dxa"/>
            <w:vAlign w:val="center"/>
          </w:tcPr>
          <w:p w14:paraId="17444859">
            <w:pPr>
              <w:spacing w:after="0" w:line="240" w:lineRule="auto"/>
              <w:rPr>
                <w:rFonts w:hint="eastAsia"/>
              </w:rPr>
            </w:pPr>
            <w:r>
              <w:rPr>
                <w:sz w:val="17"/>
              </w:rPr>
              <w:t>The battery is not excellent.</w:t>
            </w:r>
          </w:p>
        </w:tc>
        <w:tc>
          <w:tcPr>
            <w:tcW w:w="2045" w:type="dxa"/>
            <w:vAlign w:val="center"/>
          </w:tcPr>
          <w:p w14:paraId="31984DE8">
            <w:pPr>
              <w:spacing w:after="0" w:line="240" w:lineRule="auto"/>
              <w:rPr>
                <w:rFonts w:hint="eastAsia"/>
              </w:rPr>
            </w:pPr>
            <w:r>
              <w:rPr>
                <w:sz w:val="17"/>
              </w:rPr>
              <w:t>Negative</w:t>
            </w:r>
          </w:p>
        </w:tc>
        <w:tc>
          <w:tcPr>
            <w:tcW w:w="2045" w:type="dxa"/>
            <w:vAlign w:val="center"/>
          </w:tcPr>
          <w:p w14:paraId="3AF19360">
            <w:pPr>
              <w:spacing w:after="0" w:line="240" w:lineRule="auto"/>
              <w:rPr>
                <w:rFonts w:hint="eastAsia"/>
              </w:rPr>
            </w:pPr>
            <w:r>
              <w:rPr>
                <w:sz w:val="17"/>
              </w:rPr>
              <w:t>Negative / context-dependent demonstration</w:t>
            </w:r>
          </w:p>
        </w:tc>
        <w:tc>
          <w:tcPr>
            <w:tcW w:w="2045" w:type="dxa"/>
            <w:vAlign w:val="center"/>
          </w:tcPr>
          <w:p w14:paraId="60AF9866">
            <w:pPr>
              <w:spacing w:after="0" w:line="240" w:lineRule="auto"/>
              <w:rPr>
                <w:rFonts w:hint="eastAsia"/>
              </w:rPr>
            </w:pPr>
            <w:r>
              <w:rPr>
                <w:sz w:val="17"/>
              </w:rPr>
              <w:t>Pass</w:t>
            </w:r>
          </w:p>
        </w:tc>
      </w:tr>
      <w:tr w14:paraId="63918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189ABD12">
            <w:pPr>
              <w:spacing w:after="0" w:line="240" w:lineRule="auto"/>
              <w:rPr>
                <w:rFonts w:hint="eastAsia"/>
              </w:rPr>
            </w:pPr>
            <w:r>
              <w:rPr>
                <w:sz w:val="17"/>
              </w:rPr>
              <w:t>TC05 – Contrast</w:t>
            </w:r>
          </w:p>
        </w:tc>
        <w:tc>
          <w:tcPr>
            <w:tcW w:w="2045" w:type="dxa"/>
            <w:vAlign w:val="center"/>
          </w:tcPr>
          <w:p w14:paraId="03541790">
            <w:pPr>
              <w:spacing w:after="0" w:line="240" w:lineRule="auto"/>
              <w:rPr>
                <w:rFonts w:hint="eastAsia"/>
              </w:rPr>
            </w:pPr>
            <w:r>
              <w:rPr>
                <w:sz w:val="17"/>
              </w:rPr>
              <w:t>The camera is excellent, but the battery is disappointing.</w:t>
            </w:r>
          </w:p>
        </w:tc>
        <w:tc>
          <w:tcPr>
            <w:tcW w:w="2045" w:type="dxa"/>
            <w:vAlign w:val="center"/>
          </w:tcPr>
          <w:p w14:paraId="4C188F62">
            <w:pPr>
              <w:spacing w:after="0" w:line="240" w:lineRule="auto"/>
              <w:rPr>
                <w:rFonts w:hint="eastAsia"/>
              </w:rPr>
            </w:pPr>
            <w:r>
              <w:rPr>
                <w:sz w:val="17"/>
              </w:rPr>
              <w:t>Camera Positive; Battery Negative; overall context-dependent</w:t>
            </w:r>
          </w:p>
        </w:tc>
        <w:tc>
          <w:tcPr>
            <w:tcW w:w="2045" w:type="dxa"/>
            <w:vAlign w:val="center"/>
          </w:tcPr>
          <w:p w14:paraId="6541728D">
            <w:pPr>
              <w:spacing w:after="0" w:line="240" w:lineRule="auto"/>
              <w:rPr>
                <w:rFonts w:hint="eastAsia"/>
              </w:rPr>
            </w:pPr>
            <w:r>
              <w:rPr>
                <w:sz w:val="17"/>
              </w:rPr>
              <w:t>Aspect distinction preserved</w:t>
            </w:r>
          </w:p>
        </w:tc>
        <w:tc>
          <w:tcPr>
            <w:tcW w:w="2045" w:type="dxa"/>
            <w:vAlign w:val="center"/>
          </w:tcPr>
          <w:p w14:paraId="1AD474CD">
            <w:pPr>
              <w:spacing w:after="0" w:line="240" w:lineRule="auto"/>
              <w:rPr>
                <w:rFonts w:hint="eastAsia"/>
              </w:rPr>
            </w:pPr>
            <w:r>
              <w:rPr>
                <w:sz w:val="17"/>
              </w:rPr>
              <w:t>Pass</w:t>
            </w:r>
          </w:p>
        </w:tc>
      </w:tr>
      <w:tr w14:paraId="43684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61E79379">
            <w:pPr>
              <w:spacing w:after="0" w:line="240" w:lineRule="auto"/>
              <w:rPr>
                <w:rFonts w:hint="eastAsia"/>
              </w:rPr>
            </w:pPr>
            <w:r>
              <w:rPr>
                <w:sz w:val="17"/>
              </w:rPr>
              <w:t>TC06 – Overall Sentiment</w:t>
            </w:r>
          </w:p>
        </w:tc>
        <w:tc>
          <w:tcPr>
            <w:tcW w:w="2045" w:type="dxa"/>
            <w:vAlign w:val="center"/>
          </w:tcPr>
          <w:p w14:paraId="0C117F7F">
            <w:pPr>
              <w:spacing w:after="0" w:line="240" w:lineRule="auto"/>
              <w:rPr>
                <w:rFonts w:hint="eastAsia"/>
              </w:rPr>
            </w:pPr>
            <w:r>
              <w:rPr>
                <w:sz w:val="17"/>
              </w:rPr>
              <w:t>The battery is poor, but overall I am satisfied with the phone.</w:t>
            </w:r>
          </w:p>
        </w:tc>
        <w:tc>
          <w:tcPr>
            <w:tcW w:w="2045" w:type="dxa"/>
            <w:vAlign w:val="center"/>
          </w:tcPr>
          <w:p w14:paraId="1654EC41">
            <w:pPr>
              <w:spacing w:after="0" w:line="240" w:lineRule="auto"/>
              <w:rPr>
                <w:rFonts w:hint="eastAsia"/>
              </w:rPr>
            </w:pPr>
            <w:r>
              <w:rPr>
                <w:sz w:val="17"/>
              </w:rPr>
              <w:t>Overall Positive</w:t>
            </w:r>
          </w:p>
        </w:tc>
        <w:tc>
          <w:tcPr>
            <w:tcW w:w="2045" w:type="dxa"/>
            <w:vAlign w:val="center"/>
          </w:tcPr>
          <w:p w14:paraId="52F8272B">
            <w:pPr>
              <w:spacing w:after="0" w:line="240" w:lineRule="auto"/>
              <w:rPr>
                <w:rFonts w:hint="eastAsia"/>
              </w:rPr>
            </w:pPr>
            <w:r>
              <w:rPr>
                <w:sz w:val="17"/>
              </w:rPr>
              <w:t>Positive</w:t>
            </w:r>
          </w:p>
        </w:tc>
        <w:tc>
          <w:tcPr>
            <w:tcW w:w="2045" w:type="dxa"/>
            <w:vAlign w:val="center"/>
          </w:tcPr>
          <w:p w14:paraId="1503873F">
            <w:pPr>
              <w:spacing w:after="0" w:line="240" w:lineRule="auto"/>
              <w:rPr>
                <w:rFonts w:hint="eastAsia"/>
              </w:rPr>
            </w:pPr>
            <w:r>
              <w:rPr>
                <w:sz w:val="17"/>
              </w:rPr>
              <w:t>Pass</w:t>
            </w:r>
          </w:p>
        </w:tc>
      </w:tr>
      <w:tr w14:paraId="76F11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11A85509">
            <w:pPr>
              <w:spacing w:after="0" w:line="240" w:lineRule="auto"/>
              <w:rPr>
                <w:rFonts w:hint="eastAsia"/>
              </w:rPr>
            </w:pPr>
            <w:r>
              <w:rPr>
                <w:sz w:val="17"/>
              </w:rPr>
              <w:t>TC07 – Reference Resolution</w:t>
            </w:r>
          </w:p>
        </w:tc>
        <w:tc>
          <w:tcPr>
            <w:tcW w:w="2045" w:type="dxa"/>
            <w:vAlign w:val="center"/>
          </w:tcPr>
          <w:p w14:paraId="01D2E954">
            <w:pPr>
              <w:spacing w:after="0" w:line="240" w:lineRule="auto"/>
              <w:rPr>
                <w:rFonts w:hint="eastAsia"/>
              </w:rPr>
            </w:pPr>
            <w:r>
              <w:rPr>
                <w:sz w:val="17"/>
              </w:rPr>
              <w:t>The battery is disappointing. It does not last long.</w:t>
            </w:r>
          </w:p>
        </w:tc>
        <w:tc>
          <w:tcPr>
            <w:tcW w:w="2045" w:type="dxa"/>
            <w:vAlign w:val="center"/>
          </w:tcPr>
          <w:p w14:paraId="134DF1B1">
            <w:pPr>
              <w:spacing w:after="0" w:line="240" w:lineRule="auto"/>
              <w:rPr>
                <w:rFonts w:hint="eastAsia"/>
              </w:rPr>
            </w:pPr>
            <w:r>
              <w:rPr>
                <w:sz w:val="17"/>
              </w:rPr>
              <w:t>It → battery/product context; Battery Negative</w:t>
            </w:r>
          </w:p>
        </w:tc>
        <w:tc>
          <w:tcPr>
            <w:tcW w:w="2045" w:type="dxa"/>
            <w:vAlign w:val="center"/>
          </w:tcPr>
          <w:p w14:paraId="303DD34B">
            <w:pPr>
              <w:spacing w:after="0" w:line="240" w:lineRule="auto"/>
              <w:rPr>
                <w:rFonts w:hint="eastAsia"/>
              </w:rPr>
            </w:pPr>
            <w:r>
              <w:rPr>
                <w:sz w:val="17"/>
              </w:rPr>
              <w:t>Resolved to battery context</w:t>
            </w:r>
          </w:p>
        </w:tc>
        <w:tc>
          <w:tcPr>
            <w:tcW w:w="2045" w:type="dxa"/>
            <w:vAlign w:val="center"/>
          </w:tcPr>
          <w:p w14:paraId="4EDFB35F">
            <w:pPr>
              <w:spacing w:after="0" w:line="240" w:lineRule="auto"/>
              <w:rPr>
                <w:rFonts w:hint="eastAsia"/>
              </w:rPr>
            </w:pPr>
            <w:r>
              <w:rPr>
                <w:sz w:val="17"/>
              </w:rPr>
              <w:t>Pass</w:t>
            </w:r>
          </w:p>
        </w:tc>
      </w:tr>
    </w:tbl>
    <w:p w14:paraId="19EBE3C9">
      <w:pPr>
        <w:rPr>
          <w:rFonts w:hint="eastAsia"/>
        </w:rPr>
      </w:pPr>
    </w:p>
    <w:p w14:paraId="098E5530">
      <w:pPr>
        <w:rPr>
          <w:rFonts w:hint="eastAsia"/>
        </w:rPr>
      </w:pPr>
      <w:r>
        <w:t>For TC04 and TC06, the structured contextual components are used alongside model probabilities so that the final explanation does not rely on a single word.</w:t>
      </w:r>
    </w:p>
    <w:p w14:paraId="3466CAA2">
      <w:pPr>
        <w:rPr>
          <w:rFonts w:hint="eastAsia"/>
        </w:rPr>
      </w:pPr>
      <w:r>
        <w:rPr>
          <w:b/>
        </w:rPr>
        <w:t>15. Results</w:t>
      </w:r>
    </w:p>
    <w:p w14:paraId="66788B88">
      <w:pPr>
        <w:rPr>
          <w:rFonts w:hint="eastAsia"/>
        </w:rPr>
      </w:pPr>
      <w:r>
        <w:rPr>
          <w:b/>
        </w:rPr>
        <w:t>15.1 Morphological Analysis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05B20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112" w:type="dxa"/>
            <w:shd w:val="clear" w:color="auto" w:fill="D9EAF7"/>
            <w:vAlign w:val="center"/>
          </w:tcPr>
          <w:p w14:paraId="398DC2B6">
            <w:pPr>
              <w:spacing w:after="0" w:line="240" w:lineRule="auto"/>
              <w:rPr>
                <w:rFonts w:hint="eastAsia"/>
              </w:rPr>
            </w:pPr>
            <w:r>
              <w:rPr>
                <w:b/>
                <w:sz w:val="18"/>
              </w:rPr>
              <w:t>Word</w:t>
            </w:r>
          </w:p>
        </w:tc>
        <w:tc>
          <w:tcPr>
            <w:tcW w:w="5112" w:type="dxa"/>
            <w:shd w:val="clear" w:color="auto" w:fill="D9EAF7"/>
            <w:vAlign w:val="center"/>
          </w:tcPr>
          <w:p w14:paraId="0E73A5F3">
            <w:pPr>
              <w:spacing w:after="0" w:line="240" w:lineRule="auto"/>
              <w:rPr>
                <w:rFonts w:hint="eastAsia"/>
              </w:rPr>
            </w:pPr>
            <w:r>
              <w:rPr>
                <w:b/>
                <w:sz w:val="18"/>
              </w:rPr>
              <w:t>Morphological / Stemmed Form</w:t>
            </w:r>
          </w:p>
        </w:tc>
      </w:tr>
      <w:tr w14:paraId="454D2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A0F7DBF">
            <w:pPr>
              <w:spacing w:after="0" w:line="240" w:lineRule="auto"/>
              <w:rPr>
                <w:rFonts w:hint="eastAsia"/>
              </w:rPr>
            </w:pPr>
            <w:r>
              <w:rPr>
                <w:sz w:val="17"/>
              </w:rPr>
              <w:t>amazing</w:t>
            </w:r>
          </w:p>
        </w:tc>
        <w:tc>
          <w:tcPr>
            <w:tcW w:w="5112" w:type="dxa"/>
            <w:vAlign w:val="center"/>
          </w:tcPr>
          <w:p w14:paraId="5F57C5D4">
            <w:pPr>
              <w:spacing w:after="0" w:line="240" w:lineRule="auto"/>
              <w:rPr>
                <w:rFonts w:hint="eastAsia"/>
              </w:rPr>
            </w:pPr>
            <w:r>
              <w:rPr>
                <w:sz w:val="17"/>
              </w:rPr>
              <w:t>amaz</w:t>
            </w:r>
          </w:p>
        </w:tc>
      </w:tr>
      <w:tr w14:paraId="573A7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CE139DA">
            <w:pPr>
              <w:spacing w:after="0" w:line="240" w:lineRule="auto"/>
              <w:rPr>
                <w:rFonts w:hint="eastAsia"/>
              </w:rPr>
            </w:pPr>
            <w:r>
              <w:rPr>
                <w:sz w:val="17"/>
              </w:rPr>
              <w:t>pictures</w:t>
            </w:r>
          </w:p>
        </w:tc>
        <w:tc>
          <w:tcPr>
            <w:tcW w:w="5112" w:type="dxa"/>
            <w:vAlign w:val="center"/>
          </w:tcPr>
          <w:p w14:paraId="277539E3">
            <w:pPr>
              <w:spacing w:after="0" w:line="240" w:lineRule="auto"/>
              <w:rPr>
                <w:rFonts w:hint="eastAsia"/>
              </w:rPr>
            </w:pPr>
            <w:r>
              <w:rPr>
                <w:sz w:val="17"/>
              </w:rPr>
              <w:t>pictur</w:t>
            </w:r>
          </w:p>
        </w:tc>
      </w:tr>
      <w:tr w14:paraId="11C0A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9E1EF28">
            <w:pPr>
              <w:spacing w:after="0" w:line="240" w:lineRule="auto"/>
              <w:rPr>
                <w:rFonts w:hint="eastAsia"/>
              </w:rPr>
            </w:pPr>
            <w:r>
              <w:rPr>
                <w:sz w:val="17"/>
              </w:rPr>
              <w:t>disappointing</w:t>
            </w:r>
          </w:p>
        </w:tc>
        <w:tc>
          <w:tcPr>
            <w:tcW w:w="5112" w:type="dxa"/>
            <w:vAlign w:val="center"/>
          </w:tcPr>
          <w:p w14:paraId="6BA0C55E">
            <w:pPr>
              <w:spacing w:after="0" w:line="240" w:lineRule="auto"/>
              <w:rPr>
                <w:rFonts w:hint="eastAsia"/>
              </w:rPr>
            </w:pPr>
            <w:r>
              <w:rPr>
                <w:sz w:val="17"/>
              </w:rPr>
              <w:t>disappoint</w:t>
            </w:r>
          </w:p>
        </w:tc>
      </w:tr>
      <w:tr w14:paraId="17B66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5D88558">
            <w:pPr>
              <w:spacing w:after="0" w:line="240" w:lineRule="auto"/>
              <w:rPr>
                <w:rFonts w:hint="eastAsia"/>
              </w:rPr>
            </w:pPr>
            <w:r>
              <w:rPr>
                <w:sz w:val="17"/>
              </w:rPr>
              <w:t>unhappy</w:t>
            </w:r>
          </w:p>
        </w:tc>
        <w:tc>
          <w:tcPr>
            <w:tcW w:w="5112" w:type="dxa"/>
            <w:vAlign w:val="center"/>
          </w:tcPr>
          <w:p w14:paraId="7E803677">
            <w:pPr>
              <w:spacing w:after="0" w:line="240" w:lineRule="auto"/>
              <w:rPr>
                <w:rFonts w:hint="eastAsia"/>
              </w:rPr>
            </w:pPr>
            <w:r>
              <w:rPr>
                <w:sz w:val="17"/>
              </w:rPr>
              <w:t>unhappi</w:t>
            </w:r>
          </w:p>
        </w:tc>
      </w:tr>
      <w:tr w14:paraId="14961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BB10F81">
            <w:pPr>
              <w:spacing w:after="0" w:line="240" w:lineRule="auto"/>
              <w:rPr>
                <w:rFonts w:hint="eastAsia"/>
              </w:rPr>
            </w:pPr>
            <w:r>
              <w:rPr>
                <w:sz w:val="17"/>
              </w:rPr>
              <w:t>replaced</w:t>
            </w:r>
          </w:p>
        </w:tc>
        <w:tc>
          <w:tcPr>
            <w:tcW w:w="5112" w:type="dxa"/>
            <w:vAlign w:val="center"/>
          </w:tcPr>
          <w:p w14:paraId="62ACA72C">
            <w:pPr>
              <w:spacing w:after="0" w:line="240" w:lineRule="auto"/>
              <w:rPr>
                <w:rFonts w:hint="eastAsia"/>
              </w:rPr>
            </w:pPr>
            <w:r>
              <w:rPr>
                <w:sz w:val="17"/>
              </w:rPr>
              <w:t>replac</w:t>
            </w:r>
          </w:p>
        </w:tc>
      </w:tr>
      <w:tr w14:paraId="78B12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E219938">
            <w:pPr>
              <w:spacing w:after="0" w:line="240" w:lineRule="auto"/>
              <w:rPr>
                <w:rFonts w:hint="eastAsia"/>
              </w:rPr>
            </w:pPr>
            <w:r>
              <w:rPr>
                <w:sz w:val="17"/>
              </w:rPr>
              <w:t>impressive</w:t>
            </w:r>
          </w:p>
        </w:tc>
        <w:tc>
          <w:tcPr>
            <w:tcW w:w="5112" w:type="dxa"/>
            <w:vAlign w:val="center"/>
          </w:tcPr>
          <w:p w14:paraId="49FFE2EB">
            <w:pPr>
              <w:spacing w:after="0" w:line="240" w:lineRule="auto"/>
              <w:rPr>
                <w:rFonts w:hint="eastAsia"/>
              </w:rPr>
            </w:pPr>
            <w:r>
              <w:rPr>
                <w:sz w:val="17"/>
              </w:rPr>
              <w:t>impress</w:t>
            </w:r>
          </w:p>
        </w:tc>
      </w:tr>
      <w:tr w14:paraId="4D7B2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F6EECD1">
            <w:pPr>
              <w:spacing w:after="0" w:line="240" w:lineRule="auto"/>
              <w:rPr>
                <w:rFonts w:hint="eastAsia"/>
              </w:rPr>
            </w:pPr>
            <w:r>
              <w:rPr>
                <w:sz w:val="17"/>
              </w:rPr>
              <w:t>satisfied</w:t>
            </w:r>
          </w:p>
        </w:tc>
        <w:tc>
          <w:tcPr>
            <w:tcW w:w="5112" w:type="dxa"/>
            <w:vAlign w:val="center"/>
          </w:tcPr>
          <w:p w14:paraId="1D7FDE2D">
            <w:pPr>
              <w:spacing w:after="0" w:line="240" w:lineRule="auto"/>
              <w:rPr>
                <w:rFonts w:hint="eastAsia"/>
              </w:rPr>
            </w:pPr>
            <w:r>
              <w:rPr>
                <w:sz w:val="17"/>
              </w:rPr>
              <w:t>satisfi</w:t>
            </w:r>
          </w:p>
        </w:tc>
      </w:tr>
    </w:tbl>
    <w:p w14:paraId="096447C3">
      <w:pPr>
        <w:rPr>
          <w:rFonts w:hint="eastAsia"/>
        </w:rPr>
      </w:pPr>
    </w:p>
    <w:p w14:paraId="6721C879">
      <w:pPr>
        <w:rPr>
          <w:rFonts w:hint="eastAsia"/>
        </w:rPr>
      </w:pPr>
      <w:r>
        <w:rPr>
          <w:b/>
        </w:rPr>
        <w:t>15.2 N-Gram Results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0813D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112" w:type="dxa"/>
            <w:shd w:val="clear" w:color="auto" w:fill="D9EAF7"/>
            <w:vAlign w:val="center"/>
          </w:tcPr>
          <w:p w14:paraId="1614B27C">
            <w:pPr>
              <w:spacing w:after="0" w:line="240" w:lineRule="auto"/>
              <w:rPr>
                <w:rFonts w:hint="eastAsia"/>
              </w:rPr>
            </w:pPr>
            <w:r>
              <w:rPr>
                <w:b/>
                <w:sz w:val="18"/>
              </w:rPr>
              <w:t>Type</w:t>
            </w:r>
          </w:p>
        </w:tc>
        <w:tc>
          <w:tcPr>
            <w:tcW w:w="5112" w:type="dxa"/>
            <w:shd w:val="clear" w:color="auto" w:fill="D9EAF7"/>
            <w:vAlign w:val="center"/>
          </w:tcPr>
          <w:p w14:paraId="3310016F">
            <w:pPr>
              <w:spacing w:after="0" w:line="240" w:lineRule="auto"/>
              <w:rPr>
                <w:rFonts w:hint="eastAsia"/>
              </w:rPr>
            </w:pPr>
            <w:r>
              <w:rPr>
                <w:b/>
                <w:sz w:val="18"/>
              </w:rPr>
              <w:t>Important Examples</w:t>
            </w:r>
          </w:p>
        </w:tc>
      </w:tr>
      <w:tr w14:paraId="05B4A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C1D3653">
            <w:pPr>
              <w:spacing w:after="0" w:line="240" w:lineRule="auto"/>
              <w:rPr>
                <w:rFonts w:hint="eastAsia"/>
              </w:rPr>
            </w:pPr>
            <w:r>
              <w:rPr>
                <w:sz w:val="17"/>
              </w:rPr>
              <w:t>Unigrams</w:t>
            </w:r>
          </w:p>
        </w:tc>
        <w:tc>
          <w:tcPr>
            <w:tcW w:w="5112" w:type="dxa"/>
            <w:vAlign w:val="center"/>
          </w:tcPr>
          <w:p w14:paraId="07BA0092">
            <w:pPr>
              <w:spacing w:after="0" w:line="240" w:lineRule="auto"/>
              <w:rPr>
                <w:rFonts w:hint="eastAsia"/>
              </w:rPr>
            </w:pPr>
            <w:r>
              <w:rPr>
                <w:sz w:val="17"/>
              </w:rPr>
              <w:t>display, bright, camera, excellent, battery, disappointing, service, impressive, satisfied</w:t>
            </w:r>
          </w:p>
        </w:tc>
      </w:tr>
      <w:tr w14:paraId="0B922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DCEC54F">
            <w:pPr>
              <w:spacing w:after="0" w:line="240" w:lineRule="auto"/>
              <w:rPr>
                <w:rFonts w:hint="eastAsia"/>
              </w:rPr>
            </w:pPr>
            <w:r>
              <w:rPr>
                <w:sz w:val="17"/>
              </w:rPr>
              <w:t>Bigrams</w:t>
            </w:r>
          </w:p>
        </w:tc>
        <w:tc>
          <w:tcPr>
            <w:tcW w:w="5112" w:type="dxa"/>
            <w:vAlign w:val="center"/>
          </w:tcPr>
          <w:p w14:paraId="00745FF7">
            <w:pPr>
              <w:spacing w:after="0" w:line="240" w:lineRule="auto"/>
              <w:rPr>
                <w:rFonts w:hint="eastAsia"/>
              </w:rPr>
            </w:pPr>
            <w:r>
              <w:rPr>
                <w:sz w:val="17"/>
              </w:rPr>
              <w:t>display bright; excellent pictures; battery disappointing; does not; last long; service team; replaced quickly</w:t>
            </w:r>
          </w:p>
        </w:tc>
      </w:tr>
      <w:tr w14:paraId="33F77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123B3B6">
            <w:pPr>
              <w:spacing w:after="0" w:line="240" w:lineRule="auto"/>
              <w:rPr>
                <w:rFonts w:hint="eastAsia"/>
              </w:rPr>
            </w:pPr>
            <w:r>
              <w:rPr>
                <w:sz w:val="17"/>
              </w:rPr>
              <w:t>Trigrams</w:t>
            </w:r>
          </w:p>
        </w:tc>
        <w:tc>
          <w:tcPr>
            <w:tcW w:w="5112" w:type="dxa"/>
            <w:vAlign w:val="center"/>
          </w:tcPr>
          <w:p w14:paraId="51B1FB03">
            <w:pPr>
              <w:spacing w:after="0" w:line="240" w:lineRule="auto"/>
              <w:rPr>
                <w:rFonts w:hint="eastAsia"/>
              </w:rPr>
            </w:pPr>
            <w:r>
              <w:rPr>
                <w:sz w:val="17"/>
              </w:rPr>
              <w:t>camera takes excellent; does not last; I am unhappy; replaced it quickly; Overall I am</w:t>
            </w:r>
          </w:p>
        </w:tc>
      </w:tr>
    </w:tbl>
    <w:p w14:paraId="36F176DE">
      <w:pPr>
        <w:rPr>
          <w:rFonts w:hint="eastAsia"/>
        </w:rPr>
      </w:pPr>
    </w:p>
    <w:p w14:paraId="6869E39C">
      <w:pPr>
        <w:rPr>
          <w:rFonts w:hint="eastAsia"/>
        </w:rPr>
      </w:pPr>
      <w:r>
        <w:rPr>
          <w:b/>
        </w:rPr>
        <w:t>15.3 Negation Result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5D8FC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112" w:type="dxa"/>
            <w:shd w:val="clear" w:color="auto" w:fill="D9EAF7"/>
            <w:vAlign w:val="center"/>
          </w:tcPr>
          <w:p w14:paraId="414DC405">
            <w:pPr>
              <w:spacing w:after="0" w:line="240" w:lineRule="auto"/>
              <w:rPr>
                <w:rFonts w:hint="eastAsia"/>
              </w:rPr>
            </w:pPr>
            <w:r>
              <w:rPr>
                <w:b/>
                <w:sz w:val="18"/>
              </w:rPr>
              <w:t>Expression</w:t>
            </w:r>
          </w:p>
        </w:tc>
        <w:tc>
          <w:tcPr>
            <w:tcW w:w="5112" w:type="dxa"/>
            <w:shd w:val="clear" w:color="auto" w:fill="D9EAF7"/>
            <w:vAlign w:val="center"/>
          </w:tcPr>
          <w:p w14:paraId="5F65C051">
            <w:pPr>
              <w:spacing w:after="0" w:line="240" w:lineRule="auto"/>
              <w:rPr>
                <w:rFonts w:hint="eastAsia"/>
              </w:rPr>
            </w:pPr>
            <w:r>
              <w:rPr>
                <w:b/>
                <w:sz w:val="18"/>
              </w:rPr>
              <w:t>Interpretation</w:t>
            </w:r>
          </w:p>
        </w:tc>
      </w:tr>
      <w:tr w14:paraId="255A0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0FA6D3D">
            <w:pPr>
              <w:spacing w:after="0" w:line="240" w:lineRule="auto"/>
              <w:rPr>
                <w:rFonts w:hint="eastAsia"/>
              </w:rPr>
            </w:pPr>
            <w:r>
              <w:rPr>
                <w:sz w:val="17"/>
              </w:rPr>
              <w:t>does not last long</w:t>
            </w:r>
          </w:p>
        </w:tc>
        <w:tc>
          <w:tcPr>
            <w:tcW w:w="5112" w:type="dxa"/>
            <w:vAlign w:val="center"/>
          </w:tcPr>
          <w:p w14:paraId="523DBBCA">
            <w:pPr>
              <w:spacing w:after="0" w:line="240" w:lineRule="auto"/>
              <w:rPr>
                <w:rFonts w:hint="eastAsia"/>
              </w:rPr>
            </w:pPr>
            <w:r>
              <w:rPr>
                <w:sz w:val="17"/>
              </w:rPr>
              <w:t>Negative battery performance / explicit negation context</w:t>
            </w:r>
          </w:p>
        </w:tc>
      </w:tr>
    </w:tbl>
    <w:p w14:paraId="0ABDF3EF">
      <w:pPr>
        <w:rPr>
          <w:rFonts w:hint="eastAsia"/>
        </w:rPr>
      </w:pPr>
    </w:p>
    <w:p w14:paraId="3443D5F1">
      <w:pPr>
        <w:rPr>
          <w:rFonts w:hint="eastAsia"/>
        </w:rPr>
      </w:pPr>
      <w:r>
        <w:rPr>
          <w:b/>
        </w:rPr>
        <w:t>15.4 Aspect-Level Sentiment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07D0B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08" w:type="dxa"/>
            <w:shd w:val="clear" w:color="auto" w:fill="D9EAF7"/>
            <w:vAlign w:val="center"/>
          </w:tcPr>
          <w:p w14:paraId="29734848">
            <w:pPr>
              <w:spacing w:after="0" w:line="240" w:lineRule="auto"/>
              <w:rPr>
                <w:rFonts w:hint="eastAsia"/>
              </w:rPr>
            </w:pPr>
            <w:r>
              <w:rPr>
                <w:b/>
                <w:sz w:val="18"/>
              </w:rPr>
              <w:t>Aspect</w:t>
            </w:r>
          </w:p>
        </w:tc>
        <w:tc>
          <w:tcPr>
            <w:tcW w:w="3408" w:type="dxa"/>
            <w:shd w:val="clear" w:color="auto" w:fill="D9EAF7"/>
            <w:vAlign w:val="center"/>
          </w:tcPr>
          <w:p w14:paraId="46A8C1CE">
            <w:pPr>
              <w:spacing w:after="0" w:line="240" w:lineRule="auto"/>
              <w:rPr>
                <w:rFonts w:hint="eastAsia"/>
              </w:rPr>
            </w:pPr>
            <w:r>
              <w:rPr>
                <w:b/>
                <w:sz w:val="18"/>
              </w:rPr>
              <w:t>Sentiment</w:t>
            </w:r>
          </w:p>
        </w:tc>
        <w:tc>
          <w:tcPr>
            <w:tcW w:w="3408" w:type="dxa"/>
            <w:shd w:val="clear" w:color="auto" w:fill="D9EAF7"/>
            <w:vAlign w:val="center"/>
          </w:tcPr>
          <w:p w14:paraId="531FD8E5">
            <w:pPr>
              <w:spacing w:after="0" w:line="240" w:lineRule="auto"/>
              <w:rPr>
                <w:rFonts w:hint="eastAsia"/>
              </w:rPr>
            </w:pPr>
            <w:r>
              <w:rPr>
                <w:b/>
                <w:sz w:val="18"/>
              </w:rPr>
              <w:t>Evidence</w:t>
            </w:r>
          </w:p>
        </w:tc>
      </w:tr>
      <w:tr w14:paraId="0485E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D7AD400">
            <w:pPr>
              <w:spacing w:after="0" w:line="240" w:lineRule="auto"/>
              <w:rPr>
                <w:rFonts w:hint="eastAsia"/>
              </w:rPr>
            </w:pPr>
            <w:r>
              <w:rPr>
                <w:sz w:val="17"/>
              </w:rPr>
              <w:t>Display</w:t>
            </w:r>
          </w:p>
        </w:tc>
        <w:tc>
          <w:tcPr>
            <w:tcW w:w="3408" w:type="dxa"/>
            <w:vAlign w:val="center"/>
          </w:tcPr>
          <w:p w14:paraId="1C2408B3">
            <w:pPr>
              <w:spacing w:after="0" w:line="240" w:lineRule="auto"/>
              <w:rPr>
                <w:rFonts w:hint="eastAsia"/>
              </w:rPr>
            </w:pPr>
            <w:r>
              <w:rPr>
                <w:sz w:val="17"/>
              </w:rPr>
              <w:t>Positive</w:t>
            </w:r>
          </w:p>
        </w:tc>
        <w:tc>
          <w:tcPr>
            <w:tcW w:w="3408" w:type="dxa"/>
            <w:vAlign w:val="center"/>
          </w:tcPr>
          <w:p w14:paraId="2D6E88E1">
            <w:pPr>
              <w:spacing w:after="0" w:line="240" w:lineRule="auto"/>
              <w:rPr>
                <w:rFonts w:hint="eastAsia"/>
              </w:rPr>
            </w:pPr>
            <w:r>
              <w:rPr>
                <w:sz w:val="17"/>
              </w:rPr>
              <w:t>display is bright</w:t>
            </w:r>
          </w:p>
        </w:tc>
      </w:tr>
      <w:tr w14:paraId="6F08F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12F26AD">
            <w:pPr>
              <w:spacing w:after="0" w:line="240" w:lineRule="auto"/>
              <w:rPr>
                <w:rFonts w:hint="eastAsia"/>
              </w:rPr>
            </w:pPr>
            <w:r>
              <w:rPr>
                <w:sz w:val="17"/>
              </w:rPr>
              <w:t>Camera</w:t>
            </w:r>
          </w:p>
        </w:tc>
        <w:tc>
          <w:tcPr>
            <w:tcW w:w="3408" w:type="dxa"/>
            <w:vAlign w:val="center"/>
          </w:tcPr>
          <w:p w14:paraId="28EB737F">
            <w:pPr>
              <w:spacing w:after="0" w:line="240" w:lineRule="auto"/>
              <w:rPr>
                <w:rFonts w:hint="eastAsia"/>
              </w:rPr>
            </w:pPr>
            <w:r>
              <w:rPr>
                <w:sz w:val="17"/>
              </w:rPr>
              <w:t>Positive</w:t>
            </w:r>
          </w:p>
        </w:tc>
        <w:tc>
          <w:tcPr>
            <w:tcW w:w="3408" w:type="dxa"/>
            <w:vAlign w:val="center"/>
          </w:tcPr>
          <w:p w14:paraId="6BBA8EE6">
            <w:pPr>
              <w:spacing w:after="0" w:line="240" w:lineRule="auto"/>
              <w:rPr>
                <w:rFonts w:hint="eastAsia"/>
              </w:rPr>
            </w:pPr>
            <w:r>
              <w:rPr>
                <w:sz w:val="17"/>
              </w:rPr>
              <w:t>excellent pictures</w:t>
            </w:r>
          </w:p>
        </w:tc>
      </w:tr>
      <w:tr w14:paraId="0B0A1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6F1D95D">
            <w:pPr>
              <w:spacing w:after="0" w:line="240" w:lineRule="auto"/>
              <w:rPr>
                <w:rFonts w:hint="eastAsia"/>
              </w:rPr>
            </w:pPr>
            <w:r>
              <w:rPr>
                <w:sz w:val="17"/>
              </w:rPr>
              <w:t>Battery</w:t>
            </w:r>
          </w:p>
        </w:tc>
        <w:tc>
          <w:tcPr>
            <w:tcW w:w="3408" w:type="dxa"/>
            <w:vAlign w:val="center"/>
          </w:tcPr>
          <w:p w14:paraId="472C91BD">
            <w:pPr>
              <w:spacing w:after="0" w:line="240" w:lineRule="auto"/>
              <w:rPr>
                <w:rFonts w:hint="eastAsia"/>
              </w:rPr>
            </w:pPr>
            <w:r>
              <w:rPr>
                <w:sz w:val="17"/>
              </w:rPr>
              <w:t>Negative</w:t>
            </w:r>
          </w:p>
        </w:tc>
        <w:tc>
          <w:tcPr>
            <w:tcW w:w="3408" w:type="dxa"/>
            <w:vAlign w:val="center"/>
          </w:tcPr>
          <w:p w14:paraId="13DFC80B">
            <w:pPr>
              <w:spacing w:after="0" w:line="240" w:lineRule="auto"/>
              <w:rPr>
                <w:rFonts w:hint="eastAsia"/>
              </w:rPr>
            </w:pPr>
            <w:r>
              <w:rPr>
                <w:sz w:val="17"/>
              </w:rPr>
              <w:t>disappointing; does not last long; unhappy</w:t>
            </w:r>
          </w:p>
        </w:tc>
      </w:tr>
      <w:tr w14:paraId="173F6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C9371DA">
            <w:pPr>
              <w:spacing w:after="0" w:line="240" w:lineRule="auto"/>
              <w:rPr>
                <w:rFonts w:hint="eastAsia"/>
              </w:rPr>
            </w:pPr>
            <w:r>
              <w:rPr>
                <w:sz w:val="17"/>
              </w:rPr>
              <w:t>Service</w:t>
            </w:r>
          </w:p>
        </w:tc>
        <w:tc>
          <w:tcPr>
            <w:tcW w:w="3408" w:type="dxa"/>
            <w:vAlign w:val="center"/>
          </w:tcPr>
          <w:p w14:paraId="5F837BDB">
            <w:pPr>
              <w:spacing w:after="0" w:line="240" w:lineRule="auto"/>
              <w:rPr>
                <w:rFonts w:hint="eastAsia"/>
              </w:rPr>
            </w:pPr>
            <w:r>
              <w:rPr>
                <w:sz w:val="17"/>
              </w:rPr>
              <w:t>Positive</w:t>
            </w:r>
          </w:p>
        </w:tc>
        <w:tc>
          <w:tcPr>
            <w:tcW w:w="3408" w:type="dxa"/>
            <w:vAlign w:val="center"/>
          </w:tcPr>
          <w:p w14:paraId="52335B39">
            <w:pPr>
              <w:spacing w:after="0" w:line="240" w:lineRule="auto"/>
              <w:rPr>
                <w:rFonts w:hint="eastAsia"/>
              </w:rPr>
            </w:pPr>
            <w:r>
              <w:rPr>
                <w:sz w:val="17"/>
              </w:rPr>
              <w:t>replaced it quickly; impressive</w:t>
            </w:r>
          </w:p>
        </w:tc>
      </w:tr>
      <w:tr w14:paraId="21054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70461C1">
            <w:pPr>
              <w:spacing w:after="0" w:line="240" w:lineRule="auto"/>
              <w:rPr>
                <w:rFonts w:hint="eastAsia"/>
              </w:rPr>
            </w:pPr>
            <w:r>
              <w:rPr>
                <w:sz w:val="17"/>
              </w:rPr>
              <w:t>Overall Phone</w:t>
            </w:r>
          </w:p>
        </w:tc>
        <w:tc>
          <w:tcPr>
            <w:tcW w:w="3408" w:type="dxa"/>
            <w:vAlign w:val="center"/>
          </w:tcPr>
          <w:p w14:paraId="7E2721D2">
            <w:pPr>
              <w:spacing w:after="0" w:line="240" w:lineRule="auto"/>
              <w:rPr>
                <w:rFonts w:hint="eastAsia"/>
              </w:rPr>
            </w:pPr>
            <w:r>
              <w:rPr>
                <w:sz w:val="17"/>
              </w:rPr>
              <w:t>Positive</w:t>
            </w:r>
          </w:p>
        </w:tc>
        <w:tc>
          <w:tcPr>
            <w:tcW w:w="3408" w:type="dxa"/>
            <w:vAlign w:val="center"/>
          </w:tcPr>
          <w:p w14:paraId="3E49671B">
            <w:pPr>
              <w:spacing w:after="0" w:line="240" w:lineRule="auto"/>
              <w:rPr>
                <w:rFonts w:hint="eastAsia"/>
              </w:rPr>
            </w:pPr>
            <w:r>
              <w:rPr>
                <w:sz w:val="17"/>
              </w:rPr>
              <w:t>Overall, I am satisfied with the phone</w:t>
            </w:r>
          </w:p>
        </w:tc>
      </w:tr>
    </w:tbl>
    <w:p w14:paraId="637547AA">
      <w:pPr>
        <w:rPr>
          <w:rFonts w:hint="eastAsia"/>
        </w:rPr>
      </w:pPr>
    </w:p>
    <w:p w14:paraId="1FDA2DCA">
      <w:pPr>
        <w:rPr>
          <w:rFonts w:hint="eastAsia"/>
        </w:rPr>
      </w:pPr>
    </w:p>
    <w:p w14:paraId="573570FF">
      <w:pPr>
        <w:rPr>
          <w:rFonts w:hint="eastAsia"/>
        </w:rPr>
      </w:pPr>
    </w:p>
    <w:p w14:paraId="254B3A06">
      <w:pPr>
        <w:rPr>
          <w:rFonts w:hint="eastAsia"/>
        </w:rPr>
      </w:pPr>
      <w:r>
        <w:rPr>
          <w:b/>
        </w:rPr>
        <w:t>15.5 Discourse Analysis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3D8BC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08" w:type="dxa"/>
            <w:shd w:val="clear" w:color="auto" w:fill="D9EAF7"/>
            <w:vAlign w:val="center"/>
          </w:tcPr>
          <w:p w14:paraId="51FDB5EB">
            <w:pPr>
              <w:spacing w:after="0" w:line="240" w:lineRule="auto"/>
              <w:rPr>
                <w:rFonts w:hint="eastAsia"/>
              </w:rPr>
            </w:pPr>
            <w:r>
              <w:rPr>
                <w:b/>
                <w:sz w:val="18"/>
              </w:rPr>
              <w:t>Marker</w:t>
            </w:r>
          </w:p>
        </w:tc>
        <w:tc>
          <w:tcPr>
            <w:tcW w:w="3408" w:type="dxa"/>
            <w:shd w:val="clear" w:color="auto" w:fill="D9EAF7"/>
            <w:vAlign w:val="center"/>
          </w:tcPr>
          <w:p w14:paraId="0D38EBFD">
            <w:pPr>
              <w:spacing w:after="0" w:line="240" w:lineRule="auto"/>
              <w:rPr>
                <w:rFonts w:hint="eastAsia"/>
              </w:rPr>
            </w:pPr>
            <w:r>
              <w:rPr>
                <w:b/>
                <w:sz w:val="18"/>
              </w:rPr>
              <w:t>Relation</w:t>
            </w:r>
          </w:p>
        </w:tc>
        <w:tc>
          <w:tcPr>
            <w:tcW w:w="3408" w:type="dxa"/>
            <w:shd w:val="clear" w:color="auto" w:fill="D9EAF7"/>
            <w:vAlign w:val="center"/>
          </w:tcPr>
          <w:p w14:paraId="5BC206CD">
            <w:pPr>
              <w:spacing w:after="0" w:line="240" w:lineRule="auto"/>
              <w:rPr>
                <w:rFonts w:hint="eastAsia"/>
              </w:rPr>
            </w:pPr>
            <w:r>
              <w:rPr>
                <w:b/>
                <w:sz w:val="18"/>
              </w:rPr>
              <w:t>Effect</w:t>
            </w:r>
          </w:p>
        </w:tc>
      </w:tr>
      <w:tr w14:paraId="431BA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5914C68">
            <w:pPr>
              <w:spacing w:after="0" w:line="240" w:lineRule="auto"/>
              <w:rPr>
                <w:rFonts w:hint="eastAsia"/>
              </w:rPr>
            </w:pPr>
            <w:r>
              <w:rPr>
                <w:sz w:val="17"/>
              </w:rPr>
              <w:t>but</w:t>
            </w:r>
          </w:p>
        </w:tc>
        <w:tc>
          <w:tcPr>
            <w:tcW w:w="3408" w:type="dxa"/>
            <w:vAlign w:val="center"/>
          </w:tcPr>
          <w:p w14:paraId="222D0DB8">
            <w:pPr>
              <w:spacing w:after="0" w:line="240" w:lineRule="auto"/>
              <w:rPr>
                <w:rFonts w:hint="eastAsia"/>
              </w:rPr>
            </w:pPr>
            <w:r>
              <w:rPr>
                <w:sz w:val="17"/>
              </w:rPr>
              <w:t>Contrast</w:t>
            </w:r>
          </w:p>
        </w:tc>
        <w:tc>
          <w:tcPr>
            <w:tcW w:w="3408" w:type="dxa"/>
            <w:vAlign w:val="center"/>
          </w:tcPr>
          <w:p w14:paraId="357420D0">
            <w:pPr>
              <w:spacing w:after="0" w:line="240" w:lineRule="auto"/>
              <w:rPr>
                <w:rFonts w:hint="eastAsia"/>
              </w:rPr>
            </w:pPr>
            <w:r>
              <w:rPr>
                <w:sz w:val="17"/>
              </w:rPr>
              <w:t>Separates positive display/camera opinions from negative battery opinion</w:t>
            </w:r>
          </w:p>
        </w:tc>
      </w:tr>
      <w:tr w14:paraId="4F8A5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6887363">
            <w:pPr>
              <w:spacing w:after="0" w:line="240" w:lineRule="auto"/>
              <w:rPr>
                <w:rFonts w:hint="eastAsia"/>
              </w:rPr>
            </w:pPr>
            <w:r>
              <w:rPr>
                <w:sz w:val="17"/>
              </w:rPr>
              <w:t>However</w:t>
            </w:r>
          </w:p>
        </w:tc>
        <w:tc>
          <w:tcPr>
            <w:tcW w:w="3408" w:type="dxa"/>
            <w:vAlign w:val="center"/>
          </w:tcPr>
          <w:p w14:paraId="0BBF52D8">
            <w:pPr>
              <w:spacing w:after="0" w:line="240" w:lineRule="auto"/>
              <w:rPr>
                <w:rFonts w:hint="eastAsia"/>
              </w:rPr>
            </w:pPr>
            <w:r>
              <w:rPr>
                <w:sz w:val="17"/>
              </w:rPr>
              <w:t>Contrast</w:t>
            </w:r>
          </w:p>
        </w:tc>
        <w:tc>
          <w:tcPr>
            <w:tcW w:w="3408" w:type="dxa"/>
            <w:vAlign w:val="center"/>
          </w:tcPr>
          <w:p w14:paraId="45D9CC96">
            <w:pPr>
              <w:spacing w:after="0" w:line="240" w:lineRule="auto"/>
              <w:rPr>
                <w:rFonts w:hint="eastAsia"/>
              </w:rPr>
            </w:pPr>
            <w:r>
              <w:rPr>
                <w:sz w:val="17"/>
              </w:rPr>
              <w:t>Introduces positive service information</w:t>
            </w:r>
          </w:p>
        </w:tc>
      </w:tr>
      <w:tr w14:paraId="7C2AB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A6F1C4D">
            <w:pPr>
              <w:spacing w:after="0" w:line="240" w:lineRule="auto"/>
              <w:rPr>
                <w:rFonts w:hint="eastAsia"/>
              </w:rPr>
            </w:pPr>
            <w:r>
              <w:rPr>
                <w:sz w:val="17"/>
              </w:rPr>
              <w:t>Overall</w:t>
            </w:r>
          </w:p>
        </w:tc>
        <w:tc>
          <w:tcPr>
            <w:tcW w:w="3408" w:type="dxa"/>
            <w:vAlign w:val="center"/>
          </w:tcPr>
          <w:p w14:paraId="639D5DC2">
            <w:pPr>
              <w:spacing w:after="0" w:line="240" w:lineRule="auto"/>
              <w:rPr>
                <w:rFonts w:hint="eastAsia"/>
              </w:rPr>
            </w:pPr>
            <w:r>
              <w:rPr>
                <w:sz w:val="17"/>
              </w:rPr>
              <w:t>Global assessment</w:t>
            </w:r>
          </w:p>
        </w:tc>
        <w:tc>
          <w:tcPr>
            <w:tcW w:w="3408" w:type="dxa"/>
            <w:vAlign w:val="center"/>
          </w:tcPr>
          <w:p w14:paraId="2722C6A0">
            <w:pPr>
              <w:spacing w:after="0" w:line="240" w:lineRule="auto"/>
              <w:rPr>
                <w:rFonts w:hint="eastAsia"/>
              </w:rPr>
            </w:pPr>
            <w:r>
              <w:rPr>
                <w:sz w:val="17"/>
              </w:rPr>
              <w:t>Introduces final user opinion</w:t>
            </w:r>
          </w:p>
        </w:tc>
      </w:tr>
    </w:tbl>
    <w:p w14:paraId="0DEA4338">
      <w:pPr>
        <w:rPr>
          <w:rFonts w:hint="eastAsia"/>
        </w:rPr>
      </w:pPr>
    </w:p>
    <w:p w14:paraId="6F216D05">
      <w:pPr>
        <w:rPr>
          <w:rFonts w:hint="eastAsia"/>
        </w:rPr>
      </w:pPr>
      <w:r>
        <w:rPr>
          <w:b/>
        </w:rPr>
        <w:t>15.6 Reference Resolution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005CB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112" w:type="dxa"/>
            <w:shd w:val="clear" w:color="auto" w:fill="D9EAF7"/>
            <w:vAlign w:val="center"/>
          </w:tcPr>
          <w:p w14:paraId="70604310">
            <w:pPr>
              <w:spacing w:after="0" w:line="240" w:lineRule="auto"/>
              <w:rPr>
                <w:rFonts w:hint="eastAsia"/>
              </w:rPr>
            </w:pPr>
            <w:r>
              <w:rPr>
                <w:b/>
                <w:sz w:val="18"/>
              </w:rPr>
              <w:t>Expression</w:t>
            </w:r>
          </w:p>
        </w:tc>
        <w:tc>
          <w:tcPr>
            <w:tcW w:w="5112" w:type="dxa"/>
            <w:shd w:val="clear" w:color="auto" w:fill="D9EAF7"/>
            <w:vAlign w:val="center"/>
          </w:tcPr>
          <w:p w14:paraId="37F9AC88">
            <w:pPr>
              <w:spacing w:after="0" w:line="240" w:lineRule="auto"/>
              <w:rPr>
                <w:rFonts w:hint="eastAsia"/>
              </w:rPr>
            </w:pPr>
            <w:r>
              <w:rPr>
                <w:b/>
                <w:sz w:val="18"/>
              </w:rPr>
              <w:t>Resolved Meaning</w:t>
            </w:r>
          </w:p>
        </w:tc>
      </w:tr>
      <w:tr w14:paraId="21D78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EF1C8F0">
            <w:pPr>
              <w:spacing w:after="0" w:line="240" w:lineRule="auto"/>
              <w:rPr>
                <w:rFonts w:hint="eastAsia"/>
              </w:rPr>
            </w:pPr>
            <w:r>
              <w:rPr>
                <w:sz w:val="17"/>
              </w:rPr>
              <w:t>First "it"</w:t>
            </w:r>
          </w:p>
        </w:tc>
        <w:tc>
          <w:tcPr>
            <w:tcW w:w="5112" w:type="dxa"/>
            <w:vAlign w:val="center"/>
          </w:tcPr>
          <w:p w14:paraId="1CB689F7">
            <w:pPr>
              <w:spacing w:after="0" w:line="240" w:lineRule="auto"/>
              <w:rPr>
                <w:rFonts w:hint="eastAsia"/>
              </w:rPr>
            </w:pPr>
            <w:r>
              <w:rPr>
                <w:sz w:val="17"/>
              </w:rPr>
              <w:t>Battery/product context</w:t>
            </w:r>
          </w:p>
        </w:tc>
      </w:tr>
      <w:tr w14:paraId="1EE58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40100B3">
            <w:pPr>
              <w:spacing w:after="0" w:line="240" w:lineRule="auto"/>
              <w:rPr>
                <w:rFonts w:hint="eastAsia"/>
              </w:rPr>
            </w:pPr>
            <w:r>
              <w:rPr>
                <w:sz w:val="17"/>
              </w:rPr>
              <w:t>Second "it"</w:t>
            </w:r>
          </w:p>
        </w:tc>
        <w:tc>
          <w:tcPr>
            <w:tcW w:w="5112" w:type="dxa"/>
            <w:vAlign w:val="center"/>
          </w:tcPr>
          <w:p w14:paraId="1584B377">
            <w:pPr>
              <w:spacing w:after="0" w:line="240" w:lineRule="auto"/>
              <w:rPr>
                <w:rFonts w:hint="eastAsia"/>
              </w:rPr>
            </w:pPr>
            <w:r>
              <w:rPr>
                <w:sz w:val="17"/>
              </w:rPr>
              <w:t>Product/item being replaced</w:t>
            </w:r>
          </w:p>
        </w:tc>
      </w:tr>
      <w:tr w14:paraId="353CC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676938E">
            <w:pPr>
              <w:spacing w:after="0" w:line="240" w:lineRule="auto"/>
              <w:rPr>
                <w:rFonts w:hint="eastAsia"/>
              </w:rPr>
            </w:pPr>
            <w:r>
              <w:rPr>
                <w:sz w:val="17"/>
              </w:rPr>
              <w:t>"which"</w:t>
            </w:r>
          </w:p>
        </w:tc>
        <w:tc>
          <w:tcPr>
            <w:tcW w:w="5112" w:type="dxa"/>
            <w:vAlign w:val="center"/>
          </w:tcPr>
          <w:p w14:paraId="6E079DC7">
            <w:pPr>
              <w:spacing w:after="0" w:line="240" w:lineRule="auto"/>
              <w:rPr>
                <w:rFonts w:hint="eastAsia"/>
              </w:rPr>
            </w:pPr>
            <w:r>
              <w:rPr>
                <w:sz w:val="17"/>
              </w:rPr>
              <w:t>Preceding service replacement event</w:t>
            </w:r>
          </w:p>
        </w:tc>
      </w:tr>
    </w:tbl>
    <w:p w14:paraId="782E065E">
      <w:pPr>
        <w:rPr>
          <w:rFonts w:hint="eastAsia"/>
        </w:rPr>
      </w:pPr>
    </w:p>
    <w:p w14:paraId="18B73764">
      <w:pPr>
        <w:rPr>
          <w:rFonts w:hint="eastAsia"/>
        </w:rPr>
      </w:pPr>
      <w:r>
        <w:rPr>
          <w:b/>
        </w:rPr>
        <w:t>15.7 Semantic Representation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2F508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112" w:type="dxa"/>
            <w:shd w:val="clear" w:color="auto" w:fill="D9EAF7"/>
            <w:vAlign w:val="center"/>
          </w:tcPr>
          <w:p w14:paraId="47D4B8E4">
            <w:pPr>
              <w:spacing w:after="0" w:line="240" w:lineRule="auto"/>
              <w:rPr>
                <w:rFonts w:hint="eastAsia"/>
              </w:rPr>
            </w:pPr>
            <w:r>
              <w:rPr>
                <w:b/>
                <w:sz w:val="18"/>
              </w:rPr>
              <w:t>Sentence</w:t>
            </w:r>
          </w:p>
        </w:tc>
        <w:tc>
          <w:tcPr>
            <w:tcW w:w="5112" w:type="dxa"/>
            <w:shd w:val="clear" w:color="auto" w:fill="D9EAF7"/>
            <w:vAlign w:val="center"/>
          </w:tcPr>
          <w:p w14:paraId="46C5DA32">
            <w:pPr>
              <w:spacing w:after="0" w:line="240" w:lineRule="auto"/>
              <w:rPr>
                <w:rFonts w:hint="eastAsia"/>
              </w:rPr>
            </w:pPr>
            <w:r>
              <w:rPr>
                <w:b/>
                <w:sz w:val="18"/>
              </w:rPr>
              <w:t>FOPC Representation</w:t>
            </w:r>
          </w:p>
        </w:tc>
      </w:tr>
      <w:tr w14:paraId="1BCA8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E9A67BE">
            <w:pPr>
              <w:spacing w:after="0" w:line="240" w:lineRule="auto"/>
              <w:rPr>
                <w:rFonts w:hint="eastAsia"/>
              </w:rPr>
            </w:pPr>
            <w:r>
              <w:rPr>
                <w:sz w:val="17"/>
              </w:rPr>
              <w:t>The display is bright</w:t>
            </w:r>
          </w:p>
        </w:tc>
        <w:tc>
          <w:tcPr>
            <w:tcW w:w="5112" w:type="dxa"/>
            <w:vAlign w:val="center"/>
          </w:tcPr>
          <w:p w14:paraId="448ACC40">
            <w:pPr>
              <w:spacing w:after="0" w:line="240" w:lineRule="auto"/>
              <w:rPr>
                <w:rFonts w:hint="eastAsia"/>
              </w:rPr>
            </w:pPr>
            <w:r>
              <w:rPr>
                <w:sz w:val="17"/>
              </w:rPr>
              <w:t>Bright(Display)</w:t>
            </w:r>
          </w:p>
        </w:tc>
      </w:tr>
      <w:tr w14:paraId="42BEC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2A23367">
            <w:pPr>
              <w:spacing w:after="0" w:line="240" w:lineRule="auto"/>
              <w:rPr>
                <w:rFonts w:hint="eastAsia"/>
              </w:rPr>
            </w:pPr>
            <w:r>
              <w:rPr>
                <w:sz w:val="17"/>
              </w:rPr>
              <w:t>Camera takes excellent pictures</w:t>
            </w:r>
          </w:p>
        </w:tc>
        <w:tc>
          <w:tcPr>
            <w:tcW w:w="5112" w:type="dxa"/>
            <w:vAlign w:val="center"/>
          </w:tcPr>
          <w:p w14:paraId="639ABFD9">
            <w:pPr>
              <w:spacing w:after="0" w:line="240" w:lineRule="auto"/>
              <w:rPr>
                <w:rFonts w:hint="eastAsia"/>
              </w:rPr>
            </w:pPr>
            <w:r>
              <w:rPr>
                <w:sz w:val="17"/>
              </w:rPr>
              <w:t>Excellent(CameraPictures)</w:t>
            </w:r>
          </w:p>
        </w:tc>
      </w:tr>
      <w:tr w14:paraId="692AA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B2434A4">
            <w:pPr>
              <w:spacing w:after="0" w:line="240" w:lineRule="auto"/>
              <w:rPr>
                <w:rFonts w:hint="eastAsia"/>
              </w:rPr>
            </w:pPr>
            <w:r>
              <w:rPr>
                <w:sz w:val="17"/>
              </w:rPr>
              <w:t>Battery is disappointing</w:t>
            </w:r>
          </w:p>
        </w:tc>
        <w:tc>
          <w:tcPr>
            <w:tcW w:w="5112" w:type="dxa"/>
            <w:vAlign w:val="center"/>
          </w:tcPr>
          <w:p w14:paraId="2704407C">
            <w:pPr>
              <w:spacing w:after="0" w:line="240" w:lineRule="auto"/>
              <w:rPr>
                <w:rFonts w:hint="eastAsia"/>
              </w:rPr>
            </w:pPr>
            <w:r>
              <w:rPr>
                <w:sz w:val="17"/>
              </w:rPr>
              <w:t>Disappointing(Battery)</w:t>
            </w:r>
          </w:p>
        </w:tc>
      </w:tr>
      <w:tr w14:paraId="487EB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3FFFD99">
            <w:pPr>
              <w:spacing w:after="0" w:line="240" w:lineRule="auto"/>
              <w:rPr>
                <w:rFonts w:hint="eastAsia"/>
              </w:rPr>
            </w:pPr>
            <w:r>
              <w:rPr>
                <w:sz w:val="17"/>
              </w:rPr>
              <w:t>Battery does not last long</w:t>
            </w:r>
          </w:p>
        </w:tc>
        <w:tc>
          <w:tcPr>
            <w:tcW w:w="5112" w:type="dxa"/>
            <w:vAlign w:val="center"/>
          </w:tcPr>
          <w:p w14:paraId="2EB09CDE">
            <w:pPr>
              <w:spacing w:after="0" w:line="240" w:lineRule="auto"/>
              <w:rPr>
                <w:rFonts w:hint="eastAsia"/>
              </w:rPr>
            </w:pPr>
            <w:r>
              <w:rPr>
                <w:sz w:val="17"/>
              </w:rPr>
              <w:t>Negative(BatteryPerformance)</w:t>
            </w:r>
          </w:p>
        </w:tc>
      </w:tr>
      <w:tr w14:paraId="77143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F98D835">
            <w:pPr>
              <w:spacing w:after="0" w:line="240" w:lineRule="auto"/>
              <w:rPr>
                <w:rFonts w:hint="eastAsia"/>
              </w:rPr>
            </w:pPr>
            <w:r>
              <w:rPr>
                <w:sz w:val="17"/>
              </w:rPr>
              <w:t>Service replacement was impressive</w:t>
            </w:r>
          </w:p>
        </w:tc>
        <w:tc>
          <w:tcPr>
            <w:tcW w:w="5112" w:type="dxa"/>
            <w:vAlign w:val="center"/>
          </w:tcPr>
          <w:p w14:paraId="65AB48C9">
            <w:pPr>
              <w:spacing w:after="0" w:line="240" w:lineRule="auto"/>
              <w:rPr>
                <w:rFonts w:hint="eastAsia"/>
              </w:rPr>
            </w:pPr>
            <w:r>
              <w:rPr>
                <w:sz w:val="17"/>
              </w:rPr>
              <w:t>Impressive(ServiceReplacement)</w:t>
            </w:r>
          </w:p>
        </w:tc>
      </w:tr>
      <w:tr w14:paraId="2FE78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DA46268">
            <w:pPr>
              <w:spacing w:after="0" w:line="240" w:lineRule="auto"/>
              <w:rPr>
                <w:rFonts w:hint="eastAsia"/>
              </w:rPr>
            </w:pPr>
            <w:r>
              <w:rPr>
                <w:sz w:val="17"/>
              </w:rPr>
              <w:t>User is satisfied</w:t>
            </w:r>
          </w:p>
        </w:tc>
        <w:tc>
          <w:tcPr>
            <w:tcW w:w="5112" w:type="dxa"/>
            <w:vAlign w:val="center"/>
          </w:tcPr>
          <w:p w14:paraId="06601A8F">
            <w:pPr>
              <w:spacing w:after="0" w:line="240" w:lineRule="auto"/>
              <w:rPr>
                <w:rFonts w:hint="eastAsia"/>
              </w:rPr>
            </w:pPr>
            <w:r>
              <w:rPr>
                <w:sz w:val="17"/>
              </w:rPr>
              <w:t>Satisfied(User, Phone)</w:t>
            </w:r>
          </w:p>
        </w:tc>
      </w:tr>
    </w:tbl>
    <w:p w14:paraId="6120F900">
      <w:pPr>
        <w:rPr>
          <w:rFonts w:hint="eastAsia"/>
        </w:rPr>
      </w:pPr>
    </w:p>
    <w:p w14:paraId="48FD7188">
      <w:pPr>
        <w:rPr>
          <w:rFonts w:hint="eastAsia"/>
        </w:rPr>
      </w:pPr>
      <w:r>
        <w:rPr>
          <w:b/>
        </w:rPr>
        <w:t>15.8 Naive Bayes Decision</w:t>
      </w:r>
    </w:p>
    <w:p w14:paraId="3DF943E6">
      <w:pPr>
        <w:rPr>
          <w:rFonts w:hint="eastAsia"/>
        </w:rPr>
      </w:pPr>
      <w:r>
        <w:t>The learned model calculates class probabilities from the n-gram feature vector. The demonstration implementation then applies a contextual verification step so that the explicit final statement "Overall, I am satisfied with the phone" is not lost during aggregation.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0D1FB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112" w:type="dxa"/>
            <w:shd w:val="clear" w:color="auto" w:fill="D9EAF7"/>
            <w:vAlign w:val="center"/>
          </w:tcPr>
          <w:p w14:paraId="1EAEB210">
            <w:pPr>
              <w:spacing w:after="0" w:line="240" w:lineRule="auto"/>
              <w:rPr>
                <w:rFonts w:hint="eastAsia"/>
              </w:rPr>
            </w:pPr>
            <w:r>
              <w:rPr>
                <w:b/>
                <w:sz w:val="18"/>
              </w:rPr>
              <w:t>Output</w:t>
            </w:r>
          </w:p>
        </w:tc>
        <w:tc>
          <w:tcPr>
            <w:tcW w:w="5112" w:type="dxa"/>
            <w:shd w:val="clear" w:color="auto" w:fill="D9EAF7"/>
            <w:vAlign w:val="center"/>
          </w:tcPr>
          <w:p w14:paraId="2EF1CBAE">
            <w:pPr>
              <w:spacing w:after="0" w:line="240" w:lineRule="auto"/>
              <w:rPr>
                <w:rFonts w:hint="eastAsia"/>
              </w:rPr>
            </w:pPr>
            <w:r>
              <w:rPr>
                <w:b/>
                <w:sz w:val="18"/>
              </w:rPr>
              <w:t>Result</w:t>
            </w:r>
          </w:p>
        </w:tc>
      </w:tr>
      <w:tr w14:paraId="1DE5B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3D8D7BC">
            <w:pPr>
              <w:spacing w:after="0" w:line="240" w:lineRule="auto"/>
              <w:rPr>
                <w:rFonts w:hint="eastAsia"/>
              </w:rPr>
            </w:pPr>
            <w:r>
              <w:rPr>
                <w:sz w:val="17"/>
              </w:rPr>
              <w:t>Predicted sentiment</w:t>
            </w:r>
          </w:p>
        </w:tc>
        <w:tc>
          <w:tcPr>
            <w:tcW w:w="5112" w:type="dxa"/>
            <w:vAlign w:val="center"/>
          </w:tcPr>
          <w:p w14:paraId="00D8F2C2">
            <w:pPr>
              <w:spacing w:after="0" w:line="240" w:lineRule="auto"/>
              <w:rPr>
                <w:rFonts w:hint="eastAsia"/>
              </w:rPr>
            </w:pPr>
            <w:r>
              <w:rPr>
                <w:sz w:val="17"/>
              </w:rPr>
              <w:t>Positive</w:t>
            </w:r>
          </w:p>
        </w:tc>
      </w:tr>
      <w:tr w14:paraId="269DE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1A15E0A">
            <w:pPr>
              <w:spacing w:after="0" w:line="240" w:lineRule="auto"/>
              <w:rPr>
                <w:rFonts w:hint="eastAsia"/>
              </w:rPr>
            </w:pPr>
            <w:r>
              <w:rPr>
                <w:sz w:val="17"/>
              </w:rPr>
              <w:t>Overall interpretation</w:t>
            </w:r>
          </w:p>
        </w:tc>
        <w:tc>
          <w:tcPr>
            <w:tcW w:w="5112" w:type="dxa"/>
            <w:vAlign w:val="center"/>
          </w:tcPr>
          <w:p w14:paraId="76A15745">
            <w:pPr>
              <w:spacing w:after="0" w:line="240" w:lineRule="auto"/>
              <w:rPr>
                <w:rFonts w:hint="eastAsia"/>
              </w:rPr>
            </w:pPr>
            <w:r>
              <w:rPr>
                <w:sz w:val="17"/>
              </w:rPr>
              <w:t>Positive</w:t>
            </w:r>
          </w:p>
        </w:tc>
      </w:tr>
      <w:tr w14:paraId="4B26E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3740D94">
            <w:pPr>
              <w:spacing w:after="0" w:line="240" w:lineRule="auto"/>
              <w:rPr>
                <w:rFonts w:hint="eastAsia"/>
              </w:rPr>
            </w:pPr>
            <w:r>
              <w:rPr>
                <w:sz w:val="17"/>
              </w:rPr>
              <w:t>Battery aspect</w:t>
            </w:r>
          </w:p>
        </w:tc>
        <w:tc>
          <w:tcPr>
            <w:tcW w:w="5112" w:type="dxa"/>
            <w:vAlign w:val="center"/>
          </w:tcPr>
          <w:p w14:paraId="66399C1D">
            <w:pPr>
              <w:spacing w:after="0" w:line="240" w:lineRule="auto"/>
              <w:rPr>
                <w:rFonts w:hint="eastAsia"/>
              </w:rPr>
            </w:pPr>
            <w:r>
              <w:rPr>
                <w:sz w:val="17"/>
              </w:rPr>
              <w:t>Negative</w:t>
            </w:r>
          </w:p>
        </w:tc>
      </w:tr>
      <w:tr w14:paraId="1EDF3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F10C4D2">
            <w:pPr>
              <w:spacing w:after="0" w:line="240" w:lineRule="auto"/>
              <w:rPr>
                <w:rFonts w:hint="eastAsia"/>
              </w:rPr>
            </w:pPr>
            <w:r>
              <w:rPr>
                <w:sz w:val="17"/>
              </w:rPr>
              <w:t>Display aspect</w:t>
            </w:r>
          </w:p>
        </w:tc>
        <w:tc>
          <w:tcPr>
            <w:tcW w:w="5112" w:type="dxa"/>
            <w:vAlign w:val="center"/>
          </w:tcPr>
          <w:p w14:paraId="315B83E2">
            <w:pPr>
              <w:spacing w:after="0" w:line="240" w:lineRule="auto"/>
              <w:rPr>
                <w:rFonts w:hint="eastAsia"/>
              </w:rPr>
            </w:pPr>
            <w:r>
              <w:rPr>
                <w:sz w:val="17"/>
              </w:rPr>
              <w:t>Positive</w:t>
            </w:r>
          </w:p>
        </w:tc>
      </w:tr>
      <w:tr w14:paraId="64CAD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415D110">
            <w:pPr>
              <w:spacing w:after="0" w:line="240" w:lineRule="auto"/>
              <w:rPr>
                <w:rFonts w:hint="eastAsia"/>
              </w:rPr>
            </w:pPr>
            <w:r>
              <w:rPr>
                <w:sz w:val="17"/>
              </w:rPr>
              <w:t>Camera aspect</w:t>
            </w:r>
          </w:p>
        </w:tc>
        <w:tc>
          <w:tcPr>
            <w:tcW w:w="5112" w:type="dxa"/>
            <w:vAlign w:val="center"/>
          </w:tcPr>
          <w:p w14:paraId="04023C2A">
            <w:pPr>
              <w:spacing w:after="0" w:line="240" w:lineRule="auto"/>
              <w:rPr>
                <w:rFonts w:hint="eastAsia"/>
              </w:rPr>
            </w:pPr>
            <w:r>
              <w:rPr>
                <w:sz w:val="17"/>
              </w:rPr>
              <w:t>Positive</w:t>
            </w:r>
          </w:p>
        </w:tc>
      </w:tr>
      <w:tr w14:paraId="3918B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50F461A">
            <w:pPr>
              <w:spacing w:after="0" w:line="240" w:lineRule="auto"/>
              <w:rPr>
                <w:rFonts w:hint="eastAsia"/>
              </w:rPr>
            </w:pPr>
            <w:r>
              <w:rPr>
                <w:sz w:val="17"/>
              </w:rPr>
              <w:t>Service aspect</w:t>
            </w:r>
          </w:p>
        </w:tc>
        <w:tc>
          <w:tcPr>
            <w:tcW w:w="5112" w:type="dxa"/>
            <w:vAlign w:val="center"/>
          </w:tcPr>
          <w:p w14:paraId="4601409E">
            <w:pPr>
              <w:spacing w:after="0" w:line="240" w:lineRule="auto"/>
              <w:rPr>
                <w:rFonts w:hint="eastAsia"/>
              </w:rPr>
            </w:pPr>
            <w:r>
              <w:rPr>
                <w:sz w:val="17"/>
              </w:rPr>
              <w:t>Positive</w:t>
            </w:r>
          </w:p>
        </w:tc>
      </w:tr>
      <w:tr w14:paraId="143BB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49DB7FC">
            <w:pPr>
              <w:spacing w:after="0" w:line="240" w:lineRule="auto"/>
              <w:rPr>
                <w:rFonts w:hint="eastAsia"/>
              </w:rPr>
            </w:pPr>
            <w:r>
              <w:rPr>
                <w:sz w:val="17"/>
              </w:rPr>
              <w:t>Global statement</w:t>
            </w:r>
          </w:p>
        </w:tc>
        <w:tc>
          <w:tcPr>
            <w:tcW w:w="5112" w:type="dxa"/>
            <w:vAlign w:val="center"/>
          </w:tcPr>
          <w:p w14:paraId="31A7FA57">
            <w:pPr>
              <w:spacing w:after="0" w:line="240" w:lineRule="auto"/>
              <w:rPr>
                <w:rFonts w:hint="eastAsia"/>
              </w:rPr>
            </w:pPr>
            <w:r>
              <w:rPr>
                <w:sz w:val="17"/>
              </w:rPr>
              <w:t>Positive</w:t>
            </w:r>
          </w:p>
        </w:tc>
      </w:tr>
      <w:tr w14:paraId="704EB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161EB73">
            <w:pPr>
              <w:spacing w:after="0" w:line="240" w:lineRule="auto"/>
              <w:rPr>
                <w:rFonts w:hint="eastAsia"/>
              </w:rPr>
            </w:pPr>
            <w:r>
              <w:rPr>
                <w:sz w:val="17"/>
              </w:rPr>
              <w:t>Confidence</w:t>
            </w:r>
          </w:p>
        </w:tc>
        <w:tc>
          <w:tcPr>
            <w:tcW w:w="5112" w:type="dxa"/>
            <w:vAlign w:val="center"/>
          </w:tcPr>
          <w:p w14:paraId="34926C3A">
            <w:pPr>
              <w:spacing w:after="0" w:line="240" w:lineRule="auto"/>
              <w:rPr>
                <w:rFonts w:hint="eastAsia"/>
              </w:rPr>
            </w:pPr>
            <w:r>
              <w:rPr>
                <w:sz w:val="17"/>
              </w:rPr>
              <w:t>High / demonstration confidence</w:t>
            </w:r>
          </w:p>
        </w:tc>
      </w:tr>
    </w:tbl>
    <w:p w14:paraId="15FE6F2D">
      <w:pPr>
        <w:rPr>
          <w:rFonts w:hint="eastAsia"/>
        </w:rPr>
      </w:pPr>
    </w:p>
    <w:p w14:paraId="006A5049">
      <w:pPr>
        <w:rPr>
          <w:b/>
        </w:rPr>
      </w:pPr>
    </w:p>
    <w:p w14:paraId="671DA9B0">
      <w:pPr>
        <w:rPr>
          <w:b/>
        </w:rPr>
      </w:pPr>
    </w:p>
    <w:p w14:paraId="2D5E7424">
      <w:pPr>
        <w:rPr>
          <w:b/>
        </w:rPr>
      </w:pPr>
    </w:p>
    <w:p w14:paraId="4F9C06E4">
      <w:pPr>
        <w:rPr>
          <w:b/>
        </w:rPr>
      </w:pPr>
    </w:p>
    <w:p w14:paraId="1D9F56C3">
      <w:pPr>
        <w:rPr>
          <w:b/>
        </w:rPr>
      </w:pPr>
    </w:p>
    <w:p w14:paraId="5CFBDC0D">
      <w:pPr>
        <w:rPr>
          <w:rFonts w:hint="eastAsia"/>
        </w:rPr>
      </w:pPr>
      <w:r>
        <w:rPr>
          <w:b/>
        </w:rPr>
        <w:t>16. Analysis</w:t>
      </w:r>
    </w:p>
    <w:p w14:paraId="4535BC3C">
      <w:pPr>
        <w:rPr>
          <w:rFonts w:hint="eastAsia"/>
        </w:rPr>
      </w:pPr>
      <w:r>
        <w:t>The analysis demonstrates that sentiment cannot always be determined by counting positive and negative words. Group 3 improves on raw keyword counting by representing the review with unigrams, bigrams, and trigrams and then learning class probabilities with Multinomial Naive Bayes.</w:t>
      </w:r>
    </w:p>
    <w:p w14:paraId="398317A6">
      <w:pPr>
        <w:rPr>
          <w:rFonts w:hint="eastAsia"/>
        </w:rPr>
      </w:pPr>
      <w:r>
        <w:t>The display receives positive sentiment because it is described as "bright". The camera receives positive sentiment because it takes "excellent pictures". In contrast, the battery receives negative sentiment because it is "disappointing", does not last long, and causes the user to be unhappy.</w:t>
      </w:r>
    </w:p>
    <w:p w14:paraId="752F0A93">
      <w:pPr>
        <w:rPr>
          <w:rFonts w:hint="eastAsia"/>
        </w:rPr>
      </w:pPr>
      <w:r>
        <w:t>The phrase "does not last long" is especially important because the n-gram representation preserves the negative local context. The system also records an explicit negation feature, reducing the chance that a potentially neutral verb such as "last" will be interpreted without its surrounding context.</w:t>
      </w:r>
    </w:p>
    <w:p w14:paraId="28B5B05A">
      <w:pPr>
        <w:rPr>
          <w:rFonts w:hint="eastAsia"/>
        </w:rPr>
      </w:pPr>
      <w:r>
        <w:t>The word "but" establishes a contrast between the positive display/camera experience and the negative battery experience. "However" introduces another contrast highlighting the positive service experience.</w:t>
      </w:r>
    </w:p>
    <w:p w14:paraId="5D3B256A">
      <w:pPr>
        <w:rPr>
          <w:rFonts w:hint="eastAsia"/>
        </w:rPr>
      </w:pPr>
      <w:r>
        <w:t>The final statement "Overall, I am satisfied with the phone" is treated as a strong global indicator in the contextual aggregation stage. Therefore, although the battery is a significant negative aspect, the complete review is classified as Positive.</w:t>
      </w:r>
    </w:p>
    <w:p w14:paraId="4117409B">
      <w:pPr>
        <w:rPr>
          <w:rFonts w:hint="eastAsia"/>
        </w:rPr>
      </w:pPr>
      <w:r>
        <w:t>Final result: Positive</w:t>
      </w:r>
    </w:p>
    <w:p w14:paraId="34163FC5">
      <w:pPr>
        <w:rPr>
          <w:rFonts w:hint="eastAsia"/>
        </w:rPr>
      </w:pPr>
      <w:r>
        <w:rPr>
          <w:b/>
        </w:rPr>
        <w:t>17. Comparison with Keyword-Based Analysis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3F457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08" w:type="dxa"/>
            <w:shd w:val="clear" w:color="auto" w:fill="D9EAF7"/>
            <w:vAlign w:val="center"/>
          </w:tcPr>
          <w:p w14:paraId="54992AA7">
            <w:pPr>
              <w:spacing w:after="0" w:line="240" w:lineRule="auto"/>
              <w:rPr>
                <w:rFonts w:hint="eastAsia"/>
              </w:rPr>
            </w:pPr>
            <w:r>
              <w:rPr>
                <w:b/>
                <w:sz w:val="18"/>
              </w:rPr>
              <w:t>Feature</w:t>
            </w:r>
          </w:p>
        </w:tc>
        <w:tc>
          <w:tcPr>
            <w:tcW w:w="3408" w:type="dxa"/>
            <w:shd w:val="clear" w:color="auto" w:fill="D9EAF7"/>
            <w:vAlign w:val="center"/>
          </w:tcPr>
          <w:p w14:paraId="13062A74">
            <w:pPr>
              <w:spacing w:after="0" w:line="240" w:lineRule="auto"/>
              <w:rPr>
                <w:rFonts w:hint="eastAsia"/>
              </w:rPr>
            </w:pPr>
            <w:r>
              <w:rPr>
                <w:b/>
                <w:sz w:val="18"/>
              </w:rPr>
              <w:t>Keyword-Based Analysis</w:t>
            </w:r>
          </w:p>
        </w:tc>
        <w:tc>
          <w:tcPr>
            <w:tcW w:w="3408" w:type="dxa"/>
            <w:shd w:val="clear" w:color="auto" w:fill="D9EAF7"/>
            <w:vAlign w:val="center"/>
          </w:tcPr>
          <w:p w14:paraId="6E975930">
            <w:pPr>
              <w:spacing w:after="0" w:line="240" w:lineRule="auto"/>
              <w:rPr>
                <w:rFonts w:hint="eastAsia"/>
              </w:rPr>
            </w:pPr>
            <w:r>
              <w:rPr>
                <w:b/>
                <w:sz w:val="18"/>
              </w:rPr>
              <w:t>Group 3 – N-Gram + Naive Bayes</w:t>
            </w:r>
          </w:p>
        </w:tc>
      </w:tr>
      <w:tr w14:paraId="02E3E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700ADB5">
            <w:pPr>
              <w:spacing w:after="0" w:line="240" w:lineRule="auto"/>
              <w:rPr>
                <w:rFonts w:hint="eastAsia"/>
              </w:rPr>
            </w:pPr>
            <w:r>
              <w:rPr>
                <w:sz w:val="17"/>
              </w:rPr>
              <w:t>Positive/negative words</w:t>
            </w:r>
          </w:p>
        </w:tc>
        <w:tc>
          <w:tcPr>
            <w:tcW w:w="3408" w:type="dxa"/>
            <w:vAlign w:val="center"/>
          </w:tcPr>
          <w:p w14:paraId="2014D5D1">
            <w:pPr>
              <w:spacing w:after="0" w:line="240" w:lineRule="auto"/>
              <w:rPr>
                <w:rFonts w:hint="eastAsia"/>
              </w:rPr>
            </w:pPr>
            <w:r>
              <w:rPr>
                <w:sz w:val="17"/>
              </w:rPr>
              <w:t>Yes</w:t>
            </w:r>
          </w:p>
        </w:tc>
        <w:tc>
          <w:tcPr>
            <w:tcW w:w="3408" w:type="dxa"/>
            <w:vAlign w:val="center"/>
          </w:tcPr>
          <w:p w14:paraId="5A5B7D54">
            <w:pPr>
              <w:spacing w:after="0" w:line="240" w:lineRule="auto"/>
              <w:rPr>
                <w:rFonts w:hint="eastAsia"/>
              </w:rPr>
            </w:pPr>
            <w:r>
              <w:rPr>
                <w:sz w:val="17"/>
              </w:rPr>
              <w:t>Yes</w:t>
            </w:r>
          </w:p>
        </w:tc>
      </w:tr>
      <w:tr w14:paraId="71E0B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C359149">
            <w:pPr>
              <w:spacing w:after="0" w:line="240" w:lineRule="auto"/>
              <w:rPr>
                <w:rFonts w:hint="eastAsia"/>
              </w:rPr>
            </w:pPr>
            <w:r>
              <w:rPr>
                <w:sz w:val="17"/>
              </w:rPr>
              <w:t>Morphology</w:t>
            </w:r>
          </w:p>
        </w:tc>
        <w:tc>
          <w:tcPr>
            <w:tcW w:w="3408" w:type="dxa"/>
            <w:vAlign w:val="center"/>
          </w:tcPr>
          <w:p w14:paraId="2E1391AA">
            <w:pPr>
              <w:spacing w:after="0" w:line="240" w:lineRule="auto"/>
              <w:rPr>
                <w:rFonts w:hint="eastAsia"/>
              </w:rPr>
            </w:pPr>
            <w:r>
              <w:rPr>
                <w:sz w:val="17"/>
              </w:rPr>
              <w:t>No/limited</w:t>
            </w:r>
          </w:p>
        </w:tc>
        <w:tc>
          <w:tcPr>
            <w:tcW w:w="3408" w:type="dxa"/>
            <w:vAlign w:val="center"/>
          </w:tcPr>
          <w:p w14:paraId="3FC7DFC7">
            <w:pPr>
              <w:spacing w:after="0" w:line="240" w:lineRule="auto"/>
              <w:rPr>
                <w:rFonts w:hint="eastAsia"/>
              </w:rPr>
            </w:pPr>
            <w:r>
              <w:rPr>
                <w:sz w:val="17"/>
              </w:rPr>
              <w:t>Yes</w:t>
            </w:r>
          </w:p>
        </w:tc>
      </w:tr>
      <w:tr w14:paraId="1A42C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4FBCDE4">
            <w:pPr>
              <w:spacing w:after="0" w:line="240" w:lineRule="auto"/>
              <w:rPr>
                <w:rFonts w:hint="eastAsia"/>
              </w:rPr>
            </w:pPr>
            <w:r>
              <w:rPr>
                <w:sz w:val="17"/>
              </w:rPr>
              <w:t>N-grams</w:t>
            </w:r>
          </w:p>
        </w:tc>
        <w:tc>
          <w:tcPr>
            <w:tcW w:w="3408" w:type="dxa"/>
            <w:vAlign w:val="center"/>
          </w:tcPr>
          <w:p w14:paraId="5B168DDA">
            <w:pPr>
              <w:spacing w:after="0" w:line="240" w:lineRule="auto"/>
              <w:rPr>
                <w:rFonts w:hint="eastAsia"/>
              </w:rPr>
            </w:pPr>
            <w:r>
              <w:rPr>
                <w:sz w:val="17"/>
              </w:rPr>
              <w:t>Usually no</w:t>
            </w:r>
          </w:p>
        </w:tc>
        <w:tc>
          <w:tcPr>
            <w:tcW w:w="3408" w:type="dxa"/>
            <w:vAlign w:val="center"/>
          </w:tcPr>
          <w:p w14:paraId="0B4CBEDD">
            <w:pPr>
              <w:spacing w:after="0" w:line="240" w:lineRule="auto"/>
              <w:rPr>
                <w:rFonts w:hint="eastAsia"/>
              </w:rPr>
            </w:pPr>
            <w:r>
              <w:rPr>
                <w:sz w:val="17"/>
              </w:rPr>
              <w:t>Core representation</w:t>
            </w:r>
          </w:p>
        </w:tc>
      </w:tr>
      <w:tr w14:paraId="3E795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01FF3BE">
            <w:pPr>
              <w:spacing w:after="0" w:line="240" w:lineRule="auto"/>
              <w:rPr>
                <w:rFonts w:hint="eastAsia"/>
              </w:rPr>
            </w:pPr>
            <w:r>
              <w:rPr>
                <w:sz w:val="17"/>
              </w:rPr>
              <w:t>POS information</w:t>
            </w:r>
          </w:p>
        </w:tc>
        <w:tc>
          <w:tcPr>
            <w:tcW w:w="3408" w:type="dxa"/>
            <w:vAlign w:val="center"/>
          </w:tcPr>
          <w:p w14:paraId="34D66C02">
            <w:pPr>
              <w:spacing w:after="0" w:line="240" w:lineRule="auto"/>
              <w:rPr>
                <w:rFonts w:hint="eastAsia"/>
              </w:rPr>
            </w:pPr>
            <w:r>
              <w:rPr>
                <w:sz w:val="17"/>
              </w:rPr>
              <w:t>No</w:t>
            </w:r>
          </w:p>
        </w:tc>
        <w:tc>
          <w:tcPr>
            <w:tcW w:w="3408" w:type="dxa"/>
            <w:vAlign w:val="center"/>
          </w:tcPr>
          <w:p w14:paraId="20FA541B">
            <w:pPr>
              <w:spacing w:after="0" w:line="240" w:lineRule="auto"/>
              <w:rPr>
                <w:rFonts w:hint="eastAsia"/>
              </w:rPr>
            </w:pPr>
            <w:r>
              <w:rPr>
                <w:sz w:val="17"/>
              </w:rPr>
              <w:t>Supporting features</w:t>
            </w:r>
          </w:p>
        </w:tc>
      </w:tr>
      <w:tr w14:paraId="00014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14A28D3">
            <w:pPr>
              <w:spacing w:after="0" w:line="240" w:lineRule="auto"/>
              <w:rPr>
                <w:rFonts w:hint="eastAsia"/>
              </w:rPr>
            </w:pPr>
            <w:r>
              <w:rPr>
                <w:sz w:val="17"/>
              </w:rPr>
              <w:t>CFG</w:t>
            </w:r>
          </w:p>
        </w:tc>
        <w:tc>
          <w:tcPr>
            <w:tcW w:w="3408" w:type="dxa"/>
            <w:vAlign w:val="center"/>
          </w:tcPr>
          <w:p w14:paraId="250CF94D">
            <w:pPr>
              <w:spacing w:after="0" w:line="240" w:lineRule="auto"/>
              <w:rPr>
                <w:rFonts w:hint="eastAsia"/>
              </w:rPr>
            </w:pPr>
            <w:r>
              <w:rPr>
                <w:sz w:val="17"/>
              </w:rPr>
              <w:t>No</w:t>
            </w:r>
          </w:p>
        </w:tc>
        <w:tc>
          <w:tcPr>
            <w:tcW w:w="3408" w:type="dxa"/>
            <w:vAlign w:val="center"/>
          </w:tcPr>
          <w:p w14:paraId="7DC4BFDB">
            <w:pPr>
              <w:spacing w:after="0" w:line="240" w:lineRule="auto"/>
              <w:rPr>
                <w:rFonts w:hint="eastAsia"/>
              </w:rPr>
            </w:pPr>
            <w:r>
              <w:rPr>
                <w:sz w:val="17"/>
              </w:rPr>
              <w:t>Supporting</w:t>
            </w:r>
          </w:p>
        </w:tc>
      </w:tr>
      <w:tr w14:paraId="618C7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B0C9AAC">
            <w:pPr>
              <w:spacing w:after="0" w:line="240" w:lineRule="auto"/>
              <w:rPr>
                <w:rFonts w:hint="eastAsia"/>
              </w:rPr>
            </w:pPr>
            <w:r>
              <w:rPr>
                <w:sz w:val="17"/>
              </w:rPr>
              <w:t>Negation</w:t>
            </w:r>
          </w:p>
        </w:tc>
        <w:tc>
          <w:tcPr>
            <w:tcW w:w="3408" w:type="dxa"/>
            <w:vAlign w:val="center"/>
          </w:tcPr>
          <w:p w14:paraId="3D968404">
            <w:pPr>
              <w:spacing w:after="0" w:line="240" w:lineRule="auto"/>
              <w:rPr>
                <w:rFonts w:hint="eastAsia"/>
              </w:rPr>
            </w:pPr>
            <w:r>
              <w:rPr>
                <w:sz w:val="17"/>
              </w:rPr>
              <w:t>Poor</w:t>
            </w:r>
          </w:p>
        </w:tc>
        <w:tc>
          <w:tcPr>
            <w:tcW w:w="3408" w:type="dxa"/>
            <w:vAlign w:val="center"/>
          </w:tcPr>
          <w:p w14:paraId="52535263">
            <w:pPr>
              <w:spacing w:after="0" w:line="240" w:lineRule="auto"/>
              <w:rPr>
                <w:rFonts w:hint="eastAsia"/>
              </w:rPr>
            </w:pPr>
            <w:r>
              <w:rPr>
                <w:sz w:val="17"/>
              </w:rPr>
              <w:t>N-gram + explicit context feature</w:t>
            </w:r>
          </w:p>
        </w:tc>
      </w:tr>
      <w:tr w14:paraId="2CF4B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5CA9E43">
            <w:pPr>
              <w:spacing w:after="0" w:line="240" w:lineRule="auto"/>
              <w:rPr>
                <w:rFonts w:hint="eastAsia"/>
              </w:rPr>
            </w:pPr>
            <w:r>
              <w:rPr>
                <w:sz w:val="17"/>
              </w:rPr>
              <w:t>Aspect identification</w:t>
            </w:r>
          </w:p>
        </w:tc>
        <w:tc>
          <w:tcPr>
            <w:tcW w:w="3408" w:type="dxa"/>
            <w:vAlign w:val="center"/>
          </w:tcPr>
          <w:p w14:paraId="29266F7F">
            <w:pPr>
              <w:spacing w:after="0" w:line="240" w:lineRule="auto"/>
              <w:rPr>
                <w:rFonts w:hint="eastAsia"/>
              </w:rPr>
            </w:pPr>
            <w:r>
              <w:rPr>
                <w:sz w:val="17"/>
              </w:rPr>
              <w:t>Limited</w:t>
            </w:r>
          </w:p>
        </w:tc>
        <w:tc>
          <w:tcPr>
            <w:tcW w:w="3408" w:type="dxa"/>
            <w:vAlign w:val="center"/>
          </w:tcPr>
          <w:p w14:paraId="429017FB">
            <w:pPr>
              <w:spacing w:after="0" w:line="240" w:lineRule="auto"/>
              <w:rPr>
                <w:rFonts w:hint="eastAsia"/>
              </w:rPr>
            </w:pPr>
            <w:r>
              <w:rPr>
                <w:sz w:val="17"/>
              </w:rPr>
              <w:t>Yes</w:t>
            </w:r>
          </w:p>
        </w:tc>
      </w:tr>
      <w:tr w14:paraId="6D197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43EA37A">
            <w:pPr>
              <w:spacing w:after="0" w:line="240" w:lineRule="auto"/>
              <w:rPr>
                <w:rFonts w:hint="eastAsia"/>
              </w:rPr>
            </w:pPr>
            <w:r>
              <w:rPr>
                <w:sz w:val="17"/>
              </w:rPr>
              <w:t>Reference resolution</w:t>
            </w:r>
          </w:p>
        </w:tc>
        <w:tc>
          <w:tcPr>
            <w:tcW w:w="3408" w:type="dxa"/>
            <w:vAlign w:val="center"/>
          </w:tcPr>
          <w:p w14:paraId="32125603">
            <w:pPr>
              <w:spacing w:after="0" w:line="240" w:lineRule="auto"/>
              <w:rPr>
                <w:rFonts w:hint="eastAsia"/>
              </w:rPr>
            </w:pPr>
            <w:r>
              <w:rPr>
                <w:sz w:val="17"/>
              </w:rPr>
              <w:t>No</w:t>
            </w:r>
          </w:p>
        </w:tc>
        <w:tc>
          <w:tcPr>
            <w:tcW w:w="3408" w:type="dxa"/>
            <w:vAlign w:val="center"/>
          </w:tcPr>
          <w:p w14:paraId="047A9101">
            <w:pPr>
              <w:spacing w:after="0" w:line="240" w:lineRule="auto"/>
              <w:rPr>
                <w:rFonts w:hint="eastAsia"/>
              </w:rPr>
            </w:pPr>
            <w:r>
              <w:rPr>
                <w:sz w:val="17"/>
              </w:rPr>
              <w:t>Yes</w:t>
            </w:r>
          </w:p>
        </w:tc>
      </w:tr>
      <w:tr w14:paraId="21815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476D8E4">
            <w:pPr>
              <w:spacing w:after="0" w:line="240" w:lineRule="auto"/>
              <w:rPr>
                <w:rFonts w:hint="eastAsia"/>
              </w:rPr>
            </w:pPr>
            <w:r>
              <w:rPr>
                <w:sz w:val="17"/>
              </w:rPr>
              <w:t>Discourse markers</w:t>
            </w:r>
          </w:p>
        </w:tc>
        <w:tc>
          <w:tcPr>
            <w:tcW w:w="3408" w:type="dxa"/>
            <w:vAlign w:val="center"/>
          </w:tcPr>
          <w:p w14:paraId="5E6B42D2">
            <w:pPr>
              <w:spacing w:after="0" w:line="240" w:lineRule="auto"/>
              <w:rPr>
                <w:rFonts w:hint="eastAsia"/>
              </w:rPr>
            </w:pPr>
            <w:r>
              <w:rPr>
                <w:sz w:val="17"/>
              </w:rPr>
              <w:t>No</w:t>
            </w:r>
          </w:p>
        </w:tc>
        <w:tc>
          <w:tcPr>
            <w:tcW w:w="3408" w:type="dxa"/>
            <w:vAlign w:val="center"/>
          </w:tcPr>
          <w:p w14:paraId="53EF61A2">
            <w:pPr>
              <w:spacing w:after="0" w:line="240" w:lineRule="auto"/>
              <w:rPr>
                <w:rFonts w:hint="eastAsia"/>
              </w:rPr>
            </w:pPr>
            <w:r>
              <w:rPr>
                <w:sz w:val="17"/>
              </w:rPr>
              <w:t>Context feature</w:t>
            </w:r>
          </w:p>
        </w:tc>
      </w:tr>
      <w:tr w14:paraId="17E38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A7B6667">
            <w:pPr>
              <w:spacing w:after="0" w:line="240" w:lineRule="auto"/>
              <w:rPr>
                <w:rFonts w:hint="eastAsia"/>
              </w:rPr>
            </w:pPr>
            <w:r>
              <w:rPr>
                <w:sz w:val="17"/>
              </w:rPr>
              <w:t>WSD</w:t>
            </w:r>
          </w:p>
        </w:tc>
        <w:tc>
          <w:tcPr>
            <w:tcW w:w="3408" w:type="dxa"/>
            <w:vAlign w:val="center"/>
          </w:tcPr>
          <w:p w14:paraId="6B146A70">
            <w:pPr>
              <w:spacing w:after="0" w:line="240" w:lineRule="auto"/>
              <w:rPr>
                <w:rFonts w:hint="eastAsia"/>
              </w:rPr>
            </w:pPr>
            <w:r>
              <w:rPr>
                <w:sz w:val="17"/>
              </w:rPr>
              <w:t>No</w:t>
            </w:r>
          </w:p>
        </w:tc>
        <w:tc>
          <w:tcPr>
            <w:tcW w:w="3408" w:type="dxa"/>
            <w:vAlign w:val="center"/>
          </w:tcPr>
          <w:p w14:paraId="09442F9F">
            <w:pPr>
              <w:spacing w:after="0" w:line="240" w:lineRule="auto"/>
              <w:rPr>
                <w:rFonts w:hint="eastAsia"/>
              </w:rPr>
            </w:pPr>
            <w:r>
              <w:rPr>
                <w:sz w:val="17"/>
              </w:rPr>
              <w:t>Contextual probability support</w:t>
            </w:r>
          </w:p>
        </w:tc>
      </w:tr>
      <w:tr w14:paraId="78C66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FBDFD90">
            <w:pPr>
              <w:spacing w:after="0" w:line="240" w:lineRule="auto"/>
              <w:rPr>
                <w:rFonts w:hint="eastAsia"/>
              </w:rPr>
            </w:pPr>
            <w:r>
              <w:rPr>
                <w:sz w:val="17"/>
              </w:rPr>
              <w:t>FOPC</w:t>
            </w:r>
          </w:p>
        </w:tc>
        <w:tc>
          <w:tcPr>
            <w:tcW w:w="3408" w:type="dxa"/>
            <w:vAlign w:val="center"/>
          </w:tcPr>
          <w:p w14:paraId="06B53224">
            <w:pPr>
              <w:spacing w:after="0" w:line="240" w:lineRule="auto"/>
              <w:rPr>
                <w:rFonts w:hint="eastAsia"/>
              </w:rPr>
            </w:pPr>
            <w:r>
              <w:rPr>
                <w:sz w:val="17"/>
              </w:rPr>
              <w:t>No</w:t>
            </w:r>
          </w:p>
        </w:tc>
        <w:tc>
          <w:tcPr>
            <w:tcW w:w="3408" w:type="dxa"/>
            <w:vAlign w:val="center"/>
          </w:tcPr>
          <w:p w14:paraId="705144B9">
            <w:pPr>
              <w:spacing w:after="0" w:line="240" w:lineRule="auto"/>
              <w:rPr>
                <w:rFonts w:hint="eastAsia"/>
              </w:rPr>
            </w:pPr>
            <w:r>
              <w:rPr>
                <w:sz w:val="17"/>
              </w:rPr>
              <w:t>Yes</w:t>
            </w:r>
          </w:p>
        </w:tc>
      </w:tr>
      <w:tr w14:paraId="75260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FB0A345">
            <w:pPr>
              <w:spacing w:after="0" w:line="240" w:lineRule="auto"/>
              <w:rPr>
                <w:rFonts w:hint="eastAsia"/>
              </w:rPr>
            </w:pPr>
            <w:r>
              <w:rPr>
                <w:sz w:val="17"/>
              </w:rPr>
              <w:t>Overall sentiment</w:t>
            </w:r>
          </w:p>
        </w:tc>
        <w:tc>
          <w:tcPr>
            <w:tcW w:w="3408" w:type="dxa"/>
            <w:vAlign w:val="center"/>
          </w:tcPr>
          <w:p w14:paraId="66746E33">
            <w:pPr>
              <w:spacing w:after="0" w:line="240" w:lineRule="auto"/>
              <w:rPr>
                <w:rFonts w:hint="eastAsia"/>
              </w:rPr>
            </w:pPr>
            <w:r>
              <w:rPr>
                <w:sz w:val="17"/>
              </w:rPr>
              <w:t>Word count</w:t>
            </w:r>
          </w:p>
        </w:tc>
        <w:tc>
          <w:tcPr>
            <w:tcW w:w="3408" w:type="dxa"/>
            <w:vAlign w:val="center"/>
          </w:tcPr>
          <w:p w14:paraId="1BB4762B">
            <w:pPr>
              <w:spacing w:after="0" w:line="240" w:lineRule="auto"/>
              <w:rPr>
                <w:rFonts w:hint="eastAsia"/>
              </w:rPr>
            </w:pPr>
            <w:r>
              <w:rPr>
                <w:sz w:val="17"/>
              </w:rPr>
              <w:t>Naive Bayes probability + context</w:t>
            </w:r>
          </w:p>
        </w:tc>
      </w:tr>
      <w:tr w14:paraId="36A16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F293E0E">
            <w:pPr>
              <w:spacing w:after="0" w:line="240" w:lineRule="auto"/>
              <w:rPr>
                <w:rFonts w:hint="eastAsia"/>
              </w:rPr>
            </w:pPr>
            <w:r>
              <w:rPr>
                <w:sz w:val="17"/>
              </w:rPr>
              <w:t>Explanation</w:t>
            </w:r>
          </w:p>
        </w:tc>
        <w:tc>
          <w:tcPr>
            <w:tcW w:w="3408" w:type="dxa"/>
            <w:vAlign w:val="center"/>
          </w:tcPr>
          <w:p w14:paraId="7C3E7660">
            <w:pPr>
              <w:spacing w:after="0" w:line="240" w:lineRule="auto"/>
              <w:rPr>
                <w:rFonts w:hint="eastAsia"/>
              </w:rPr>
            </w:pPr>
            <w:r>
              <w:rPr>
                <w:sz w:val="17"/>
              </w:rPr>
              <w:t>Limited</w:t>
            </w:r>
          </w:p>
        </w:tc>
        <w:tc>
          <w:tcPr>
            <w:tcW w:w="3408" w:type="dxa"/>
            <w:vAlign w:val="center"/>
          </w:tcPr>
          <w:p w14:paraId="0350322C">
            <w:pPr>
              <w:spacing w:after="0" w:line="240" w:lineRule="auto"/>
              <w:rPr>
                <w:rFonts w:hint="eastAsia"/>
              </w:rPr>
            </w:pPr>
            <w:r>
              <w:rPr>
                <w:sz w:val="17"/>
              </w:rPr>
              <w:t>Generated</w:t>
            </w:r>
          </w:p>
        </w:tc>
      </w:tr>
      <w:tr w14:paraId="24FDD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9131956">
            <w:pPr>
              <w:spacing w:after="0" w:line="240" w:lineRule="auto"/>
              <w:rPr>
                <w:rFonts w:hint="eastAsia"/>
              </w:rPr>
            </w:pPr>
            <w:r>
              <w:rPr>
                <w:sz w:val="17"/>
              </w:rPr>
              <w:t>Tamil translation</w:t>
            </w:r>
          </w:p>
        </w:tc>
        <w:tc>
          <w:tcPr>
            <w:tcW w:w="3408" w:type="dxa"/>
            <w:vAlign w:val="center"/>
          </w:tcPr>
          <w:p w14:paraId="1CBFDFA5">
            <w:pPr>
              <w:spacing w:after="0" w:line="240" w:lineRule="auto"/>
              <w:rPr>
                <w:rFonts w:hint="eastAsia"/>
              </w:rPr>
            </w:pPr>
            <w:r>
              <w:rPr>
                <w:sz w:val="17"/>
              </w:rPr>
              <w:t>Usually absent</w:t>
            </w:r>
          </w:p>
        </w:tc>
        <w:tc>
          <w:tcPr>
            <w:tcW w:w="3408" w:type="dxa"/>
            <w:vAlign w:val="center"/>
          </w:tcPr>
          <w:p w14:paraId="07F389E6">
            <w:pPr>
              <w:spacing w:after="0" w:line="240" w:lineRule="auto"/>
              <w:rPr>
                <w:rFonts w:hint="eastAsia"/>
              </w:rPr>
            </w:pPr>
            <w:r>
              <w:rPr>
                <w:sz w:val="17"/>
              </w:rPr>
              <w:t>Included</w:t>
            </w:r>
          </w:p>
        </w:tc>
      </w:tr>
    </w:tbl>
    <w:p w14:paraId="3A5072B6">
      <w:pPr>
        <w:rPr>
          <w:rFonts w:hint="eastAsia"/>
        </w:rPr>
      </w:pPr>
    </w:p>
    <w:p w14:paraId="3B4D8AA2">
      <w:pPr>
        <w:rPr>
          <w:rFonts w:hint="eastAsia"/>
        </w:rPr>
      </w:pPr>
      <w:r>
        <w:t>Failure Example 1 – Negation: "The battery does not last long." A keyword system may focus on last; Group 3 preserves "does not last" as a trigram and also adds negation context.</w:t>
      </w:r>
    </w:p>
    <w:p w14:paraId="28CC2C83">
      <w:pPr>
        <w:rPr>
          <w:rFonts w:hint="eastAsia"/>
        </w:rPr>
      </w:pPr>
      <w:r>
        <w:t>Failure Example 2 – Aspect contrast: "The camera is excellent, but the battery is disappointing." Group 3 maintains different aspect evidence rather than collapsing both sentiment words into one undifferentiated count.</w:t>
      </w:r>
    </w:p>
    <w:p w14:paraId="3BD47841">
      <w:pPr>
        <w:rPr>
          <w:rFonts w:hint="eastAsia"/>
        </w:rPr>
      </w:pPr>
      <w:r>
        <w:t>Failure Example 3 – Global sentiment: "The battery is poor, but overall I am satisfied." Group 3 uses the learned class probability plus an explicit global-assessment feature so that the final result can remain positive.</w:t>
      </w:r>
    </w:p>
    <w:p w14:paraId="61162735">
      <w:pPr>
        <w:rPr>
          <w:rFonts w:hint="eastAsia"/>
        </w:rPr>
      </w:pPr>
      <w:r>
        <w:rPr>
          <w:b/>
        </w:rPr>
        <w:t>18. Trade-Offs</w:t>
      </w:r>
    </w:p>
    <w:p w14:paraId="29EB150A">
      <w:pPr>
        <w:rPr>
          <w:rFonts w:hint="eastAsia"/>
        </w:rPr>
      </w:pPr>
      <w:r>
        <w:rPr>
          <w:b/>
        </w:rPr>
        <w:t>Advantages</w:t>
      </w:r>
    </w:p>
    <w:p w14:paraId="3A92F2FB">
      <w:pPr>
        <w:pStyle w:val="29"/>
        <w:rPr>
          <w:rFonts w:hint="eastAsia"/>
        </w:rPr>
      </w:pPr>
      <w:r>
        <w:t>Learns sentiment probabilities from labelled examples rather than requiring a rule for every class boundary.</w:t>
      </w:r>
    </w:p>
    <w:p w14:paraId="32805290">
      <w:pPr>
        <w:pStyle w:val="29"/>
        <w:rPr>
          <w:rFonts w:hint="eastAsia"/>
        </w:rPr>
      </w:pPr>
      <w:r>
        <w:t>N-grams capture local phrases such as "does not last" and "excellent pictures".</w:t>
      </w:r>
    </w:p>
    <w:p w14:paraId="7FEC2DCF">
      <w:pPr>
        <w:pStyle w:val="29"/>
        <w:rPr>
          <w:rFonts w:hint="eastAsia"/>
        </w:rPr>
      </w:pPr>
      <w:r>
        <w:t>Simple, fast, and computationally inexpensive for an academic prototype.</w:t>
      </w:r>
    </w:p>
    <w:p w14:paraId="22A653B0">
      <w:pPr>
        <w:pStyle w:val="29"/>
        <w:rPr>
          <w:rFonts w:hint="eastAsia"/>
        </w:rPr>
      </w:pPr>
      <w:r>
        <w:t>Easy to inspect feature vocabulary and class probabilities.</w:t>
      </w:r>
    </w:p>
    <w:p w14:paraId="61E55995">
      <w:pPr>
        <w:pStyle w:val="29"/>
        <w:rPr>
          <w:rFonts w:hint="eastAsia"/>
        </w:rPr>
      </w:pPr>
      <w:r>
        <w:t>Works naturally with multiclass Positive / Negative / Neutral classification.</w:t>
      </w:r>
    </w:p>
    <w:p w14:paraId="36AA9062">
      <w:pPr>
        <w:pStyle w:val="29"/>
        <w:rPr>
          <w:rFonts w:hint="eastAsia"/>
        </w:rPr>
      </w:pPr>
      <w:r>
        <w:t>Can be retrained when additional labelled review data becomes available.</w:t>
      </w:r>
    </w:p>
    <w:p w14:paraId="4871BE9E">
      <w:pPr>
        <w:pStyle w:val="29"/>
        <w:rPr>
          <w:rFonts w:hint="eastAsia"/>
        </w:rPr>
      </w:pPr>
      <w:r>
        <w:t>Retains the multi-level linguistic explanation required by the assignment.</w:t>
      </w:r>
    </w:p>
    <w:p w14:paraId="4EAA8405">
      <w:pPr>
        <w:rPr>
          <w:rFonts w:hint="eastAsia"/>
        </w:rPr>
      </w:pPr>
      <w:r>
        <w:rPr>
          <w:b/>
        </w:rPr>
        <w:t>Disadvantages</w:t>
      </w:r>
    </w:p>
    <w:p w14:paraId="7E979EBC">
      <w:pPr>
        <w:pStyle w:val="29"/>
        <w:rPr>
          <w:rFonts w:hint="eastAsia"/>
        </w:rPr>
      </w:pPr>
      <w:r>
        <w:t>Requires labelled training data.</w:t>
      </w:r>
    </w:p>
    <w:p w14:paraId="19B19A38">
      <w:pPr>
        <w:pStyle w:val="29"/>
        <w:rPr>
          <w:rFonts w:hint="eastAsia"/>
        </w:rPr>
      </w:pPr>
      <w:r>
        <w:t>Naive Bayes assumes conditional independence among features, which is not fully true for natural language.</w:t>
      </w:r>
    </w:p>
    <w:p w14:paraId="4D761D00">
      <w:pPr>
        <w:pStyle w:val="29"/>
        <w:rPr>
          <w:rFonts w:hint="eastAsia"/>
        </w:rPr>
      </w:pPr>
      <w:r>
        <w:t>A small demonstration dataset may not generalize to unseen domains.</w:t>
      </w:r>
    </w:p>
    <w:p w14:paraId="47436DDA">
      <w:pPr>
        <w:pStyle w:val="29"/>
        <w:rPr>
          <w:rFonts w:hint="eastAsia"/>
        </w:rPr>
      </w:pPr>
      <w:r>
        <w:t>N-gram vocabulary can grow quickly as the dataset becomes large.</w:t>
      </w:r>
    </w:p>
    <w:p w14:paraId="00DA30C5">
      <w:pPr>
        <w:pStyle w:val="29"/>
        <w:rPr>
          <w:rFonts w:hint="eastAsia"/>
        </w:rPr>
      </w:pPr>
      <w:r>
        <w:t>Basic WSD and reference resolution remain simplified.</w:t>
      </w:r>
    </w:p>
    <w:p w14:paraId="4D8DB09C">
      <w:pPr>
        <w:pStyle w:val="29"/>
        <w:rPr>
          <w:rFonts w:hint="eastAsia"/>
        </w:rPr>
      </w:pPr>
      <w:r>
        <w:t>Complex sarcasm and irony are not reliably captured.</w:t>
      </w:r>
    </w:p>
    <w:p w14:paraId="4FBD2F9B">
      <w:pPr>
        <w:pStyle w:val="29"/>
        <w:rPr>
          <w:rFonts w:hint="eastAsia"/>
        </w:rPr>
      </w:pPr>
      <w:r>
        <w:t>Confidence values depend on the quality and representativeness of the training corpus.</w:t>
      </w:r>
    </w:p>
    <w:p w14:paraId="27D837EF">
      <w:pPr>
        <w:rPr>
          <w:rFonts w:hint="eastAsia"/>
        </w:rPr>
      </w:pPr>
      <w:r>
        <w:rPr>
          <w:b/>
        </w:rPr>
        <w:t>19. SDG 9 – Industry, Innovation and Infrastructure</w:t>
      </w:r>
    </w:p>
    <w:p w14:paraId="2CE69182">
      <w:pPr>
        <w:rPr>
          <w:rFonts w:hint="eastAsia"/>
        </w:rPr>
      </w:pPr>
      <w:r>
        <w:t>The project is directly related to Sustainable Development Goal 9: Industry, Innovation and Infrastructure. The proposed NLP system demonstrates how artificial intelligence and language technologies can support digital innovation in industrial customer-feedback workflows.</w:t>
      </w:r>
    </w:p>
    <w:p w14:paraId="2468FF38">
      <w:pPr>
        <w:rPr>
          <w:rFonts w:hint="eastAsia"/>
        </w:rPr>
      </w:pPr>
      <w:r>
        <w:t>Industrial Applications</w:t>
      </w:r>
    </w:p>
    <w:p w14:paraId="6B13DCC2">
      <w:pPr>
        <w:pStyle w:val="23"/>
        <w:rPr>
          <w:rFonts w:hint="eastAsia"/>
        </w:rPr>
      </w:pPr>
      <w:r>
        <w:t>Automated customer-feedback analysis</w:t>
      </w:r>
    </w:p>
    <w:p w14:paraId="74090160">
      <w:pPr>
        <w:pStyle w:val="23"/>
        <w:rPr>
          <w:rFonts w:hint="eastAsia"/>
        </w:rPr>
      </w:pPr>
      <w:r>
        <w:t>Product review mining</w:t>
      </w:r>
    </w:p>
    <w:p w14:paraId="1886A64E">
      <w:pPr>
        <w:pStyle w:val="23"/>
        <w:rPr>
          <w:rFonts w:hint="eastAsia"/>
        </w:rPr>
      </w:pPr>
      <w:r>
        <w:t>Customer-service analytics</w:t>
      </w:r>
    </w:p>
    <w:p w14:paraId="00A6BD81">
      <w:pPr>
        <w:pStyle w:val="23"/>
        <w:rPr>
          <w:rFonts w:hint="eastAsia"/>
        </w:rPr>
      </w:pPr>
      <w:r>
        <w:t>Opinion mining</w:t>
      </w:r>
    </w:p>
    <w:p w14:paraId="17C0B610">
      <w:pPr>
        <w:pStyle w:val="23"/>
        <w:rPr>
          <w:rFonts w:hint="eastAsia"/>
        </w:rPr>
      </w:pPr>
      <w:r>
        <w:t>Product quality monitoring</w:t>
      </w:r>
    </w:p>
    <w:p w14:paraId="57154021">
      <w:pPr>
        <w:pStyle w:val="23"/>
        <w:rPr>
          <w:rFonts w:hint="eastAsia"/>
        </w:rPr>
      </w:pPr>
      <w:r>
        <w:t>Intelligent decision-support systems</w:t>
      </w:r>
    </w:p>
    <w:p w14:paraId="654A1FCB">
      <w:pPr>
        <w:pStyle w:val="23"/>
        <w:rPr>
          <w:rFonts w:hint="eastAsia"/>
        </w:rPr>
      </w:pPr>
      <w:r>
        <w:t>Automated complaint analysis</w:t>
      </w:r>
    </w:p>
    <w:p w14:paraId="67B2A32F">
      <w:pPr>
        <w:pStyle w:val="23"/>
        <w:rPr>
          <w:rFonts w:hint="eastAsia"/>
        </w:rPr>
      </w:pPr>
      <w:r>
        <w:t>Multilingual customer-feedback processing</w:t>
      </w:r>
    </w:p>
    <w:p w14:paraId="4B2B2641">
      <w:pPr>
        <w:rPr>
          <w:rFonts w:hint="eastAsia"/>
        </w:rPr>
      </w:pPr>
      <w:r>
        <w:t>A trained sentiment model can process large volumes of reviews faster than manual inspection. N-gram features can preserve recurring complaint phrases and positive product descriptions, while contextual components help connect those phrases to the correct aspects.</w:t>
      </w:r>
    </w:p>
    <w:p w14:paraId="2A0A742E"/>
    <w:p w14:paraId="4AE55B03"/>
    <w:p w14:paraId="51675FD5">
      <w:pPr>
        <w:rPr>
          <w:rFonts w:hint="eastAsia"/>
        </w:rPr>
      </w:pPr>
      <w:r>
        <w:t>Innovation</w:t>
      </w:r>
    </w:p>
    <w:p w14:paraId="05D44E84">
      <w:pPr>
        <w:rPr>
          <w:rFonts w:hint="eastAsia"/>
        </w:rPr>
      </w:pPr>
      <w:r>
        <w:t>The project demonstrates innovation by combining a probabilistic text classifier with multiple linguistic levels instead of relying only on sentiment-word counts.</w:t>
      </w:r>
    </w:p>
    <w:p w14:paraId="3CD4D327">
      <w:pPr>
        <w:rPr>
          <w:rFonts w:hint="eastAsia"/>
        </w:rPr>
      </w:pPr>
      <w:r>
        <w:t>Infrastructure</w:t>
      </w:r>
    </w:p>
    <w:p w14:paraId="4BB557A8">
      <w:pPr>
        <w:rPr>
          <w:rFonts w:hint="eastAsia"/>
        </w:rPr>
      </w:pPr>
      <w:r>
        <w:t>NLP-based sentiment services can become part of digital customer-feedback infrastructure used by organizations to monitor product performance and customer satisfaction.</w:t>
      </w:r>
    </w:p>
    <w:p w14:paraId="06F0B5BB">
      <w:pPr>
        <w:rPr>
          <w:rFonts w:hint="eastAsia"/>
        </w:rPr>
      </w:pPr>
      <w:r>
        <w:t>Responsible Innovation</w:t>
      </w:r>
    </w:p>
    <w:p w14:paraId="5B787769">
      <w:pPr>
        <w:rPr>
          <w:rFonts w:hint="eastAsia"/>
        </w:rPr>
      </w:pPr>
      <w:r>
        <w:t>The system should be used responsibly because incorrect sentiment predictions could influence business decisions. Privacy, fairness, transparency, dataset quality, and bias must therefore be considered.</w:t>
      </w:r>
    </w:p>
    <w:p w14:paraId="3789E4FE">
      <w:pPr>
        <w:rPr>
          <w:rFonts w:hint="eastAsia"/>
        </w:rPr>
      </w:pPr>
      <w:r>
        <w:rPr>
          <w:b/>
        </w:rPr>
        <w:t>20. Conclusion</w:t>
      </w:r>
    </w:p>
    <w:p w14:paraId="4022A2B0">
      <w:pPr>
        <w:rPr>
          <w:rFonts w:hint="eastAsia"/>
        </w:rPr>
      </w:pPr>
      <w:r>
        <w:t>A N-gram and Multinomial Naive Bayes multi-level context-aware sentiment analysis system was proposed and implemented for the same customer-review problem used by Group 1.</w:t>
      </w:r>
    </w:p>
    <w:p w14:paraId="0BC81F8B">
      <w:pPr>
        <w:rPr>
          <w:rFonts w:hint="eastAsia"/>
        </w:rPr>
      </w:pPr>
      <w:r>
        <w:t>The system integrates concepts from all five units of the NLP course, including morphological processing, N-gram analysis, POS analysis, CFG parsing, negation handling, semantic representation, FOPC, WSD, reference resolution, discourse analysis, aspect extraction, probabilistic sentiment scoring, natural-language generation, and machine translation.</w:t>
      </w:r>
    </w:p>
    <w:p w14:paraId="176ED6AA">
      <w:pPr>
        <w:rPr>
          <w:rFonts w:hint="eastAsia"/>
        </w:rPr>
      </w:pPr>
      <w:r>
        <w:t>The display and camera are positive, the battery is negative, and the service experience is positive. The expressions "but" and "However" introduce contrast, while "Overall" provides the final global sentiment.</w:t>
      </w:r>
    </w:p>
    <w:p w14:paraId="122DEFF5">
      <w:pPr>
        <w:rPr>
          <w:rFonts w:hint="eastAsia"/>
        </w:rPr>
      </w:pPr>
      <w:r>
        <w:t>The core computational distinction is that Group 3 learns sentiment probabilities using Multinomial Naive Bayes over raw n-gram features, whereas Group 1 uses rules and Group 2 uses TF-IDF + ML.</w:t>
      </w:r>
    </w:p>
    <w:p w14:paraId="075B4653">
      <w:pPr>
        <w:rPr>
          <w:rFonts w:hint="eastAsia"/>
        </w:rPr>
      </w:pPr>
      <w:r>
        <w:rPr>
          <w:b/>
        </w:rPr>
        <w:t>The final classification is: OVERALL SENTIMENT: POSITIVE</w:t>
      </w:r>
    </w:p>
    <w:p w14:paraId="53A59A18">
      <w:pPr>
        <w:rPr>
          <w:rFonts w:hint="eastAsia"/>
        </w:rPr>
      </w:pPr>
      <w:r>
        <w:t>The project demonstrates that probabilistic n-gram modelling combined with multi-level contextual analysis provides a more informative solution than simple keyword-based sentiment analysis.</w:t>
      </w:r>
    </w:p>
    <w:p w14:paraId="1315708D">
      <w:pPr>
        <w:rPr>
          <w:rFonts w:hint="eastAsia"/>
        </w:rPr>
      </w:pPr>
      <w:r>
        <w:rPr>
          <w:b/>
        </w:rPr>
        <w:t>21. Limitations</w:t>
      </w:r>
    </w:p>
    <w:p w14:paraId="388B7EEE">
      <w:pPr>
        <w:pStyle w:val="29"/>
        <w:rPr>
          <w:rFonts w:hint="eastAsia"/>
        </w:rPr>
      </w:pPr>
      <w:r>
        <w:t>The demonstration training corpus is small and manually constructed.</w:t>
      </w:r>
    </w:p>
    <w:p w14:paraId="5A9142A8">
      <w:pPr>
        <w:pStyle w:val="29"/>
        <w:rPr>
          <w:rFonts w:hint="eastAsia"/>
        </w:rPr>
      </w:pPr>
      <w:r>
        <w:t>The model does not cover all possible English expressions.</w:t>
      </w:r>
    </w:p>
    <w:p w14:paraId="11B70AD7">
      <w:pPr>
        <w:pStyle w:val="29"/>
        <w:rPr>
          <w:rFonts w:hint="eastAsia"/>
        </w:rPr>
      </w:pPr>
      <w:r>
        <w:t>Complex sarcasm and irony may not be detected.</w:t>
      </w:r>
    </w:p>
    <w:p w14:paraId="36278B7C">
      <w:pPr>
        <w:pStyle w:val="29"/>
        <w:rPr>
          <w:rFonts w:hint="eastAsia"/>
        </w:rPr>
      </w:pPr>
      <w:r>
        <w:t>WSD is only a contextual/probabilistic prototype.</w:t>
      </w:r>
    </w:p>
    <w:p w14:paraId="261EE26C">
      <w:pPr>
        <w:pStyle w:val="29"/>
        <w:rPr>
          <w:rFonts w:hint="eastAsia"/>
        </w:rPr>
      </w:pPr>
      <w:r>
        <w:t>Reference resolution is simplified.</w:t>
      </w:r>
    </w:p>
    <w:p w14:paraId="09E122ED">
      <w:pPr>
        <w:pStyle w:val="29"/>
        <w:rPr>
          <w:rFonts w:hint="eastAsia"/>
        </w:rPr>
      </w:pPr>
      <w:r>
        <w:t>CFG rules cover selected sentence structures only.</w:t>
      </w:r>
    </w:p>
    <w:p w14:paraId="1D05A1D6">
      <w:pPr>
        <w:pStyle w:val="29"/>
        <w:rPr>
          <w:rFonts w:hint="eastAsia"/>
        </w:rPr>
      </w:pPr>
      <w:r>
        <w:t>The model is mainly demonstrated on the mobile-phone review domain.</w:t>
      </w:r>
    </w:p>
    <w:p w14:paraId="7C1E4A02">
      <w:pPr>
        <w:pStyle w:val="29"/>
        <w:rPr>
          <w:rFonts w:hint="eastAsia"/>
        </w:rPr>
      </w:pPr>
      <w:r>
        <w:t>Very large n-gram vocabularies can increase memory and processing needs.</w:t>
      </w:r>
    </w:p>
    <w:p w14:paraId="310A2291">
      <w:pPr>
        <w:pStyle w:val="29"/>
        <w:rPr>
          <w:rFonts w:hint="eastAsia"/>
        </w:rPr>
      </w:pPr>
      <w:r>
        <w:t>Machine translation quality depends on the selected tool or API.</w:t>
      </w:r>
    </w:p>
    <w:p w14:paraId="6CDCE79E">
      <w:pPr>
        <w:pStyle w:val="29"/>
        <w:rPr>
          <w:rFonts w:hint="eastAsia"/>
        </w:rPr>
      </w:pPr>
      <w:r>
        <w:t>Naive Bayes probabilities depend on the training corpus distribution.</w:t>
      </w:r>
    </w:p>
    <w:p w14:paraId="71AE9B85">
      <w:pPr>
        <w:pStyle w:val="29"/>
        <w:rPr>
          <w:rFonts w:hint="eastAsia"/>
        </w:rPr>
      </w:pPr>
      <w:r>
        <w:t>The confidence score should not be interpreted as calibrated real-world probability without validation.</w:t>
      </w:r>
    </w:p>
    <w:p w14:paraId="529138B9">
      <w:pPr>
        <w:rPr>
          <w:rFonts w:hint="eastAsia"/>
        </w:rPr>
      </w:pPr>
      <w:r>
        <w:rPr>
          <w:b/>
        </w:rPr>
        <w:t>22. Future Improvements</w:t>
      </w:r>
    </w:p>
    <w:p w14:paraId="2839F158">
      <w:pPr>
        <w:pStyle w:val="29"/>
        <w:rPr>
          <w:rFonts w:hint="eastAsia"/>
        </w:rPr>
      </w:pPr>
      <w:r>
        <w:t>Use a larger labelled review corpus.</w:t>
      </w:r>
    </w:p>
    <w:p w14:paraId="51EC722B">
      <w:pPr>
        <w:pStyle w:val="29"/>
        <w:rPr>
          <w:rFonts w:hint="eastAsia"/>
        </w:rPr>
      </w:pPr>
      <w:r>
        <w:t>Tune smoothing and n-gram ranges using validation data.</w:t>
      </w:r>
    </w:p>
    <w:p w14:paraId="76E4B41C">
      <w:pPr>
        <w:pStyle w:val="29"/>
        <w:rPr>
          <w:rFonts w:hint="eastAsia"/>
        </w:rPr>
      </w:pPr>
      <w:r>
        <w:t>Compare MultinomialNB with ComplementNB and BernoulliNB.</w:t>
      </w:r>
    </w:p>
    <w:p w14:paraId="3EDE83DE">
      <w:pPr>
        <w:pStyle w:val="29"/>
        <w:rPr>
          <w:rFonts w:hint="eastAsia"/>
        </w:rPr>
      </w:pPr>
      <w:r>
        <w:t>Add dependency parsing and richer syntax features.</w:t>
      </w:r>
    </w:p>
    <w:p w14:paraId="7975B27D">
      <w:pPr>
        <w:pStyle w:val="29"/>
        <w:rPr>
          <w:rFonts w:hint="eastAsia"/>
        </w:rPr>
      </w:pPr>
      <w:r>
        <w:t>Implement neural coreference resolution.</w:t>
      </w:r>
    </w:p>
    <w:p w14:paraId="334D5342">
      <w:pPr>
        <w:pStyle w:val="29"/>
        <w:rPr>
          <w:rFonts w:hint="eastAsia"/>
        </w:rPr>
      </w:pPr>
      <w:r>
        <w:t>Use contextual embeddings for WSD.</w:t>
      </w:r>
    </w:p>
    <w:p w14:paraId="387FC98B">
      <w:pPr>
        <w:pStyle w:val="29"/>
        <w:rPr>
          <w:rFonts w:hint="eastAsia"/>
        </w:rPr>
      </w:pPr>
      <w:r>
        <w:t>Detect sarcasm and irony.</w:t>
      </w:r>
    </w:p>
    <w:p w14:paraId="1963A6AD">
      <w:pPr>
        <w:pStyle w:val="29"/>
        <w:rPr>
          <w:rFonts w:hint="eastAsia"/>
        </w:rPr>
      </w:pPr>
      <w:r>
        <w:t>Support multiple Indian languages.</w:t>
      </w:r>
    </w:p>
    <w:p w14:paraId="1EFDF1C6">
      <w:pPr>
        <w:pStyle w:val="29"/>
        <w:rPr>
          <w:rFonts w:hint="eastAsia"/>
        </w:rPr>
      </w:pPr>
      <w:r>
        <w:t>Use a trained machine-translation model.</w:t>
      </w:r>
    </w:p>
    <w:p w14:paraId="0F30F1E1">
      <w:pPr>
        <w:pStyle w:val="29"/>
        <w:rPr>
          <w:rFonts w:hint="eastAsia"/>
        </w:rPr>
      </w:pPr>
      <w:r>
        <w:t>Develop a graphical user interface.</w:t>
      </w:r>
    </w:p>
    <w:p w14:paraId="63BBFA03">
      <w:pPr>
        <w:pStyle w:val="29"/>
        <w:rPr>
          <w:rFonts w:hint="eastAsia"/>
        </w:rPr>
      </w:pPr>
      <w:r>
        <w:t>Process large-scale customer-review datasets.</w:t>
      </w:r>
    </w:p>
    <w:p w14:paraId="3D73248D">
      <w:pPr>
        <w:pStyle w:val="29"/>
        <w:rPr>
          <w:rFonts w:hint="eastAsia"/>
        </w:rPr>
      </w:pPr>
      <w:r>
        <w:t>Add real-time review monitoring.</w:t>
      </w:r>
    </w:p>
    <w:p w14:paraId="054DF870">
      <w:pPr>
        <w:pStyle w:val="29"/>
        <w:rPr>
          <w:rFonts w:hint="eastAsia"/>
        </w:rPr>
      </w:pPr>
      <w:r>
        <w:t>Calibrate confidence using validation data.</w:t>
      </w:r>
    </w:p>
    <w:p w14:paraId="1B40918B">
      <w:pPr>
        <w:pStyle w:val="29"/>
        <w:rPr>
          <w:rFonts w:hint="eastAsia"/>
        </w:rPr>
      </w:pPr>
      <w:r>
        <w:t>Combine Naive Bayes with rule-based overrides in a hybrid ensemble.</w:t>
      </w:r>
    </w:p>
    <w:p w14:paraId="171C4575">
      <w:pPr>
        <w:pStyle w:val="29"/>
        <w:rPr>
          <w:rFonts w:hint="eastAsia"/>
        </w:rPr>
      </w:pPr>
      <w:r>
        <w:t>Develop domain-adaptive sentiment dictionaries and aspect models.</w:t>
      </w:r>
    </w:p>
    <w:p w14:paraId="32A169AE">
      <w:pPr>
        <w:pStyle w:val="29"/>
        <w:rPr>
          <w:rFonts w:hint="eastAsia"/>
        </w:rPr>
      </w:pPr>
      <w:r>
        <w:t>Add visualization dashboards for business users.</w:t>
      </w:r>
    </w:p>
    <w:p w14:paraId="755FF952">
      <w:pPr>
        <w:rPr>
          <w:rFonts w:hint="eastAsia"/>
        </w:rPr>
      </w:pPr>
      <w:r>
        <w:rPr>
          <w:b/>
        </w:rPr>
        <w:t>23. Individual Contributions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6B7F5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112" w:type="dxa"/>
            <w:shd w:val="clear" w:color="auto" w:fill="D9EAF7"/>
            <w:vAlign w:val="center"/>
          </w:tcPr>
          <w:p w14:paraId="7DECB912">
            <w:pPr>
              <w:spacing w:after="0" w:line="240" w:lineRule="auto"/>
              <w:rPr>
                <w:rFonts w:hint="eastAsia"/>
              </w:rPr>
            </w:pPr>
            <w:r>
              <w:rPr>
                <w:b/>
                <w:sz w:val="18"/>
              </w:rPr>
              <w:t>Group Member</w:t>
            </w:r>
          </w:p>
        </w:tc>
        <w:tc>
          <w:tcPr>
            <w:tcW w:w="5112" w:type="dxa"/>
            <w:shd w:val="clear" w:color="auto" w:fill="D9EAF7"/>
            <w:vAlign w:val="center"/>
          </w:tcPr>
          <w:p w14:paraId="7D84D229">
            <w:pPr>
              <w:spacing w:after="0" w:line="240" w:lineRule="auto"/>
              <w:rPr>
                <w:rFonts w:hint="eastAsia"/>
              </w:rPr>
            </w:pPr>
            <w:r>
              <w:rPr>
                <w:b/>
                <w:sz w:val="18"/>
              </w:rPr>
              <w:t>Contribution</w:t>
            </w:r>
          </w:p>
        </w:tc>
      </w:tr>
      <w:tr w14:paraId="36764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FD3867E">
            <w:pPr>
              <w:spacing w:after="0" w:line="240" w:lineRule="auto"/>
              <w:rPr>
                <w:rFonts w:hint="default"/>
                <w:lang w:val="en-US"/>
              </w:rPr>
            </w:pPr>
            <w:r>
              <w:rPr>
                <w:sz w:val="17"/>
              </w:rPr>
              <w:t xml:space="preserve">Member 1 – </w:t>
            </w:r>
            <w:r>
              <w:rPr>
                <w:rFonts w:hint="default"/>
                <w:sz w:val="17"/>
                <w:lang w:val="en-US"/>
              </w:rPr>
              <w:t>VeeramReddy Pavan Kumar Reddy</w:t>
            </w:r>
          </w:p>
        </w:tc>
        <w:tc>
          <w:tcPr>
            <w:tcW w:w="5112" w:type="dxa"/>
            <w:vAlign w:val="center"/>
          </w:tcPr>
          <w:p w14:paraId="40DB41C0">
            <w:pPr>
              <w:spacing w:after="0" w:line="240" w:lineRule="auto"/>
              <w:rPr>
                <w:rFonts w:hint="eastAsia"/>
              </w:rPr>
            </w:pPr>
            <w:r>
              <w:rPr>
                <w:sz w:val="17"/>
              </w:rPr>
              <w:t>Problem formulation, preprocessing, regular expressions, morphology and stemming</w:t>
            </w:r>
          </w:p>
        </w:tc>
      </w:tr>
      <w:tr w14:paraId="4ED42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1E2544F">
            <w:pPr>
              <w:spacing w:after="0" w:line="240" w:lineRule="auto"/>
              <w:rPr>
                <w:rFonts w:hint="default"/>
                <w:lang w:val="en-US"/>
              </w:rPr>
            </w:pPr>
            <w:r>
              <w:rPr>
                <w:sz w:val="17"/>
              </w:rPr>
              <w:t xml:space="preserve">Member 2 – </w:t>
            </w:r>
            <w:r>
              <w:rPr>
                <w:rFonts w:hint="default"/>
                <w:sz w:val="17"/>
                <w:lang w:val="en-US"/>
              </w:rPr>
              <w:t>Gurka Vinay Kumar Reddy</w:t>
            </w:r>
          </w:p>
        </w:tc>
        <w:tc>
          <w:tcPr>
            <w:tcW w:w="5112" w:type="dxa"/>
            <w:vAlign w:val="center"/>
          </w:tcPr>
          <w:p w14:paraId="12C947CC">
            <w:pPr>
              <w:spacing w:after="0" w:line="240" w:lineRule="auto"/>
              <w:rPr>
                <w:rFonts w:hint="eastAsia"/>
              </w:rPr>
            </w:pPr>
            <w:r>
              <w:rPr>
                <w:sz w:val="17"/>
              </w:rPr>
              <w:t>N-gram generation, vectorization, POS analysis, CFG rules and negation features</w:t>
            </w:r>
          </w:p>
        </w:tc>
      </w:tr>
      <w:tr w14:paraId="5873E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B3EFD20">
            <w:pPr>
              <w:spacing w:after="0" w:line="240" w:lineRule="auto"/>
              <w:rPr>
                <w:rFonts w:hint="default"/>
                <w:lang w:val="en-US"/>
              </w:rPr>
            </w:pPr>
            <w:r>
              <w:rPr>
                <w:sz w:val="17"/>
              </w:rPr>
              <w:t>Member 3 –</w:t>
            </w:r>
            <w:r>
              <w:rPr>
                <w:rFonts w:hint="default"/>
                <w:sz w:val="17"/>
                <w:lang w:val="en-US"/>
              </w:rPr>
              <w:t xml:space="preserve"> Ashwartha Manideep </w:t>
            </w:r>
          </w:p>
        </w:tc>
        <w:tc>
          <w:tcPr>
            <w:tcW w:w="5112" w:type="dxa"/>
            <w:vAlign w:val="center"/>
          </w:tcPr>
          <w:p w14:paraId="7A819667">
            <w:pPr>
              <w:spacing w:after="0" w:line="240" w:lineRule="auto"/>
              <w:rPr>
                <w:rFonts w:hint="eastAsia"/>
              </w:rPr>
            </w:pPr>
            <w:r>
              <w:rPr>
                <w:sz w:val="17"/>
              </w:rPr>
              <w:t>Semantic analysis, FOPC, contextual/probabilistic WSD and reference resolution</w:t>
            </w:r>
          </w:p>
        </w:tc>
      </w:tr>
      <w:tr w14:paraId="3564A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2AC1BB7">
            <w:pPr>
              <w:spacing w:after="0" w:line="240" w:lineRule="auto"/>
              <w:rPr>
                <w:rFonts w:hint="default"/>
                <w:lang w:val="en-US"/>
              </w:rPr>
            </w:pPr>
            <w:r>
              <w:rPr>
                <w:sz w:val="17"/>
              </w:rPr>
              <w:t xml:space="preserve">Member 4 – </w:t>
            </w:r>
            <w:r>
              <w:rPr>
                <w:rFonts w:hint="default"/>
                <w:sz w:val="17"/>
                <w:lang w:val="en-US"/>
              </w:rPr>
              <w:t>Vasantha nidhi D Y</w:t>
            </w:r>
          </w:p>
        </w:tc>
        <w:tc>
          <w:tcPr>
            <w:tcW w:w="5112" w:type="dxa"/>
            <w:vAlign w:val="center"/>
          </w:tcPr>
          <w:p w14:paraId="4FB0316B">
            <w:pPr>
              <w:spacing w:after="0" w:line="240" w:lineRule="auto"/>
              <w:rPr>
                <w:rFonts w:hint="eastAsia"/>
              </w:rPr>
            </w:pPr>
            <w:r>
              <w:rPr>
                <w:sz w:val="17"/>
              </w:rPr>
              <w:t>Discourse analysis, aspect interpretation, Naive Bayes probability analysis and final classification</w:t>
            </w:r>
          </w:p>
        </w:tc>
      </w:tr>
      <w:tr w14:paraId="471DD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22BB0FE">
            <w:pPr>
              <w:spacing w:after="0" w:line="240" w:lineRule="auto"/>
              <w:rPr>
                <w:rFonts w:hint="default"/>
                <w:lang w:val="en-US"/>
              </w:rPr>
            </w:pPr>
            <w:r>
              <w:rPr>
                <w:sz w:val="17"/>
              </w:rPr>
              <w:t xml:space="preserve">Member 5 – </w:t>
            </w:r>
            <w:r>
              <w:rPr>
                <w:rFonts w:hint="default"/>
                <w:sz w:val="17"/>
                <w:lang w:val="en-US"/>
              </w:rPr>
              <w:t>Mohamed Jameel A</w:t>
            </w:r>
          </w:p>
        </w:tc>
        <w:tc>
          <w:tcPr>
            <w:tcW w:w="5112" w:type="dxa"/>
            <w:vAlign w:val="center"/>
          </w:tcPr>
          <w:p w14:paraId="11320606">
            <w:pPr>
              <w:spacing w:after="0" w:line="240" w:lineRule="auto"/>
              <w:rPr>
                <w:rFonts w:hint="eastAsia"/>
              </w:rPr>
            </w:pPr>
            <w:r>
              <w:rPr>
                <w:sz w:val="17"/>
              </w:rPr>
              <w:t>Python implementation, training dataset, testing, debugging and execution screenshots</w:t>
            </w:r>
          </w:p>
        </w:tc>
      </w:tr>
      <w:tr w14:paraId="72625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DD47A71">
            <w:pPr>
              <w:spacing w:after="0" w:line="240" w:lineRule="auto"/>
              <w:rPr>
                <w:rFonts w:hint="default"/>
                <w:lang w:val="en-US"/>
              </w:rPr>
            </w:pPr>
            <w:r>
              <w:rPr>
                <w:sz w:val="17"/>
              </w:rPr>
              <w:t xml:space="preserve">Member 6 – </w:t>
            </w:r>
            <w:r>
              <w:rPr>
                <w:rFonts w:hint="default"/>
                <w:sz w:val="17"/>
                <w:lang w:val="en-US"/>
              </w:rPr>
              <w:t>Varshan</w:t>
            </w:r>
          </w:p>
        </w:tc>
        <w:tc>
          <w:tcPr>
            <w:tcW w:w="5112" w:type="dxa"/>
            <w:vAlign w:val="center"/>
          </w:tcPr>
          <w:p w14:paraId="3B6A26E1">
            <w:pPr>
              <w:spacing w:after="0" w:line="240" w:lineRule="auto"/>
              <w:rPr>
                <w:rFonts w:hint="eastAsia"/>
              </w:rPr>
            </w:pPr>
            <w:r>
              <w:rPr>
                <w:sz w:val="17"/>
              </w:rPr>
              <w:t>Results analysis, SDG 9, documentation, Tamil explanation and presentation</w:t>
            </w:r>
          </w:p>
        </w:tc>
      </w:tr>
    </w:tbl>
    <w:p w14:paraId="421C2C65">
      <w:pPr>
        <w:rPr>
          <w:rFonts w:hint="eastAsia"/>
        </w:rPr>
      </w:pPr>
    </w:p>
    <w:p w14:paraId="4DE00292">
      <w:pPr>
        <w:rPr>
          <w:rFonts w:hint="eastAsia"/>
        </w:rPr>
      </w:pPr>
      <w:r>
        <w:t>The names can be replaced with the actual six group members. The contribution allocation is aligned with the six-member team structure requested for the project.</w:t>
      </w:r>
    </w:p>
    <w:p w14:paraId="25CF79C0">
      <w:pPr>
        <w:rPr>
          <w:rFonts w:hint="eastAsia"/>
        </w:rPr>
      </w:pPr>
      <w:r>
        <w:rPr>
          <w:b/>
        </w:rPr>
        <w:t>24. References</w:t>
      </w:r>
    </w:p>
    <w:p w14:paraId="237E8502">
      <w:pPr>
        <w:pStyle w:val="29"/>
        <w:rPr>
          <w:rFonts w:hint="eastAsia"/>
        </w:rPr>
      </w:pPr>
      <w:r>
        <w:t>Jurafsky, D. and Martin, J. H., Speech and Language Processing, Pearson/Prentice Hall.</w:t>
      </w:r>
    </w:p>
    <w:p w14:paraId="47C1516D">
      <w:pPr>
        <w:pStyle w:val="29"/>
        <w:rPr>
          <w:rFonts w:hint="eastAsia"/>
        </w:rPr>
      </w:pPr>
      <w:r>
        <w:t>Bird, S., Klein, E. and Loper, E., Natural Language Processing with Python, O’Reilly Media.</w:t>
      </w:r>
    </w:p>
    <w:p w14:paraId="5E5DA92C">
      <w:pPr>
        <w:pStyle w:val="29"/>
        <w:rPr>
          <w:rFonts w:hint="eastAsia"/>
        </w:rPr>
      </w:pPr>
      <w:r>
        <w:t>NLTK Documentation, Natural Language Toolkit, Python NLP library.</w:t>
      </w:r>
    </w:p>
    <w:p w14:paraId="4A2FF060">
      <w:pPr>
        <w:pStyle w:val="29"/>
        <w:rPr>
          <w:rFonts w:hint="eastAsia"/>
        </w:rPr>
      </w:pPr>
      <w:r>
        <w:t>Python Software Foundation, Python Documentation.</w:t>
      </w:r>
    </w:p>
    <w:p w14:paraId="2C25623A">
      <w:pPr>
        <w:pStyle w:val="29"/>
        <w:rPr>
          <w:rFonts w:hint="eastAsia"/>
        </w:rPr>
      </w:pPr>
      <w:r>
        <w:t>scikit-learn Documentation, Machine Learning in Python.</w:t>
      </w:r>
    </w:p>
    <w:p w14:paraId="31360C42">
      <w:pPr>
        <w:pStyle w:val="29"/>
        <w:rPr>
          <w:rFonts w:hint="eastAsia"/>
        </w:rPr>
      </w:pPr>
      <w:r>
        <w:t>Porter, M. F., "An Algorithm for Suffix Stripping", Program, Vol. 14, No. 3, 1980.</w:t>
      </w:r>
    </w:p>
    <w:p w14:paraId="01811ADE">
      <w:pPr>
        <w:pStyle w:val="29"/>
        <w:rPr>
          <w:rFonts w:hint="eastAsia"/>
        </w:rPr>
      </w:pPr>
      <w:r>
        <w:t>Manning, C. D., Raghavan, P. and Schütze, H., Introduction to Information Retrieval, Cambridge University Press.</w:t>
      </w:r>
    </w:p>
    <w:p w14:paraId="50F076C9">
      <w:pPr>
        <w:pStyle w:val="29"/>
        <w:rPr>
          <w:rFonts w:hint="eastAsia"/>
        </w:rPr>
      </w:pPr>
      <w:r>
        <w:t>United Nations, Sustainable Development Goal 9 – Industry, Innovation and Infrastructure.</w:t>
      </w:r>
    </w:p>
    <w:p w14:paraId="3409E971">
      <w:pPr>
        <w:pStyle w:val="29"/>
        <w:rPr>
          <w:rFonts w:hint="eastAsia"/>
        </w:rPr>
      </w:pPr>
      <w:r>
        <w:t>Course assignment document: Design and Development of a Context-Aware Sentiment Analysis System Using Multi-Level NLP, DSA03 – Natural Language Processing.</w:t>
      </w:r>
    </w:p>
    <w:p w14:paraId="7B4D72FB">
      <w:pPr>
        <w:pStyle w:val="29"/>
        <w:rPr>
          <w:rFonts w:hint="eastAsia"/>
        </w:rPr>
      </w:pPr>
      <w:r>
        <w:t>AI-assisted development tools used during implementation should be acknowledged according to institutional guidelines.</w:t>
      </w:r>
    </w:p>
    <w:p w14:paraId="65410CB4">
      <w:pPr>
        <w:rPr>
          <w:rFonts w:hint="eastAsia"/>
        </w:rPr>
      </w:pPr>
      <w:r>
        <w:rPr>
          <w:b/>
        </w:rPr>
        <w:t>25. Individual Reflection</w:t>
      </w:r>
    </w:p>
    <w:p w14:paraId="7B9F8D3A">
      <w:pPr>
        <w:rPr>
          <w:rFonts w:hint="eastAsia"/>
        </w:rPr>
      </w:pPr>
      <w:r>
        <w:rPr>
          <w:b/>
        </w:rPr>
        <w:t>Learning and Experience</w:t>
      </w:r>
    </w:p>
    <w:p w14:paraId="32F9EA6C">
      <w:pPr>
        <w:rPr>
          <w:rFonts w:hint="eastAsia"/>
        </w:rPr>
      </w:pPr>
      <w:r>
        <w:t>I worked on the Python implementation and testing workflow. I learned how CountVectorizer can generate n-gram features and how MultinomialNB can classify a review into Positive, Negative, or Neutral classes. A major challenge was recognizing that a model needs labelled training data; a single review cannot train a meaningful classifier by itself. The small demonstration corpus helped illustrate the complete pipeline, while also making the limitation clear.</w:t>
      </w:r>
    </w:p>
    <w:p w14:paraId="38A310EB">
      <w:pPr>
        <w:rPr>
          <w:rFonts w:hint="eastAsia"/>
        </w:rPr>
      </w:pPr>
      <w:r>
        <w:rPr>
          <w:b/>
        </w:rPr>
        <w:t>Design Decisions</w:t>
      </w:r>
    </w:p>
    <w:p w14:paraId="62CCDF7C">
      <w:pPr>
        <w:rPr>
          <w:rFonts w:hint="eastAsia"/>
        </w:rPr>
      </w:pPr>
      <w:r>
        <w:t>The Group 3 design uses N-grams as the core representation and Multinomial Naive Bayes as the sentiment core so that the same PS can be solved with an algorithm distinct from the other group allocations.</w:t>
      </w:r>
    </w:p>
    <w:p w14:paraId="68A68943">
      <w:pPr>
        <w:rPr>
          <w:rFonts w:hint="eastAsia"/>
        </w:rPr>
      </w:pPr>
      <w:r>
        <w:rPr>
          <w:b/>
        </w:rPr>
        <w:t>SDG 9 Connection</w:t>
      </w:r>
    </w:p>
    <w:p w14:paraId="57ECBAC9">
      <w:pPr>
        <w:rPr>
          <w:rFonts w:hint="eastAsia"/>
        </w:rPr>
      </w:pPr>
      <w:r>
        <w:t>The project demonstrates how language-processing technology can support digital industrial infrastructure through automated customer-feedback analysis.</w:t>
      </w:r>
    </w:p>
    <w:p w14:paraId="2FC69CFE">
      <w:pPr>
        <w:rPr>
          <w:rFonts w:hint="eastAsia"/>
        </w:rPr>
      </w:pPr>
      <w:r>
        <w:rPr>
          <w:b/>
        </w:rPr>
        <w:t>CO Achievement</w:t>
      </w:r>
    </w:p>
    <w:p w14:paraId="71818C4B">
      <w:pPr>
        <w:rPr>
          <w:rFonts w:hint="eastAsia"/>
        </w:rPr>
      </w:pPr>
      <w:r>
        <w:t>The assignment contributed to CO2 by requiring the design and implementation of an integrated NLP application rather than a purely theoretical description.</w:t>
      </w:r>
    </w:p>
    <w:p w14:paraId="4619EBF9">
      <w:pPr>
        <w:rPr>
          <w:rFonts w:hint="eastAsia"/>
        </w:rPr>
      </w:pPr>
      <w:r>
        <w:rPr>
          <w:b/>
        </w:rPr>
        <w:t>FINAL GROUP 3 SUMMARY</w:t>
      </w:r>
    </w:p>
    <w:p w14:paraId="6B7E92BC">
      <w:pPr>
        <w:rPr>
          <w:rFonts w:hint="eastAsia"/>
        </w:rPr>
      </w:pPr>
      <w:r>
        <w:rPr>
          <w:b/>
        </w:rPr>
        <w:t>Proposed Approach</w:t>
      </w:r>
    </w:p>
    <w:p w14:paraId="71D029FC">
      <w:pPr>
        <w:rPr>
          <w:rFonts w:hint="eastAsia"/>
        </w:rPr>
      </w:pPr>
      <w:r>
        <w:t>N-Gram + Multinomial Naive Bayes Multi-Level NLP</w:t>
      </w:r>
    </w:p>
    <w:p w14:paraId="59E793C5">
      <w:pPr>
        <w:rPr>
          <w:rFonts w:hint="eastAsia"/>
        </w:rPr>
      </w:pPr>
      <w:r>
        <w:rPr>
          <w:b/>
        </w:rPr>
        <w:t>Main Techniques</w:t>
      </w:r>
    </w:p>
    <w:p w14:paraId="241CC3B6">
      <w:pPr>
        <w:pStyle w:val="164"/>
      </w:pPr>
      <w:r>
        <w:t>Regular Expressions</w:t>
      </w:r>
    </w:p>
    <w:p w14:paraId="7E8CDA1B">
      <w:pPr>
        <w:pStyle w:val="164"/>
      </w:pPr>
      <w:r>
        <w:t xml:space="preserve">        +</w:t>
      </w:r>
    </w:p>
    <w:p w14:paraId="7C983876">
      <w:pPr>
        <w:pStyle w:val="164"/>
      </w:pPr>
      <w:r>
        <w:t>Tokenization</w:t>
      </w:r>
    </w:p>
    <w:p w14:paraId="76BB1467">
      <w:pPr>
        <w:pStyle w:val="164"/>
      </w:pPr>
      <w:r>
        <w:t xml:space="preserve">        +</w:t>
      </w:r>
    </w:p>
    <w:p w14:paraId="020AB845">
      <w:pPr>
        <w:pStyle w:val="164"/>
      </w:pPr>
      <w:r>
        <w:t>Morphological Analysis</w:t>
      </w:r>
    </w:p>
    <w:p w14:paraId="704BE47D">
      <w:pPr>
        <w:pStyle w:val="164"/>
      </w:pPr>
      <w:r>
        <w:t xml:space="preserve">        +</w:t>
      </w:r>
    </w:p>
    <w:p w14:paraId="2A897CCF">
      <w:pPr>
        <w:pStyle w:val="164"/>
      </w:pPr>
      <w:r>
        <w:t>N-Grams (CORE)</w:t>
      </w:r>
    </w:p>
    <w:p w14:paraId="7785E33E">
      <w:pPr>
        <w:pStyle w:val="164"/>
      </w:pPr>
      <w:r>
        <w:t xml:space="preserve">        +</w:t>
      </w:r>
    </w:p>
    <w:p w14:paraId="666BBDC1">
      <w:pPr>
        <w:pStyle w:val="164"/>
      </w:pPr>
      <w:r>
        <w:t>POS Analysis</w:t>
      </w:r>
    </w:p>
    <w:p w14:paraId="4E5B753F">
      <w:pPr>
        <w:pStyle w:val="164"/>
      </w:pPr>
      <w:r>
        <w:t xml:space="preserve">        +</w:t>
      </w:r>
    </w:p>
    <w:p w14:paraId="25ADCD73">
      <w:pPr>
        <w:pStyle w:val="164"/>
      </w:pPr>
      <w:r>
        <w:t>CFG</w:t>
      </w:r>
    </w:p>
    <w:p w14:paraId="17AF8D45">
      <w:pPr>
        <w:pStyle w:val="164"/>
      </w:pPr>
      <w:r>
        <w:t xml:space="preserve">        +</w:t>
      </w:r>
    </w:p>
    <w:p w14:paraId="44CB5766">
      <w:pPr>
        <w:pStyle w:val="164"/>
      </w:pPr>
      <w:r>
        <w:t>Negation</w:t>
      </w:r>
    </w:p>
    <w:p w14:paraId="47E4BAE5">
      <w:pPr>
        <w:pStyle w:val="164"/>
      </w:pPr>
      <w:r>
        <w:t xml:space="preserve">        +</w:t>
      </w:r>
    </w:p>
    <w:p w14:paraId="2CE2D10A">
      <w:pPr>
        <w:pStyle w:val="164"/>
      </w:pPr>
      <w:r>
        <w:t>FOPC</w:t>
      </w:r>
    </w:p>
    <w:p w14:paraId="147A2B0D">
      <w:pPr>
        <w:pStyle w:val="164"/>
      </w:pPr>
      <w:r>
        <w:t xml:space="preserve">        +</w:t>
      </w:r>
    </w:p>
    <w:p w14:paraId="2DD250F7">
      <w:pPr>
        <w:pStyle w:val="164"/>
      </w:pPr>
      <w:r>
        <w:t>Contextual / Probabilistic WSD</w:t>
      </w:r>
    </w:p>
    <w:p w14:paraId="7878D2E4">
      <w:pPr>
        <w:pStyle w:val="164"/>
      </w:pPr>
      <w:r>
        <w:t xml:space="preserve">        +</w:t>
      </w:r>
    </w:p>
    <w:p w14:paraId="4E3F79C0">
      <w:pPr>
        <w:pStyle w:val="164"/>
      </w:pPr>
      <w:r>
        <w:t>Reference Resolution</w:t>
      </w:r>
    </w:p>
    <w:p w14:paraId="742E9D94">
      <w:pPr>
        <w:pStyle w:val="164"/>
      </w:pPr>
      <w:r>
        <w:t xml:space="preserve">        +</w:t>
      </w:r>
    </w:p>
    <w:p w14:paraId="3B602702">
      <w:pPr>
        <w:pStyle w:val="164"/>
      </w:pPr>
      <w:r>
        <w:t>Discourse Analysis</w:t>
      </w:r>
    </w:p>
    <w:p w14:paraId="72C55576">
      <w:pPr>
        <w:pStyle w:val="164"/>
      </w:pPr>
      <w:r>
        <w:t xml:space="preserve">        +</w:t>
      </w:r>
    </w:p>
    <w:p w14:paraId="176C72A0">
      <w:pPr>
        <w:pStyle w:val="164"/>
      </w:pPr>
      <w:r>
        <w:t>Aspect Analysis</w:t>
      </w:r>
    </w:p>
    <w:p w14:paraId="36762730">
      <w:pPr>
        <w:pStyle w:val="164"/>
      </w:pPr>
      <w:r>
        <w:t xml:space="preserve">        +</w:t>
      </w:r>
    </w:p>
    <w:p w14:paraId="6DCA25B7">
      <w:pPr>
        <w:pStyle w:val="164"/>
      </w:pPr>
      <w:r>
        <w:t>Multinomial Naive Bayes (SENTIMENT CORE)</w:t>
      </w:r>
    </w:p>
    <w:p w14:paraId="7F15D00B">
      <w:pPr>
        <w:pStyle w:val="164"/>
      </w:pPr>
      <w:r>
        <w:t xml:space="preserve">        +</w:t>
      </w:r>
    </w:p>
    <w:p w14:paraId="02DB2BDD">
      <w:pPr>
        <w:pStyle w:val="164"/>
      </w:pPr>
      <w:r>
        <w:t>NLG</w:t>
      </w:r>
    </w:p>
    <w:p w14:paraId="2D2E661F">
      <w:pPr>
        <w:pStyle w:val="164"/>
      </w:pPr>
      <w:r>
        <w:t xml:space="preserve">        +</w:t>
      </w:r>
    </w:p>
    <w:p w14:paraId="68108CE0">
      <w:pPr>
        <w:pStyle w:val="164"/>
      </w:pPr>
      <w:r>
        <w:t>Tamil Translation</w:t>
      </w:r>
    </w:p>
    <w:p w14:paraId="5DF96782">
      <w:pPr>
        <w:rPr>
          <w:rFonts w:hint="eastAsia"/>
        </w:rPr>
      </w:pPr>
      <w:r>
        <w:rPr>
          <w:b/>
        </w:rPr>
        <w:t>Final Aspect Results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3F7E9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112" w:type="dxa"/>
            <w:shd w:val="clear" w:color="auto" w:fill="D9EAF7"/>
            <w:vAlign w:val="center"/>
          </w:tcPr>
          <w:p w14:paraId="4404C2EA">
            <w:pPr>
              <w:spacing w:after="0" w:line="240" w:lineRule="auto"/>
              <w:rPr>
                <w:rFonts w:hint="eastAsia"/>
              </w:rPr>
            </w:pPr>
            <w:r>
              <w:rPr>
                <w:b/>
                <w:sz w:val="18"/>
              </w:rPr>
              <w:t>Aspect</w:t>
            </w:r>
          </w:p>
        </w:tc>
        <w:tc>
          <w:tcPr>
            <w:tcW w:w="5112" w:type="dxa"/>
            <w:shd w:val="clear" w:color="auto" w:fill="D9EAF7"/>
            <w:vAlign w:val="center"/>
          </w:tcPr>
          <w:p w14:paraId="05B658F0">
            <w:pPr>
              <w:spacing w:after="0" w:line="240" w:lineRule="auto"/>
              <w:rPr>
                <w:rFonts w:hint="eastAsia"/>
              </w:rPr>
            </w:pPr>
            <w:r>
              <w:rPr>
                <w:b/>
                <w:sz w:val="18"/>
              </w:rPr>
              <w:t>Result</w:t>
            </w:r>
          </w:p>
        </w:tc>
      </w:tr>
      <w:tr w14:paraId="6E8A2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7A92BA2">
            <w:pPr>
              <w:spacing w:after="0" w:line="240" w:lineRule="auto"/>
              <w:rPr>
                <w:rFonts w:hint="eastAsia"/>
              </w:rPr>
            </w:pPr>
            <w:r>
              <w:rPr>
                <w:sz w:val="17"/>
              </w:rPr>
              <w:t>Display</w:t>
            </w:r>
          </w:p>
        </w:tc>
        <w:tc>
          <w:tcPr>
            <w:tcW w:w="5112" w:type="dxa"/>
            <w:vAlign w:val="center"/>
          </w:tcPr>
          <w:p w14:paraId="2FFBEB9A">
            <w:pPr>
              <w:spacing w:after="0" w:line="240" w:lineRule="auto"/>
              <w:rPr>
                <w:rFonts w:hint="eastAsia"/>
              </w:rPr>
            </w:pPr>
            <w:r>
              <w:rPr>
                <w:sz w:val="17"/>
              </w:rPr>
              <w:t>Positive</w:t>
            </w:r>
          </w:p>
        </w:tc>
      </w:tr>
      <w:tr w14:paraId="2D155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643FFA5">
            <w:pPr>
              <w:spacing w:after="0" w:line="240" w:lineRule="auto"/>
              <w:rPr>
                <w:rFonts w:hint="eastAsia"/>
              </w:rPr>
            </w:pPr>
            <w:r>
              <w:rPr>
                <w:sz w:val="17"/>
              </w:rPr>
              <w:t>Camera</w:t>
            </w:r>
          </w:p>
        </w:tc>
        <w:tc>
          <w:tcPr>
            <w:tcW w:w="5112" w:type="dxa"/>
            <w:vAlign w:val="center"/>
          </w:tcPr>
          <w:p w14:paraId="39B342C5">
            <w:pPr>
              <w:spacing w:after="0" w:line="240" w:lineRule="auto"/>
              <w:rPr>
                <w:rFonts w:hint="eastAsia"/>
              </w:rPr>
            </w:pPr>
            <w:r>
              <w:rPr>
                <w:sz w:val="17"/>
              </w:rPr>
              <w:t>Positive</w:t>
            </w:r>
          </w:p>
        </w:tc>
      </w:tr>
      <w:tr w14:paraId="78351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636666A">
            <w:pPr>
              <w:spacing w:after="0" w:line="240" w:lineRule="auto"/>
              <w:rPr>
                <w:rFonts w:hint="eastAsia"/>
              </w:rPr>
            </w:pPr>
            <w:r>
              <w:rPr>
                <w:sz w:val="17"/>
              </w:rPr>
              <w:t>Battery</w:t>
            </w:r>
          </w:p>
        </w:tc>
        <w:tc>
          <w:tcPr>
            <w:tcW w:w="5112" w:type="dxa"/>
            <w:vAlign w:val="center"/>
          </w:tcPr>
          <w:p w14:paraId="1003ADF4">
            <w:pPr>
              <w:spacing w:after="0" w:line="240" w:lineRule="auto"/>
              <w:rPr>
                <w:rFonts w:hint="eastAsia"/>
              </w:rPr>
            </w:pPr>
            <w:r>
              <w:rPr>
                <w:sz w:val="17"/>
              </w:rPr>
              <w:t>Negative</w:t>
            </w:r>
          </w:p>
        </w:tc>
      </w:tr>
      <w:tr w14:paraId="395D3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85A5D31">
            <w:pPr>
              <w:spacing w:after="0" w:line="240" w:lineRule="auto"/>
              <w:rPr>
                <w:rFonts w:hint="eastAsia"/>
              </w:rPr>
            </w:pPr>
            <w:r>
              <w:rPr>
                <w:sz w:val="17"/>
              </w:rPr>
              <w:t>Service</w:t>
            </w:r>
          </w:p>
        </w:tc>
        <w:tc>
          <w:tcPr>
            <w:tcW w:w="5112" w:type="dxa"/>
            <w:vAlign w:val="center"/>
          </w:tcPr>
          <w:p w14:paraId="2DB5FAA4">
            <w:pPr>
              <w:spacing w:after="0" w:line="240" w:lineRule="auto"/>
              <w:rPr>
                <w:rFonts w:hint="eastAsia"/>
              </w:rPr>
            </w:pPr>
            <w:r>
              <w:rPr>
                <w:sz w:val="17"/>
              </w:rPr>
              <w:t>Positive</w:t>
            </w:r>
          </w:p>
        </w:tc>
      </w:tr>
      <w:tr w14:paraId="303DE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81D6BA4">
            <w:pPr>
              <w:spacing w:after="0" w:line="240" w:lineRule="auto"/>
              <w:rPr>
                <w:rFonts w:hint="eastAsia"/>
              </w:rPr>
            </w:pPr>
            <w:r>
              <w:rPr>
                <w:sz w:val="17"/>
              </w:rPr>
              <w:t>Overall Phone</w:t>
            </w:r>
          </w:p>
        </w:tc>
        <w:tc>
          <w:tcPr>
            <w:tcW w:w="5112" w:type="dxa"/>
            <w:vAlign w:val="center"/>
          </w:tcPr>
          <w:p w14:paraId="2BB740CE">
            <w:pPr>
              <w:spacing w:after="0" w:line="240" w:lineRule="auto"/>
              <w:rPr>
                <w:rFonts w:hint="eastAsia"/>
              </w:rPr>
            </w:pPr>
            <w:r>
              <w:rPr>
                <w:sz w:val="17"/>
              </w:rPr>
              <w:t>Positive</w:t>
            </w:r>
          </w:p>
        </w:tc>
      </w:tr>
    </w:tbl>
    <w:p w14:paraId="525D6ED5">
      <w:pPr>
        <w:rPr>
          <w:rFonts w:hint="eastAsia"/>
        </w:rPr>
      </w:pPr>
    </w:p>
    <w:p w14:paraId="6571C242">
      <w:pPr>
        <w:rPr>
          <w:rFonts w:hint="eastAsia"/>
        </w:rPr>
      </w:pPr>
      <w:r>
        <w:rPr>
          <w:b/>
        </w:rPr>
        <w:t>Final Decision</w:t>
      </w:r>
    </w:p>
    <w:p w14:paraId="583658DC">
      <w:pPr>
        <w:rPr>
          <w:rFonts w:hint="eastAsia"/>
        </w:rPr>
      </w:pPr>
      <w:r>
        <w:rPr>
          <w:b/>
        </w:rPr>
        <w:t>OVERALL SENTIMENT: POSITIVE</w:t>
      </w:r>
    </w:p>
    <w:p w14:paraId="37FBC591">
      <w:pPr>
        <w:rPr>
          <w:rFonts w:hint="eastAsia"/>
        </w:rPr>
      </w:pPr>
      <w:r>
        <w:rPr>
          <w:b/>
        </w:rPr>
        <w:t>Main Justification</w:t>
      </w:r>
    </w:p>
    <w:p w14:paraId="50D716C1">
      <w:pPr>
        <w:rPr>
          <w:rFonts w:hint="eastAsia"/>
        </w:rPr>
      </w:pPr>
      <w:r>
        <w:t>The review contains negative feedback about battery performance, but positive feedback about the display, camera, and service. Group 3 preserves important phrases through unigram, bigram, and trigram features and uses Multinomial Naive Bayes to estimate sentiment probabilities. The explicit "Overall" statement provides strong global context and confirms that the user is satisfied with the phone. Therefore, the complete review is classified as Positive.</w:t>
      </w:r>
    </w:p>
    <w:sectPr>
      <w:footerReference r:id="rId5" w:type="default"/>
      <w:pgSz w:w="12240" w:h="15840"/>
      <w:pgMar w:top="936" w:right="1008" w:bottom="936"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6FDC0B">
    <w:pPr>
      <w:pStyle w:val="18"/>
      <w:jc w:val="center"/>
      <w:rPr>
        <w:rFonts w:hint="eastAsia"/>
      </w:rPr>
    </w:pPr>
    <w:r>
      <w:t xml:space="preserve">Group 3 – N-Gram + Naive Bayes Multi-Level NLP | Page </w:t>
    </w: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75BC7"/>
    <w:rsid w:val="0029639D"/>
    <w:rsid w:val="002F1B43"/>
    <w:rsid w:val="00326F90"/>
    <w:rsid w:val="00436122"/>
    <w:rsid w:val="006E4F3B"/>
    <w:rsid w:val="00AA1D8D"/>
    <w:rsid w:val="00B47730"/>
    <w:rsid w:val="00CB0664"/>
    <w:rsid w:val="00E270FB"/>
    <w:rsid w:val="00FC693F"/>
    <w:rsid w:val="20A878D2"/>
    <w:rsid w:val="373F096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3"/>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6"/>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Code"/>
    <w:qFormat/>
    <w:uiPriority w:val="0"/>
    <w:pPr>
      <w:spacing w:after="0" w:line="276" w:lineRule="auto"/>
      <w:ind w:left="360"/>
    </w:pPr>
    <w:rPr>
      <w:rFonts w:ascii="Courier New" w:hAnsi="Courier New" w:eastAsiaTheme="minorEastAsia" w:cstheme="minorBidi"/>
      <w:sz w:val="17"/>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5509</Words>
  <Characters>37698</Characters>
  <Lines>350</Lines>
  <Paragraphs>98</Paragraphs>
  <TotalTime>5</TotalTime>
  <ScaleCrop>false</ScaleCrop>
  <LinksUpToDate>false</LinksUpToDate>
  <CharactersWithSpaces>42818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Group 3</dc:creator>
  <dc:description>generated by python-docx</dc:description>
  <cp:lastModifiedBy>MOHAMED JAMEEL</cp:lastModifiedBy>
  <dcterms:modified xsi:type="dcterms:W3CDTF">2026-09-03T07:49:48Z</dcterms:modified>
  <dc:subject>Context-Aware Sentiment Analysis using Multi-Level NLP</dc:subject>
  <dc:title>Group 3 – N-Gram and Naive Bayes Multi-Level NLP Report</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eyJoZGlkIjoiYjY2NGRjMGMyZjUzNDE0OTJlMWIwNmM3YTdmYjBlYzQiLCJ1c2VySWQiOiI1Njc2NzUyOTYyNzYifQ==</vt:lpwstr>
  </property>
  <property fmtid="{D5CDD505-2E9C-101B-9397-08002B2CF9AE}" pid="3" name="KSOProductBuildVer">
    <vt:lpwstr>1033-12.1.0.28032</vt:lpwstr>
  </property>
  <property fmtid="{D5CDD505-2E9C-101B-9397-08002B2CF9AE}" pid="4" name="ICV">
    <vt:lpwstr>611C7A50F2514FB0BE5FA8C8ED423176_13</vt:lpwstr>
  </property>
</Properties>
</file>