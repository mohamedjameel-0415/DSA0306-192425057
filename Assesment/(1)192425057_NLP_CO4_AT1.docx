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201F1">
      <w:pPr>
        <w:pStyle w:val="7"/>
      </w:pPr>
      <w:r>
        <w:rPr>
          <w:color w:val="1F4E79"/>
        </w:rPr>
        <w:t>SIMATS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ENGINEERING)</w:t>
      </w:r>
    </w:p>
    <w:p w14:paraId="6E476A31">
      <w:pPr>
        <w:spacing w:before="0" w:line="253" w:lineRule="exact"/>
        <w:ind w:left="1" w:right="358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9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6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 w14:paraId="799D46D3">
      <w:pPr>
        <w:spacing w:before="0" w:line="276" w:lineRule="exact"/>
        <w:ind w:left="1" w:right="358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Data</w:t>
      </w:r>
      <w:r>
        <w:rPr>
          <w:rFonts w:ascii="Arial" w:hAnsi="Arial"/>
          <w:b/>
          <w:color w:val="C00000"/>
          <w:spacing w:val="-2"/>
          <w:sz w:val="24"/>
        </w:rPr>
        <w:t xml:space="preserve"> Interpretation</w:t>
      </w:r>
    </w:p>
    <w:p w14:paraId="59F3D7B9">
      <w:pPr>
        <w:pStyle w:val="6"/>
        <w:spacing w:before="75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208915</wp:posOffset>
                </wp:positionV>
                <wp:extent cx="59436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6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6.45pt;height:0.75pt;width:468pt;mso-position-horizontal-relative:page;mso-wrap-distance-bottom:0pt;mso-wrap-distance-top:0pt;z-index:-251657216;mso-width-relative:page;mso-height-relative:page;" fillcolor="#1F4E79" filled="t" stroked="f" coordsize="5943600,9525" o:gfxdata="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1AsZq1QAA&#10;AAoBAAAPAAAAAAAAAAEAIAAAACIAAABkcnMvZG93bnJldi54bWxQSwECFAAUAAAACACHTuJAB08w&#10;kSECAADfBAAADgAAAAAAAAABACAAAAAkAQAAZHJzL2Uyb0RvYy54bWxQSwUGAAAAAAYABgBZAQAA&#10;twUAAAAA&#10;" path="m5943600,9144l0,9144,0,0,5943600,0,5943600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E8ECD14">
      <w:pPr>
        <w:pStyle w:val="6"/>
        <w:spacing w:before="132"/>
        <w:ind w:left="0"/>
        <w:rPr>
          <w:rFonts w:ascii="Arial"/>
          <w:b/>
          <w:sz w:val="20"/>
        </w:rPr>
      </w:pPr>
    </w:p>
    <w:tbl>
      <w:tblPr>
        <w:tblStyle w:val="5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58879F1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00" w:type="dxa"/>
            <w:shd w:val="clear" w:color="auto" w:fill="D5E3EF"/>
          </w:tcPr>
          <w:p w14:paraId="6D220DEC">
            <w:pPr>
              <w:pStyle w:val="10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9DB3568">
            <w:pPr>
              <w:pStyle w:val="10"/>
              <w:spacing w:before="70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30173FB8">
            <w:pPr>
              <w:pStyle w:val="10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26CE43D">
            <w:pPr>
              <w:pStyle w:val="10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14:paraId="4BBE409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800" w:type="dxa"/>
            <w:shd w:val="clear" w:color="auto" w:fill="D5E3EF"/>
          </w:tcPr>
          <w:p w14:paraId="7DD7FA07">
            <w:pPr>
              <w:pStyle w:val="10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37C2D694">
            <w:pPr>
              <w:pStyle w:val="10"/>
              <w:spacing w:before="171"/>
              <w:ind w:left="119"/>
              <w:rPr>
                <w:sz w:val="18"/>
              </w:rPr>
            </w:pPr>
            <w:r>
              <w:rPr>
                <w:sz w:val="18"/>
              </w:rPr>
              <w:t>CO4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Precision</w:t>
            </w:r>
          </w:p>
        </w:tc>
        <w:tc>
          <w:tcPr>
            <w:tcW w:w="1800" w:type="dxa"/>
            <w:shd w:val="clear" w:color="auto" w:fill="D5E3EF"/>
          </w:tcPr>
          <w:p w14:paraId="02A8CA8D">
            <w:pPr>
              <w:pStyle w:val="10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3430D5C">
            <w:pPr>
              <w:pStyle w:val="10"/>
              <w:spacing w:before="68"/>
              <w:ind w:left="119" w:right="2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Interpretation</w:t>
            </w:r>
          </w:p>
        </w:tc>
      </w:tr>
      <w:tr w14:paraId="439C1CFD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5E3EF"/>
          </w:tcPr>
          <w:p w14:paraId="71D8C4B6">
            <w:pPr>
              <w:pStyle w:val="10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09F3BFF">
            <w:pPr>
              <w:pStyle w:val="10"/>
              <w:spacing w:before="80"/>
              <w:ind w:left="119"/>
              <w:rPr>
                <w:sz w:val="18"/>
              </w:rPr>
            </w:pPr>
            <w:r>
              <w:rPr>
                <w:sz w:val="18"/>
              </w:rPr>
              <w:t>35%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7FEC1B29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283C0B7C">
            <w:pPr>
              <w:pStyle w:val="10"/>
              <w:rPr>
                <w:rFonts w:ascii="Times New Roman"/>
                <w:sz w:val="18"/>
              </w:rPr>
            </w:pPr>
          </w:p>
        </w:tc>
      </w:tr>
      <w:tr w14:paraId="438F835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800" w:type="dxa"/>
            <w:shd w:val="clear" w:color="auto" w:fill="D5E3EF"/>
          </w:tcPr>
          <w:p w14:paraId="66F5E968">
            <w:pPr>
              <w:pStyle w:val="10"/>
              <w:spacing w:before="19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238A830A">
            <w:pPr>
              <w:pStyle w:val="10"/>
              <w:spacing w:before="70"/>
              <w:ind w:left="119" w:right="225"/>
              <w:rPr>
                <w:sz w:val="20"/>
              </w:rPr>
            </w:pPr>
            <w:r>
              <w:rPr>
                <w:sz w:val="20"/>
              </w:rPr>
              <w:t>Formulate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context-free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grammars,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structures,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probabilistic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to construct parsing frameworks. (BL-4)</w:t>
            </w:r>
          </w:p>
        </w:tc>
      </w:tr>
      <w:tr w14:paraId="6522CFB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800" w:type="dxa"/>
            <w:shd w:val="clear" w:color="auto" w:fill="D5E3EF"/>
          </w:tcPr>
          <w:p w14:paraId="0BD6E6D0">
            <w:pPr>
              <w:pStyle w:val="10"/>
              <w:spacing w:before="7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49F9154">
            <w:pPr>
              <w:pStyle w:val="10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Jameel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0" w:type="dxa"/>
            <w:shd w:val="clear" w:color="auto" w:fill="D5E3EF"/>
          </w:tcPr>
          <w:p w14:paraId="11481509">
            <w:pPr>
              <w:pStyle w:val="10"/>
              <w:spacing w:before="7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C219283">
            <w:pPr>
              <w:pStyle w:val="10"/>
              <w:spacing w:before="7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192425057</w:t>
            </w:r>
          </w:p>
        </w:tc>
      </w:tr>
      <w:tr w14:paraId="40E8797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7204D9AF">
            <w:pPr>
              <w:pStyle w:val="10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2C480B3F">
            <w:pPr>
              <w:pStyle w:val="10"/>
              <w:spacing w:before="69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385B1ECF">
            <w:pPr>
              <w:pStyle w:val="10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C880970">
            <w:pPr>
              <w:pStyle w:val="10"/>
              <w:rPr>
                <w:rFonts w:ascii="Times New Roman"/>
                <w:sz w:val="18"/>
              </w:rPr>
            </w:pPr>
          </w:p>
        </w:tc>
      </w:tr>
    </w:tbl>
    <w:p w14:paraId="301A397D">
      <w:pPr>
        <w:pStyle w:val="6"/>
        <w:spacing w:before="26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180975</wp:posOffset>
                </wp:positionV>
                <wp:extent cx="6400800" cy="8432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9AC1D0">
                            <w:pPr>
                              <w:spacing w:before="100" w:line="229" w:lineRule="exact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473AFFF">
                            <w:pPr>
                              <w:spacing w:before="0"/>
                              <w:ind w:left="195" w:right="24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Mohamed Jameel A/192425057 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0752AA5B">
                            <w:pPr>
                              <w:tabs>
                                <w:tab w:val="left" w:pos="4784"/>
                              </w:tabs>
                              <w:spacing w:before="59"/>
                              <w:ind w:left="19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62pt;margin-top:14.25pt;height:66.4pt;width:504pt;mso-position-horizontal-relative:page;mso-wrap-distance-bottom:0pt;mso-wrap-distance-top:0pt;z-index:-251657216;mso-width-relative:page;mso-height-relative:page;" fillcolor="#FFF8E6" filled="t" stroked="t" coordsize="21600,21600" o:gfxdata="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dYdSNsAAAALAQAADwAAAAAAAAABACAAAAAiAAAAZHJzL2Rvd25yZXYueG1sUEsB&#10;AhQAFAAAAAgAh07iQFONwfPyAQAACwQAAA4AAAAAAAAAAQAgAAAAKgEAAGRycy9lMm9Eb2MueG1s&#10;UEsFBgAAAAAGAAYAWQEAAI4FAAAAAA==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149AC1D0">
                      <w:pPr>
                        <w:spacing w:before="100" w:line="229" w:lineRule="exact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473AFFF">
                      <w:pPr>
                        <w:spacing w:before="0"/>
                        <w:ind w:left="195" w:right="240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Mohamed Jameel A/192425057 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0752AA5B">
                      <w:pPr>
                        <w:tabs>
                          <w:tab w:val="left" w:pos="4784"/>
                        </w:tabs>
                        <w:spacing w:before="59"/>
                        <w:ind w:left="19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1208405</wp:posOffset>
                </wp:positionV>
                <wp:extent cx="6400800" cy="156781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5678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15BB3A">
                            <w:pPr>
                              <w:spacing w:before="80" w:line="229" w:lineRule="exact"/>
                              <w:ind w:left="19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E566F7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 w:line="229" w:lineRule="exact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set,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table,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answering.</w:t>
                            </w:r>
                          </w:p>
                          <w:p w14:paraId="471C2D8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evidence-based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interpretations.</w:t>
                            </w:r>
                          </w:p>
                          <w:p w14:paraId="7EB93C4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329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reasoning,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predicate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calculations wherever applicable.</w:t>
                            </w:r>
                          </w:p>
                          <w:p w14:paraId="71E03E8D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 w:line="228" w:lineRule="exact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technically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accurate.</w:t>
                            </w:r>
                          </w:p>
                          <w:p w14:paraId="141B930A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conclusions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question.</w:t>
                            </w:r>
                          </w:p>
                          <w:p w14:paraId="6CEE547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networks,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parse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representations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wherever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relevant.</w:t>
                            </w:r>
                          </w:p>
                          <w:p w14:paraId="2D8C1A0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0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Avoid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copying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definitions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alone;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focus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analyzing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scenario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interpreting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data.</w:t>
                            </w:r>
                          </w:p>
                          <w:p w14:paraId="7A35DB78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62pt;margin-top:95.15pt;height:123.45pt;width:504pt;mso-position-horizontal-relative:page;mso-wrap-distance-bottom:0pt;mso-wrap-distance-top:0pt;z-index:-251656192;mso-width-relative:page;mso-height-relative:page;" fillcolor="#FFF3CD" filled="t" stroked="t" coordsize="21600,21600" o:gfxdata="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/dvEHaAAAADAEAAA8AAAAAAAAAAQAgAAAAIgAAAGRycy9kb3ducmV2LnhtbFBLAQIU&#10;ABQAAAAIAIdO4kBVLYR28QEAAAwEAAAOAAAAAAAAAAEAIAAAACkBAABkcnMvZTJvRG9jLnhtbFBL&#10;BQYAAAAABgAGAFkBAACMBQAAAAA=&#10;">
                <v:fill on="t" focussize="0,0"/>
                <v:stroke weight="0.48pt" color="#1F4E79" joinstyle="round"/>
                <v:imagedata o:title=""/>
                <o:lock v:ext="edit" aspectratio="f"/>
                <v:textbox inset="0mm,0mm,0mm,0mm">
                  <w:txbxContent>
                    <w:p w14:paraId="4115BB3A">
                      <w:pPr>
                        <w:spacing w:before="80" w:line="229" w:lineRule="exact"/>
                        <w:ind w:left="19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2E566F7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 w:line="229" w:lineRule="exact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set,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table,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answering.</w:t>
                      </w:r>
                    </w:p>
                    <w:p w14:paraId="471C2D8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information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logical,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evidence-based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interpretations.</w:t>
                      </w:r>
                    </w:p>
                    <w:p w14:paraId="7EB93C4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329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reasoning,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analysis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predicate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calculations wherever applicable.</w:t>
                      </w:r>
                    </w:p>
                    <w:p w14:paraId="71E03E8D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 w:line="228" w:lineRule="exact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technically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accurate.</w:t>
                      </w:r>
                    </w:p>
                    <w:p w14:paraId="141B930A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conclusions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question.</w:t>
                      </w:r>
                    </w:p>
                    <w:p w14:paraId="6CEE547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networks,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parse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logical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representations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wherever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relevant.</w:t>
                      </w:r>
                    </w:p>
                    <w:p w14:paraId="2D8C1A0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0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Avoid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copying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definitions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alone;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focus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analyzing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scenario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interpreting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data.</w:t>
                      </w:r>
                    </w:p>
                    <w:p w14:paraId="7A35DB78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71FA5C2">
      <w:pPr>
        <w:pStyle w:val="6"/>
        <w:spacing w:before="31"/>
        <w:ind w:left="0"/>
        <w:rPr>
          <w:rFonts w:ascii="Arial"/>
          <w:b/>
          <w:sz w:val="20"/>
        </w:rPr>
      </w:pPr>
    </w:p>
    <w:p w14:paraId="4F3ED455">
      <w:pPr>
        <w:pStyle w:val="6"/>
        <w:spacing w:before="50"/>
        <w:ind w:left="0"/>
        <w:rPr>
          <w:rFonts w:ascii="Arial"/>
          <w:b/>
          <w:sz w:val="20"/>
        </w:rPr>
      </w:pPr>
    </w:p>
    <w:tbl>
      <w:tblPr>
        <w:tblStyle w:val="5"/>
        <w:tblW w:w="0" w:type="auto"/>
        <w:tblInd w:w="247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4"/>
        <w:gridCol w:w="5245"/>
        <w:gridCol w:w="1701"/>
      </w:tblGrid>
      <w:tr w14:paraId="390B274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311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DA3001E">
            <w:pPr>
              <w:pStyle w:val="10"/>
              <w:spacing w:before="91"/>
              <w:ind w:left="8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30015FA">
            <w:pPr>
              <w:pStyle w:val="10"/>
              <w:spacing w:before="91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27C2DE0">
            <w:pPr>
              <w:pStyle w:val="10"/>
              <w:spacing w:before="91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14:paraId="1BB26A9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3114" w:type="dxa"/>
            <w:tcBorders>
              <w:top w:val="nil"/>
            </w:tcBorders>
            <w:shd w:val="clear" w:color="auto" w:fill="D5E3EF"/>
          </w:tcPr>
          <w:p w14:paraId="1F689418">
            <w:pPr>
              <w:pStyle w:val="10"/>
              <w:spacing w:before="187"/>
              <w:ind w:left="119" w:right="36"/>
              <w:rPr>
                <w:sz w:val="20"/>
              </w:rPr>
            </w:pPr>
            <w:r>
              <w:rPr>
                <w:sz w:val="20"/>
              </w:rPr>
              <w:t>Representing Meaning &amp; Meaning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5245" w:type="dxa"/>
            <w:tcBorders>
              <w:top w:val="nil"/>
            </w:tcBorders>
          </w:tcPr>
          <w:p w14:paraId="39099070">
            <w:pPr>
              <w:pStyle w:val="10"/>
              <w:spacing w:before="72"/>
              <w:ind w:left="118" w:right="111"/>
              <w:jc w:val="both"/>
              <w:rPr>
                <w:sz w:val="20"/>
              </w:rPr>
            </w:pPr>
            <w:r>
              <w:rPr>
                <w:sz w:val="20"/>
              </w:rP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nil"/>
            </w:tcBorders>
          </w:tcPr>
          <w:p w14:paraId="71532447">
            <w:pPr>
              <w:pStyle w:val="10"/>
              <w:spacing w:before="72"/>
              <w:rPr>
                <w:rFonts w:ascii="Arial"/>
                <w:b/>
                <w:sz w:val="20"/>
              </w:rPr>
            </w:pPr>
          </w:p>
          <w:p w14:paraId="3EC5796F">
            <w:pPr>
              <w:pStyle w:val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14:paraId="65DE73F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114" w:type="dxa"/>
            <w:shd w:val="clear" w:color="auto" w:fill="EBF3FA"/>
          </w:tcPr>
          <w:p w14:paraId="7CCA207E">
            <w:pPr>
              <w:pStyle w:val="10"/>
              <w:spacing w:before="70"/>
              <w:ind w:left="119" w:right="209"/>
              <w:rPr>
                <w:sz w:val="20"/>
              </w:rPr>
            </w:pPr>
            <w:r>
              <w:rPr>
                <w:sz w:val="20"/>
              </w:rPr>
              <w:t>First-Order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Calculus &amp; Representing Linguistically Relevant Concepts</w:t>
            </w:r>
          </w:p>
        </w:tc>
        <w:tc>
          <w:tcPr>
            <w:tcW w:w="5245" w:type="dxa"/>
            <w:shd w:val="clear" w:color="auto" w:fill="F7FAFF"/>
          </w:tcPr>
          <w:p w14:paraId="44EDE4FD">
            <w:pPr>
              <w:pStyle w:val="10"/>
              <w:spacing w:before="70"/>
              <w:ind w:left="118" w:right="109"/>
              <w:jc w:val="both"/>
              <w:rPr>
                <w:sz w:val="20"/>
              </w:rPr>
            </w:pPr>
            <w:r>
              <w:rPr>
                <w:sz w:val="20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</w:tcPr>
          <w:p w14:paraId="7B850A92">
            <w:pPr>
              <w:pStyle w:val="10"/>
              <w:spacing w:before="70"/>
              <w:rPr>
                <w:rFonts w:ascii="Arial"/>
                <w:b/>
                <w:sz w:val="20"/>
              </w:rPr>
            </w:pPr>
          </w:p>
          <w:p w14:paraId="19F0D38C">
            <w:pPr>
              <w:pStyle w:val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14:paraId="147C4B3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114" w:type="dxa"/>
            <w:shd w:val="clear" w:color="auto" w:fill="D5E3EF"/>
          </w:tcPr>
          <w:p w14:paraId="70EDA85E">
            <w:pPr>
              <w:pStyle w:val="10"/>
              <w:spacing w:before="185"/>
              <w:ind w:left="119" w:right="36"/>
              <w:rPr>
                <w:sz w:val="20"/>
              </w:rPr>
            </w:pPr>
            <w:r>
              <w:rPr>
                <w:sz w:val="20"/>
              </w:rPr>
              <w:t>Lexemes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Senses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 Word Sense Disambiguation</w:t>
            </w:r>
          </w:p>
        </w:tc>
        <w:tc>
          <w:tcPr>
            <w:tcW w:w="5245" w:type="dxa"/>
          </w:tcPr>
          <w:p w14:paraId="64749D19">
            <w:pPr>
              <w:pStyle w:val="10"/>
              <w:spacing w:before="70"/>
              <w:ind w:left="118" w:right="110"/>
              <w:jc w:val="both"/>
              <w:rPr>
                <w:sz w:val="20"/>
              </w:rPr>
            </w:pPr>
            <w:r>
              <w:rPr>
                <w:sz w:val="20"/>
              </w:rP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</w:tcPr>
          <w:p w14:paraId="7EF2DF6D">
            <w:pPr>
              <w:pStyle w:val="10"/>
              <w:spacing w:before="70"/>
              <w:rPr>
                <w:rFonts w:ascii="Arial"/>
                <w:b/>
                <w:sz w:val="20"/>
              </w:rPr>
            </w:pPr>
          </w:p>
          <w:p w14:paraId="0BB5AB13">
            <w:pPr>
              <w:pStyle w:val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14:paraId="612078FC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114" w:type="dxa"/>
            <w:shd w:val="clear" w:color="auto" w:fill="D5E3EF"/>
          </w:tcPr>
          <w:p w14:paraId="53837F98">
            <w:pPr>
              <w:pStyle w:val="10"/>
              <w:spacing w:before="185"/>
              <w:ind w:left="119" w:right="833"/>
              <w:rPr>
                <w:sz w:val="20"/>
              </w:rPr>
            </w:pPr>
            <w:r>
              <w:rPr>
                <w:sz w:val="20"/>
              </w:rPr>
              <w:t>Syntax-Driven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Semantic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245" w:type="dxa"/>
          </w:tcPr>
          <w:p w14:paraId="461B7384">
            <w:pPr>
              <w:pStyle w:val="10"/>
              <w:spacing w:before="70"/>
              <w:ind w:left="118" w:right="110"/>
              <w:jc w:val="both"/>
              <w:rPr>
                <w:sz w:val="20"/>
              </w:rPr>
            </w:pPr>
            <w:r>
              <w:rPr>
                <w:sz w:val="20"/>
              </w:rP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</w:tcPr>
          <w:p w14:paraId="42E37FF6">
            <w:pPr>
              <w:pStyle w:val="10"/>
              <w:spacing w:before="70"/>
              <w:rPr>
                <w:rFonts w:ascii="Arial"/>
                <w:b/>
                <w:sz w:val="20"/>
              </w:rPr>
            </w:pPr>
          </w:p>
          <w:p w14:paraId="5376562E">
            <w:pPr>
              <w:pStyle w:val="1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</w:tbl>
    <w:p w14:paraId="7CCF807E">
      <w:pPr>
        <w:pStyle w:val="10"/>
        <w:spacing w:after="0"/>
        <w:jc w:val="center"/>
        <w:rPr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518016FA">
      <w:pPr>
        <w:spacing w:before="68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215900</wp:posOffset>
                </wp:positionV>
                <wp:extent cx="594360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7pt;height:0.5pt;width:468pt;mso-position-horizontal-relative:page;mso-wrap-distance-bottom:0pt;mso-wrap-distance-top:0pt;z-index:-251656192;mso-width-relative:page;mso-height-relative:page;" fillcolor="#C00000" filled="t" stroked="f" coordsize="5943600,6350" o:gfxdata="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z/y7LVAAAACgEA&#10;AA8AAAAAAAAAAQAgAAAAIgAAAGRycy9kb3ducmV2LnhtbFBLAQIUABQAAAAIAIdO4kA9/WKqHQIA&#10;AN8EAAAOAAAAAAAAAAEAIAAAACQBAABkcnMvZTJvRG9jLnhtbFBLBQYAAAAABgAGAFkBAACzBQAA&#10;AAA=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5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3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4"/>
          <w:sz w:val="22"/>
        </w:rPr>
        <w:t xml:space="preserve"> </w:t>
      </w:r>
      <w:r>
        <w:rPr>
          <w:rFonts w:ascii="Arial" w:hAnsi="Arial"/>
          <w:b/>
          <w:color w:val="C00000"/>
          <w:sz w:val="22"/>
        </w:rPr>
        <w:t>Data</w:t>
      </w:r>
      <w:r>
        <w:rPr>
          <w:rFonts w:ascii="Arial" w:hAnsi="Arial"/>
          <w:b/>
          <w:color w:val="C00000"/>
          <w:spacing w:val="-4"/>
          <w:sz w:val="22"/>
        </w:rPr>
        <w:t xml:space="preserve"> </w:t>
      </w:r>
      <w:r>
        <w:rPr>
          <w:rFonts w:ascii="Arial" w:hAnsi="Arial"/>
          <w:b/>
          <w:color w:val="C00000"/>
          <w:spacing w:val="-2"/>
          <w:sz w:val="22"/>
        </w:rPr>
        <w:t>Interpretation</w:t>
      </w:r>
    </w:p>
    <w:p w14:paraId="36C337A6">
      <w:pPr>
        <w:pStyle w:val="6"/>
        <w:spacing w:before="65"/>
        <w:ind w:left="0"/>
        <w:rPr>
          <w:rFonts w:ascii="Arial"/>
          <w:b/>
          <w:sz w:val="20"/>
        </w:rPr>
      </w:pPr>
    </w:p>
    <w:p w14:paraId="0984A7CA">
      <w:pPr>
        <w:pStyle w:val="9"/>
        <w:numPr>
          <w:ilvl w:val="0"/>
          <w:numId w:val="2"/>
        </w:numPr>
        <w:tabs>
          <w:tab w:val="left" w:pos="579"/>
        </w:tabs>
        <w:spacing w:before="0" w:after="0" w:line="229" w:lineRule="exact"/>
        <w:ind w:left="579" w:right="0" w:hanging="219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Frame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Semantics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Banking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Customer-Service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Systems</w:t>
      </w:r>
    </w:p>
    <w:p w14:paraId="2B703F4B">
      <w:pPr>
        <w:spacing w:before="0"/>
        <w:ind w:left="360" w:right="715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digital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banking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platform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uses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semantic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frames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understand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customer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requests.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NLP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 xml:space="preserve">system identifies the </w:t>
      </w:r>
      <w:r>
        <w:rPr>
          <w:rFonts w:ascii="Arial"/>
          <w:b/>
          <w:sz w:val="20"/>
        </w:rPr>
        <w:t xml:space="preserve">action, agent, object, and destination </w:t>
      </w:r>
      <w:r>
        <w:rPr>
          <w:rFonts w:ascii="Arial MT"/>
          <w:sz w:val="20"/>
        </w:rPr>
        <w:t>involved in each request.</w:t>
      </w:r>
    </w:p>
    <w:p w14:paraId="224144B4">
      <w:pPr>
        <w:tabs>
          <w:tab w:val="left" w:pos="5332"/>
        </w:tabs>
        <w:spacing w:before="46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Customer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Query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>Generated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Semantic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Frame</w:t>
      </w:r>
    </w:p>
    <w:p w14:paraId="3DA64734">
      <w:pPr>
        <w:spacing w:after="0"/>
        <w:jc w:val="left"/>
        <w:rPr>
          <w:rFonts w:ascii="Arial"/>
          <w:b/>
          <w:sz w:val="20"/>
        </w:rPr>
        <w:sectPr>
          <w:pgSz w:w="12240" w:h="15840"/>
          <w:pgMar w:top="1680" w:right="720" w:bottom="280" w:left="1080" w:header="720" w:footer="720" w:gutter="0"/>
          <w:cols w:space="720" w:num="1"/>
        </w:sectPr>
      </w:pPr>
    </w:p>
    <w:p w14:paraId="1A0CFBBA">
      <w:pPr>
        <w:spacing w:before="60"/>
        <w:ind w:left="108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"Transfer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₹20,000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from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my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 xml:space="preserve">savings </w:t>
      </w:r>
      <w:r>
        <w:rPr>
          <w:rFonts w:ascii="Arial MT" w:hAnsi="Arial MT"/>
          <w:sz w:val="20"/>
        </w:rPr>
        <w:t>account to my son's account."</w:t>
      </w:r>
    </w:p>
    <w:p w14:paraId="75D2B707">
      <w:pPr>
        <w:spacing w:before="60"/>
        <w:ind w:left="1080" w:right="1749" w:firstLine="0"/>
        <w:jc w:val="left"/>
        <w:rPr>
          <w:rFonts w:ascii="Arial MT"/>
          <w:sz w:val="20"/>
        </w:rPr>
      </w:pPr>
      <w:r>
        <w:br w:type="column"/>
      </w:r>
      <w:r>
        <w:rPr>
          <w:rFonts w:ascii="Arial MT"/>
          <w:sz w:val="20"/>
        </w:rPr>
        <w:t>TRANSFER(SourceAccount,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Amount, DestinationAccount, Customer)</w:t>
      </w:r>
    </w:p>
    <w:p w14:paraId="14AA3A3C">
      <w:pPr>
        <w:spacing w:after="0"/>
        <w:jc w:val="left"/>
        <w:rPr>
          <w:rFonts w:ascii="Arial MT"/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4182" w:space="70"/>
            <w:col w:w="6188"/>
          </w:cols>
        </w:sectPr>
      </w:pPr>
    </w:p>
    <w:p w14:paraId="3A535D83">
      <w:pPr>
        <w:tabs>
          <w:tab w:val="left" w:pos="5332"/>
        </w:tabs>
        <w:spacing w:before="59"/>
        <w:ind w:left="108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"Block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my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debit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card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immediately."</w:t>
      </w:r>
      <w:r>
        <w:rPr>
          <w:rFonts w:ascii="Arial MT"/>
          <w:sz w:val="20"/>
        </w:rPr>
        <w:tab/>
      </w:r>
      <w:r>
        <w:rPr>
          <w:rFonts w:ascii="Arial MT"/>
          <w:spacing w:val="-2"/>
          <w:sz w:val="20"/>
        </w:rPr>
        <w:t>BLOCK(DebitCard,</w:t>
      </w:r>
      <w:r>
        <w:rPr>
          <w:rFonts w:ascii="Arial MT"/>
          <w:spacing w:val="14"/>
          <w:sz w:val="20"/>
        </w:rPr>
        <w:t xml:space="preserve"> </w:t>
      </w:r>
      <w:r>
        <w:rPr>
          <w:rFonts w:ascii="Arial MT"/>
          <w:spacing w:val="-2"/>
          <w:sz w:val="20"/>
        </w:rPr>
        <w:t>Customer)</w:t>
      </w:r>
    </w:p>
    <w:p w14:paraId="154ADFB1">
      <w:pPr>
        <w:spacing w:after="0"/>
        <w:jc w:val="left"/>
        <w:rPr>
          <w:rFonts w:ascii="Arial MT"/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16F87278">
      <w:pPr>
        <w:spacing w:before="60"/>
        <w:ind w:left="108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"Send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my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transaction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statement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 xml:space="preserve">my </w:t>
      </w:r>
      <w:r>
        <w:rPr>
          <w:rFonts w:ascii="Arial MT"/>
          <w:spacing w:val="-2"/>
          <w:sz w:val="20"/>
        </w:rPr>
        <w:t>email."</w:t>
      </w:r>
    </w:p>
    <w:p w14:paraId="79603B85">
      <w:pPr>
        <w:spacing w:before="175"/>
        <w:ind w:left="0" w:right="30" w:firstLine="0"/>
        <w:jc w:val="center"/>
        <w:rPr>
          <w:rFonts w:ascii="Arial MT"/>
          <w:sz w:val="20"/>
        </w:rPr>
      </w:pPr>
      <w:r>
        <w:br w:type="column"/>
      </w:r>
      <w:r>
        <w:rPr>
          <w:rFonts w:ascii="Arial MT"/>
          <w:spacing w:val="-2"/>
          <w:sz w:val="20"/>
        </w:rPr>
        <w:t>SEND(TransactionStatement,</w:t>
      </w:r>
      <w:r>
        <w:rPr>
          <w:rFonts w:ascii="Arial MT"/>
          <w:spacing w:val="12"/>
          <w:sz w:val="20"/>
        </w:rPr>
        <w:t xml:space="preserve"> </w:t>
      </w:r>
      <w:r>
        <w:rPr>
          <w:rFonts w:ascii="Arial MT"/>
          <w:spacing w:val="-2"/>
          <w:sz w:val="20"/>
        </w:rPr>
        <w:t>Email,</w:t>
      </w:r>
      <w:r>
        <w:rPr>
          <w:rFonts w:ascii="Arial MT"/>
          <w:spacing w:val="16"/>
          <w:sz w:val="20"/>
        </w:rPr>
        <w:t xml:space="preserve"> </w:t>
      </w:r>
      <w:r>
        <w:rPr>
          <w:rFonts w:ascii="Arial MT"/>
          <w:spacing w:val="-2"/>
          <w:sz w:val="20"/>
        </w:rPr>
        <w:t>Customer)</w:t>
      </w:r>
    </w:p>
    <w:p w14:paraId="1DDD7637">
      <w:pPr>
        <w:spacing w:after="0"/>
        <w:jc w:val="center"/>
        <w:rPr>
          <w:rFonts w:ascii="Arial MT"/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4454" w:space="40"/>
            <w:col w:w="5946"/>
          </w:cols>
        </w:sectPr>
      </w:pPr>
    </w:p>
    <w:p w14:paraId="2DB2DD73">
      <w:pPr>
        <w:tabs>
          <w:tab w:val="left" w:pos="5332"/>
        </w:tabs>
        <w:spacing w:before="61" w:after="10" w:line="285" w:lineRule="auto"/>
        <w:ind w:left="360" w:right="1803" w:firstLine="72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"Increase my daily withdrawal limit."</w:t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w:t>MODIFY(WithdrawalLimit,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Customer) Additional transaction logs show:</w:t>
      </w:r>
    </w:p>
    <w:tbl>
      <w:tblPr>
        <w:tblStyle w:val="5"/>
        <w:tblW w:w="0" w:type="auto"/>
        <w:tblInd w:w="3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3"/>
        <w:gridCol w:w="4271"/>
        <w:gridCol w:w="2708"/>
      </w:tblGrid>
      <w:tr w14:paraId="379C4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993" w:type="dxa"/>
          </w:tcPr>
          <w:p w14:paraId="7DDDB1FE">
            <w:pPr>
              <w:pStyle w:val="10"/>
              <w:spacing w:line="223" w:lineRule="exact"/>
              <w:ind w:left="7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Query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4271" w:type="dxa"/>
          </w:tcPr>
          <w:p w14:paraId="1E76F6AE">
            <w:pPr>
              <w:pStyle w:val="10"/>
              <w:spacing w:line="223" w:lineRule="exact"/>
              <w:ind w:left="3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Intent</w:t>
            </w:r>
          </w:p>
        </w:tc>
        <w:tc>
          <w:tcPr>
            <w:tcW w:w="2708" w:type="dxa"/>
          </w:tcPr>
          <w:p w14:paraId="0952E83D">
            <w:pPr>
              <w:pStyle w:val="10"/>
              <w:spacing w:line="223" w:lineRule="exact"/>
              <w:ind w:left="3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System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Interpretation</w:t>
            </w:r>
          </w:p>
        </w:tc>
      </w:tr>
      <w:tr w14:paraId="7B118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993" w:type="dxa"/>
          </w:tcPr>
          <w:p w14:paraId="6391F1C1">
            <w:pPr>
              <w:pStyle w:val="10"/>
              <w:spacing w:before="26"/>
              <w:ind w:left="770"/>
              <w:rPr>
                <w:sz w:val="20"/>
              </w:rPr>
            </w:pPr>
            <w:r>
              <w:rPr>
                <w:spacing w:val="-5"/>
                <w:sz w:val="20"/>
              </w:rPr>
              <w:t>B1</w:t>
            </w:r>
          </w:p>
        </w:tc>
        <w:tc>
          <w:tcPr>
            <w:tcW w:w="4271" w:type="dxa"/>
          </w:tcPr>
          <w:p w14:paraId="48C2104C">
            <w:pPr>
              <w:pStyle w:val="10"/>
              <w:spacing w:before="26"/>
              <w:ind w:left="389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2708" w:type="dxa"/>
          </w:tcPr>
          <w:p w14:paraId="394E4187">
            <w:pPr>
              <w:pStyle w:val="10"/>
              <w:spacing w:before="26"/>
              <w:ind w:left="390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money</w:t>
            </w:r>
          </w:p>
        </w:tc>
      </w:tr>
      <w:tr w14:paraId="1EE71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993" w:type="dxa"/>
          </w:tcPr>
          <w:p w14:paraId="3FD52C0E">
            <w:pPr>
              <w:pStyle w:val="10"/>
              <w:spacing w:before="26"/>
              <w:ind w:left="770"/>
              <w:rPr>
                <w:sz w:val="20"/>
              </w:rPr>
            </w:pPr>
            <w:r>
              <w:rPr>
                <w:spacing w:val="-5"/>
                <w:sz w:val="20"/>
              </w:rPr>
              <w:t>B2</w:t>
            </w:r>
          </w:p>
        </w:tc>
        <w:tc>
          <w:tcPr>
            <w:tcW w:w="4271" w:type="dxa"/>
          </w:tcPr>
          <w:p w14:paraId="62909883">
            <w:pPr>
              <w:pStyle w:val="10"/>
              <w:spacing w:before="26"/>
              <w:ind w:left="389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</w:tc>
        <w:tc>
          <w:tcPr>
            <w:tcW w:w="2708" w:type="dxa"/>
          </w:tcPr>
          <w:p w14:paraId="6F633D7C">
            <w:pPr>
              <w:pStyle w:val="10"/>
              <w:spacing w:before="26"/>
              <w:ind w:left="390"/>
              <w:rPr>
                <w:sz w:val="20"/>
              </w:rPr>
            </w:pP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</w:tc>
      </w:tr>
      <w:tr w14:paraId="16318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993" w:type="dxa"/>
          </w:tcPr>
          <w:p w14:paraId="5F5FD146">
            <w:pPr>
              <w:pStyle w:val="10"/>
              <w:spacing w:before="26"/>
              <w:ind w:left="770"/>
              <w:rPr>
                <w:sz w:val="20"/>
              </w:rPr>
            </w:pPr>
            <w:r>
              <w:rPr>
                <w:spacing w:val="-5"/>
                <w:sz w:val="20"/>
              </w:rPr>
              <w:t>B3</w:t>
            </w:r>
          </w:p>
        </w:tc>
        <w:tc>
          <w:tcPr>
            <w:tcW w:w="4271" w:type="dxa"/>
          </w:tcPr>
          <w:p w14:paraId="161A24D7">
            <w:pPr>
              <w:pStyle w:val="10"/>
              <w:spacing w:before="26"/>
              <w:ind w:left="389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  <w:tc>
          <w:tcPr>
            <w:tcW w:w="2708" w:type="dxa"/>
          </w:tcPr>
          <w:p w14:paraId="1CBC60FB">
            <w:pPr>
              <w:pStyle w:val="10"/>
              <w:spacing w:before="26"/>
              <w:ind w:left="390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</w:tr>
      <w:tr w14:paraId="2AA80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993" w:type="dxa"/>
          </w:tcPr>
          <w:p w14:paraId="63A7C714">
            <w:pPr>
              <w:pStyle w:val="10"/>
              <w:spacing w:before="25"/>
              <w:ind w:right="20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B4</w:t>
            </w:r>
          </w:p>
          <w:p w14:paraId="5B4D74CC">
            <w:pPr>
              <w:pStyle w:val="10"/>
              <w:spacing w:before="46" w:line="210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Tasks:</w:t>
            </w:r>
          </w:p>
        </w:tc>
        <w:tc>
          <w:tcPr>
            <w:tcW w:w="4271" w:type="dxa"/>
          </w:tcPr>
          <w:p w14:paraId="652EBE21">
            <w:pPr>
              <w:pStyle w:val="10"/>
              <w:spacing w:before="25"/>
              <w:ind w:left="389"/>
              <w:rPr>
                <w:sz w:val="20"/>
              </w:rPr>
            </w:pPr>
            <w:r>
              <w:rPr>
                <w:sz w:val="20"/>
              </w:rPr>
              <w:t>Increase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withdrawal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limit</w:t>
            </w:r>
          </w:p>
        </w:tc>
        <w:tc>
          <w:tcPr>
            <w:tcW w:w="2708" w:type="dxa"/>
          </w:tcPr>
          <w:p w14:paraId="7653543F">
            <w:pPr>
              <w:pStyle w:val="10"/>
              <w:spacing w:before="25"/>
              <w:ind w:left="390"/>
              <w:rPr>
                <w:sz w:val="20"/>
              </w:rPr>
            </w:pPr>
            <w:r>
              <w:rPr>
                <w:sz w:val="20"/>
              </w:rPr>
              <w:t>Decrease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withdrawal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limit</w:t>
            </w:r>
          </w:p>
        </w:tc>
      </w:tr>
    </w:tbl>
    <w:p w14:paraId="73F49690">
      <w:pPr>
        <w:pStyle w:val="9"/>
        <w:numPr>
          <w:ilvl w:val="0"/>
          <w:numId w:val="3"/>
        </w:numPr>
        <w:tabs>
          <w:tab w:val="left" w:pos="1078"/>
          <w:tab w:val="left" w:pos="1080"/>
        </w:tabs>
        <w:spacing w:before="2" w:after="0" w:line="240" w:lineRule="auto"/>
        <w:ind w:left="1080" w:right="1065" w:hanging="360"/>
        <w:jc w:val="left"/>
        <w:rPr>
          <w:sz w:val="20"/>
        </w:rPr>
      </w:pPr>
      <w:r>
        <w:rPr>
          <w:sz w:val="20"/>
        </w:rPr>
        <w:t>Analyze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semantic</w:t>
      </w:r>
      <w:r>
        <w:rPr>
          <w:spacing w:val="-1"/>
          <w:sz w:val="20"/>
        </w:rPr>
        <w:t xml:space="preserve"> </w:t>
      </w:r>
      <w:r>
        <w:rPr>
          <w:sz w:val="20"/>
        </w:rPr>
        <w:t>frame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banking</w:t>
      </w:r>
      <w:r>
        <w:rPr>
          <w:spacing w:val="-1"/>
          <w:sz w:val="20"/>
        </w:rPr>
        <w:t xml:space="preserve"> </w:t>
      </w:r>
      <w:r>
        <w:rPr>
          <w:sz w:val="20"/>
        </w:rPr>
        <w:t>request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the action and its participants.</w:t>
      </w:r>
    </w:p>
    <w:p w14:paraId="7597FC71">
      <w:pPr>
        <w:pStyle w:val="9"/>
        <w:numPr>
          <w:ilvl w:val="0"/>
          <w:numId w:val="3"/>
        </w:numPr>
        <w:tabs>
          <w:tab w:val="left" w:pos="1078"/>
        </w:tabs>
        <w:spacing w:before="0" w:after="0" w:line="228" w:lineRule="exact"/>
        <w:ind w:left="1078" w:right="0" w:hanging="358"/>
        <w:jc w:val="left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semantic</w:t>
      </w:r>
      <w:r>
        <w:rPr>
          <w:spacing w:val="-5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incorrect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explain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why.</w:t>
      </w:r>
    </w:p>
    <w:p w14:paraId="2C79B57D">
      <w:pPr>
        <w:pStyle w:val="9"/>
        <w:numPr>
          <w:ilvl w:val="0"/>
          <w:numId w:val="3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9"/>
          <w:sz w:val="20"/>
        </w:rPr>
        <w:t xml:space="preserve"> </w:t>
      </w:r>
      <w:r>
        <w:rPr>
          <w:sz w:val="20"/>
        </w:rPr>
        <w:t>incorrect</w:t>
      </w:r>
      <w:r>
        <w:rPr>
          <w:spacing w:val="-6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semantic</w:t>
      </w:r>
      <w:r>
        <w:rPr>
          <w:spacing w:val="-5"/>
          <w:sz w:val="20"/>
        </w:rPr>
        <w:t xml:space="preserve"> </w:t>
      </w:r>
      <w:r>
        <w:rPr>
          <w:sz w:val="20"/>
        </w:rPr>
        <w:t>roles</w:t>
      </w:r>
      <w:r>
        <w:rPr>
          <w:spacing w:val="-7"/>
          <w:sz w:val="20"/>
        </w:rPr>
        <w:t xml:space="preserve"> </w:t>
      </w:r>
      <w:r>
        <w:rPr>
          <w:sz w:val="20"/>
        </w:rPr>
        <w:t>can</w:t>
      </w:r>
      <w:r>
        <w:rPr>
          <w:spacing w:val="-7"/>
          <w:sz w:val="20"/>
        </w:rPr>
        <w:t xml:space="preserve"> </w:t>
      </w:r>
      <w:r>
        <w:rPr>
          <w:sz w:val="20"/>
        </w:rPr>
        <w:t>lead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incorrect</w:t>
      </w:r>
      <w:r>
        <w:rPr>
          <w:spacing w:val="-6"/>
          <w:sz w:val="20"/>
        </w:rPr>
        <w:t xml:space="preserve"> </w:t>
      </w:r>
      <w:r>
        <w:rPr>
          <w:sz w:val="20"/>
        </w:rPr>
        <w:t>banking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operation.</w:t>
      </w:r>
    </w:p>
    <w:p w14:paraId="3B21CB6A">
      <w:pPr>
        <w:pStyle w:val="9"/>
        <w:numPr>
          <w:ilvl w:val="0"/>
          <w:numId w:val="3"/>
        </w:numPr>
        <w:tabs>
          <w:tab w:val="left" w:pos="1078"/>
          <w:tab w:val="left" w:pos="1080"/>
        </w:tabs>
        <w:spacing w:before="1" w:after="0" w:line="240" w:lineRule="auto"/>
        <w:ind w:left="1080" w:right="1224" w:hanging="360"/>
        <w:jc w:val="left"/>
        <w:rPr>
          <w:sz w:val="20"/>
        </w:rPr>
      </w:pPr>
      <w:r>
        <w:rPr>
          <w:sz w:val="20"/>
        </w:rPr>
        <w:t>Recommend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frame-based</w:t>
      </w:r>
      <w:r>
        <w:rPr>
          <w:spacing w:val="-4"/>
          <w:sz w:val="20"/>
        </w:rPr>
        <w:t xml:space="preserve"> </w:t>
      </w:r>
      <w:r>
        <w:rPr>
          <w:sz w:val="20"/>
        </w:rPr>
        <w:t>semantic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approach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banking conversational systems.</w:t>
      </w:r>
    </w:p>
    <w:p w14:paraId="47C60FFA">
      <w:pPr>
        <w:pStyle w:val="6"/>
        <w:spacing w:before="1"/>
        <w:ind w:left="0"/>
        <w:rPr>
          <w:rFonts w:ascii="Arial MT"/>
          <w:sz w:val="20"/>
        </w:rPr>
      </w:pPr>
    </w:p>
    <w:p w14:paraId="29A766A1">
      <w:pPr>
        <w:pStyle w:val="9"/>
        <w:numPr>
          <w:ilvl w:val="0"/>
          <w:numId w:val="2"/>
        </w:numPr>
        <w:tabs>
          <w:tab w:val="left" w:pos="579"/>
        </w:tabs>
        <w:spacing w:before="0" w:after="0" w:line="229" w:lineRule="exact"/>
        <w:ind w:left="579" w:right="0" w:hanging="219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First-Order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Predicate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Calculus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Smart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Agriculture</w:t>
      </w:r>
    </w:p>
    <w:p w14:paraId="5425D7B9">
      <w:pPr>
        <w:spacing w:before="0" w:line="229" w:lineRule="exact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smart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agricultural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monitors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crop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fields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using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sensors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logical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rules.</w:t>
      </w:r>
    </w:p>
    <w:p w14:paraId="47A15C51">
      <w:pPr>
        <w:spacing w:before="0" w:after="54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Field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Data:</w:t>
      </w:r>
    </w:p>
    <w:tbl>
      <w:tblPr>
        <w:tblStyle w:val="5"/>
        <w:tblW w:w="0" w:type="auto"/>
        <w:tblInd w:w="10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2136"/>
        <w:gridCol w:w="2314"/>
        <w:gridCol w:w="1017"/>
      </w:tblGrid>
      <w:tr w14:paraId="42828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906" w:type="dxa"/>
          </w:tcPr>
          <w:p w14:paraId="6AEF7C5C">
            <w:pPr>
              <w:pStyle w:val="10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2136" w:type="dxa"/>
          </w:tcPr>
          <w:p w14:paraId="51285585">
            <w:pPr>
              <w:pStyle w:val="10"/>
              <w:spacing w:line="223" w:lineRule="exact"/>
              <w:ind w:lef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Soil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Condition</w:t>
            </w:r>
          </w:p>
        </w:tc>
        <w:tc>
          <w:tcPr>
            <w:tcW w:w="2314" w:type="dxa"/>
          </w:tcPr>
          <w:p w14:paraId="3165EFEA">
            <w:pPr>
              <w:pStyle w:val="10"/>
              <w:spacing w:line="223" w:lineRule="exact"/>
              <w:ind w:lef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Irrigation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  <w:tc>
          <w:tcPr>
            <w:tcW w:w="1017" w:type="dxa"/>
          </w:tcPr>
          <w:p w14:paraId="40E54721">
            <w:pPr>
              <w:pStyle w:val="10"/>
              <w:spacing w:line="223" w:lineRule="exact"/>
              <w:ind w:lef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Crop</w:t>
            </w:r>
          </w:p>
        </w:tc>
      </w:tr>
      <w:tr w14:paraId="64879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906" w:type="dxa"/>
          </w:tcPr>
          <w:p w14:paraId="01EC4626">
            <w:pPr>
              <w:pStyle w:val="10"/>
              <w:spacing w:before="26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F1</w:t>
            </w:r>
          </w:p>
        </w:tc>
        <w:tc>
          <w:tcPr>
            <w:tcW w:w="2136" w:type="dxa"/>
          </w:tcPr>
          <w:p w14:paraId="0C735062">
            <w:pPr>
              <w:pStyle w:val="10"/>
              <w:spacing w:before="26"/>
              <w:ind w:left="391"/>
              <w:rPr>
                <w:sz w:val="20"/>
              </w:rPr>
            </w:pPr>
            <w:r>
              <w:rPr>
                <w:spacing w:val="-5"/>
                <w:sz w:val="20"/>
              </w:rPr>
              <w:t>Dry</w:t>
            </w:r>
          </w:p>
        </w:tc>
        <w:tc>
          <w:tcPr>
            <w:tcW w:w="2314" w:type="dxa"/>
          </w:tcPr>
          <w:p w14:paraId="5AE106C3">
            <w:pPr>
              <w:pStyle w:val="10"/>
              <w:spacing w:before="26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1017" w:type="dxa"/>
          </w:tcPr>
          <w:p w14:paraId="3700CF37">
            <w:pPr>
              <w:pStyle w:val="10"/>
              <w:spacing w:before="26"/>
              <w:ind w:left="391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</w:tr>
      <w:tr w14:paraId="24FFC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906" w:type="dxa"/>
          </w:tcPr>
          <w:p w14:paraId="29909558">
            <w:pPr>
              <w:pStyle w:val="10"/>
              <w:spacing w:before="26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F2</w:t>
            </w:r>
          </w:p>
        </w:tc>
        <w:tc>
          <w:tcPr>
            <w:tcW w:w="2136" w:type="dxa"/>
          </w:tcPr>
          <w:p w14:paraId="7DD77BEB">
            <w:pPr>
              <w:pStyle w:val="10"/>
              <w:spacing w:before="26"/>
              <w:ind w:left="391"/>
              <w:rPr>
                <w:sz w:val="20"/>
              </w:rPr>
            </w:pPr>
            <w:r>
              <w:rPr>
                <w:spacing w:val="-5"/>
                <w:sz w:val="20"/>
              </w:rPr>
              <w:t>Wet</w:t>
            </w:r>
          </w:p>
        </w:tc>
        <w:tc>
          <w:tcPr>
            <w:tcW w:w="2314" w:type="dxa"/>
          </w:tcPr>
          <w:p w14:paraId="716254B1">
            <w:pPr>
              <w:pStyle w:val="10"/>
              <w:spacing w:before="26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1017" w:type="dxa"/>
          </w:tcPr>
          <w:p w14:paraId="05DDE4A9">
            <w:pPr>
              <w:pStyle w:val="10"/>
              <w:spacing w:before="26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Wheat</w:t>
            </w:r>
          </w:p>
        </w:tc>
      </w:tr>
      <w:tr w14:paraId="14598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906" w:type="dxa"/>
          </w:tcPr>
          <w:p w14:paraId="60E62E9B">
            <w:pPr>
              <w:pStyle w:val="10"/>
              <w:spacing w:before="25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F3</w:t>
            </w:r>
          </w:p>
        </w:tc>
        <w:tc>
          <w:tcPr>
            <w:tcW w:w="2136" w:type="dxa"/>
          </w:tcPr>
          <w:p w14:paraId="7679AFA8">
            <w:pPr>
              <w:pStyle w:val="10"/>
              <w:spacing w:before="25"/>
              <w:ind w:left="391"/>
              <w:rPr>
                <w:sz w:val="20"/>
              </w:rPr>
            </w:pPr>
            <w:r>
              <w:rPr>
                <w:spacing w:val="-5"/>
                <w:sz w:val="20"/>
              </w:rPr>
              <w:t>Dry</w:t>
            </w:r>
          </w:p>
        </w:tc>
        <w:tc>
          <w:tcPr>
            <w:tcW w:w="2314" w:type="dxa"/>
          </w:tcPr>
          <w:p w14:paraId="71FE0699">
            <w:pPr>
              <w:pStyle w:val="10"/>
              <w:spacing w:before="25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Unavailable</w:t>
            </w:r>
          </w:p>
        </w:tc>
        <w:tc>
          <w:tcPr>
            <w:tcW w:w="1017" w:type="dxa"/>
          </w:tcPr>
          <w:p w14:paraId="332C4C34">
            <w:pPr>
              <w:pStyle w:val="10"/>
              <w:spacing w:before="25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Maize</w:t>
            </w:r>
          </w:p>
        </w:tc>
      </w:tr>
      <w:tr w14:paraId="2D198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906" w:type="dxa"/>
          </w:tcPr>
          <w:p w14:paraId="6710DC33">
            <w:pPr>
              <w:pStyle w:val="10"/>
              <w:spacing w:before="26" w:line="210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F4</w:t>
            </w:r>
          </w:p>
        </w:tc>
        <w:tc>
          <w:tcPr>
            <w:tcW w:w="2136" w:type="dxa"/>
          </w:tcPr>
          <w:p w14:paraId="01E9DA80">
            <w:pPr>
              <w:pStyle w:val="10"/>
              <w:spacing w:before="26" w:line="210" w:lineRule="exact"/>
              <w:ind w:left="391"/>
              <w:rPr>
                <w:sz w:val="20"/>
              </w:rPr>
            </w:pPr>
            <w:r>
              <w:rPr>
                <w:spacing w:val="-5"/>
                <w:sz w:val="20"/>
              </w:rPr>
              <w:t>Wet</w:t>
            </w:r>
          </w:p>
        </w:tc>
        <w:tc>
          <w:tcPr>
            <w:tcW w:w="2314" w:type="dxa"/>
          </w:tcPr>
          <w:p w14:paraId="1D3D3153">
            <w:pPr>
              <w:pStyle w:val="10"/>
              <w:spacing w:before="26" w:line="210" w:lineRule="exact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Unavailable</w:t>
            </w:r>
          </w:p>
        </w:tc>
        <w:tc>
          <w:tcPr>
            <w:tcW w:w="1017" w:type="dxa"/>
          </w:tcPr>
          <w:p w14:paraId="644AC12C">
            <w:pPr>
              <w:pStyle w:val="10"/>
              <w:spacing w:before="26" w:line="210" w:lineRule="exact"/>
              <w:ind w:left="391"/>
              <w:rPr>
                <w:sz w:val="20"/>
              </w:rPr>
            </w:pPr>
            <w:r>
              <w:rPr>
                <w:spacing w:val="-4"/>
                <w:sz w:val="20"/>
              </w:rPr>
              <w:t>Rice</w:t>
            </w:r>
          </w:p>
        </w:tc>
      </w:tr>
    </w:tbl>
    <w:p w14:paraId="3E27E224">
      <w:pPr>
        <w:spacing w:before="47" w:line="229" w:lineRule="exact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uses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following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predicate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rules:</w:t>
      </w:r>
    </w:p>
    <w:p w14:paraId="735A4DB7">
      <w:pPr>
        <w:pStyle w:val="9"/>
        <w:numPr>
          <w:ilvl w:val="1"/>
          <w:numId w:val="2"/>
        </w:numPr>
        <w:tabs>
          <w:tab w:val="left" w:pos="1079"/>
        </w:tabs>
        <w:spacing w:before="0" w:after="0" w:line="245" w:lineRule="exact"/>
        <w:ind w:left="1079" w:right="0" w:hanging="359"/>
        <w:jc w:val="left"/>
        <w:rPr>
          <w:sz w:val="20"/>
        </w:rPr>
      </w:pPr>
      <w:r>
        <w:rPr>
          <w:sz w:val="20"/>
        </w:rPr>
        <w:t>Dry(x)</w:t>
      </w:r>
      <w:r>
        <w:rPr>
          <w:spacing w:val="-8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3"/>
          <w:sz w:val="20"/>
        </w:rPr>
        <w:t xml:space="preserve"> </w:t>
      </w:r>
      <w:r>
        <w:rPr>
          <w:sz w:val="20"/>
        </w:rPr>
        <w:t>IrrigationAvailable(x)</w:t>
      </w:r>
      <w:r>
        <w:rPr>
          <w:spacing w:val="-8"/>
          <w:sz w:val="20"/>
        </w:rPr>
        <w:t xml:space="preserve"> </w:t>
      </w:r>
      <w:r>
        <w:rPr>
          <w:sz w:val="20"/>
        </w:rPr>
        <w:t>→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NeedsWater(x)</w:t>
      </w:r>
    </w:p>
    <w:p w14:paraId="34D6D9E2">
      <w:pPr>
        <w:pStyle w:val="9"/>
        <w:numPr>
          <w:ilvl w:val="1"/>
          <w:numId w:val="2"/>
        </w:numPr>
        <w:tabs>
          <w:tab w:val="left" w:pos="1079"/>
        </w:tabs>
        <w:spacing w:before="2" w:after="0" w:line="244" w:lineRule="exact"/>
        <w:ind w:left="1079" w:right="0" w:hanging="359"/>
        <w:jc w:val="left"/>
        <w:rPr>
          <w:sz w:val="20"/>
        </w:rPr>
      </w:pPr>
      <w:r>
        <w:rPr>
          <w:sz w:val="20"/>
        </w:rPr>
        <w:t>NeedsWater(x)</w:t>
      </w:r>
      <w:r>
        <w:rPr>
          <w:spacing w:val="-9"/>
          <w:sz w:val="20"/>
        </w:rPr>
        <w:t xml:space="preserve"> </w:t>
      </w:r>
      <w:r>
        <w:rPr>
          <w:sz w:val="20"/>
        </w:rPr>
        <w:t>→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Irrigate(x)</w:t>
      </w:r>
    </w:p>
    <w:p w14:paraId="41D01089">
      <w:pPr>
        <w:pStyle w:val="9"/>
        <w:numPr>
          <w:ilvl w:val="1"/>
          <w:numId w:val="2"/>
        </w:numPr>
        <w:tabs>
          <w:tab w:val="left" w:pos="1079"/>
        </w:tabs>
        <w:spacing w:before="0" w:after="0" w:line="242" w:lineRule="exact"/>
        <w:ind w:left="1079" w:right="0" w:hanging="359"/>
        <w:jc w:val="left"/>
        <w:rPr>
          <w:sz w:val="20"/>
        </w:rPr>
      </w:pPr>
      <w:r>
        <w:rPr>
          <w:sz w:val="20"/>
        </w:rPr>
        <w:t>Wet(x)</w:t>
      </w:r>
      <w:r>
        <w:rPr>
          <w:spacing w:val="-6"/>
          <w:sz w:val="20"/>
        </w:rPr>
        <w:t xml:space="preserve"> </w:t>
      </w:r>
      <w:r>
        <w:rPr>
          <w:sz w:val="20"/>
        </w:rPr>
        <w:t>→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¬NeedsWater(x)</w:t>
      </w:r>
    </w:p>
    <w:p w14:paraId="432F9198">
      <w:pPr>
        <w:pStyle w:val="9"/>
        <w:numPr>
          <w:ilvl w:val="1"/>
          <w:numId w:val="2"/>
        </w:numPr>
        <w:tabs>
          <w:tab w:val="left" w:pos="1079"/>
        </w:tabs>
        <w:spacing w:before="0" w:after="0" w:line="244" w:lineRule="exact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IrrigationUnavailable(x)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→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¬Irrigate(x)</w:t>
      </w:r>
    </w:p>
    <w:p w14:paraId="3DAB56D0">
      <w:pPr>
        <w:pStyle w:val="9"/>
        <w:numPr>
          <w:ilvl w:val="1"/>
          <w:numId w:val="2"/>
        </w:numPr>
        <w:tabs>
          <w:tab w:val="left" w:pos="1079"/>
        </w:tabs>
        <w:spacing w:before="0" w:after="0" w:line="245" w:lineRule="exact"/>
        <w:ind w:left="1079" w:right="0" w:hanging="359"/>
        <w:jc w:val="left"/>
        <w:rPr>
          <w:sz w:val="20"/>
        </w:rPr>
      </w:pPr>
      <w:r>
        <w:rPr>
          <w:sz w:val="20"/>
        </w:rPr>
        <w:t>Rice(x)</w:t>
      </w:r>
      <w:r>
        <w:rPr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5"/>
          <w:sz w:val="20"/>
        </w:rPr>
        <w:t xml:space="preserve"> </w:t>
      </w:r>
      <w:r>
        <w:rPr>
          <w:sz w:val="20"/>
        </w:rPr>
        <w:t>NeedsWater(x)</w:t>
      </w:r>
      <w:r>
        <w:rPr>
          <w:spacing w:val="-7"/>
          <w:sz w:val="20"/>
        </w:rPr>
        <w:t xml:space="preserve"> </w:t>
      </w:r>
      <w:r>
        <w:rPr>
          <w:sz w:val="20"/>
        </w:rPr>
        <w:t>→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PriorityIrrigation(x)</w:t>
      </w:r>
    </w:p>
    <w:p w14:paraId="363DA50B">
      <w:pPr>
        <w:spacing w:before="0" w:line="229" w:lineRule="exact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Tasks:</w:t>
      </w:r>
    </w:p>
    <w:p w14:paraId="4B4465C0">
      <w:pPr>
        <w:pStyle w:val="9"/>
        <w:numPr>
          <w:ilvl w:val="0"/>
          <w:numId w:val="4"/>
        </w:numPr>
        <w:tabs>
          <w:tab w:val="left" w:pos="1078"/>
        </w:tabs>
        <w:spacing w:before="1" w:after="0" w:line="240" w:lineRule="auto"/>
        <w:ind w:left="1078" w:right="0" w:hanging="358"/>
        <w:jc w:val="left"/>
        <w:rPr>
          <w:sz w:val="20"/>
        </w:rPr>
      </w:pPr>
      <w:r>
        <w:rPr>
          <w:sz w:val="20"/>
        </w:rPr>
        <w:t>Represent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field</w:t>
      </w:r>
      <w:r>
        <w:rPr>
          <w:spacing w:val="-9"/>
          <w:sz w:val="20"/>
        </w:rPr>
        <w:t xml:space="preserve"> </w:t>
      </w:r>
      <w:r>
        <w:rPr>
          <w:sz w:val="20"/>
        </w:rPr>
        <w:t>observations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First-Order</w:t>
      </w:r>
      <w:r>
        <w:rPr>
          <w:spacing w:val="-10"/>
          <w:sz w:val="20"/>
        </w:rPr>
        <w:t xml:space="preserve"> </w:t>
      </w:r>
      <w:r>
        <w:rPr>
          <w:sz w:val="20"/>
        </w:rPr>
        <w:t>Predicate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Calculus.</w:t>
      </w:r>
    </w:p>
    <w:p w14:paraId="7D2B0C22">
      <w:pPr>
        <w:pStyle w:val="9"/>
        <w:numPr>
          <w:ilvl w:val="0"/>
          <w:numId w:val="4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sz w:val="20"/>
        </w:rPr>
      </w:pP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rules,</w:t>
      </w:r>
      <w:r>
        <w:rPr>
          <w:spacing w:val="-6"/>
          <w:sz w:val="20"/>
        </w:rPr>
        <w:t xml:space="preserve"> </w:t>
      </w:r>
      <w:r>
        <w:rPr>
          <w:sz w:val="20"/>
        </w:rPr>
        <w:t>determine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7"/>
          <w:sz w:val="20"/>
        </w:rPr>
        <w:t xml:space="preserve"> </w:t>
      </w:r>
      <w:r>
        <w:rPr>
          <w:sz w:val="20"/>
        </w:rPr>
        <w:t>fields</w:t>
      </w:r>
      <w:r>
        <w:rPr>
          <w:spacing w:val="-5"/>
          <w:sz w:val="20"/>
        </w:rPr>
        <w:t xml:space="preserve"> </w:t>
      </w:r>
      <w:r>
        <w:rPr>
          <w:sz w:val="20"/>
        </w:rPr>
        <w:t>require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irrigation.</w:t>
      </w:r>
    </w:p>
    <w:p w14:paraId="3818D856">
      <w:pPr>
        <w:pStyle w:val="9"/>
        <w:numPr>
          <w:ilvl w:val="0"/>
          <w:numId w:val="4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sz w:val="20"/>
        </w:rPr>
      </w:pPr>
      <w:r>
        <w:rPr>
          <w:sz w:val="20"/>
        </w:rPr>
        <w:t>Determine</w:t>
      </w:r>
      <w:r>
        <w:rPr>
          <w:spacing w:val="-9"/>
          <w:sz w:val="20"/>
        </w:rPr>
        <w:t xml:space="preserve"> </w:t>
      </w:r>
      <w:r>
        <w:rPr>
          <w:sz w:val="20"/>
        </w:rPr>
        <w:t>whether</w:t>
      </w:r>
      <w:r>
        <w:rPr>
          <w:spacing w:val="-5"/>
          <w:sz w:val="20"/>
        </w:rPr>
        <w:t xml:space="preserve"> </w:t>
      </w:r>
      <w:r>
        <w:rPr>
          <w:sz w:val="20"/>
        </w:rPr>
        <w:t>F1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F3</w:t>
      </w:r>
      <w:r>
        <w:rPr>
          <w:spacing w:val="-9"/>
          <w:sz w:val="20"/>
        </w:rPr>
        <w:t xml:space="preserve"> </w:t>
      </w:r>
      <w:r>
        <w:rPr>
          <w:sz w:val="20"/>
        </w:rPr>
        <w:t>should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treated</w:t>
      </w:r>
      <w:r>
        <w:rPr>
          <w:spacing w:val="-7"/>
          <w:sz w:val="20"/>
        </w:rPr>
        <w:t xml:space="preserve"> </w:t>
      </w:r>
      <w:r>
        <w:rPr>
          <w:sz w:val="20"/>
        </w:rPr>
        <w:t>differently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irrigation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controller.</w:t>
      </w:r>
    </w:p>
    <w:p w14:paraId="23CBA22C">
      <w:pPr>
        <w:pStyle w:val="9"/>
        <w:numPr>
          <w:ilvl w:val="0"/>
          <w:numId w:val="4"/>
        </w:numPr>
        <w:tabs>
          <w:tab w:val="left" w:pos="1078"/>
          <w:tab w:val="left" w:pos="1080"/>
        </w:tabs>
        <w:spacing w:before="1" w:after="0" w:line="240" w:lineRule="auto"/>
        <w:ind w:left="1080" w:right="922" w:hanging="360"/>
        <w:jc w:val="left"/>
        <w:rPr>
          <w:sz w:val="20"/>
        </w:rPr>
      </w:pPr>
      <w:r>
        <w:rPr>
          <w:sz w:val="20"/>
        </w:rPr>
        <w:t>Analyze</w:t>
      </w:r>
      <w:r>
        <w:rPr>
          <w:spacing w:val="-1"/>
          <w:sz w:val="20"/>
        </w:rPr>
        <w:t xml:space="preserve"> </w:t>
      </w:r>
      <w:r>
        <w:rPr>
          <w:sz w:val="20"/>
        </w:rPr>
        <w:t>whether</w:t>
      </w:r>
      <w:r>
        <w:rPr>
          <w:spacing w:val="-5"/>
          <w:sz w:val="20"/>
        </w:rPr>
        <w:t xml:space="preserve"> </w:t>
      </w:r>
      <w:r>
        <w:rPr>
          <w:sz w:val="20"/>
        </w:rPr>
        <w:t>predicate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2"/>
          <w:sz w:val="20"/>
        </w:rPr>
        <w:t xml:space="preserve"> </w:t>
      </w:r>
      <w:r>
        <w:rPr>
          <w:sz w:val="20"/>
        </w:rPr>
        <w:t>alone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sufficient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agricultural</w:t>
      </w:r>
      <w:r>
        <w:rPr>
          <w:spacing w:val="-4"/>
          <w:sz w:val="20"/>
        </w:rPr>
        <w:t xml:space="preserve"> </w:t>
      </w:r>
      <w:r>
        <w:rPr>
          <w:sz w:val="20"/>
        </w:rPr>
        <w:t>decision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sensor information is incomplete or uncertain.</w:t>
      </w:r>
    </w:p>
    <w:p w14:paraId="4B5EABBF">
      <w:pPr>
        <w:pStyle w:val="9"/>
        <w:numPr>
          <w:ilvl w:val="0"/>
          <w:numId w:val="2"/>
        </w:numPr>
        <w:tabs>
          <w:tab w:val="left" w:pos="579"/>
        </w:tabs>
        <w:spacing w:before="229" w:after="0" w:line="240" w:lineRule="auto"/>
        <w:ind w:left="579" w:right="0" w:hanging="219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Word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Sense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Disambiguation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Travel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Recommendation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System</w:t>
      </w:r>
    </w:p>
    <w:p w14:paraId="03504DBE">
      <w:pPr>
        <w:pStyle w:val="9"/>
        <w:spacing w:after="0" w:line="240" w:lineRule="auto"/>
        <w:jc w:val="left"/>
        <w:rPr>
          <w:rFonts w:ascii="Arial"/>
          <w:b/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193C8C31">
      <w:pPr>
        <w:spacing w:before="80" w:after="52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travel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platform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receives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search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queries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containing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ambiguous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words.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recommendation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engine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uses surrounding words and user interactions to determine the intended meaning.</w:t>
      </w:r>
    </w:p>
    <w:tbl>
      <w:tblPr>
        <w:tblStyle w:val="5"/>
        <w:tblW w:w="0" w:type="auto"/>
        <w:tblInd w:w="10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0"/>
        <w:gridCol w:w="2415"/>
        <w:gridCol w:w="2972"/>
      </w:tblGrid>
      <w:tr w14:paraId="2CB43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970" w:type="dxa"/>
          </w:tcPr>
          <w:p w14:paraId="57589BA6">
            <w:pPr>
              <w:pStyle w:val="10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Search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Query</w:t>
            </w:r>
          </w:p>
        </w:tc>
        <w:tc>
          <w:tcPr>
            <w:tcW w:w="2415" w:type="dxa"/>
          </w:tcPr>
          <w:p w14:paraId="3BE1AA88">
            <w:pPr>
              <w:pStyle w:val="10"/>
              <w:spacing w:line="223" w:lineRule="exact"/>
              <w:ind w:lef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Possible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Sense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972" w:type="dxa"/>
          </w:tcPr>
          <w:p w14:paraId="1A43BA19">
            <w:pPr>
              <w:pStyle w:val="10"/>
              <w:spacing w:line="223" w:lineRule="exact"/>
              <w:ind w:left="3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Possible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Sense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14:paraId="5CFC3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970" w:type="dxa"/>
          </w:tcPr>
          <w:p w14:paraId="0552BC82">
            <w:pPr>
              <w:pStyle w:val="10"/>
              <w:spacing w:before="26"/>
              <w:ind w:left="50"/>
              <w:rPr>
                <w:sz w:val="20"/>
              </w:rPr>
            </w:pPr>
            <w:r>
              <w:rPr>
                <w:sz w:val="20"/>
              </w:rPr>
              <w:t>"Amazon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tour"</w:t>
            </w:r>
          </w:p>
        </w:tc>
        <w:tc>
          <w:tcPr>
            <w:tcW w:w="2415" w:type="dxa"/>
          </w:tcPr>
          <w:p w14:paraId="0BF29A51">
            <w:pPr>
              <w:pStyle w:val="10"/>
              <w:spacing w:before="26"/>
              <w:ind w:left="391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rainforest</w:t>
            </w:r>
          </w:p>
        </w:tc>
        <w:tc>
          <w:tcPr>
            <w:tcW w:w="2972" w:type="dxa"/>
          </w:tcPr>
          <w:p w14:paraId="1C1C7B11">
            <w:pPr>
              <w:pStyle w:val="10"/>
              <w:spacing w:before="26"/>
              <w:ind w:left="392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company</w:t>
            </w:r>
          </w:p>
        </w:tc>
      </w:tr>
      <w:tr w14:paraId="1398F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970" w:type="dxa"/>
          </w:tcPr>
          <w:p w14:paraId="6D95F923">
            <w:pPr>
              <w:pStyle w:val="10"/>
              <w:spacing w:before="26"/>
              <w:ind w:left="50"/>
              <w:rPr>
                <w:sz w:val="20"/>
              </w:rPr>
            </w:pPr>
            <w:r>
              <w:rPr>
                <w:sz w:val="20"/>
              </w:rPr>
              <w:t>"Safari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booking"</w:t>
            </w:r>
          </w:p>
        </w:tc>
        <w:tc>
          <w:tcPr>
            <w:tcW w:w="2415" w:type="dxa"/>
          </w:tcPr>
          <w:p w14:paraId="51127D62">
            <w:pPr>
              <w:pStyle w:val="10"/>
              <w:spacing w:before="26"/>
              <w:ind w:left="391"/>
              <w:rPr>
                <w:sz w:val="20"/>
              </w:rPr>
            </w:pPr>
            <w:r>
              <w:rPr>
                <w:sz w:val="20"/>
              </w:rPr>
              <w:t>Wildlife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tour</w:t>
            </w:r>
          </w:p>
        </w:tc>
        <w:tc>
          <w:tcPr>
            <w:tcW w:w="2972" w:type="dxa"/>
          </w:tcPr>
          <w:p w14:paraId="27314EC9">
            <w:pPr>
              <w:pStyle w:val="10"/>
              <w:spacing w:before="26"/>
              <w:ind w:left="392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</w:t>
            </w:r>
          </w:p>
        </w:tc>
      </w:tr>
      <w:tr w14:paraId="074ED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970" w:type="dxa"/>
          </w:tcPr>
          <w:p w14:paraId="3D5681DA">
            <w:pPr>
              <w:pStyle w:val="10"/>
              <w:spacing w:before="25"/>
              <w:ind w:left="50"/>
              <w:rPr>
                <w:sz w:val="20"/>
              </w:rPr>
            </w:pPr>
            <w:r>
              <w:rPr>
                <w:sz w:val="20"/>
              </w:rPr>
              <w:t>"Java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vacation"</w:t>
            </w:r>
          </w:p>
        </w:tc>
        <w:tc>
          <w:tcPr>
            <w:tcW w:w="2415" w:type="dxa"/>
          </w:tcPr>
          <w:p w14:paraId="0189F48E">
            <w:pPr>
              <w:pStyle w:val="10"/>
              <w:spacing w:before="25"/>
              <w:ind w:left="391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island</w:t>
            </w:r>
          </w:p>
        </w:tc>
        <w:tc>
          <w:tcPr>
            <w:tcW w:w="2972" w:type="dxa"/>
          </w:tcPr>
          <w:p w14:paraId="4F01B33D">
            <w:pPr>
              <w:pStyle w:val="10"/>
              <w:spacing w:before="25"/>
              <w:ind w:left="392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</w:tr>
      <w:tr w14:paraId="50B6D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970" w:type="dxa"/>
          </w:tcPr>
          <w:p w14:paraId="167F5BAA">
            <w:pPr>
              <w:pStyle w:val="10"/>
              <w:spacing w:before="26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"Cruise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package"</w:t>
            </w:r>
          </w:p>
        </w:tc>
        <w:tc>
          <w:tcPr>
            <w:tcW w:w="2415" w:type="dxa"/>
          </w:tcPr>
          <w:p w14:paraId="25DF72EA">
            <w:pPr>
              <w:pStyle w:val="10"/>
              <w:spacing w:before="26" w:line="210" w:lineRule="exact"/>
              <w:ind w:left="391"/>
              <w:rPr>
                <w:sz w:val="20"/>
              </w:rPr>
            </w:pPr>
            <w:r>
              <w:rPr>
                <w:sz w:val="20"/>
              </w:rPr>
              <w:t>Ship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journey</w:t>
            </w:r>
          </w:p>
        </w:tc>
        <w:tc>
          <w:tcPr>
            <w:tcW w:w="2972" w:type="dxa"/>
          </w:tcPr>
          <w:p w14:paraId="1BB93C11">
            <w:pPr>
              <w:pStyle w:val="10"/>
              <w:spacing w:before="26" w:line="210" w:lineRule="exact"/>
              <w:ind w:left="392"/>
              <w:rPr>
                <w:sz w:val="20"/>
              </w:rPr>
            </w:pPr>
            <w:r>
              <w:rPr>
                <w:sz w:val="20"/>
              </w:rPr>
              <w:t>Cruise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software/project</w:t>
            </w:r>
          </w:p>
        </w:tc>
      </w:tr>
    </w:tbl>
    <w:p w14:paraId="4F104DD0">
      <w:pPr>
        <w:spacing w:before="47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records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following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user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interactions:</w:t>
      </w:r>
    </w:p>
    <w:p w14:paraId="27468574">
      <w:pPr>
        <w:tabs>
          <w:tab w:val="left" w:pos="3249"/>
        </w:tabs>
        <w:spacing w:before="44"/>
        <w:ind w:left="10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Query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>User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Interaction</w:t>
      </w:r>
    </w:p>
    <w:p w14:paraId="398D43E1">
      <w:pPr>
        <w:tabs>
          <w:tab w:val="left" w:pos="3249"/>
        </w:tabs>
        <w:spacing w:before="61" w:line="302" w:lineRule="auto"/>
        <w:ind w:left="1080" w:right="3853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Amazon tour</w:t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w:t>Viewed rainforest trekking packages Safari booking</w:t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w:t>Selected wildlife resort packages Java vacation</w:t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w:t>Viewed hotels in Bali and Java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Cruise package</w:t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w:t>Viewed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Mediterranean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ship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packages</w:t>
      </w:r>
    </w:p>
    <w:p w14:paraId="23513AAF">
      <w:pPr>
        <w:spacing w:before="0" w:line="216" w:lineRule="exact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However,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another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user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searches: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"Safari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download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Windows"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clicks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browser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download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page.</w:t>
      </w:r>
    </w:p>
    <w:p w14:paraId="0E3FD70C"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Tasks:</w:t>
      </w:r>
    </w:p>
    <w:p w14:paraId="7F27735C">
      <w:pPr>
        <w:pStyle w:val="9"/>
        <w:numPr>
          <w:ilvl w:val="0"/>
          <w:numId w:val="5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sz w:val="20"/>
        </w:rPr>
      </w:pPr>
      <w:r>
        <w:rPr>
          <w:sz w:val="20"/>
        </w:rPr>
        <w:t>Determine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intended</w:t>
      </w:r>
      <w:r>
        <w:rPr>
          <w:spacing w:val="-6"/>
          <w:sz w:val="20"/>
        </w:rPr>
        <w:t xml:space="preserve"> </w:t>
      </w:r>
      <w:r>
        <w:rPr>
          <w:sz w:val="20"/>
        </w:rPr>
        <w:t>sense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ambiguous</w:t>
      </w:r>
      <w:r>
        <w:rPr>
          <w:spacing w:val="-7"/>
          <w:sz w:val="20"/>
        </w:rPr>
        <w:t xml:space="preserve"> </w:t>
      </w:r>
      <w:r>
        <w:rPr>
          <w:sz w:val="20"/>
        </w:rPr>
        <w:t>terms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available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context.</w:t>
      </w:r>
    </w:p>
    <w:p w14:paraId="0ADBEE63">
      <w:pPr>
        <w:pStyle w:val="9"/>
        <w:numPr>
          <w:ilvl w:val="0"/>
          <w:numId w:val="5"/>
        </w:numPr>
        <w:tabs>
          <w:tab w:val="left" w:pos="1078"/>
        </w:tabs>
        <w:spacing w:before="1" w:after="0" w:line="240" w:lineRule="auto"/>
        <w:ind w:left="1078" w:right="0" w:hanging="358"/>
        <w:jc w:val="left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lexical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contextual</w:t>
      </w:r>
      <w:r>
        <w:rPr>
          <w:spacing w:val="-6"/>
          <w:sz w:val="20"/>
        </w:rPr>
        <w:t xml:space="preserve"> </w:t>
      </w:r>
      <w:r>
        <w:rPr>
          <w:sz w:val="20"/>
        </w:rPr>
        <w:t>cues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distinguish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possible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senses.</w:t>
      </w:r>
    </w:p>
    <w:p w14:paraId="262733EC">
      <w:pPr>
        <w:pStyle w:val="9"/>
        <w:numPr>
          <w:ilvl w:val="0"/>
          <w:numId w:val="5"/>
        </w:numPr>
        <w:tabs>
          <w:tab w:val="left" w:pos="1078"/>
        </w:tabs>
        <w:spacing w:before="0" w:after="0" w:line="229" w:lineRule="exact"/>
        <w:ind w:left="1078" w:right="0" w:hanging="358"/>
        <w:jc w:val="left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same</w:t>
      </w:r>
      <w:r>
        <w:rPr>
          <w:spacing w:val="-8"/>
          <w:sz w:val="20"/>
        </w:rPr>
        <w:t xml:space="preserve"> </w:t>
      </w:r>
      <w:r>
        <w:rPr>
          <w:sz w:val="20"/>
        </w:rPr>
        <w:t>word</w:t>
      </w:r>
      <w:r>
        <w:rPr>
          <w:spacing w:val="-9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z w:val="20"/>
        </w:rPr>
        <w:t>require</w:t>
      </w:r>
      <w:r>
        <w:rPr>
          <w:spacing w:val="-7"/>
          <w:sz w:val="20"/>
        </w:rPr>
        <w:t xml:space="preserve"> </w:t>
      </w:r>
      <w:r>
        <w:rPr>
          <w:sz w:val="20"/>
        </w:rPr>
        <w:t>different</w:t>
      </w:r>
      <w:r>
        <w:rPr>
          <w:spacing w:val="-5"/>
          <w:sz w:val="20"/>
        </w:rPr>
        <w:t xml:space="preserve"> </w:t>
      </w:r>
      <w:r>
        <w:rPr>
          <w:sz w:val="20"/>
        </w:rPr>
        <w:t>interpretations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different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users.</w:t>
      </w:r>
    </w:p>
    <w:p w14:paraId="3AEA012E">
      <w:pPr>
        <w:pStyle w:val="9"/>
        <w:numPr>
          <w:ilvl w:val="0"/>
          <w:numId w:val="5"/>
        </w:numPr>
        <w:tabs>
          <w:tab w:val="left" w:pos="1078"/>
          <w:tab w:val="left" w:pos="1080"/>
        </w:tabs>
        <w:spacing w:before="0" w:after="0" w:line="240" w:lineRule="auto"/>
        <w:ind w:left="1080" w:right="755" w:hanging="360"/>
        <w:jc w:val="left"/>
        <w:rPr>
          <w:sz w:val="20"/>
        </w:rPr>
      </w:pP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industrial-scale</w:t>
      </w:r>
      <w:r>
        <w:rPr>
          <w:spacing w:val="-4"/>
          <w:sz w:val="20"/>
        </w:rPr>
        <w:t xml:space="preserve"> </w:t>
      </w:r>
      <w:r>
        <w:rPr>
          <w:sz w:val="20"/>
        </w:rPr>
        <w:t>WSD</w:t>
      </w:r>
      <w:r>
        <w:rPr>
          <w:spacing w:val="-6"/>
          <w:sz w:val="20"/>
        </w:rPr>
        <w:t xml:space="preserve"> </w:t>
      </w:r>
      <w:r>
        <w:rPr>
          <w:sz w:val="20"/>
        </w:rPr>
        <w:t>strategy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context,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history,</w:t>
      </w:r>
      <w:r>
        <w:rPr>
          <w:spacing w:val="-1"/>
          <w:sz w:val="20"/>
        </w:rPr>
        <w:t xml:space="preserve"> </w:t>
      </w:r>
      <w:r>
        <w:rPr>
          <w:sz w:val="20"/>
        </w:rPr>
        <w:t>embeddings,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click behaviour to improve travel recommendations.</w:t>
      </w:r>
    </w:p>
    <w:p w14:paraId="0F88FD11">
      <w:pPr>
        <w:pStyle w:val="6"/>
        <w:ind w:left="0"/>
        <w:rPr>
          <w:rFonts w:ascii="Arial MT"/>
          <w:sz w:val="20"/>
        </w:rPr>
      </w:pPr>
    </w:p>
    <w:p w14:paraId="1CC079F0">
      <w:pPr>
        <w:pStyle w:val="9"/>
        <w:numPr>
          <w:ilvl w:val="0"/>
          <w:numId w:val="2"/>
        </w:numPr>
        <w:tabs>
          <w:tab w:val="left" w:pos="579"/>
        </w:tabs>
        <w:spacing w:before="0" w:after="0" w:line="240" w:lineRule="auto"/>
        <w:ind w:left="579" w:right="0" w:hanging="219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Syntax-Driven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Semantic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Analysis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Legal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Document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Processing</w:t>
      </w:r>
    </w:p>
    <w:p w14:paraId="3CA69664">
      <w:pPr>
        <w:spacing w:before="1"/>
        <w:ind w:left="360" w:right="715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legal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NLP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analyzes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sentences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from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contracts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assigns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semantic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roles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based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on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their syntactic structures.</w:t>
      </w:r>
    </w:p>
    <w:p w14:paraId="7DA2CF28">
      <w:pPr>
        <w:spacing w:before="0" w:line="228" w:lineRule="exact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produces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following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analyses:</w:t>
      </w:r>
    </w:p>
    <w:p w14:paraId="2B6995E3">
      <w:pPr>
        <w:tabs>
          <w:tab w:val="left" w:pos="4353"/>
          <w:tab w:val="left" w:pos="7024"/>
        </w:tabs>
        <w:spacing w:before="137" w:line="117" w:lineRule="auto"/>
        <w:ind w:left="7024" w:right="1480" w:hanging="5945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Legal Sentence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>Parse Structure</w:t>
      </w:r>
      <w:r>
        <w:rPr>
          <w:rFonts w:ascii="Arial"/>
          <w:b/>
          <w:sz w:val="20"/>
        </w:rPr>
        <w:tab/>
      </w:r>
      <w:r>
        <w:rPr>
          <w:rFonts w:ascii="Arial"/>
          <w:b/>
          <w:position w:val="12"/>
          <w:sz w:val="20"/>
        </w:rPr>
        <w:t>Generated</w:t>
      </w:r>
      <w:r>
        <w:rPr>
          <w:rFonts w:ascii="Arial"/>
          <w:b/>
          <w:spacing w:val="-14"/>
          <w:position w:val="12"/>
          <w:sz w:val="20"/>
        </w:rPr>
        <w:t xml:space="preserve"> </w:t>
      </w:r>
      <w:r>
        <w:rPr>
          <w:rFonts w:ascii="Arial"/>
          <w:b/>
          <w:position w:val="12"/>
          <w:sz w:val="20"/>
        </w:rPr>
        <w:t xml:space="preserve">Semantic </w:t>
      </w:r>
      <w:r>
        <w:rPr>
          <w:rFonts w:ascii="Arial"/>
          <w:b/>
          <w:spacing w:val="-2"/>
          <w:sz w:val="20"/>
        </w:rPr>
        <w:t>Interpretation</w:t>
      </w:r>
    </w:p>
    <w:p w14:paraId="4D09F76B">
      <w:pPr>
        <w:spacing w:after="0" w:line="117" w:lineRule="auto"/>
        <w:jc w:val="left"/>
        <w:rPr>
          <w:rFonts w:ascii="Arial"/>
          <w:b/>
          <w:sz w:val="20"/>
        </w:rPr>
        <w:sectPr>
          <w:pgSz w:w="12240" w:h="15840"/>
          <w:pgMar w:top="1360" w:right="720" w:bottom="280" w:left="1080" w:header="720" w:footer="720" w:gutter="0"/>
          <w:cols w:space="720" w:num="1"/>
        </w:sectPr>
      </w:pPr>
    </w:p>
    <w:p w14:paraId="4464EDBF">
      <w:pPr>
        <w:spacing w:before="84"/>
        <w:ind w:left="108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"The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supplier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delivered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the equipment to the buyer."</w:t>
      </w:r>
    </w:p>
    <w:p w14:paraId="4A854F12">
      <w:pPr>
        <w:spacing w:before="59"/>
        <w:ind w:left="108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"The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buyer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received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5"/>
          <w:sz w:val="20"/>
        </w:rPr>
        <w:t>the</w:t>
      </w:r>
    </w:p>
    <w:p w14:paraId="5A9B52E5">
      <w:pPr>
        <w:tabs>
          <w:tab w:val="left" w:pos="2671"/>
        </w:tabs>
        <w:spacing w:before="113" w:line="151" w:lineRule="auto"/>
        <w:ind w:left="0" w:right="0" w:firstLine="0"/>
        <w:jc w:val="center"/>
        <w:rPr>
          <w:rFonts w:ascii="Arial MT" w:hAnsi="Arial MT"/>
          <w:sz w:val="20"/>
        </w:rPr>
      </w:pPr>
      <w:r>
        <w:br w:type="column"/>
      </w:r>
      <w:r>
        <w:rPr>
          <w:rFonts w:ascii="Arial MT" w:hAnsi="Arial MT"/>
          <w:spacing w:val="-2"/>
          <w:position w:val="-10"/>
          <w:sz w:val="20"/>
        </w:rPr>
        <w:t>Subject–Verb–Object</w:t>
      </w:r>
      <w:r>
        <w:rPr>
          <w:rFonts w:ascii="Arial MT" w:hAnsi="Arial MT"/>
          <w:position w:val="-10"/>
          <w:sz w:val="20"/>
        </w:rPr>
        <w:tab/>
      </w:r>
      <w:r>
        <w:rPr>
          <w:rFonts w:ascii="Arial MT" w:hAnsi="Arial MT"/>
          <w:sz w:val="20"/>
        </w:rPr>
        <w:t>Supplier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Agent,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Equipment</w:t>
      </w:r>
    </w:p>
    <w:p w14:paraId="2BE27867">
      <w:pPr>
        <w:spacing w:before="0" w:line="174" w:lineRule="exact"/>
        <w:ind w:left="3535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=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Object,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Buyer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Recipient</w:t>
      </w:r>
    </w:p>
    <w:p w14:paraId="3EF6EE8E">
      <w:pPr>
        <w:spacing w:before="176" w:line="123" w:lineRule="exact"/>
        <w:ind w:left="3535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Buyer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Agent,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Equipment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10"/>
          <w:sz w:val="20"/>
        </w:rPr>
        <w:t>=</w:t>
      </w:r>
    </w:p>
    <w:p w14:paraId="73D0EA21">
      <w:pPr>
        <w:spacing w:after="0" w:line="123" w:lineRule="exact"/>
        <w:jc w:val="left"/>
        <w:rPr>
          <w:rFonts w:ascii="Arial MT"/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3450" w:space="40"/>
            <w:col w:w="6950"/>
          </w:cols>
        </w:sectPr>
      </w:pPr>
    </w:p>
    <w:p w14:paraId="4EC65A58">
      <w:pPr>
        <w:pStyle w:val="6"/>
        <w:ind w:left="0"/>
        <w:rPr>
          <w:rFonts w:ascii="Arial MT"/>
          <w:sz w:val="20"/>
        </w:rPr>
      </w:pPr>
    </w:p>
    <w:p w14:paraId="676F60BE">
      <w:pPr>
        <w:pStyle w:val="6"/>
        <w:ind w:left="0"/>
        <w:rPr>
          <w:rFonts w:ascii="Arial MT"/>
          <w:sz w:val="20"/>
        </w:rPr>
      </w:pPr>
    </w:p>
    <w:p w14:paraId="1B6E1B10">
      <w:pPr>
        <w:pStyle w:val="6"/>
        <w:ind w:left="0"/>
        <w:rPr>
          <w:rFonts w:ascii="Arial MT"/>
          <w:sz w:val="20"/>
        </w:rPr>
      </w:pPr>
    </w:p>
    <w:p w14:paraId="00D61776">
      <w:pPr>
        <w:pStyle w:val="6"/>
        <w:ind w:left="0"/>
        <w:rPr>
          <w:rFonts w:ascii="Arial MT"/>
          <w:sz w:val="20"/>
        </w:rPr>
      </w:pPr>
    </w:p>
    <w:p w14:paraId="015F3C48">
      <w:pPr>
        <w:pStyle w:val="6"/>
        <w:ind w:left="0"/>
        <w:rPr>
          <w:rFonts w:ascii="Arial MT"/>
          <w:sz w:val="20"/>
        </w:rPr>
      </w:pPr>
    </w:p>
    <w:p w14:paraId="16E381D0">
      <w:pPr>
        <w:pStyle w:val="6"/>
        <w:ind w:left="0"/>
        <w:rPr>
          <w:rFonts w:ascii="Arial MT"/>
          <w:sz w:val="20"/>
        </w:rPr>
      </w:pPr>
    </w:p>
    <w:p w14:paraId="4E36B3F6">
      <w:pPr>
        <w:pStyle w:val="6"/>
        <w:ind w:left="0"/>
        <w:rPr>
          <w:rFonts w:ascii="Arial MT"/>
          <w:sz w:val="20"/>
        </w:rPr>
      </w:pPr>
    </w:p>
    <w:p w14:paraId="1AA5D507">
      <w:pPr>
        <w:pStyle w:val="6"/>
        <w:spacing w:before="159"/>
        <w:ind w:left="0"/>
        <w:rPr>
          <w:rFonts w:ascii="Arial MT"/>
          <w:sz w:val="20"/>
        </w:rPr>
      </w:pPr>
    </w:p>
    <w:p w14:paraId="2F8FC4EA">
      <w:pPr>
        <w:spacing w:before="0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Tasks:</w:t>
      </w:r>
    </w:p>
    <w:p w14:paraId="01F18C19">
      <w:pPr>
        <w:spacing w:before="0" w:line="240" w:lineRule="auto"/>
        <w:ind w:left="47" w:right="0" w:firstLine="0"/>
        <w:jc w:val="left"/>
        <w:rPr>
          <w:rFonts w:ascii="Arial MT"/>
          <w:sz w:val="20"/>
        </w:rPr>
      </w:pPr>
      <w:r>
        <w:br w:type="column"/>
      </w:r>
      <w:r>
        <w:rPr>
          <w:rFonts w:ascii="Arial MT"/>
          <w:sz w:val="20"/>
        </w:rPr>
        <w:t>equipment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from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 xml:space="preserve">the </w:t>
      </w:r>
      <w:r>
        <w:rPr>
          <w:rFonts w:ascii="Arial MT"/>
          <w:spacing w:val="-2"/>
          <w:sz w:val="20"/>
        </w:rPr>
        <w:t>supplier."</w:t>
      </w:r>
    </w:p>
    <w:p w14:paraId="33AE3B82">
      <w:pPr>
        <w:spacing w:before="53"/>
        <w:ind w:left="47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"The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company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 xml:space="preserve">terminated the contract after the </w:t>
      </w:r>
      <w:r>
        <w:rPr>
          <w:rFonts w:ascii="Arial MT"/>
          <w:spacing w:val="-2"/>
          <w:sz w:val="20"/>
        </w:rPr>
        <w:t>violation."</w:t>
      </w:r>
    </w:p>
    <w:p w14:paraId="1A5E5E2F">
      <w:pPr>
        <w:spacing w:before="59"/>
        <w:ind w:left="47" w:right="725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"The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contract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 xml:space="preserve">was terminated by the </w:t>
      </w:r>
      <w:r>
        <w:rPr>
          <w:rFonts w:ascii="Arial MT"/>
          <w:spacing w:val="-2"/>
          <w:sz w:val="20"/>
        </w:rPr>
        <w:t>company."</w:t>
      </w:r>
    </w:p>
    <w:p w14:paraId="33AA0815">
      <w:pPr>
        <w:spacing w:before="0" w:line="222" w:lineRule="exact"/>
        <w:ind w:left="360" w:right="0" w:firstLine="0"/>
        <w:jc w:val="left"/>
        <w:rPr>
          <w:rFonts w:ascii="Arial MT" w:hAnsi="Arial MT"/>
          <w:sz w:val="20"/>
        </w:rPr>
      </w:pPr>
      <w:r>
        <w:br w:type="column"/>
      </w:r>
      <w:r>
        <w:rPr>
          <w:rFonts w:ascii="Arial MT" w:hAnsi="Arial MT"/>
          <w:spacing w:val="-2"/>
          <w:sz w:val="20"/>
        </w:rPr>
        <w:t>Subject–Verb–Object</w:t>
      </w:r>
    </w:p>
    <w:p w14:paraId="6729FBF8">
      <w:pPr>
        <w:pStyle w:val="6"/>
        <w:ind w:left="0"/>
        <w:rPr>
          <w:rFonts w:ascii="Arial MT"/>
          <w:sz w:val="20"/>
        </w:rPr>
      </w:pPr>
    </w:p>
    <w:p w14:paraId="004B52DD">
      <w:pPr>
        <w:pStyle w:val="6"/>
        <w:spacing w:before="58"/>
        <w:ind w:left="0"/>
        <w:rPr>
          <w:rFonts w:ascii="Arial MT"/>
          <w:sz w:val="20"/>
        </w:rPr>
      </w:pPr>
    </w:p>
    <w:p w14:paraId="471E3AFA">
      <w:pPr>
        <w:spacing w:before="1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Subject–Verb–Object</w:t>
      </w:r>
    </w:p>
    <w:p w14:paraId="1D98B4AE">
      <w:pPr>
        <w:pStyle w:val="6"/>
        <w:ind w:left="0"/>
        <w:rPr>
          <w:rFonts w:ascii="Arial MT"/>
          <w:sz w:val="20"/>
        </w:rPr>
      </w:pPr>
    </w:p>
    <w:p w14:paraId="45AF59E4">
      <w:pPr>
        <w:pStyle w:val="6"/>
        <w:spacing w:before="61"/>
        <w:ind w:left="0"/>
        <w:rPr>
          <w:rFonts w:ascii="Arial MT"/>
          <w:sz w:val="20"/>
        </w:rPr>
      </w:pPr>
    </w:p>
    <w:p w14:paraId="26BC1276"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Passive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Construction</w:t>
      </w:r>
    </w:p>
    <w:p w14:paraId="5790BDA7">
      <w:pPr>
        <w:spacing w:before="105"/>
        <w:ind w:left="360" w:right="0" w:firstLine="0"/>
        <w:jc w:val="left"/>
        <w:rPr>
          <w:rFonts w:ascii="Arial MT"/>
          <w:sz w:val="20"/>
        </w:rPr>
      </w:pPr>
      <w:r>
        <w:br w:type="column"/>
      </w:r>
      <w:r>
        <w:rPr>
          <w:rFonts w:ascii="Arial MT"/>
          <w:sz w:val="20"/>
        </w:rPr>
        <w:t>Object,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Supplier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2"/>
          <w:sz w:val="20"/>
        </w:rPr>
        <w:t>Recipient</w:t>
      </w:r>
    </w:p>
    <w:p w14:paraId="44F4F0E8">
      <w:pPr>
        <w:pStyle w:val="6"/>
        <w:spacing w:before="61"/>
        <w:ind w:left="0"/>
        <w:rPr>
          <w:rFonts w:ascii="Arial MT"/>
          <w:sz w:val="20"/>
        </w:rPr>
      </w:pPr>
    </w:p>
    <w:p w14:paraId="29DD3AFA">
      <w:pPr>
        <w:spacing w:before="0"/>
        <w:ind w:left="360" w:right="263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Company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Agent,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Contract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 xml:space="preserve">= </w:t>
      </w:r>
      <w:r>
        <w:rPr>
          <w:rFonts w:ascii="Arial MT"/>
          <w:spacing w:val="-2"/>
          <w:sz w:val="20"/>
        </w:rPr>
        <w:t>Object</w:t>
      </w:r>
    </w:p>
    <w:p w14:paraId="1A090D1C">
      <w:pPr>
        <w:pStyle w:val="6"/>
        <w:spacing w:before="61"/>
        <w:ind w:left="0"/>
        <w:rPr>
          <w:rFonts w:ascii="Arial MT"/>
          <w:sz w:val="20"/>
        </w:rPr>
      </w:pPr>
    </w:p>
    <w:p w14:paraId="5291F7D7">
      <w:pPr>
        <w:spacing w:before="0"/>
        <w:ind w:left="360" w:right="263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Contract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Agent,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Company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 xml:space="preserve">= </w:t>
      </w:r>
      <w:r>
        <w:rPr>
          <w:rFonts w:ascii="Arial MT"/>
          <w:spacing w:val="-2"/>
          <w:sz w:val="20"/>
        </w:rPr>
        <w:t>Object</w:t>
      </w:r>
    </w:p>
    <w:p w14:paraId="0A1FBC08">
      <w:pPr>
        <w:spacing w:after="0"/>
        <w:jc w:val="left"/>
        <w:rPr>
          <w:rFonts w:ascii="Arial MT"/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equalWidth="0" w:num="4">
            <w:col w:w="993" w:space="40"/>
            <w:col w:w="2368" w:space="593"/>
            <w:col w:w="2292" w:space="379"/>
            <w:col w:w="3775"/>
          </w:cols>
        </w:sectPr>
      </w:pPr>
    </w:p>
    <w:p w14:paraId="29ED76A5">
      <w:pPr>
        <w:pStyle w:val="9"/>
        <w:numPr>
          <w:ilvl w:val="0"/>
          <w:numId w:val="6"/>
        </w:numPr>
        <w:tabs>
          <w:tab w:val="left" w:pos="1078"/>
          <w:tab w:val="left" w:pos="1080"/>
        </w:tabs>
        <w:spacing w:before="0" w:after="0" w:line="240" w:lineRule="auto"/>
        <w:ind w:left="1080" w:right="788" w:hanging="360"/>
        <w:jc w:val="left"/>
        <w:rPr>
          <w:sz w:val="20"/>
        </w:rPr>
      </w:pPr>
      <w:r>
        <w:rPr>
          <w:sz w:val="20"/>
        </w:rPr>
        <w:t>Analyze</w:t>
      </w:r>
      <w:r>
        <w:rPr>
          <w:spacing w:val="-2"/>
          <w:sz w:val="20"/>
        </w:rPr>
        <w:t xml:space="preserve"> </w:t>
      </w: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syntactic</w:t>
      </w:r>
      <w:r>
        <w:rPr>
          <w:spacing w:val="-2"/>
          <w:sz w:val="20"/>
        </w:rPr>
        <w:t xml:space="preserve"> </w:t>
      </w:r>
      <w:r>
        <w:rPr>
          <w:sz w:val="20"/>
        </w:rPr>
        <w:t>structure,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active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passive</w:t>
      </w:r>
      <w:r>
        <w:rPr>
          <w:spacing w:val="-4"/>
          <w:sz w:val="20"/>
        </w:rPr>
        <w:t xml:space="preserve"> </w:t>
      </w:r>
      <w:r>
        <w:rPr>
          <w:sz w:val="20"/>
        </w:rPr>
        <w:t>constructions,</w:t>
      </w:r>
      <w:r>
        <w:rPr>
          <w:spacing w:val="-6"/>
          <w:sz w:val="20"/>
        </w:rPr>
        <w:t xml:space="preserve"> </w:t>
      </w:r>
      <w:r>
        <w:rPr>
          <w:sz w:val="20"/>
        </w:rPr>
        <w:t>influences</w:t>
      </w:r>
      <w:r>
        <w:rPr>
          <w:spacing w:val="-2"/>
          <w:sz w:val="20"/>
        </w:rPr>
        <w:t xml:space="preserve"> </w:t>
      </w:r>
      <w:r>
        <w:rPr>
          <w:sz w:val="20"/>
        </w:rPr>
        <w:t>semantic-role assignment.</w:t>
      </w:r>
    </w:p>
    <w:p w14:paraId="48A63A12">
      <w:pPr>
        <w:pStyle w:val="9"/>
        <w:numPr>
          <w:ilvl w:val="0"/>
          <w:numId w:val="6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sz w:val="20"/>
        </w:rPr>
      </w:pP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incorrect</w:t>
      </w:r>
      <w:r>
        <w:rPr>
          <w:spacing w:val="-7"/>
          <w:sz w:val="20"/>
        </w:rPr>
        <w:t xml:space="preserve"> </w:t>
      </w:r>
      <w:r>
        <w:rPr>
          <w:sz w:val="20"/>
        </w:rPr>
        <w:t>semantic-role</w:t>
      </w:r>
      <w:r>
        <w:rPr>
          <w:spacing w:val="-6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interpretations.</w:t>
      </w:r>
    </w:p>
    <w:p w14:paraId="4A9E5829">
      <w:pPr>
        <w:pStyle w:val="9"/>
        <w:numPr>
          <w:ilvl w:val="0"/>
          <w:numId w:val="6"/>
        </w:numPr>
        <w:tabs>
          <w:tab w:val="left" w:pos="1078"/>
          <w:tab w:val="left" w:pos="1080"/>
        </w:tabs>
        <w:spacing w:before="0" w:after="0" w:line="240" w:lineRule="auto"/>
        <w:ind w:left="1080" w:right="1312" w:hanging="360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confusing</w:t>
      </w:r>
      <w:r>
        <w:rPr>
          <w:spacing w:val="-4"/>
          <w:sz w:val="20"/>
        </w:rPr>
        <w:t xml:space="preserve"> </w:t>
      </w:r>
      <w:r>
        <w:rPr>
          <w:sz w:val="20"/>
        </w:rPr>
        <w:t>grammatical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semantic</w:t>
      </w:r>
      <w:r>
        <w:rPr>
          <w:spacing w:val="-2"/>
          <w:sz w:val="20"/>
        </w:rPr>
        <w:t xml:space="preserve"> </w:t>
      </w:r>
      <w:r>
        <w:rPr>
          <w:sz w:val="20"/>
        </w:rPr>
        <w:t>agent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affect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legal information extraction.</w:t>
      </w:r>
    </w:p>
    <w:p w14:paraId="27AD6865">
      <w:pPr>
        <w:pStyle w:val="9"/>
        <w:numPr>
          <w:ilvl w:val="0"/>
          <w:numId w:val="6"/>
        </w:numPr>
        <w:tabs>
          <w:tab w:val="left" w:pos="1078"/>
          <w:tab w:val="left" w:pos="1080"/>
        </w:tabs>
        <w:spacing w:before="0" w:after="0" w:line="240" w:lineRule="auto"/>
        <w:ind w:left="1080" w:right="665" w:hanging="360"/>
        <w:jc w:val="left"/>
        <w:rPr>
          <w:sz w:val="20"/>
        </w:rPr>
      </w:pPr>
      <w:r>
        <w:rPr>
          <w:sz w:val="20"/>
        </w:rPr>
        <w:t>Recommend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syntax-driven</w:t>
      </w:r>
      <w:r>
        <w:rPr>
          <w:spacing w:val="-2"/>
          <w:sz w:val="20"/>
        </w:rPr>
        <w:t xml:space="preserve"> </w:t>
      </w:r>
      <w:r>
        <w:rPr>
          <w:sz w:val="20"/>
        </w:rPr>
        <w:t>semantic analysis</w:t>
      </w:r>
      <w:r>
        <w:rPr>
          <w:spacing w:val="-2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correctly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active voice, passive voice, prepositional phrases, and long-distance dependencies in legal documents.</w:t>
      </w:r>
    </w:p>
    <w:p w14:paraId="43AB6B4D">
      <w:pPr>
        <w:pStyle w:val="9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7761EB44">
      <w:pPr>
        <w:pStyle w:val="6"/>
        <w:spacing w:before="124"/>
        <w:ind w:left="0"/>
        <w:rPr>
          <w:rFonts w:ascii="Arial MT"/>
          <w:sz w:val="22"/>
        </w:rPr>
      </w:pPr>
    </w:p>
    <w:p w14:paraId="5798219C"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6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50D1319E">
      <w:pPr>
        <w:pStyle w:val="6"/>
        <w:spacing w:before="75"/>
        <w:ind w:left="0"/>
        <w:rPr>
          <w:rFonts w:ascii="Arial"/>
          <w:b/>
          <w:sz w:val="20"/>
        </w:rPr>
      </w:pPr>
    </w:p>
    <w:tbl>
      <w:tblPr>
        <w:tblStyle w:val="5"/>
        <w:tblW w:w="0" w:type="auto"/>
        <w:tblInd w:w="3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9"/>
        <w:gridCol w:w="1102"/>
        <w:gridCol w:w="2270"/>
        <w:gridCol w:w="1714"/>
        <w:gridCol w:w="1779"/>
        <w:gridCol w:w="1389"/>
      </w:tblGrid>
      <w:tr w14:paraId="492134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519" w:type="dxa"/>
          </w:tcPr>
          <w:p w14:paraId="4F67D6C8">
            <w:pPr>
              <w:pStyle w:val="10"/>
              <w:spacing w:before="113"/>
              <w:ind w:left="14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02" w:type="dxa"/>
          </w:tcPr>
          <w:p w14:paraId="70BA5718">
            <w:pPr>
              <w:pStyle w:val="10"/>
              <w:spacing w:before="113"/>
              <w:ind w:lef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270" w:type="dxa"/>
          </w:tcPr>
          <w:p w14:paraId="0CDD1067">
            <w:pPr>
              <w:pStyle w:val="10"/>
              <w:spacing w:before="113"/>
              <w:ind w:left="1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714" w:type="dxa"/>
          </w:tcPr>
          <w:p w14:paraId="506C9AC6">
            <w:pPr>
              <w:pStyle w:val="10"/>
              <w:spacing w:line="228" w:lineRule="exact"/>
              <w:ind w:left="328" w:right="80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79" w:type="dxa"/>
          </w:tcPr>
          <w:p w14:paraId="47483FFB">
            <w:pPr>
              <w:pStyle w:val="10"/>
              <w:spacing w:line="228" w:lineRule="exact"/>
              <w:ind w:left="284" w:firstLine="2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89" w:type="dxa"/>
          </w:tcPr>
          <w:p w14:paraId="78ACED41">
            <w:pPr>
              <w:pStyle w:val="10"/>
              <w:spacing w:line="228" w:lineRule="exact"/>
              <w:ind w:left="137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650CBC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519" w:type="dxa"/>
          </w:tcPr>
          <w:p w14:paraId="1B8583A0">
            <w:pPr>
              <w:pStyle w:val="10"/>
              <w:spacing w:before="228"/>
              <w:ind w:left="435" w:hanging="3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Data</w:t>
            </w:r>
          </w:p>
        </w:tc>
        <w:tc>
          <w:tcPr>
            <w:tcW w:w="1102" w:type="dxa"/>
          </w:tcPr>
          <w:p w14:paraId="60E78F52">
            <w:pPr>
              <w:pStyle w:val="10"/>
              <w:spacing w:before="113"/>
              <w:rPr>
                <w:rFonts w:ascii="Arial"/>
                <w:b/>
                <w:sz w:val="20"/>
              </w:rPr>
            </w:pPr>
          </w:p>
          <w:p w14:paraId="464BE984">
            <w:pPr>
              <w:pStyle w:val="10"/>
              <w:spacing w:before="1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70" w:type="dxa"/>
          </w:tcPr>
          <w:p w14:paraId="2D629D6E">
            <w:pPr>
              <w:pStyle w:val="10"/>
              <w:spacing w:before="113"/>
              <w:ind w:left="41" w:right="30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 data patterns, trends, and relationships</w:t>
            </w:r>
          </w:p>
        </w:tc>
        <w:tc>
          <w:tcPr>
            <w:tcW w:w="1714" w:type="dxa"/>
          </w:tcPr>
          <w:p w14:paraId="4F4962BE">
            <w:pPr>
              <w:pStyle w:val="10"/>
              <w:spacing w:before="113"/>
              <w:ind w:left="41" w:right="30"/>
              <w:jc w:val="center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correctly with minor gaps</w:t>
            </w:r>
          </w:p>
        </w:tc>
        <w:tc>
          <w:tcPr>
            <w:tcW w:w="1779" w:type="dxa"/>
          </w:tcPr>
          <w:p w14:paraId="41171328">
            <w:pPr>
              <w:pStyle w:val="10"/>
              <w:spacing w:before="113"/>
              <w:ind w:left="87" w:right="77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</w:p>
        </w:tc>
        <w:tc>
          <w:tcPr>
            <w:tcW w:w="1389" w:type="dxa"/>
          </w:tcPr>
          <w:p w14:paraId="439DF55F">
            <w:pPr>
              <w:pStyle w:val="10"/>
              <w:ind w:left="65" w:right="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>understand</w:t>
            </w:r>
          </w:p>
          <w:p w14:paraId="17FD56E8">
            <w:pPr>
              <w:pStyle w:val="10"/>
              <w:spacing w:line="209" w:lineRule="exact"/>
              <w:ind w:left="65" w:righ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</w:tr>
      <w:tr w14:paraId="63DC48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519" w:type="dxa"/>
          </w:tcPr>
          <w:p w14:paraId="4F7856AA">
            <w:pPr>
              <w:pStyle w:val="10"/>
              <w:spacing w:before="112"/>
              <w:rPr>
                <w:rFonts w:ascii="Arial"/>
                <w:b/>
                <w:sz w:val="20"/>
              </w:rPr>
            </w:pPr>
          </w:p>
          <w:p w14:paraId="45CD51D0">
            <w:pPr>
              <w:pStyle w:val="10"/>
              <w:ind w:left="1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02" w:type="dxa"/>
          </w:tcPr>
          <w:p w14:paraId="1E84EA28">
            <w:pPr>
              <w:pStyle w:val="10"/>
              <w:spacing w:before="112"/>
              <w:rPr>
                <w:rFonts w:ascii="Arial"/>
                <w:b/>
                <w:sz w:val="20"/>
              </w:rPr>
            </w:pPr>
          </w:p>
          <w:p w14:paraId="17C1C3F3">
            <w:pPr>
              <w:pStyle w:val="10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70" w:type="dxa"/>
          </w:tcPr>
          <w:p w14:paraId="18C824EA">
            <w:pPr>
              <w:pStyle w:val="10"/>
              <w:ind w:left="41" w:right="30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 with strong logical reasoning and</w:t>
            </w:r>
          </w:p>
          <w:p w14:paraId="0B654ACA">
            <w:pPr>
              <w:pStyle w:val="10"/>
              <w:spacing w:line="211" w:lineRule="exact"/>
              <w:ind w:left="41" w:right="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4" w:type="dxa"/>
          </w:tcPr>
          <w:p w14:paraId="669EC93B">
            <w:pPr>
              <w:pStyle w:val="10"/>
              <w:ind w:left="43" w:righ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5CD35B41">
            <w:pPr>
              <w:pStyle w:val="10"/>
              <w:spacing w:line="211" w:lineRule="exact"/>
              <w:ind w:left="41" w:right="31"/>
              <w:jc w:val="center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79" w:type="dxa"/>
          </w:tcPr>
          <w:p w14:paraId="4A8F1BB9">
            <w:pPr>
              <w:pStyle w:val="10"/>
              <w:spacing w:before="229"/>
              <w:ind w:left="188" w:hanging="14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weak reasoning</w:t>
            </w:r>
          </w:p>
        </w:tc>
        <w:tc>
          <w:tcPr>
            <w:tcW w:w="1389" w:type="dxa"/>
          </w:tcPr>
          <w:p w14:paraId="551AEF6B">
            <w:pPr>
              <w:pStyle w:val="10"/>
              <w:spacing w:before="114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analysis provided</w:t>
            </w:r>
          </w:p>
        </w:tc>
      </w:tr>
      <w:tr w14:paraId="16ACF4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519" w:type="dxa"/>
          </w:tcPr>
          <w:p w14:paraId="7D229D80">
            <w:pPr>
              <w:pStyle w:val="10"/>
              <w:spacing w:before="228"/>
              <w:ind w:left="337" w:right="140" w:hanging="18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02" w:type="dxa"/>
          </w:tcPr>
          <w:p w14:paraId="34D75FAD">
            <w:pPr>
              <w:pStyle w:val="10"/>
              <w:spacing w:before="113"/>
              <w:rPr>
                <w:rFonts w:ascii="Arial"/>
                <w:b/>
                <w:sz w:val="20"/>
              </w:rPr>
            </w:pPr>
          </w:p>
          <w:p w14:paraId="612C9D2B">
            <w:pPr>
              <w:pStyle w:val="10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70" w:type="dxa"/>
          </w:tcPr>
          <w:p w14:paraId="71057276">
            <w:pPr>
              <w:pStyle w:val="10"/>
              <w:ind w:left="111" w:right="97" w:hanging="3"/>
              <w:jc w:val="center"/>
              <w:rPr>
                <w:sz w:val="20"/>
              </w:rPr>
            </w:pPr>
            <w:r>
              <w:rPr>
                <w:sz w:val="20"/>
              </w:rPr>
              <w:t>Effectively applies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concepts/tools to interpret data</w:t>
            </w:r>
          </w:p>
          <w:p w14:paraId="0EC85B73">
            <w:pPr>
              <w:pStyle w:val="10"/>
              <w:spacing w:line="210" w:lineRule="exact"/>
              <w:ind w:left="41" w:righ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14" w:type="dxa"/>
          </w:tcPr>
          <w:p w14:paraId="40664909">
            <w:pPr>
              <w:pStyle w:val="10"/>
              <w:spacing w:before="228"/>
              <w:ind w:left="112" w:right="80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79" w:type="dxa"/>
          </w:tcPr>
          <w:p w14:paraId="593ECDF0">
            <w:pPr>
              <w:pStyle w:val="10"/>
              <w:spacing w:before="113"/>
              <w:ind w:left="92" w:right="8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389" w:type="dxa"/>
          </w:tcPr>
          <w:p w14:paraId="7DF0E82F">
            <w:pPr>
              <w:pStyle w:val="10"/>
              <w:ind w:left="183" w:right="168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apply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73B7E4D3">
            <w:pPr>
              <w:pStyle w:val="10"/>
              <w:spacing w:line="210" w:lineRule="exact"/>
              <w:ind w:left="65" w:right="5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</w:tr>
      <w:tr w14:paraId="341E04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519" w:type="dxa"/>
          </w:tcPr>
          <w:p w14:paraId="60B21C3B">
            <w:pPr>
              <w:pStyle w:val="10"/>
              <w:spacing w:before="229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1102" w:type="dxa"/>
          </w:tcPr>
          <w:p w14:paraId="09EB4F5B">
            <w:pPr>
              <w:pStyle w:val="10"/>
              <w:spacing w:before="229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70" w:type="dxa"/>
          </w:tcPr>
          <w:p w14:paraId="427B2E64">
            <w:pPr>
              <w:pStyle w:val="10"/>
              <w:spacing w:line="230" w:lineRule="exact"/>
              <w:ind w:left="51" w:right="37" w:firstLine="9"/>
              <w:jc w:val="both"/>
              <w:rPr>
                <w:sz w:val="20"/>
              </w:rPr>
            </w:pPr>
            <w:r>
              <w:rPr>
                <w:sz w:val="20"/>
              </w:rPr>
              <w:t>Draws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meaningful conclusions with strong insights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1714" w:type="dxa"/>
          </w:tcPr>
          <w:p w14:paraId="46A5FF93">
            <w:pPr>
              <w:pStyle w:val="10"/>
              <w:spacing w:line="230" w:lineRule="exact"/>
              <w:ind w:left="66" w:right="55" w:firstLine="1"/>
              <w:jc w:val="center"/>
              <w:rPr>
                <w:sz w:val="20"/>
              </w:rPr>
            </w:pPr>
            <w:r>
              <w:rPr>
                <w:sz w:val="20"/>
              </w:rPr>
              <w:t>Provides valid conclusions with moderate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779" w:type="dxa"/>
          </w:tcPr>
          <w:p w14:paraId="7338D322">
            <w:pPr>
              <w:pStyle w:val="10"/>
              <w:spacing w:before="114"/>
              <w:ind w:left="238" w:right="153" w:hanging="68"/>
              <w:rPr>
                <w:sz w:val="20"/>
              </w:rPr>
            </w:pPr>
            <w:r>
              <w:rPr>
                <w:sz w:val="20"/>
              </w:rPr>
              <w:t>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vague or weak</w:t>
            </w:r>
          </w:p>
        </w:tc>
        <w:tc>
          <w:tcPr>
            <w:tcW w:w="1389" w:type="dxa"/>
          </w:tcPr>
          <w:p w14:paraId="07CF1CE9">
            <w:pPr>
              <w:pStyle w:val="10"/>
              <w:spacing w:line="230" w:lineRule="exact"/>
              <w:ind w:left="65" w:righ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or </w:t>
            </w:r>
            <w:r>
              <w:rPr>
                <w:spacing w:val="-2"/>
                <w:sz w:val="20"/>
              </w:rPr>
              <w:t>valid conclusions</w:t>
            </w:r>
          </w:p>
        </w:tc>
      </w:tr>
      <w:tr w14:paraId="3D6257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519" w:type="dxa"/>
          </w:tcPr>
          <w:p w14:paraId="04F8622C">
            <w:pPr>
              <w:pStyle w:val="10"/>
              <w:spacing w:before="112"/>
              <w:rPr>
                <w:rFonts w:ascii="Arial"/>
                <w:b/>
                <w:sz w:val="20"/>
              </w:rPr>
            </w:pPr>
          </w:p>
          <w:p w14:paraId="38012BFD">
            <w:pPr>
              <w:pStyle w:val="1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02" w:type="dxa"/>
          </w:tcPr>
          <w:p w14:paraId="60EC652C">
            <w:pPr>
              <w:pStyle w:val="10"/>
              <w:spacing w:before="112"/>
              <w:rPr>
                <w:rFonts w:ascii="Arial"/>
                <w:b/>
                <w:sz w:val="20"/>
              </w:rPr>
            </w:pPr>
          </w:p>
          <w:p w14:paraId="262A56C9">
            <w:pPr>
              <w:pStyle w:val="10"/>
              <w:ind w:left="13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70" w:type="dxa"/>
          </w:tcPr>
          <w:p w14:paraId="489E0907">
            <w:pPr>
              <w:pStyle w:val="10"/>
              <w:ind w:left="43" w:right="30"/>
              <w:jc w:val="center"/>
              <w:rPr>
                <w:sz w:val="20"/>
              </w:rPr>
            </w:pPr>
            <w:r>
              <w:rPr>
                <w:sz w:val="20"/>
              </w:rPr>
              <w:t>Presents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interpretation clearly using proper structure, visuals, and</w:t>
            </w:r>
          </w:p>
          <w:p w14:paraId="486CB8B2">
            <w:pPr>
              <w:pStyle w:val="10"/>
              <w:spacing w:line="210" w:lineRule="exact"/>
              <w:ind w:left="41" w:righ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714" w:type="dxa"/>
          </w:tcPr>
          <w:p w14:paraId="482E1AC3">
            <w:pPr>
              <w:pStyle w:val="10"/>
              <w:spacing w:before="227"/>
              <w:ind w:left="90" w:firstLine="93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779" w:type="dxa"/>
          </w:tcPr>
          <w:p w14:paraId="689E9866">
            <w:pPr>
              <w:pStyle w:val="10"/>
              <w:spacing w:before="227"/>
              <w:ind w:left="183" w:firstLine="38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clarity or proper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389" w:type="dxa"/>
          </w:tcPr>
          <w:p w14:paraId="1B24A067">
            <w:pPr>
              <w:pStyle w:val="10"/>
              <w:ind w:left="77" w:right="63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1C47BF6B">
            <w:pPr>
              <w:pStyle w:val="10"/>
              <w:spacing w:line="210" w:lineRule="exact"/>
              <w:ind w:left="65" w:right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5387DF5D">
      <w:pPr>
        <w:pStyle w:val="6"/>
        <w:ind w:left="0"/>
        <w:rPr>
          <w:rFonts w:ascii="Arial"/>
          <w:b/>
          <w:sz w:val="20"/>
        </w:rPr>
      </w:pPr>
    </w:p>
    <w:p w14:paraId="13640643">
      <w:pPr>
        <w:pStyle w:val="6"/>
        <w:spacing w:before="147"/>
        <w:ind w:left="0"/>
        <w:rPr>
          <w:rFonts w:ascii="Arial"/>
          <w:b/>
          <w:sz w:val="20"/>
        </w:rPr>
      </w:pPr>
    </w:p>
    <w:tbl>
      <w:tblPr>
        <w:tblStyle w:val="5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14:paraId="6E201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987" w:type="dxa"/>
          </w:tcPr>
          <w:p w14:paraId="00C1A6DF">
            <w:pPr>
              <w:pStyle w:val="10"/>
              <w:ind w:left="107" w:right="96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>No.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z w:val="22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769" w:type="dxa"/>
          </w:tcPr>
          <w:p w14:paraId="6F972890">
            <w:pPr>
              <w:pStyle w:val="10"/>
              <w:ind w:left="510" w:right="96" w:hanging="4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Understanding </w:t>
            </w:r>
            <w:r>
              <w:rPr>
                <w:rFonts w:ascii="Arial"/>
                <w:b/>
                <w:color w:val="1F4E79"/>
                <w:sz w:val="22"/>
              </w:rPr>
              <w:t>of Data</w:t>
            </w:r>
          </w:p>
        </w:tc>
        <w:tc>
          <w:tcPr>
            <w:tcW w:w="1598" w:type="dxa"/>
          </w:tcPr>
          <w:p w14:paraId="241519DF">
            <w:pPr>
              <w:pStyle w:val="10"/>
              <w:ind w:left="3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Analysis</w:t>
            </w:r>
          </w:p>
        </w:tc>
        <w:tc>
          <w:tcPr>
            <w:tcW w:w="1015" w:type="dxa"/>
          </w:tcPr>
          <w:p w14:paraId="2A9B4A84">
            <w:pPr>
              <w:pStyle w:val="10"/>
              <w:ind w:left="109" w:right="9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Applica </w:t>
            </w:r>
            <w:r>
              <w:rPr>
                <w:rFonts w:ascii="Arial"/>
                <w:b/>
                <w:color w:val="1F4E79"/>
                <w:sz w:val="22"/>
              </w:rPr>
              <w:t xml:space="preserve">tion 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Conce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>pts</w:t>
            </w:r>
          </w:p>
        </w:tc>
        <w:tc>
          <w:tcPr>
            <w:tcW w:w="1142" w:type="dxa"/>
          </w:tcPr>
          <w:p w14:paraId="45D75027">
            <w:pPr>
              <w:pStyle w:val="10"/>
              <w:ind w:left="405" w:right="124" w:hanging="2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 xml:space="preserve">Conclus </w:t>
            </w:r>
            <w:r>
              <w:rPr>
                <w:rFonts w:ascii="Arial"/>
                <w:b/>
                <w:color w:val="1F4E79"/>
                <w:spacing w:val="-4"/>
                <w:sz w:val="22"/>
              </w:rPr>
              <w:t>ion</w:t>
            </w:r>
          </w:p>
        </w:tc>
        <w:tc>
          <w:tcPr>
            <w:tcW w:w="1281" w:type="dxa"/>
          </w:tcPr>
          <w:p w14:paraId="61BA4788">
            <w:pPr>
              <w:pStyle w:val="10"/>
              <w:ind w:left="29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Clarity</w:t>
            </w:r>
          </w:p>
        </w:tc>
        <w:tc>
          <w:tcPr>
            <w:tcW w:w="1299" w:type="dxa"/>
          </w:tcPr>
          <w:p w14:paraId="15890FAB">
            <w:pPr>
              <w:pStyle w:val="10"/>
              <w:ind w:left="1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Sub.</w:t>
            </w:r>
            <w:r>
              <w:rPr>
                <w:rFonts w:ascii="Arial"/>
                <w:b/>
                <w:color w:val="1F4E79"/>
                <w:spacing w:val="-9"/>
                <w:sz w:val="22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752" w:type="dxa"/>
          </w:tcPr>
          <w:p w14:paraId="5E54F1F0">
            <w:pPr>
              <w:pStyle w:val="10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 w14:paraId="73BCF4EC">
            <w:pPr>
              <w:pStyle w:val="10"/>
              <w:spacing w:line="252" w:lineRule="exact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 w14:paraId="4D9C9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4DAB7E78">
            <w:pPr>
              <w:pStyle w:val="10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769" w:type="dxa"/>
          </w:tcPr>
          <w:p w14:paraId="7AF0E8CE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5</w:t>
            </w:r>
          </w:p>
        </w:tc>
        <w:tc>
          <w:tcPr>
            <w:tcW w:w="1598" w:type="dxa"/>
          </w:tcPr>
          <w:p w14:paraId="365594F3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015" w:type="dxa"/>
          </w:tcPr>
          <w:p w14:paraId="54B2119C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5</w:t>
            </w:r>
          </w:p>
        </w:tc>
        <w:tc>
          <w:tcPr>
            <w:tcW w:w="1142" w:type="dxa"/>
          </w:tcPr>
          <w:p w14:paraId="0E8AC62C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281" w:type="dxa"/>
          </w:tcPr>
          <w:p w14:paraId="180EAA69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5</w:t>
            </w:r>
          </w:p>
        </w:tc>
        <w:tc>
          <w:tcPr>
            <w:tcW w:w="1299" w:type="dxa"/>
          </w:tcPr>
          <w:p w14:paraId="5547E1DB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23</w:t>
            </w:r>
          </w:p>
        </w:tc>
        <w:tc>
          <w:tcPr>
            <w:tcW w:w="752" w:type="dxa"/>
            <w:vMerge w:val="restart"/>
          </w:tcPr>
          <w:p w14:paraId="0DFB1B5F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92</w:t>
            </w:r>
          </w:p>
        </w:tc>
      </w:tr>
      <w:tr w14:paraId="07CC9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1DF517C2">
            <w:pPr>
              <w:pStyle w:val="10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769" w:type="dxa"/>
          </w:tcPr>
          <w:p w14:paraId="3648A537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598" w:type="dxa"/>
          </w:tcPr>
          <w:p w14:paraId="63950B05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015" w:type="dxa"/>
          </w:tcPr>
          <w:p w14:paraId="436E0DF3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142" w:type="dxa"/>
          </w:tcPr>
          <w:p w14:paraId="04754348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5</w:t>
            </w:r>
          </w:p>
        </w:tc>
        <w:tc>
          <w:tcPr>
            <w:tcW w:w="1281" w:type="dxa"/>
          </w:tcPr>
          <w:p w14:paraId="14278B5F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5</w:t>
            </w:r>
          </w:p>
        </w:tc>
        <w:tc>
          <w:tcPr>
            <w:tcW w:w="1299" w:type="dxa"/>
          </w:tcPr>
          <w:p w14:paraId="64A66377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23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318FA2B1">
            <w:pPr>
              <w:rPr>
                <w:sz w:val="2"/>
                <w:szCs w:val="2"/>
              </w:rPr>
            </w:pPr>
          </w:p>
        </w:tc>
      </w:tr>
      <w:tr w14:paraId="2EFE5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87" w:type="dxa"/>
          </w:tcPr>
          <w:p w14:paraId="27001469">
            <w:pPr>
              <w:pStyle w:val="10"/>
              <w:spacing w:before="1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769" w:type="dxa"/>
          </w:tcPr>
          <w:p w14:paraId="48FF942F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5</w:t>
            </w:r>
          </w:p>
        </w:tc>
        <w:tc>
          <w:tcPr>
            <w:tcW w:w="1598" w:type="dxa"/>
          </w:tcPr>
          <w:p w14:paraId="7BE8CB64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5</w:t>
            </w:r>
          </w:p>
        </w:tc>
        <w:tc>
          <w:tcPr>
            <w:tcW w:w="1015" w:type="dxa"/>
          </w:tcPr>
          <w:p w14:paraId="3BFFF5B9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142" w:type="dxa"/>
          </w:tcPr>
          <w:p w14:paraId="67852B95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281" w:type="dxa"/>
          </w:tcPr>
          <w:p w14:paraId="6A38A031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299" w:type="dxa"/>
          </w:tcPr>
          <w:p w14:paraId="441C20DB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23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60269B10">
            <w:pPr>
              <w:rPr>
                <w:sz w:val="2"/>
                <w:szCs w:val="2"/>
              </w:rPr>
            </w:pPr>
          </w:p>
        </w:tc>
      </w:tr>
      <w:tr w14:paraId="6DABE2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987" w:type="dxa"/>
          </w:tcPr>
          <w:p w14:paraId="1EC27DB2">
            <w:pPr>
              <w:pStyle w:val="10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769" w:type="dxa"/>
          </w:tcPr>
          <w:p w14:paraId="6469AE11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598" w:type="dxa"/>
          </w:tcPr>
          <w:p w14:paraId="4C4CD787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</w:p>
        </w:tc>
        <w:tc>
          <w:tcPr>
            <w:tcW w:w="1015" w:type="dxa"/>
          </w:tcPr>
          <w:p w14:paraId="76644FEB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5</w:t>
            </w:r>
          </w:p>
        </w:tc>
        <w:tc>
          <w:tcPr>
            <w:tcW w:w="1142" w:type="dxa"/>
          </w:tcPr>
          <w:p w14:paraId="342DA3B0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5</w:t>
            </w:r>
          </w:p>
        </w:tc>
        <w:tc>
          <w:tcPr>
            <w:tcW w:w="1281" w:type="dxa"/>
          </w:tcPr>
          <w:p w14:paraId="7DC6A68B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4</w:t>
            </w:r>
            <w:bookmarkStart w:id="0" w:name="_GoBack"/>
            <w:bookmarkEnd w:id="0"/>
          </w:p>
        </w:tc>
        <w:tc>
          <w:tcPr>
            <w:tcW w:w="1299" w:type="dxa"/>
          </w:tcPr>
          <w:p w14:paraId="7DA39366">
            <w:pPr>
              <w:pStyle w:val="1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23</w:t>
            </w:r>
          </w:p>
        </w:tc>
        <w:tc>
          <w:tcPr>
            <w:tcW w:w="752" w:type="dxa"/>
            <w:vMerge w:val="continue"/>
            <w:tcBorders>
              <w:top w:val="nil"/>
            </w:tcBorders>
          </w:tcPr>
          <w:p w14:paraId="3C784652">
            <w:pPr>
              <w:rPr>
                <w:sz w:val="2"/>
                <w:szCs w:val="2"/>
              </w:rPr>
            </w:pPr>
          </w:p>
        </w:tc>
      </w:tr>
    </w:tbl>
    <w:p w14:paraId="53C5A100">
      <w:pPr>
        <w:pStyle w:val="6"/>
        <w:ind w:left="0"/>
        <w:rPr>
          <w:rFonts w:ascii="Arial"/>
          <w:b/>
          <w:sz w:val="20"/>
        </w:rPr>
      </w:pPr>
    </w:p>
    <w:p w14:paraId="7F838B1E">
      <w:pPr>
        <w:pStyle w:val="6"/>
        <w:spacing w:before="149"/>
        <w:ind w:left="0"/>
        <w:rPr>
          <w:rFonts w:ascii="Arial"/>
          <w:b/>
          <w:sz w:val="20"/>
        </w:rPr>
      </w:pPr>
    </w:p>
    <w:tbl>
      <w:tblPr>
        <w:tblStyle w:val="5"/>
        <w:tblW w:w="0" w:type="auto"/>
        <w:tblInd w:w="245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3360"/>
        <w:gridCol w:w="3360"/>
      </w:tblGrid>
      <w:tr w14:paraId="7AB365F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360" w:type="dxa"/>
            <w:shd w:val="clear" w:color="auto" w:fill="D5E3EF"/>
          </w:tcPr>
          <w:p w14:paraId="33F426D9">
            <w:pPr>
              <w:pStyle w:val="10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A95365A">
            <w:pPr>
              <w:pStyle w:val="10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57838FEB">
            <w:pPr>
              <w:pStyle w:val="10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14:paraId="390FC553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3360" w:type="dxa"/>
          </w:tcPr>
          <w:p w14:paraId="79D73CDA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B02EB4C">
            <w:pPr>
              <w:pStyle w:val="1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5842AF31">
            <w:pPr>
              <w:pStyle w:val="10"/>
              <w:rPr>
                <w:rFonts w:ascii="Times New Roman"/>
                <w:sz w:val="18"/>
              </w:rPr>
            </w:pPr>
          </w:p>
        </w:tc>
      </w:tr>
      <w:tr w14:paraId="10E22C47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0" w:type="dxa"/>
          </w:tcPr>
          <w:p w14:paraId="5A7BD7F2">
            <w:pPr>
              <w:pStyle w:val="10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5E0093B">
            <w:pPr>
              <w:pStyle w:val="10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01A0314">
            <w:pPr>
              <w:pStyle w:val="10"/>
              <w:tabs>
                <w:tab w:val="left" w:pos="2415"/>
              </w:tabs>
              <w:spacing w:before="69"/>
              <w:ind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14:paraId="08438E71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0" w:type="dxa"/>
          </w:tcPr>
          <w:p w14:paraId="2CEAB2CE">
            <w:pPr>
              <w:pStyle w:val="10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DD6A71D">
            <w:pPr>
              <w:pStyle w:val="10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9BD585A">
            <w:pPr>
              <w:pStyle w:val="10"/>
              <w:tabs>
                <w:tab w:val="left" w:pos="2427"/>
              </w:tabs>
              <w:spacing w:before="70"/>
              <w:ind w:right="431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6FBF874A">
      <w:pPr>
        <w:pStyle w:val="10"/>
        <w:spacing w:after="0"/>
        <w:jc w:val="right"/>
        <w:rPr>
          <w:rFonts w:ascii="Times New Roman"/>
          <w:sz w:val="18"/>
        </w:rPr>
        <w:sectPr>
          <w:pgSz w:w="12240" w:h="15840"/>
          <w:pgMar w:top="1820" w:right="720" w:bottom="280" w:left="1080" w:header="720" w:footer="720" w:gutter="0"/>
          <w:cols w:space="720" w:num="1"/>
        </w:sectPr>
      </w:pPr>
    </w:p>
    <w:p w14:paraId="71435816">
      <w:pPr>
        <w:pStyle w:val="6"/>
        <w:spacing w:before="136"/>
        <w:ind w:left="0"/>
        <w:rPr>
          <w:rFonts w:ascii="Arial"/>
          <w:b/>
        </w:rPr>
      </w:pPr>
    </w:p>
    <w:p w14:paraId="02CAAD37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Q1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Frame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Semantics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Customer-Service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151AC4B7">
      <w:pPr>
        <w:pStyle w:val="9"/>
        <w:numPr>
          <w:ilvl w:val="0"/>
          <w:numId w:val="7"/>
        </w:numPr>
        <w:tabs>
          <w:tab w:val="left" w:pos="600"/>
        </w:tabs>
        <w:spacing w:before="139" w:after="0" w:line="240" w:lineRule="auto"/>
        <w:ind w:left="600" w:right="0" w:hanging="24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Semantic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Frame</w:t>
      </w:r>
      <w:r>
        <w:rPr>
          <w:rFonts w:ascii="Times New Roman"/>
          <w:b/>
          <w:spacing w:val="-2"/>
          <w:sz w:val="24"/>
        </w:rPr>
        <w:t xml:space="preserve"> Analysis</w:t>
      </w:r>
    </w:p>
    <w:p w14:paraId="72755C24">
      <w:pPr>
        <w:tabs>
          <w:tab w:val="left" w:pos="2522"/>
          <w:tab w:val="left" w:pos="6184"/>
        </w:tabs>
        <w:spacing w:before="183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Query</w:t>
      </w:r>
      <w:r>
        <w:rPr>
          <w:b/>
          <w:sz w:val="24"/>
        </w:rPr>
        <w:tab/>
      </w:r>
      <w:r>
        <w:rPr>
          <w:b/>
          <w:sz w:val="24"/>
        </w:rPr>
        <w:t>Semantic</w:t>
      </w:r>
      <w:r>
        <w:rPr>
          <w:b/>
          <w:spacing w:val="-4"/>
          <w:sz w:val="24"/>
        </w:rPr>
        <w:t xml:space="preserve"> Frame</w:t>
      </w:r>
      <w:r>
        <w:rPr>
          <w:b/>
          <w:sz w:val="24"/>
        </w:rPr>
        <w:tab/>
      </w:r>
      <w:r>
        <w:rPr>
          <w:b/>
          <w:sz w:val="24"/>
        </w:rPr>
        <w:t>Action</w:t>
      </w:r>
      <w:r>
        <w:rPr>
          <w:b/>
          <w:spacing w:val="34"/>
          <w:sz w:val="24"/>
        </w:rPr>
        <w:t xml:space="preserve">  </w:t>
      </w:r>
      <w:r>
        <w:rPr>
          <w:b/>
          <w:spacing w:val="-2"/>
          <w:sz w:val="24"/>
        </w:rPr>
        <w:t>Participants</w:t>
      </w:r>
    </w:p>
    <w:p w14:paraId="3B81DD22">
      <w:pPr>
        <w:pStyle w:val="6"/>
        <w:spacing w:before="5"/>
        <w:ind w:left="0"/>
        <w:rPr>
          <w:b/>
          <w:sz w:val="9"/>
        </w:rPr>
      </w:pPr>
    </w:p>
    <w:p w14:paraId="727DD192">
      <w:pPr>
        <w:pStyle w:val="6"/>
        <w:spacing w:after="0"/>
        <w:rPr>
          <w:b/>
          <w:sz w:val="9"/>
        </w:rPr>
        <w:sectPr>
          <w:pgSz w:w="12240" w:h="15840"/>
          <w:pgMar w:top="1820" w:right="720" w:bottom="280" w:left="1080" w:header="720" w:footer="720" w:gutter="0"/>
          <w:cols w:space="720" w:num="1"/>
        </w:sectPr>
      </w:pPr>
    </w:p>
    <w:p w14:paraId="5B449E3C">
      <w:pPr>
        <w:pStyle w:val="6"/>
        <w:spacing w:before="177" w:line="144" w:lineRule="auto"/>
        <w:ind w:right="38"/>
        <w:jc w:val="both"/>
        <w:rPr>
          <w:position w:val="-13"/>
        </w:rPr>
      </w:pPr>
      <w:r>
        <w:rPr>
          <w:position w:val="14"/>
        </w:rPr>
        <w:t>Transfer</w:t>
      </w:r>
      <w:r>
        <w:rPr>
          <w:spacing w:val="40"/>
          <w:position w:val="14"/>
        </w:rPr>
        <w:t xml:space="preserve"> </w:t>
      </w:r>
      <w:r>
        <w:rPr>
          <w:position w:val="14"/>
        </w:rPr>
        <w:t>₹20,000</w:t>
      </w:r>
      <w:r>
        <w:rPr>
          <w:spacing w:val="-5"/>
          <w:position w:val="14"/>
        </w:rPr>
        <w:t xml:space="preserve"> </w:t>
      </w:r>
      <w:r>
        <w:t xml:space="preserve">TRANSFER(SourceAccount, </w:t>
      </w:r>
      <w:r>
        <w:rPr>
          <w:position w:val="14"/>
        </w:rPr>
        <w:t>from</w:t>
      </w:r>
      <w:r>
        <w:rPr>
          <w:spacing w:val="40"/>
          <w:position w:val="14"/>
        </w:rPr>
        <w:t xml:space="preserve"> </w:t>
      </w:r>
      <w:r>
        <w:rPr>
          <w:position w:val="14"/>
        </w:rPr>
        <w:t>my</w:t>
      </w:r>
      <w:r>
        <w:rPr>
          <w:spacing w:val="40"/>
          <w:position w:val="14"/>
        </w:rPr>
        <w:t xml:space="preserve"> </w:t>
      </w:r>
      <w:r>
        <w:rPr>
          <w:position w:val="14"/>
        </w:rPr>
        <w:t>savings</w:t>
      </w:r>
      <w:r>
        <w:rPr>
          <w:spacing w:val="-2"/>
          <w:position w:val="14"/>
        </w:rPr>
        <w:t xml:space="preserve"> </w:t>
      </w:r>
      <w:r>
        <w:t>Amount,DestinationAccount, account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 xml:space="preserve">son's </w:t>
      </w:r>
      <w:r>
        <w:rPr>
          <w:position w:val="-13"/>
        </w:rPr>
        <w:t>Customer)</w:t>
      </w:r>
    </w:p>
    <w:p w14:paraId="230E0B64">
      <w:pPr>
        <w:pStyle w:val="6"/>
        <w:spacing w:line="98" w:lineRule="exact"/>
      </w:pPr>
      <w:r>
        <w:rPr>
          <w:spacing w:val="-2"/>
        </w:rPr>
        <w:t>account</w:t>
      </w:r>
    </w:p>
    <w:p w14:paraId="481DF096">
      <w:pPr>
        <w:pStyle w:val="6"/>
        <w:tabs>
          <w:tab w:val="left" w:pos="2469"/>
          <w:tab w:val="left" w:pos="3055"/>
        </w:tabs>
        <w:spacing w:before="92" w:line="237" w:lineRule="auto"/>
        <w:ind w:right="719" w:firstLine="873"/>
      </w:pPr>
      <w:r>
        <w:br w:type="column"/>
      </w:r>
      <w:r>
        <w:t>Source</w:t>
      </w:r>
      <w:r>
        <w:rPr>
          <w:spacing w:val="38"/>
        </w:rPr>
        <w:t xml:space="preserve"> </w:t>
      </w:r>
      <w:r>
        <w:t>=</w:t>
      </w:r>
      <w:r>
        <w:rPr>
          <w:spacing w:val="36"/>
        </w:rPr>
        <w:t xml:space="preserve"> </w:t>
      </w:r>
      <w:r>
        <w:t>savings</w:t>
      </w:r>
      <w:r>
        <w:rPr>
          <w:spacing w:val="40"/>
        </w:rPr>
        <w:t xml:space="preserve"> </w:t>
      </w:r>
      <w:r>
        <w:t xml:space="preserve">account, </w:t>
      </w:r>
      <w:r>
        <w:rPr>
          <w:position w:val="-13"/>
        </w:rPr>
        <w:t>Transfer</w:t>
      </w:r>
      <w:r>
        <w:rPr>
          <w:spacing w:val="-2"/>
          <w:position w:val="-13"/>
        </w:rPr>
        <w:t xml:space="preserve"> </w:t>
      </w:r>
      <w:r>
        <w:rPr>
          <w:spacing w:val="-2"/>
        </w:rPr>
        <w:t>Amount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₹20,000,</w:t>
      </w:r>
    </w:p>
    <w:p w14:paraId="2A3C7FDF">
      <w:pPr>
        <w:pStyle w:val="6"/>
        <w:tabs>
          <w:tab w:val="left" w:pos="2815"/>
          <w:tab w:val="left" w:pos="3424"/>
        </w:tabs>
        <w:spacing w:line="137" w:lineRule="exact"/>
        <w:ind w:left="1233"/>
      </w:pPr>
      <w:r>
        <w:rPr>
          <w:spacing w:val="-2"/>
        </w:rPr>
        <w:t>Destination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son's</w:t>
      </w:r>
    </w:p>
    <w:p w14:paraId="0F316E31">
      <w:pPr>
        <w:pStyle w:val="6"/>
        <w:spacing w:before="1"/>
        <w:ind w:left="1233"/>
      </w:pPr>
      <w:r>
        <w:t>account,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user</w:t>
      </w:r>
    </w:p>
    <w:p w14:paraId="3DACCB57">
      <w:pPr>
        <w:pStyle w:val="6"/>
        <w:spacing w:after="0"/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5409" w:space="416"/>
            <w:col w:w="4615"/>
          </w:cols>
        </w:sectPr>
      </w:pPr>
    </w:p>
    <w:p w14:paraId="34789BCA">
      <w:pPr>
        <w:pStyle w:val="6"/>
        <w:tabs>
          <w:tab w:val="left" w:pos="6184"/>
          <w:tab w:val="left" w:pos="7058"/>
          <w:tab w:val="left" w:pos="8008"/>
          <w:tab w:val="left" w:pos="8455"/>
          <w:tab w:val="left" w:pos="9244"/>
        </w:tabs>
        <w:spacing w:before="120" w:line="74" w:lineRule="auto"/>
      </w:pPr>
      <w:r>
        <w:t>Block</w:t>
      </w:r>
      <w:r>
        <w:rPr>
          <w:spacing w:val="48"/>
        </w:rPr>
        <w:t xml:space="preserve"> </w:t>
      </w:r>
      <w:r>
        <w:t>my</w:t>
      </w:r>
      <w:r>
        <w:rPr>
          <w:spacing w:val="44"/>
        </w:rPr>
        <w:t xml:space="preserve"> </w:t>
      </w:r>
      <w:r>
        <w:t>debit</w:t>
      </w:r>
      <w:r>
        <w:rPr>
          <w:spacing w:val="47"/>
        </w:rPr>
        <w:t xml:space="preserve"> </w:t>
      </w:r>
      <w:r>
        <w:t xml:space="preserve">card </w:t>
      </w:r>
      <w:r>
        <w:rPr>
          <w:position w:val="-13"/>
        </w:rPr>
        <w:t xml:space="preserve">BLOCK(DebitCard, </w:t>
      </w:r>
      <w:r>
        <w:rPr>
          <w:spacing w:val="-2"/>
          <w:position w:val="-13"/>
        </w:rPr>
        <w:t>Customer)</w:t>
      </w:r>
      <w:r>
        <w:rPr>
          <w:position w:val="-13"/>
        </w:rPr>
        <w:tab/>
      </w:r>
      <w:r>
        <w:rPr>
          <w:spacing w:val="-2"/>
          <w:position w:val="-13"/>
        </w:rPr>
        <w:t>Block</w:t>
      </w:r>
      <w:r>
        <w:rPr>
          <w:position w:val="-13"/>
        </w:rPr>
        <w:tab/>
      </w:r>
      <w:r>
        <w:rPr>
          <w:spacing w:val="-2"/>
        </w:rPr>
        <w:t>Object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debit</w:t>
      </w:r>
      <w:r>
        <w:tab/>
      </w:r>
      <w:r>
        <w:rPr>
          <w:spacing w:val="-2"/>
        </w:rPr>
        <w:t>card,</w:t>
      </w:r>
    </w:p>
    <w:p w14:paraId="3A1D523E">
      <w:pPr>
        <w:pStyle w:val="6"/>
        <w:spacing w:after="0" w:line="74" w:lineRule="auto"/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39A18793">
      <w:pPr>
        <w:pStyle w:val="6"/>
        <w:spacing w:line="266" w:lineRule="exact"/>
      </w:pPr>
      <w:r>
        <w:rPr>
          <w:spacing w:val="-2"/>
        </w:rPr>
        <w:t>immediately</w:t>
      </w:r>
    </w:p>
    <w:p w14:paraId="121E4476">
      <w:pPr>
        <w:pStyle w:val="6"/>
        <w:tabs>
          <w:tab w:val="left" w:pos="1624"/>
          <w:tab w:val="left" w:pos="2155"/>
          <w:tab w:val="left" w:pos="6184"/>
        </w:tabs>
        <w:spacing w:before="149" w:line="144" w:lineRule="auto"/>
      </w:pPr>
      <w:r>
        <w:rPr>
          <w:position w:val="14"/>
        </w:rPr>
        <w:t>Send</w:t>
      </w:r>
      <w:r>
        <w:rPr>
          <w:spacing w:val="40"/>
          <w:position w:val="14"/>
        </w:rPr>
        <w:t xml:space="preserve"> </w:t>
      </w:r>
      <w:r>
        <w:rPr>
          <w:position w:val="14"/>
        </w:rPr>
        <w:t>my</w:t>
      </w:r>
      <w:r>
        <w:rPr>
          <w:spacing w:val="40"/>
          <w:position w:val="14"/>
        </w:rPr>
        <w:t xml:space="preserve"> </w:t>
      </w:r>
      <w:r>
        <w:rPr>
          <w:position w:val="14"/>
        </w:rPr>
        <w:t xml:space="preserve">transaction </w:t>
      </w:r>
      <w:r>
        <w:t>SEND(TransactionStatement,</w:t>
      </w:r>
      <w:r>
        <w:rPr>
          <w:spacing w:val="40"/>
        </w:rPr>
        <w:t xml:space="preserve"> </w:t>
      </w:r>
      <w:r>
        <w:t xml:space="preserve">Email, </w:t>
      </w:r>
      <w:r>
        <w:rPr>
          <w:spacing w:val="-2"/>
        </w:rPr>
        <w:t>statement</w:t>
      </w:r>
      <w:r>
        <w:tab/>
      </w:r>
      <w:r>
        <w:rPr>
          <w:spacing w:val="-6"/>
        </w:rPr>
        <w:t>to</w:t>
      </w:r>
      <w:r>
        <w:tab/>
      </w:r>
      <w:r>
        <w:t xml:space="preserve">my </w:t>
      </w:r>
      <w:r>
        <w:rPr>
          <w:position w:val="-13"/>
        </w:rPr>
        <w:t>Customer)</w:t>
      </w:r>
      <w:r>
        <w:rPr>
          <w:position w:val="-13"/>
        </w:rPr>
        <w:tab/>
      </w:r>
      <w:r>
        <w:rPr>
          <w:spacing w:val="-4"/>
        </w:rPr>
        <w:t>Send email</w:t>
      </w:r>
    </w:p>
    <w:p w14:paraId="78C3444C">
      <w:pPr>
        <w:pStyle w:val="6"/>
        <w:spacing w:line="266" w:lineRule="exact"/>
        <w:ind w:left="353"/>
        <w:jc w:val="both"/>
      </w:pPr>
      <w:r>
        <w:br w:type="column"/>
      </w:r>
      <w:r>
        <w:t>Customer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user</w:t>
      </w:r>
    </w:p>
    <w:p w14:paraId="6C1B1454">
      <w:pPr>
        <w:pStyle w:val="6"/>
        <w:spacing w:before="62"/>
        <w:ind w:left="353" w:right="718"/>
        <w:jc w:val="both"/>
      </w:pPr>
      <w:r>
        <w:t>Object = transaction statement, Destination = email, Customer = user</w:t>
      </w:r>
    </w:p>
    <w:p w14:paraId="2005D5A3">
      <w:pPr>
        <w:pStyle w:val="6"/>
        <w:spacing w:after="0"/>
        <w:jc w:val="both"/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6665" w:space="40"/>
            <w:col w:w="3735"/>
          </w:cols>
        </w:sectPr>
      </w:pPr>
    </w:p>
    <w:p w14:paraId="198CB658">
      <w:pPr>
        <w:pStyle w:val="6"/>
        <w:tabs>
          <w:tab w:val="left" w:pos="1415"/>
          <w:tab w:val="left" w:pos="1982"/>
        </w:tabs>
        <w:spacing w:before="24"/>
      </w:pPr>
      <w:r>
        <w:rPr>
          <w:spacing w:val="-2"/>
        </w:rPr>
        <w:t>Increase</w:t>
      </w:r>
      <w:r>
        <w:tab/>
      </w:r>
      <w:r>
        <w:rPr>
          <w:spacing w:val="-5"/>
        </w:rPr>
        <w:t>my</w:t>
      </w:r>
      <w:r>
        <w:tab/>
      </w:r>
      <w:r>
        <w:t>daily</w:t>
      </w:r>
      <w:r>
        <w:rPr>
          <w:spacing w:val="-1"/>
        </w:rPr>
        <w:t xml:space="preserve"> </w:t>
      </w:r>
      <w:r>
        <w:rPr>
          <w:spacing w:val="-2"/>
        </w:rPr>
        <w:t>MODIFY(WithdrawalLimit,</w:t>
      </w:r>
    </w:p>
    <w:p w14:paraId="1C78CDAE">
      <w:pPr>
        <w:pStyle w:val="6"/>
        <w:spacing w:before="82" w:line="74" w:lineRule="auto"/>
      </w:pPr>
      <w:r>
        <w:br w:type="column"/>
      </w:r>
      <w:r>
        <w:rPr>
          <w:position w:val="-13"/>
        </w:rPr>
        <w:t>Modify</w:t>
      </w:r>
      <w:r>
        <w:rPr>
          <w:spacing w:val="60"/>
          <w:w w:val="150"/>
          <w:position w:val="-13"/>
        </w:rPr>
        <w:t xml:space="preserve"> </w:t>
      </w:r>
      <w:r>
        <w:t>Object</w:t>
      </w:r>
      <w:r>
        <w:rPr>
          <w:spacing w:val="37"/>
        </w:rPr>
        <w:t xml:space="preserve"> </w:t>
      </w:r>
      <w:r>
        <w:t>=</w:t>
      </w:r>
      <w:r>
        <w:rPr>
          <w:spacing w:val="35"/>
        </w:rPr>
        <w:t xml:space="preserve"> </w:t>
      </w:r>
      <w:r>
        <w:t>withdrawal</w:t>
      </w:r>
      <w:r>
        <w:rPr>
          <w:spacing w:val="37"/>
        </w:rPr>
        <w:t xml:space="preserve"> </w:t>
      </w:r>
      <w:r>
        <w:rPr>
          <w:spacing w:val="-2"/>
        </w:rPr>
        <w:t>limit,</w:t>
      </w:r>
    </w:p>
    <w:p w14:paraId="472F6DF4">
      <w:pPr>
        <w:pStyle w:val="6"/>
        <w:spacing w:after="0" w:line="74" w:lineRule="auto"/>
        <w:sectPr>
          <w:type w:val="continuous"/>
          <w:pgSz w:w="12240" w:h="15840"/>
          <w:pgMar w:top="1360" w:right="720" w:bottom="280" w:left="1080" w:header="720" w:footer="720" w:gutter="0"/>
          <w:cols w:equalWidth="0" w:num="2">
            <w:col w:w="5316" w:space="509"/>
            <w:col w:w="4615"/>
          </w:cols>
        </w:sectPr>
      </w:pPr>
    </w:p>
    <w:p w14:paraId="23663031">
      <w:pPr>
        <w:pStyle w:val="6"/>
        <w:spacing w:line="267" w:lineRule="exact"/>
      </w:pPr>
      <w:r>
        <w:t>withdrawal</w:t>
      </w:r>
      <w:r>
        <w:rPr>
          <w:spacing w:val="-3"/>
        </w:rPr>
        <w:t xml:space="preserve"> </w:t>
      </w:r>
      <w:r>
        <w:rPr>
          <w:spacing w:val="-2"/>
        </w:rPr>
        <w:t>limit</w:t>
      </w:r>
    </w:p>
    <w:p w14:paraId="025DA852">
      <w:pPr>
        <w:pStyle w:val="6"/>
        <w:spacing w:line="267" w:lineRule="exact"/>
      </w:pPr>
      <w:r>
        <w:br w:type="column"/>
      </w:r>
      <w:r>
        <w:rPr>
          <w:spacing w:val="-2"/>
        </w:rPr>
        <w:t>Customer)</w:t>
      </w:r>
    </w:p>
    <w:p w14:paraId="382F01C4">
      <w:pPr>
        <w:pStyle w:val="6"/>
        <w:spacing w:line="267" w:lineRule="exact"/>
      </w:pPr>
      <w:r>
        <w:br w:type="column"/>
      </w:r>
      <w:r>
        <w:t>Customer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user</w:t>
      </w:r>
    </w:p>
    <w:p w14:paraId="68938F95">
      <w:pPr>
        <w:pStyle w:val="6"/>
        <w:spacing w:after="0" w:line="267" w:lineRule="exact"/>
        <w:sectPr>
          <w:type w:val="continuous"/>
          <w:pgSz w:w="12240" w:h="15840"/>
          <w:pgMar w:top="1360" w:right="720" w:bottom="280" w:left="1080" w:header="720" w:footer="720" w:gutter="0"/>
          <w:cols w:equalWidth="0" w:num="3">
            <w:col w:w="1994" w:space="169"/>
            <w:col w:w="1414" w:space="3121"/>
            <w:col w:w="3742"/>
          </w:cols>
        </w:sectPr>
      </w:pPr>
    </w:p>
    <w:p w14:paraId="751A07E1">
      <w:pPr>
        <w:pStyle w:val="6"/>
        <w:spacing w:before="45"/>
      </w:pPr>
      <w:r>
        <w:t>The</w:t>
      </w:r>
      <w:r>
        <w:rPr>
          <w:spacing w:val="-4"/>
        </w:rPr>
        <w:t xml:space="preserve"> </w:t>
      </w:r>
      <w:r>
        <w:t>frames</w:t>
      </w:r>
      <w:r>
        <w:rPr>
          <w:spacing w:val="-2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 xml:space="preserve">connect each </w:t>
      </w:r>
      <w:r>
        <w:rPr>
          <w:b/>
        </w:rPr>
        <w:t>action</w:t>
      </w:r>
      <w:r>
        <w:rPr>
          <w:b/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entities/participants</w:t>
      </w:r>
      <w:r>
        <w:rPr>
          <w:spacing w:val="-2"/>
        </w:rPr>
        <w:t xml:space="preserve"> involved.</w:t>
      </w:r>
    </w:p>
    <w:p w14:paraId="26F89113">
      <w:pPr>
        <w:pStyle w:val="6"/>
        <w:spacing w:before="1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239395</wp:posOffset>
                </wp:positionV>
                <wp:extent cx="5953125" cy="2857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1.6pt;margin-top:18.85pt;height:2.25pt;width:468.75pt;mso-position-horizontal-relative:page;mso-wrap-distance-bottom:0pt;mso-wrap-distance-top:0pt;z-index:-251655168;mso-width-relative:page;mso-height-relative:page;" fillcolor="#D0D0D0" filled="t" stroked="f" coordsize="5953125,28575" o:gfxdata="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K4p9PnXAAAACgEAAA8AAAAAAAAAAQAgAAAAIgAAAGRycy9kb3ducmV2LnhtbFBLAQIU&#10;ABQAAAAIAIdO4kDTr0fdgwMAAH0PAAAOAAAAAAAAAAEAIAAAACYBAABkcnMvZTJvRG9jLnhtbFBL&#10;BQYAAAAABgAGAFkBAAAb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60A01A">
      <w:pPr>
        <w:pStyle w:val="3"/>
        <w:numPr>
          <w:ilvl w:val="0"/>
          <w:numId w:val="7"/>
        </w:numPr>
        <w:tabs>
          <w:tab w:val="left" w:pos="600"/>
        </w:tabs>
        <w:spacing w:before="130" w:after="0" w:line="360" w:lineRule="auto"/>
        <w:ind w:left="360" w:right="6347" w:firstLine="0"/>
        <w:jc w:val="left"/>
      </w:pPr>
      <w:r>
        <w:t>Incorrect</w:t>
      </w:r>
      <w:r>
        <w:rPr>
          <w:spacing w:val="-15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Interpretation B4 is incorrect.</w:t>
      </w:r>
    </w:p>
    <w:p w14:paraId="4C2D86B8">
      <w:pPr>
        <w:pStyle w:val="6"/>
        <w:tabs>
          <w:tab w:val="left" w:pos="2092"/>
        </w:tabs>
        <w:spacing w:line="360" w:lineRule="auto"/>
        <w:ind w:right="5357"/>
      </w:pPr>
      <w:r>
        <w:t>Actual intent:</w:t>
      </w:r>
      <w:r>
        <w:tab/>
      </w:r>
      <w:r>
        <w:t>Increase withdrawal limit System</w:t>
      </w:r>
      <w:r>
        <w:rPr>
          <w:spacing w:val="-10"/>
        </w:rPr>
        <w:t xml:space="preserve"> </w:t>
      </w:r>
      <w:r>
        <w:t>interpretation:</w:t>
      </w:r>
      <w:r>
        <w:rPr>
          <w:spacing w:val="-10"/>
        </w:rPr>
        <w:t xml:space="preserve"> </w:t>
      </w:r>
      <w:r>
        <w:t>Decrease</w:t>
      </w:r>
      <w:r>
        <w:rPr>
          <w:spacing w:val="-9"/>
        </w:rPr>
        <w:t xml:space="preserve"> </w:t>
      </w:r>
      <w:r>
        <w:t>withdrawal</w:t>
      </w:r>
      <w:r>
        <w:rPr>
          <w:spacing w:val="-10"/>
        </w:rPr>
        <w:t xml:space="preserve"> </w:t>
      </w:r>
      <w:r>
        <w:t>limit</w:t>
      </w:r>
    </w:p>
    <w:p w14:paraId="4BD9BADE">
      <w:pPr>
        <w:spacing w:before="0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 xml:space="preserve">The action </w:t>
      </w:r>
      <w:r>
        <w:rPr>
          <w:b/>
          <w:sz w:val="24"/>
        </w:rPr>
        <w:t xml:space="preserve">“increase”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opposite to </w:t>
      </w:r>
      <w:r>
        <w:rPr>
          <w:b/>
          <w:sz w:val="24"/>
        </w:rPr>
        <w:t>“decrease”</w:t>
      </w:r>
      <w:r>
        <w:rPr>
          <w:sz w:val="24"/>
        </w:rPr>
        <w:t xml:space="preserve">, so the system has assigned the wrong semantic </w:t>
      </w:r>
      <w:r>
        <w:rPr>
          <w:spacing w:val="-2"/>
          <w:sz w:val="24"/>
        </w:rPr>
        <w:t>meaning.</w:t>
      </w:r>
    </w:p>
    <w:p w14:paraId="3DE6AF23">
      <w:pPr>
        <w:pStyle w:val="6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151130</wp:posOffset>
                </wp:positionV>
                <wp:extent cx="5953125" cy="2857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1.6pt;margin-top:11.9pt;height:2.25pt;width:468.75pt;mso-position-horizontal-relative:page;mso-wrap-distance-bottom:0pt;mso-wrap-distance-top:0pt;z-index:-251655168;mso-width-relative:page;mso-height-relative:page;" fillcolor="#D0D0D0" filled="t" stroked="f" coordsize="5953125,28575" o:gfxdata="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TT6TctcAAAAKAQAADwAAAAAAAAABACAAAAAiAAAAZHJzL2Rvd25y&#10;ZXYueG1sUEsBAhQAFAAAAAgAh07iQAp+/GuOAwAAfQ8AAA4AAAAAAAAAAQAgAAAAJgEAAGRycy9l&#10;Mm9Eb2MueG1sUEsFBgAAAAAGAAYAWQEAACYHAAAAAA=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7C067C9">
      <w:pPr>
        <w:pStyle w:val="3"/>
        <w:numPr>
          <w:ilvl w:val="0"/>
          <w:numId w:val="7"/>
        </w:numPr>
        <w:tabs>
          <w:tab w:val="left" w:pos="600"/>
        </w:tabs>
        <w:spacing w:before="130" w:after="0" w:line="240" w:lineRule="auto"/>
        <w:ind w:left="600" w:right="0" w:hanging="240"/>
        <w:jc w:val="left"/>
      </w:pPr>
      <w:r>
        <w:t>Effect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rPr>
          <w:spacing w:val="-4"/>
        </w:rPr>
        <w:t>Roles</w:t>
      </w:r>
    </w:p>
    <w:p w14:paraId="5CA81E06">
      <w:pPr>
        <w:pStyle w:val="6"/>
        <w:spacing w:before="139" w:line="360" w:lineRule="auto"/>
        <w:ind w:right="715"/>
      </w:pPr>
      <w:r>
        <w:t>Incorrect</w:t>
      </w:r>
      <w:r>
        <w:rPr>
          <w:spacing w:val="40"/>
        </w:rPr>
        <w:t xml:space="preserve"> </w:t>
      </w:r>
      <w:r>
        <w:t>semantic-role</w:t>
      </w:r>
      <w:r>
        <w:rPr>
          <w:spacing w:val="40"/>
        </w:rPr>
        <w:t xml:space="preserve"> </w:t>
      </w:r>
      <w:r>
        <w:t>identification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cause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banking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wrong</w:t>
      </w:r>
      <w:r>
        <w:rPr>
          <w:b/>
          <w:spacing w:val="80"/>
        </w:rPr>
        <w:t xml:space="preserve"> </w:t>
      </w:r>
      <w:r>
        <w:rPr>
          <w:b/>
          <w:spacing w:val="-2"/>
        </w:rPr>
        <w:t>operation</w:t>
      </w:r>
      <w:r>
        <w:rPr>
          <w:spacing w:val="-2"/>
        </w:rPr>
        <w:t>.</w:t>
      </w:r>
    </w:p>
    <w:p w14:paraId="4144613F">
      <w:pPr>
        <w:pStyle w:val="6"/>
      </w:pPr>
      <w:r>
        <w:t>For</w:t>
      </w:r>
      <w:r>
        <w:rPr>
          <w:spacing w:val="-1"/>
        </w:rPr>
        <w:t xml:space="preserve"> </w:t>
      </w:r>
      <w:r>
        <w:rPr>
          <w:spacing w:val="-5"/>
        </w:rPr>
        <w:t>B4:</w:t>
      </w:r>
    </w:p>
    <w:p w14:paraId="7743979D">
      <w:pPr>
        <w:pStyle w:val="6"/>
        <w:spacing w:before="137"/>
      </w:pPr>
      <w:r>
        <w:t>User:</w:t>
      </w:r>
      <w:r>
        <w:rPr>
          <w:spacing w:val="-3"/>
        </w:rPr>
        <w:t xml:space="preserve"> </w:t>
      </w:r>
      <w:r>
        <w:t>"Increase</w:t>
      </w:r>
      <w:r>
        <w:rPr>
          <w:spacing w:val="-1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 xml:space="preserve">withdrawal </w:t>
      </w:r>
      <w:r>
        <w:rPr>
          <w:spacing w:val="-2"/>
        </w:rPr>
        <w:t>limit."</w:t>
      </w:r>
    </w:p>
    <w:p w14:paraId="7A49FDA2">
      <w:pPr>
        <w:pStyle w:val="6"/>
        <w:ind w:left="0"/>
      </w:pPr>
    </w:p>
    <w:p w14:paraId="2F65C73F">
      <w:pPr>
        <w:pStyle w:val="6"/>
        <w:ind w:left="0"/>
      </w:pPr>
    </w:p>
    <w:p w14:paraId="63D08BC2">
      <w:pPr>
        <w:pStyle w:val="6"/>
        <w:spacing w:before="139"/>
        <w:ind w:left="0"/>
      </w:pPr>
    </w:p>
    <w:p w14:paraId="58798B73">
      <w:pPr>
        <w:pStyle w:val="6"/>
        <w:spacing w:before="1"/>
      </w:pPr>
      <w:r>
        <w:rPr>
          <w:spacing w:val="-2"/>
        </w:rPr>
        <w:t>Correct:</w:t>
      </w:r>
    </w:p>
    <w:p w14:paraId="564C6B5F">
      <w:pPr>
        <w:pStyle w:val="6"/>
        <w:spacing w:before="136"/>
      </w:pPr>
      <w:r>
        <w:t>MODIFY(WithdrawalLimit,</w:t>
      </w:r>
      <w:r>
        <w:rPr>
          <w:spacing w:val="-10"/>
        </w:rPr>
        <w:t xml:space="preserve"> </w:t>
      </w:r>
      <w:r>
        <w:rPr>
          <w:spacing w:val="-2"/>
        </w:rPr>
        <w:t>Customer)</w:t>
      </w:r>
    </w:p>
    <w:p w14:paraId="2197F76E">
      <w:pPr>
        <w:pStyle w:val="6"/>
        <w:spacing w:after="0"/>
        <w:sectPr>
          <w:type w:val="continuous"/>
          <w:pgSz w:w="12240" w:h="15840"/>
          <w:pgMar w:top="1360" w:right="720" w:bottom="280" w:left="1080" w:header="720" w:footer="720" w:gutter="0"/>
          <w:cols w:space="720" w:num="1"/>
        </w:sectPr>
      </w:pPr>
    </w:p>
    <w:p w14:paraId="2BC6E897">
      <w:pPr>
        <w:pStyle w:val="6"/>
        <w:spacing w:before="60"/>
        <w:ind w:left="780"/>
      </w:pPr>
      <w:r>
        <w:t>→</w:t>
      </w:r>
      <w:r>
        <w:rPr>
          <w:spacing w:val="-2"/>
        </w:rPr>
        <w:t xml:space="preserve"> Increase</w:t>
      </w:r>
    </w:p>
    <w:p w14:paraId="2493DCEC">
      <w:pPr>
        <w:pStyle w:val="6"/>
        <w:spacing w:before="273"/>
        <w:ind w:left="0"/>
      </w:pPr>
    </w:p>
    <w:p w14:paraId="7DD58AD0">
      <w:pPr>
        <w:pStyle w:val="6"/>
      </w:pPr>
      <w:r>
        <w:rPr>
          <w:spacing w:val="-2"/>
        </w:rPr>
        <w:t>Incorrect:</w:t>
      </w:r>
    </w:p>
    <w:p w14:paraId="4296EB9C">
      <w:pPr>
        <w:pStyle w:val="6"/>
        <w:spacing w:before="140"/>
      </w:pPr>
      <w:r>
        <w:t>MODIFY(WithdrawalLimit,</w:t>
      </w:r>
      <w:r>
        <w:rPr>
          <w:spacing w:val="-10"/>
        </w:rPr>
        <w:t xml:space="preserve"> </w:t>
      </w:r>
      <w:r>
        <w:rPr>
          <w:spacing w:val="-2"/>
        </w:rPr>
        <w:t>Customer)</w:t>
      </w:r>
    </w:p>
    <w:p w14:paraId="30F28D5B">
      <w:pPr>
        <w:pStyle w:val="6"/>
        <w:spacing w:before="137"/>
        <w:ind w:left="780"/>
      </w:pPr>
      <w:r>
        <w:t xml:space="preserve">→ </w:t>
      </w:r>
      <w:r>
        <w:rPr>
          <w:spacing w:val="-2"/>
        </w:rPr>
        <w:t>Decrease</w:t>
      </w:r>
    </w:p>
    <w:p w14:paraId="09BC8054">
      <w:pPr>
        <w:pStyle w:val="6"/>
        <w:spacing w:before="139" w:line="360" w:lineRule="auto"/>
        <w:ind w:right="715"/>
      </w:pPr>
      <w:r>
        <w:t>This</w:t>
      </w:r>
      <w:r>
        <w:rPr>
          <w:spacing w:val="40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reduce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customer's</w:t>
      </w:r>
      <w:r>
        <w:rPr>
          <w:spacing w:val="40"/>
        </w:rPr>
        <w:t xml:space="preserve"> </w:t>
      </w:r>
      <w:r>
        <w:t>withdrawal</w:t>
      </w:r>
      <w:r>
        <w:rPr>
          <w:spacing w:val="40"/>
        </w:rPr>
        <w:t xml:space="preserve"> </w:t>
      </w:r>
      <w:r>
        <w:t>limit</w:t>
      </w:r>
      <w:r>
        <w:rPr>
          <w:spacing w:val="40"/>
        </w:rPr>
        <w:t xml:space="preserve"> </w:t>
      </w:r>
      <w:r>
        <w:t>instead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increasing</w:t>
      </w:r>
      <w:r>
        <w:rPr>
          <w:spacing w:val="40"/>
        </w:rPr>
        <w:t xml:space="preserve"> </w:t>
      </w:r>
      <w:r>
        <w:t>it,</w:t>
      </w:r>
      <w:r>
        <w:rPr>
          <w:spacing w:val="40"/>
        </w:rPr>
        <w:t xml:space="preserve"> </w:t>
      </w:r>
      <w:r>
        <w:t>resulting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incorrect banking operation.</w:t>
      </w:r>
    </w:p>
    <w:p w14:paraId="09004637">
      <w:pPr>
        <w:pStyle w:val="6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150495</wp:posOffset>
                </wp:positionV>
                <wp:extent cx="5953125" cy="2857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4"/>
                              </a:lnTo>
                              <a:close/>
                            </a:path>
                            <a:path w="59531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953125" h="28575">
                              <a:moveTo>
                                <a:pt x="59436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4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4"/>
                              </a:lnTo>
                              <a:lnTo>
                                <a:pt x="5953125" y="9524"/>
                              </a:lnTo>
                              <a:lnTo>
                                <a:pt x="5953125" y="19049"/>
                              </a:lnTo>
                              <a:lnTo>
                                <a:pt x="5948362" y="19049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4"/>
                              </a:moveTo>
                              <a:lnTo>
                                <a:pt x="5948362" y="9524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4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49"/>
                              </a:lnTo>
                              <a:lnTo>
                                <a:pt x="5953125" y="19049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1.6pt;margin-top:11.85pt;height:2.25pt;width:468.75pt;mso-position-horizontal-relative:page;mso-wrap-distance-bottom:0pt;mso-wrap-distance-top:0pt;z-index:-251654144;mso-width-relative:page;mso-height-relative:page;" fillcolor="#D0D0D0" filled="t" stroked="f" coordsize="5953125,28575" o:gfxdata="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tHrlTdcAAAAKAQAADwAAAAAAAAABACAAAAAiAAAA&#10;ZHJzL2Rvd25yZXYueG1sUEsBAhQAFAAAAAgAh07iQHhNcYyXAwAAfQ8AAA4AAAAAAAAAAQAgAAAA&#10;JgEAAGRycy9lMm9Eb2MueG1sUEsFBgAAAAAGAAYAWQEAAC8HAAAAAA==&#10;" path="m5948362,28574l4762,28574,3289,28346,1968,27660,914,26606,228,25285,0,23812,0,4762,4762,0,5948362,0,5953125,4762,9525,4762,4762,9524,9525,9524,9525,19049,4762,19049,9525,23812,5953125,23812,5952896,25285,5952210,26606,5951156,27660,5949835,28346,5948362,28574xem9525,9524l4762,9524,9525,4762,9525,9524xem5943600,9524l9525,9524,9525,4762,5943600,4762,5943600,9524xem5943600,23812l5943600,4762,5948362,9524,5953125,9524,5953125,19049,5948362,19049,5943600,23812xem5953125,9524l5948362,9524,5943600,4762,5953125,4762,5953125,9524xem9525,23812l4762,19049,9525,19049,9525,23812xem5943600,23812l9525,23812,9525,19049,5943600,19049,5943600,23812xem5953125,23812l5943600,23812,5948362,19049,5953125,19049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B56279E">
      <w:pPr>
        <w:pStyle w:val="3"/>
        <w:numPr>
          <w:ilvl w:val="0"/>
          <w:numId w:val="7"/>
        </w:numPr>
        <w:tabs>
          <w:tab w:val="left" w:pos="600"/>
        </w:tabs>
        <w:spacing w:before="130" w:after="0" w:line="240" w:lineRule="auto"/>
        <w:ind w:left="600" w:right="0" w:hanging="240"/>
        <w:jc w:val="left"/>
      </w:pPr>
      <w:r>
        <w:t>Recommended</w:t>
      </w:r>
      <w:r>
        <w:rPr>
          <w:spacing w:val="-5"/>
        </w:rPr>
        <w:t xml:space="preserve"> </w:t>
      </w:r>
      <w:r>
        <w:t>Frame-Based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094DDF1E">
      <w:pPr>
        <w:spacing w:before="139"/>
        <w:ind w:left="360" w:right="0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frame-based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pipeline</w:t>
      </w:r>
      <w:r>
        <w:rPr>
          <w:spacing w:val="-2"/>
          <w:sz w:val="24"/>
        </w:rPr>
        <w:t>:</w:t>
      </w:r>
    </w:p>
    <w:p w14:paraId="55A92F09">
      <w:pPr>
        <w:pStyle w:val="6"/>
        <w:spacing w:before="137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7ADA8EBB">
      <w:pPr>
        <w:spacing w:before="139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D8F47B4">
      <w:pPr>
        <w:pStyle w:val="6"/>
        <w:spacing w:before="137"/>
      </w:pPr>
      <w:r>
        <w:t>Intent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rPr>
          <w:spacing w:val="-2"/>
        </w:rPr>
        <w:t>Identification</w:t>
      </w:r>
    </w:p>
    <w:p w14:paraId="179C3A2A">
      <w:pPr>
        <w:spacing w:before="139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38276E87">
      <w:pPr>
        <w:pStyle w:val="6"/>
        <w:spacing w:before="137"/>
      </w:pPr>
      <w:r>
        <w:t>Semantic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Identification</w:t>
      </w:r>
    </w:p>
    <w:p w14:paraId="42C10AFA">
      <w:pPr>
        <w:spacing w:before="139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D2EC0D0">
      <w:pPr>
        <w:pStyle w:val="6"/>
        <w:spacing w:before="137"/>
      </w:pPr>
      <w:r>
        <w:t>Frame</w:t>
      </w:r>
      <w:r>
        <w:rPr>
          <w:spacing w:val="-3"/>
        </w:rPr>
        <w:t xml:space="preserve"> </w:t>
      </w:r>
      <w:r>
        <w:rPr>
          <w:spacing w:val="-2"/>
        </w:rPr>
        <w:t>Construction</w:t>
      </w:r>
    </w:p>
    <w:p w14:paraId="6A9FA060">
      <w:pPr>
        <w:spacing w:before="139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02C4F2F7">
      <w:pPr>
        <w:pStyle w:val="6"/>
        <w:spacing w:before="137"/>
      </w:pPr>
      <w:r>
        <w:t>Validate</w:t>
      </w:r>
      <w:r>
        <w:rPr>
          <w:spacing w:val="-4"/>
        </w:rPr>
        <w:t xml:space="preserve"> </w:t>
      </w:r>
      <w:r>
        <w:t>Participants &amp;</w:t>
      </w:r>
      <w:r>
        <w:rPr>
          <w:spacing w:val="-4"/>
        </w:rPr>
        <w:t xml:space="preserve"> </w:t>
      </w:r>
      <w:r>
        <w:rPr>
          <w:spacing w:val="-2"/>
        </w:rPr>
        <w:t>Values</w:t>
      </w:r>
    </w:p>
    <w:p w14:paraId="13E132CD">
      <w:pPr>
        <w:spacing w:before="139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2DDE1AF9">
      <w:pPr>
        <w:pStyle w:val="6"/>
        <w:spacing w:before="137" w:line="360" w:lineRule="auto"/>
        <w:ind w:right="8242"/>
      </w:pPr>
      <w:r>
        <w:t>Banking</w:t>
      </w:r>
      <w:r>
        <w:rPr>
          <w:spacing w:val="-15"/>
        </w:rPr>
        <w:t xml:space="preserve"> </w:t>
      </w:r>
      <w:r>
        <w:t>Operation For example:</w:t>
      </w:r>
    </w:p>
    <w:p w14:paraId="11395511">
      <w:pPr>
        <w:pStyle w:val="6"/>
      </w:pPr>
      <w:r>
        <w:t>"Transfer</w:t>
      </w:r>
      <w:r>
        <w:rPr>
          <w:spacing w:val="-3"/>
        </w:rPr>
        <w:t xml:space="preserve"> </w:t>
      </w:r>
      <w:r>
        <w:t>₹20,000</w:t>
      </w:r>
      <w:r>
        <w:rPr>
          <w:spacing w:val="-2"/>
        </w:rPr>
        <w:t xml:space="preserve"> </w:t>
      </w:r>
      <w:r>
        <w:t>from savings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son's </w:t>
      </w:r>
      <w:r>
        <w:rPr>
          <w:spacing w:val="-2"/>
        </w:rPr>
        <w:t>account"</w:t>
      </w:r>
    </w:p>
    <w:p w14:paraId="2EAC18EE">
      <w:pPr>
        <w:pStyle w:val="6"/>
        <w:ind w:left="0"/>
      </w:pPr>
    </w:p>
    <w:p w14:paraId="577EE81A">
      <w:pPr>
        <w:pStyle w:val="6"/>
        <w:ind w:left="0"/>
      </w:pPr>
    </w:p>
    <w:p w14:paraId="0F991C6A">
      <w:pPr>
        <w:pStyle w:val="6"/>
        <w:ind w:left="840"/>
      </w:pPr>
      <w:r>
        <w:rPr>
          <w:spacing w:val="-2"/>
        </w:rPr>
        <w:t>TRANSFER</w:t>
      </w:r>
    </w:p>
    <w:p w14:paraId="7E368500">
      <w:pPr>
        <w:tabs>
          <w:tab w:val="left" w:pos="1084"/>
          <w:tab w:val="left" w:pos="1432"/>
        </w:tabs>
        <w:spacing w:before="140"/>
        <w:ind w:left="780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5634214A">
      <w:pPr>
        <w:pStyle w:val="6"/>
        <w:spacing w:before="136" w:line="360" w:lineRule="auto"/>
        <w:ind w:left="480" w:right="6871" w:firstLine="60"/>
      </w:pPr>
      <w:r>
        <w:t>Source</w:t>
      </w:r>
      <w:r>
        <w:rPr>
          <w:spacing w:val="40"/>
        </w:rPr>
        <w:t xml:space="preserve"> </w:t>
      </w:r>
      <w:r>
        <w:t>Amount</w:t>
      </w:r>
      <w:r>
        <w:rPr>
          <w:spacing w:val="40"/>
        </w:rPr>
        <w:t xml:space="preserve"> </w:t>
      </w:r>
      <w:r>
        <w:t>Destination Savings</w:t>
      </w:r>
      <w:r>
        <w:rPr>
          <w:spacing w:val="40"/>
        </w:rPr>
        <w:t xml:space="preserve"> </w:t>
      </w:r>
      <w:r>
        <w:t>₹20,000</w:t>
      </w:r>
      <w:r>
        <w:rPr>
          <w:spacing w:val="40"/>
        </w:rPr>
        <w:t xml:space="preserve"> </w:t>
      </w:r>
      <w:r>
        <w:t>Son's</w:t>
      </w:r>
      <w:r>
        <w:rPr>
          <w:spacing w:val="-9"/>
        </w:rPr>
        <w:t xml:space="preserve"> </w:t>
      </w:r>
      <w:r>
        <w:t>account</w:t>
      </w:r>
    </w:p>
    <w:p w14:paraId="05F58FC8">
      <w:pPr>
        <w:pStyle w:val="6"/>
        <w:spacing w:before="140"/>
        <w:ind w:left="0"/>
      </w:pPr>
    </w:p>
    <w:p w14:paraId="43DFBBE2">
      <w:pPr>
        <w:pStyle w:val="6"/>
        <w:spacing w:line="360" w:lineRule="auto"/>
      </w:pPr>
      <w:r>
        <w:t>The</w:t>
      </w:r>
      <w:r>
        <w:rPr>
          <w:spacing w:val="29"/>
        </w:rPr>
        <w:t xml:space="preserve"> </w:t>
      </w:r>
      <w:r>
        <w:t>system</w:t>
      </w:r>
      <w:r>
        <w:rPr>
          <w:spacing w:val="32"/>
        </w:rPr>
        <w:t xml:space="preserve"> </w:t>
      </w:r>
      <w:r>
        <w:t>should</w:t>
      </w:r>
      <w:r>
        <w:rPr>
          <w:spacing w:val="30"/>
        </w:rPr>
        <w:t xml:space="preserve"> </w:t>
      </w:r>
      <w:r>
        <w:t>validate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b/>
        </w:rPr>
        <w:t>action</w:t>
      </w:r>
      <w:r>
        <w:rPr>
          <w:b/>
          <w:spacing w:val="31"/>
        </w:rPr>
        <w:t xml:space="preserve"> </w:t>
      </w:r>
      <w:r>
        <w:rPr>
          <w:b/>
        </w:rPr>
        <w:t>and</w:t>
      </w:r>
      <w:r>
        <w:rPr>
          <w:b/>
          <w:spacing w:val="29"/>
        </w:rPr>
        <w:t xml:space="preserve"> </w:t>
      </w:r>
      <w:r>
        <w:rPr>
          <w:b/>
        </w:rPr>
        <w:t>all</w:t>
      </w:r>
      <w:r>
        <w:rPr>
          <w:b/>
          <w:spacing w:val="31"/>
        </w:rPr>
        <w:t xml:space="preserve"> </w:t>
      </w:r>
      <w:r>
        <w:rPr>
          <w:b/>
        </w:rPr>
        <w:t>associated</w:t>
      </w:r>
      <w:r>
        <w:rPr>
          <w:b/>
          <w:spacing w:val="31"/>
        </w:rPr>
        <w:t xml:space="preserve"> </w:t>
      </w:r>
      <w:r>
        <w:rPr>
          <w:b/>
        </w:rPr>
        <w:t>roles</w:t>
      </w:r>
      <w:r>
        <w:rPr>
          <w:b/>
          <w:spacing w:val="32"/>
        </w:rPr>
        <w:t xml:space="preserve"> </w:t>
      </w:r>
      <w:r>
        <w:t>before</w:t>
      </w:r>
      <w:r>
        <w:rPr>
          <w:spacing w:val="32"/>
        </w:rPr>
        <w:t xml:space="preserve"> </w:t>
      </w:r>
      <w:r>
        <w:t>executing</w:t>
      </w:r>
      <w:r>
        <w:rPr>
          <w:spacing w:val="3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banking operation. This reduces semantic interpretation errors and improves reliability.</w:t>
      </w:r>
    </w:p>
    <w:p w14:paraId="40A63114">
      <w:pPr>
        <w:pStyle w:val="6"/>
        <w:spacing w:after="0" w:line="360" w:lineRule="auto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62F0EAB2">
      <w:pPr>
        <w:pStyle w:val="3"/>
        <w:spacing w:before="73"/>
      </w:pPr>
      <w:r>
        <w:rPr>
          <w:spacing w:val="-2"/>
        </w:rPr>
        <w:t>Conclusion</w:t>
      </w:r>
    </w:p>
    <w:p w14:paraId="6A92CA7F">
      <w:pPr>
        <w:pStyle w:val="6"/>
        <w:spacing w:before="136" w:line="360" w:lineRule="auto"/>
        <w:ind w:right="719"/>
        <w:jc w:val="both"/>
      </w:pPr>
      <w:r>
        <w:t xml:space="preserve">Frame-based semantic analysis provides a structured representation of </w:t>
      </w:r>
      <w:r>
        <w:rPr>
          <w:b/>
        </w:rPr>
        <w:t>actions and their participants</w:t>
      </w:r>
      <w:r>
        <w:t>. Correctly identifying these roles is essential in banking systems because a</w:t>
      </w:r>
      <w:r>
        <w:rPr>
          <w:spacing w:val="40"/>
        </w:rPr>
        <w:t xml:space="preserve"> </w:t>
      </w:r>
      <w:r>
        <w:t>semantic error can directly result in the wrong financial operation.</w:t>
      </w:r>
    </w:p>
    <w:p w14:paraId="7F948B29">
      <w:pPr>
        <w:pStyle w:val="6"/>
        <w:spacing w:before="138"/>
        <w:ind w:left="0"/>
      </w:pPr>
    </w:p>
    <w:p w14:paraId="6DDEB2BB">
      <w:pPr>
        <w:pStyle w:val="3"/>
        <w:spacing w:before="1"/>
      </w:pPr>
      <w:r>
        <w:t>Q2</w:t>
      </w:r>
      <w:r>
        <w:rPr>
          <w:spacing w:val="-8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First-Order</w:t>
      </w:r>
      <w:r>
        <w:rPr>
          <w:spacing w:val="1"/>
        </w:rPr>
        <w:t xml:space="preserve"> </w:t>
      </w:r>
      <w:r>
        <w:t>Predicate</w:t>
      </w:r>
      <w:r>
        <w:rPr>
          <w:spacing w:val="-1"/>
        </w:rPr>
        <w:t xml:space="preserve"> </w:t>
      </w:r>
      <w:r>
        <w:t>Calculus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rPr>
          <w:spacing w:val="-2"/>
        </w:rPr>
        <w:t>Agriculture</w:t>
      </w:r>
    </w:p>
    <w:p w14:paraId="43FFF066">
      <w:pPr>
        <w:pStyle w:val="9"/>
        <w:numPr>
          <w:ilvl w:val="0"/>
          <w:numId w:val="8"/>
        </w:numPr>
        <w:tabs>
          <w:tab w:val="left" w:pos="600"/>
        </w:tabs>
        <w:spacing w:before="139" w:after="0" w:line="240" w:lineRule="auto"/>
        <w:ind w:left="600" w:right="0" w:hanging="24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Represent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Field</w:t>
      </w:r>
      <w:r>
        <w:rPr>
          <w:rFonts w:ascii="Times New Roman"/>
          <w:b/>
          <w:spacing w:val="-2"/>
          <w:sz w:val="24"/>
        </w:rPr>
        <w:t xml:space="preserve"> Observations</w:t>
      </w:r>
    </w:p>
    <w:p w14:paraId="7D46FF06">
      <w:pPr>
        <w:pStyle w:val="6"/>
        <w:spacing w:before="137"/>
      </w:pPr>
      <w:r>
        <w:t>Using</w:t>
      </w:r>
      <w:r>
        <w:rPr>
          <w:spacing w:val="-2"/>
        </w:rPr>
        <w:t xml:space="preserve"> </w:t>
      </w:r>
      <w:r>
        <w:t>predicates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4"/>
        </w:rPr>
        <w:t>data:</w:t>
      </w:r>
    </w:p>
    <w:p w14:paraId="78AC3CF6">
      <w:pPr>
        <w:pStyle w:val="2"/>
        <w:spacing w:before="139"/>
      </w:pPr>
      <w:r>
        <w:rPr>
          <w:spacing w:val="-5"/>
        </w:rPr>
        <w:t>F1</w:t>
      </w:r>
    </w:p>
    <w:p w14:paraId="2A370F97">
      <w:pPr>
        <w:pStyle w:val="6"/>
        <w:spacing w:before="137"/>
      </w:pPr>
      <w:r>
        <w:rPr>
          <w:spacing w:val="-2"/>
        </w:rPr>
        <w:t>Dry(F1)</w:t>
      </w:r>
    </w:p>
    <w:p w14:paraId="72E334AB">
      <w:pPr>
        <w:pStyle w:val="6"/>
        <w:spacing w:before="139" w:line="360" w:lineRule="auto"/>
        <w:ind w:right="7313"/>
      </w:pPr>
      <w:r>
        <w:rPr>
          <w:spacing w:val="-2"/>
        </w:rPr>
        <w:t>IrrigationAvailable(F1) Rice(F1)</w:t>
      </w:r>
    </w:p>
    <w:p w14:paraId="353C81AE">
      <w:pPr>
        <w:pStyle w:val="2"/>
      </w:pPr>
      <w:r>
        <w:rPr>
          <w:spacing w:val="-5"/>
        </w:rPr>
        <w:t>F2</w:t>
      </w:r>
    </w:p>
    <w:p w14:paraId="366518FE">
      <w:pPr>
        <w:pStyle w:val="6"/>
        <w:spacing w:before="137"/>
      </w:pPr>
      <w:r>
        <w:rPr>
          <w:spacing w:val="-2"/>
        </w:rPr>
        <w:t>Wet(F2)</w:t>
      </w:r>
    </w:p>
    <w:p w14:paraId="4EA937F2">
      <w:pPr>
        <w:pStyle w:val="6"/>
        <w:spacing w:before="139" w:line="360" w:lineRule="auto"/>
        <w:ind w:right="6871"/>
      </w:pPr>
      <w:r>
        <w:rPr>
          <w:spacing w:val="-2"/>
        </w:rPr>
        <w:t>IrrigationAvailable(F2) Wheat(F2)</w:t>
      </w:r>
    </w:p>
    <w:p w14:paraId="71EF2320">
      <w:pPr>
        <w:pStyle w:val="2"/>
      </w:pPr>
      <w:r>
        <w:rPr>
          <w:spacing w:val="-5"/>
        </w:rPr>
        <w:t>F3</w:t>
      </w:r>
    </w:p>
    <w:p w14:paraId="6C369AE1">
      <w:pPr>
        <w:pStyle w:val="6"/>
        <w:spacing w:before="137"/>
      </w:pPr>
      <w:r>
        <w:rPr>
          <w:spacing w:val="-2"/>
        </w:rPr>
        <w:t>Dry(F3)</w:t>
      </w:r>
    </w:p>
    <w:p w14:paraId="64799C88">
      <w:pPr>
        <w:pStyle w:val="6"/>
        <w:spacing w:before="139" w:line="360" w:lineRule="auto"/>
        <w:ind w:right="6871"/>
      </w:pPr>
      <w:r>
        <w:rPr>
          <w:spacing w:val="-2"/>
        </w:rPr>
        <w:t>IrrigationUnavailable(F3) Maize(F3)</w:t>
      </w:r>
    </w:p>
    <w:p w14:paraId="271680F5">
      <w:pPr>
        <w:pStyle w:val="2"/>
      </w:pPr>
      <w:r>
        <w:rPr>
          <w:spacing w:val="-5"/>
        </w:rPr>
        <w:t>F4</w:t>
      </w:r>
    </w:p>
    <w:p w14:paraId="52A97823">
      <w:pPr>
        <w:pStyle w:val="6"/>
        <w:spacing w:before="137"/>
      </w:pPr>
      <w:r>
        <w:rPr>
          <w:spacing w:val="-2"/>
        </w:rPr>
        <w:t>Wet(F4)</w:t>
      </w:r>
    </w:p>
    <w:p w14:paraId="5A244712">
      <w:pPr>
        <w:pStyle w:val="6"/>
        <w:spacing w:before="139" w:line="360" w:lineRule="auto"/>
        <w:ind w:right="6871"/>
      </w:pPr>
      <w:r>
        <w:rPr>
          <w:spacing w:val="-2"/>
        </w:rPr>
        <w:t>IrrigationUnavailable(F4) Rice(F4)</w:t>
      </w:r>
    </w:p>
    <w:p w14:paraId="16EEFADC">
      <w:pPr>
        <w:pStyle w:val="6"/>
      </w:pPr>
      <w:r>
        <w:t>The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rPr>
          <w:spacing w:val="-2"/>
        </w:rPr>
        <w:t>table.</w:t>
      </w:r>
    </w:p>
    <w:p w14:paraId="194A0E67">
      <w:pPr>
        <w:pStyle w:val="6"/>
        <w:spacing w:before="1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238760</wp:posOffset>
                </wp:positionV>
                <wp:extent cx="5953125" cy="2857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1.6pt;margin-top:18.8pt;height:2.25pt;width:468.75pt;mso-position-horizontal-relative:page;mso-wrap-distance-bottom:0pt;mso-wrap-distance-top:0pt;z-index:-251654144;mso-width-relative:page;mso-height-relative:page;" fillcolor="#D0D0D0" filled="t" stroked="f" coordsize="5953125,28575" o:gfxdata="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GLhS2tcAAAAKAQAADwAAAAAAAAABACAAAAAiAAAAZHJzL2Rvd25yZXYu&#10;eG1sUEsBAhQAFAAAAAgAh07iQMNSrQeLAwAAfQ8AAA4AAAAAAAAAAQAgAAAAJgEAAGRycy9lMm9E&#10;b2MueG1sUEsFBgAAAAAGAAYAWQEAACMHAAAAAA=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23F6BC">
      <w:pPr>
        <w:pStyle w:val="6"/>
        <w:ind w:left="0"/>
      </w:pPr>
    </w:p>
    <w:p w14:paraId="29610A14">
      <w:pPr>
        <w:pStyle w:val="6"/>
        <w:ind w:left="0"/>
      </w:pPr>
    </w:p>
    <w:p w14:paraId="5E896EF2">
      <w:pPr>
        <w:pStyle w:val="6"/>
        <w:spacing w:before="131"/>
        <w:ind w:left="0"/>
      </w:pPr>
    </w:p>
    <w:p w14:paraId="37C3D993">
      <w:pPr>
        <w:pStyle w:val="3"/>
        <w:numPr>
          <w:ilvl w:val="0"/>
          <w:numId w:val="8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Determine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Require</w:t>
      </w:r>
      <w:r>
        <w:rPr>
          <w:spacing w:val="-2"/>
        </w:rPr>
        <w:t xml:space="preserve"> Irrigation</w:t>
      </w:r>
    </w:p>
    <w:p w14:paraId="35B9A65D">
      <w:pPr>
        <w:pStyle w:val="6"/>
        <w:spacing w:before="137"/>
      </w:pPr>
      <w:r>
        <w:t>Given</w:t>
      </w:r>
      <w:r>
        <w:rPr>
          <w:spacing w:val="-2"/>
        </w:rPr>
        <w:t xml:space="preserve"> rules:</w:t>
      </w:r>
    </w:p>
    <w:p w14:paraId="019FE7FE">
      <w:pPr>
        <w:pStyle w:val="6"/>
        <w:spacing w:after="0"/>
        <w:sectPr>
          <w:pgSz w:w="12240" w:h="15840"/>
          <w:pgMar w:top="1780" w:right="720" w:bottom="280" w:left="1080" w:header="720" w:footer="720" w:gutter="0"/>
          <w:cols w:space="720" w:num="1"/>
        </w:sectPr>
      </w:pPr>
    </w:p>
    <w:p w14:paraId="728655DC">
      <w:pPr>
        <w:pStyle w:val="6"/>
        <w:spacing w:before="61" w:line="360" w:lineRule="auto"/>
        <w:ind w:right="3853"/>
      </w:pPr>
      <w:r>
        <w:t>Dry(x)</w:t>
      </w:r>
      <w:r>
        <w:rPr>
          <w:spacing w:val="-10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2"/>
        </w:rPr>
        <w:t xml:space="preserve"> </w:t>
      </w:r>
      <w:r>
        <w:t>IrrigationAvailable(x)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NeedsWater(x) NeedsWater(x) → Irrigate(x)</w:t>
      </w:r>
    </w:p>
    <w:p w14:paraId="506A5ACA">
      <w:pPr>
        <w:pStyle w:val="6"/>
        <w:spacing w:line="360" w:lineRule="auto"/>
        <w:ind w:right="5357"/>
      </w:pPr>
      <w:r>
        <w:t>Wet(x) → ¬NeedsWater(x) IrrigationUnavailable(x)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¬Irrigate(x)</w:t>
      </w:r>
    </w:p>
    <w:p w14:paraId="4E1FD868">
      <w:pPr>
        <w:pStyle w:val="6"/>
        <w:spacing w:line="280" w:lineRule="exact"/>
      </w:pPr>
      <w:r>
        <w:t>Rice(x)</w:t>
      </w:r>
      <w:r>
        <w:rPr>
          <w:spacing w:val="-2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r>
        <w:t>NeedsWater(x)</w:t>
      </w:r>
      <w:r>
        <w:rPr>
          <w:spacing w:val="-5"/>
        </w:rPr>
        <w:t xml:space="preserve"> </w:t>
      </w:r>
      <w:r>
        <w:t xml:space="preserve">→ </w:t>
      </w:r>
      <w:r>
        <w:rPr>
          <w:spacing w:val="-2"/>
        </w:rPr>
        <w:t>PriorityIrrigation(x)</w:t>
      </w:r>
    </w:p>
    <w:p w14:paraId="7BDFCF3B">
      <w:pPr>
        <w:pStyle w:val="2"/>
        <w:spacing w:before="141"/>
      </w:pPr>
      <w:r>
        <w:rPr>
          <w:spacing w:val="-5"/>
        </w:rPr>
        <w:t>F1</w:t>
      </w:r>
    </w:p>
    <w:p w14:paraId="1424E335">
      <w:pPr>
        <w:pStyle w:val="6"/>
        <w:spacing w:before="137"/>
      </w:pPr>
      <w:r>
        <w:t>Dry(F1)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IrrigationAvailable(F1)</w:t>
      </w:r>
    </w:p>
    <w:p w14:paraId="1D28B926">
      <w:pPr>
        <w:pStyle w:val="6"/>
        <w:spacing w:before="140"/>
      </w:pPr>
      <w:r>
        <w:t xml:space="preserve">→ </w:t>
      </w:r>
      <w:r>
        <w:rPr>
          <w:spacing w:val="-2"/>
        </w:rPr>
        <w:t>NeedsWater(F1)</w:t>
      </w:r>
    </w:p>
    <w:p w14:paraId="403D9D9F">
      <w:pPr>
        <w:pStyle w:val="6"/>
        <w:ind w:left="0"/>
      </w:pPr>
    </w:p>
    <w:p w14:paraId="488F6606">
      <w:pPr>
        <w:pStyle w:val="6"/>
        <w:ind w:left="0"/>
      </w:pPr>
    </w:p>
    <w:p w14:paraId="01AE9719">
      <w:pPr>
        <w:pStyle w:val="6"/>
        <w:spacing w:before="1"/>
      </w:pPr>
      <w:r>
        <w:rPr>
          <w:spacing w:val="-2"/>
        </w:rPr>
        <w:t>NeedsWater(F1)</w:t>
      </w:r>
    </w:p>
    <w:p w14:paraId="248E4A01">
      <w:pPr>
        <w:pStyle w:val="6"/>
        <w:spacing w:before="136" w:line="360" w:lineRule="auto"/>
        <w:ind w:right="8655"/>
      </w:pPr>
      <w:r>
        <w:t>→</w:t>
      </w:r>
      <w:r>
        <w:rPr>
          <w:spacing w:val="-15"/>
        </w:rPr>
        <w:t xml:space="preserve"> </w:t>
      </w:r>
      <w:r>
        <w:t xml:space="preserve">Irrigate(F1) </w:t>
      </w:r>
      <w:r>
        <w:rPr>
          <w:spacing w:val="-2"/>
        </w:rPr>
        <w:t>Therefore:</w:t>
      </w:r>
    </w:p>
    <w:p w14:paraId="52EC0BB7">
      <w:pPr>
        <w:pStyle w:val="3"/>
      </w:pPr>
      <w:r>
        <w:t>F1</w:t>
      </w:r>
      <w:r>
        <w:rPr>
          <w:spacing w:val="-3"/>
        </w:rPr>
        <w:t xml:space="preserve"> </w:t>
      </w:r>
      <w:r>
        <w:t>requires</w:t>
      </w:r>
      <w:r>
        <w:rPr>
          <w:spacing w:val="-2"/>
        </w:rPr>
        <w:t xml:space="preserve"> irrigation.</w:t>
      </w:r>
    </w:p>
    <w:p w14:paraId="490E4BF3">
      <w:pPr>
        <w:pStyle w:val="6"/>
        <w:spacing w:before="140"/>
      </w:pPr>
      <w:r>
        <w:t>Since</w:t>
      </w:r>
      <w:r>
        <w:rPr>
          <w:spacing w:val="-4"/>
        </w:rPr>
        <w:t xml:space="preserve"> </w:t>
      </w:r>
      <w:r>
        <w:t>F1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rice:</w:t>
      </w:r>
    </w:p>
    <w:p w14:paraId="2291B974">
      <w:pPr>
        <w:pStyle w:val="6"/>
        <w:spacing w:before="137"/>
      </w:pPr>
      <w:r>
        <w:t>Rice(F1)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6"/>
        </w:rPr>
        <w:t xml:space="preserve"> </w:t>
      </w:r>
      <w:r>
        <w:rPr>
          <w:spacing w:val="-2"/>
        </w:rPr>
        <w:t>NeedsWater(F1)</w:t>
      </w:r>
    </w:p>
    <w:p w14:paraId="22E97302">
      <w:pPr>
        <w:pStyle w:val="6"/>
        <w:spacing w:before="141"/>
      </w:pPr>
      <w:r>
        <w:t>→</w:t>
      </w:r>
      <w:r>
        <w:rPr>
          <w:spacing w:val="-2"/>
        </w:rPr>
        <w:t xml:space="preserve"> PriorityIrrigation(F1)</w:t>
      </w:r>
    </w:p>
    <w:p w14:paraId="5B50AF4F">
      <w:pPr>
        <w:spacing w:before="139" w:line="360" w:lineRule="auto"/>
        <w:ind w:left="360" w:right="6526" w:firstLine="0"/>
        <w:jc w:val="left"/>
        <w:rPr>
          <w:b/>
          <w:sz w:val="24"/>
        </w:rPr>
      </w:pPr>
      <w:r>
        <w:rPr>
          <w:sz w:val="24"/>
        </w:rPr>
        <w:t>So</w:t>
      </w:r>
      <w:r>
        <w:rPr>
          <w:spacing w:val="-11"/>
          <w:sz w:val="24"/>
        </w:rPr>
        <w:t xml:space="preserve"> </w:t>
      </w:r>
      <w:r>
        <w:rPr>
          <w:sz w:val="24"/>
        </w:rPr>
        <w:t>F1</w:t>
      </w:r>
      <w:r>
        <w:rPr>
          <w:spacing w:val="-7"/>
          <w:sz w:val="24"/>
        </w:rPr>
        <w:t xml:space="preserve"> </w:t>
      </w:r>
      <w:r>
        <w:rPr>
          <w:sz w:val="24"/>
        </w:rPr>
        <w:t>also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irrigation</w:t>
      </w:r>
      <w:r>
        <w:rPr>
          <w:sz w:val="24"/>
        </w:rPr>
        <w:t xml:space="preserve">. </w:t>
      </w:r>
      <w:r>
        <w:rPr>
          <w:b/>
          <w:spacing w:val="-6"/>
          <w:sz w:val="24"/>
        </w:rPr>
        <w:t>F2</w:t>
      </w:r>
    </w:p>
    <w:p w14:paraId="5F2DEE49">
      <w:pPr>
        <w:pStyle w:val="6"/>
      </w:pPr>
      <w:r>
        <w:rPr>
          <w:spacing w:val="-2"/>
        </w:rPr>
        <w:t>Wet(F2)</w:t>
      </w:r>
    </w:p>
    <w:p w14:paraId="3FCDF30B">
      <w:pPr>
        <w:pStyle w:val="6"/>
        <w:spacing w:before="137" w:line="360" w:lineRule="auto"/>
        <w:ind w:right="8040"/>
      </w:pPr>
      <w:r>
        <w:t>→</w:t>
      </w:r>
      <w:r>
        <w:rPr>
          <w:spacing w:val="-15"/>
        </w:rPr>
        <w:t xml:space="preserve"> </w:t>
      </w:r>
      <w:r>
        <w:t xml:space="preserve">¬NeedsWater(F2) </w:t>
      </w:r>
      <w:r>
        <w:rPr>
          <w:spacing w:val="-2"/>
        </w:rPr>
        <w:t>Therefore:</w:t>
      </w:r>
    </w:p>
    <w:p w14:paraId="310B34B3">
      <w:pPr>
        <w:pStyle w:val="3"/>
        <w:spacing w:line="360" w:lineRule="auto"/>
        <w:ind w:right="6871"/>
      </w:pPr>
      <w:r>
        <w:t>F2</w:t>
      </w:r>
      <w:r>
        <w:rPr>
          <w:spacing w:val="-10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require</w:t>
      </w:r>
      <w:r>
        <w:rPr>
          <w:spacing w:val="-11"/>
        </w:rPr>
        <w:t xml:space="preserve"> </w:t>
      </w:r>
      <w:r>
        <w:t xml:space="preserve">irrigation. </w:t>
      </w:r>
      <w:r>
        <w:rPr>
          <w:spacing w:val="-6"/>
        </w:rPr>
        <w:t>F3</w:t>
      </w:r>
    </w:p>
    <w:p w14:paraId="74553601">
      <w:pPr>
        <w:pStyle w:val="6"/>
      </w:pPr>
      <w:r>
        <w:rPr>
          <w:spacing w:val="-2"/>
        </w:rPr>
        <w:t>Dry(F3)</w:t>
      </w:r>
    </w:p>
    <w:p w14:paraId="3205EA25">
      <w:pPr>
        <w:pStyle w:val="6"/>
        <w:spacing w:before="139" w:line="360" w:lineRule="auto"/>
        <w:ind w:right="7313"/>
      </w:pPr>
      <w:r>
        <w:rPr>
          <w:spacing w:val="-4"/>
        </w:rPr>
        <w:t xml:space="preserve">but: </w:t>
      </w:r>
      <w:r>
        <w:rPr>
          <w:spacing w:val="-2"/>
        </w:rPr>
        <w:t>IrrigationUnavailable(F3)</w:t>
      </w:r>
    </w:p>
    <w:p w14:paraId="3E150EB9">
      <w:pPr>
        <w:pStyle w:val="6"/>
        <w:spacing w:line="360" w:lineRule="auto"/>
        <w:ind w:right="8520"/>
      </w:pPr>
      <w:r>
        <w:t>→</w:t>
      </w:r>
      <w:r>
        <w:rPr>
          <w:spacing w:val="-15"/>
        </w:rPr>
        <w:t xml:space="preserve"> </w:t>
      </w:r>
      <w:r>
        <w:t xml:space="preserve">¬Irrigate(F3) </w:t>
      </w:r>
      <w:r>
        <w:rPr>
          <w:spacing w:val="-2"/>
        </w:rPr>
        <w:t>Therefore:</w:t>
      </w:r>
    </w:p>
    <w:p w14:paraId="26C4E1C8">
      <w:pPr>
        <w:pStyle w:val="3"/>
        <w:spacing w:line="360" w:lineRule="auto"/>
        <w:ind w:right="5855"/>
      </w:pPr>
      <w:r>
        <w:t>F3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water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 xml:space="preserve">irrigated. </w:t>
      </w:r>
      <w:r>
        <w:rPr>
          <w:spacing w:val="-6"/>
        </w:rPr>
        <w:t>F4</w:t>
      </w:r>
    </w:p>
    <w:p w14:paraId="73035828">
      <w:pPr>
        <w:pStyle w:val="6"/>
      </w:pPr>
      <w:r>
        <w:rPr>
          <w:spacing w:val="-2"/>
        </w:rPr>
        <w:t>Wet(F4)</w:t>
      </w:r>
    </w:p>
    <w:p w14:paraId="2368ADB1">
      <w:pPr>
        <w:pStyle w:val="6"/>
        <w:spacing w:after="0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1EA3AA57">
      <w:pPr>
        <w:pStyle w:val="6"/>
        <w:spacing w:before="60" w:line="360" w:lineRule="auto"/>
        <w:ind w:right="8040"/>
      </w:pPr>
      <w:r>
        <w:t>→</w:t>
      </w:r>
      <w:r>
        <w:rPr>
          <w:spacing w:val="-15"/>
        </w:rPr>
        <w:t xml:space="preserve"> </w:t>
      </w:r>
      <w:r>
        <w:t xml:space="preserve">¬NeedsWater(F4) </w:t>
      </w:r>
      <w:r>
        <w:rPr>
          <w:spacing w:val="-2"/>
        </w:rPr>
        <w:t>Therefore:</w:t>
      </w:r>
    </w:p>
    <w:p w14:paraId="50E833D2">
      <w:pPr>
        <w:pStyle w:val="3"/>
        <w:spacing w:after="54" w:line="360" w:lineRule="auto"/>
        <w:ind w:right="6871"/>
      </w:pPr>
      <w:r>
        <w:t>F4</w:t>
      </w:r>
      <w:r>
        <w:rPr>
          <w:spacing w:val="-10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require</w:t>
      </w:r>
      <w:r>
        <w:rPr>
          <w:spacing w:val="-11"/>
        </w:rPr>
        <w:t xml:space="preserve"> </w:t>
      </w:r>
      <w:r>
        <w:t>irrigation. Final Result</w:t>
      </w:r>
    </w:p>
    <w:tbl>
      <w:tblPr>
        <w:tblStyle w:val="5"/>
        <w:tblW w:w="0" w:type="auto"/>
        <w:tblInd w:w="3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1637"/>
        <w:gridCol w:w="1346"/>
        <w:gridCol w:w="1949"/>
      </w:tblGrid>
      <w:tr w14:paraId="4A716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600" w:type="dxa"/>
          </w:tcPr>
          <w:p w14:paraId="777EBBB7">
            <w:pPr>
              <w:pStyle w:val="10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Field</w:t>
            </w:r>
          </w:p>
        </w:tc>
        <w:tc>
          <w:tcPr>
            <w:tcW w:w="1637" w:type="dxa"/>
          </w:tcPr>
          <w:p w14:paraId="3C6D5D5B">
            <w:pPr>
              <w:pStyle w:val="10"/>
              <w:spacing w:line="266" w:lineRule="exact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Needs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Water</w:t>
            </w:r>
          </w:p>
        </w:tc>
        <w:tc>
          <w:tcPr>
            <w:tcW w:w="1346" w:type="dxa"/>
          </w:tcPr>
          <w:p w14:paraId="5750C422">
            <w:pPr>
              <w:pStyle w:val="10"/>
              <w:spacing w:line="266" w:lineRule="exact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Can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Irrigate</w:t>
            </w:r>
          </w:p>
        </w:tc>
        <w:tc>
          <w:tcPr>
            <w:tcW w:w="1949" w:type="dxa"/>
          </w:tcPr>
          <w:p w14:paraId="10051452">
            <w:pPr>
              <w:pStyle w:val="10"/>
              <w:spacing w:line="266" w:lineRule="exact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Decision</w:t>
            </w:r>
          </w:p>
        </w:tc>
      </w:tr>
      <w:tr w14:paraId="439ED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600" w:type="dxa"/>
          </w:tcPr>
          <w:p w14:paraId="11AAFD6C">
            <w:pPr>
              <w:pStyle w:val="10"/>
              <w:spacing w:before="94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F1</w:t>
            </w:r>
          </w:p>
        </w:tc>
        <w:tc>
          <w:tcPr>
            <w:tcW w:w="1637" w:type="dxa"/>
          </w:tcPr>
          <w:p w14:paraId="6B2127DA">
            <w:pPr>
              <w:pStyle w:val="10"/>
              <w:spacing w:before="94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1346" w:type="dxa"/>
          </w:tcPr>
          <w:p w14:paraId="5EDDBACA">
            <w:pPr>
              <w:pStyle w:val="10"/>
              <w:spacing w:before="94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1949" w:type="dxa"/>
          </w:tcPr>
          <w:p w14:paraId="225D156E">
            <w:pPr>
              <w:pStyle w:val="10"/>
              <w:spacing w:before="94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Irrigate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+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Priority</w:t>
            </w:r>
          </w:p>
        </w:tc>
      </w:tr>
      <w:tr w14:paraId="3A5AC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600" w:type="dxa"/>
          </w:tcPr>
          <w:p w14:paraId="64AFD186">
            <w:pPr>
              <w:pStyle w:val="10"/>
              <w:spacing w:before="93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F2</w:t>
            </w:r>
          </w:p>
        </w:tc>
        <w:tc>
          <w:tcPr>
            <w:tcW w:w="1637" w:type="dxa"/>
          </w:tcPr>
          <w:p w14:paraId="2BD7725A">
            <w:pPr>
              <w:pStyle w:val="10"/>
              <w:spacing w:before="93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1346" w:type="dxa"/>
          </w:tcPr>
          <w:p w14:paraId="02A9B444">
            <w:pPr>
              <w:pStyle w:val="10"/>
              <w:spacing w:before="93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1949" w:type="dxa"/>
          </w:tcPr>
          <w:p w14:paraId="4312BE95">
            <w:pPr>
              <w:pStyle w:val="10"/>
              <w:spacing w:before="93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</w:t>
            </w:r>
            <w:r>
              <w:rPr>
                <w:rFonts w:ascii="Times New Roman"/>
                <w:spacing w:val="-2"/>
                <w:sz w:val="24"/>
              </w:rPr>
              <w:t xml:space="preserve"> irrigation</w:t>
            </w:r>
          </w:p>
        </w:tc>
      </w:tr>
      <w:tr w14:paraId="2CE38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600" w:type="dxa"/>
          </w:tcPr>
          <w:p w14:paraId="49066F8F">
            <w:pPr>
              <w:pStyle w:val="10"/>
              <w:spacing w:before="94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F3</w:t>
            </w:r>
          </w:p>
        </w:tc>
        <w:tc>
          <w:tcPr>
            <w:tcW w:w="1637" w:type="dxa"/>
          </w:tcPr>
          <w:p w14:paraId="23096B5B">
            <w:pPr>
              <w:pStyle w:val="10"/>
              <w:spacing w:before="94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Dry/needs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water</w:t>
            </w:r>
          </w:p>
        </w:tc>
        <w:tc>
          <w:tcPr>
            <w:tcW w:w="1346" w:type="dxa"/>
          </w:tcPr>
          <w:p w14:paraId="3C341E87">
            <w:pPr>
              <w:pStyle w:val="10"/>
              <w:spacing w:before="94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1949" w:type="dxa"/>
          </w:tcPr>
          <w:p w14:paraId="10ACC4C3">
            <w:pPr>
              <w:pStyle w:val="10"/>
              <w:spacing w:before="94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Cannot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irrigate</w:t>
            </w:r>
          </w:p>
        </w:tc>
      </w:tr>
      <w:tr w14:paraId="1F967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600" w:type="dxa"/>
          </w:tcPr>
          <w:p w14:paraId="0B56ADE1">
            <w:pPr>
              <w:pStyle w:val="10"/>
              <w:spacing w:before="93" w:line="25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F4</w:t>
            </w:r>
          </w:p>
        </w:tc>
        <w:tc>
          <w:tcPr>
            <w:tcW w:w="1637" w:type="dxa"/>
          </w:tcPr>
          <w:p w14:paraId="66D1F73A">
            <w:pPr>
              <w:pStyle w:val="10"/>
              <w:spacing w:before="93" w:line="256" w:lineRule="exact"/>
              <w:ind w:left="3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1346" w:type="dxa"/>
          </w:tcPr>
          <w:p w14:paraId="4A42E730">
            <w:pPr>
              <w:pStyle w:val="10"/>
              <w:spacing w:before="93" w:line="256" w:lineRule="exact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1949" w:type="dxa"/>
          </w:tcPr>
          <w:p w14:paraId="7761E312">
            <w:pPr>
              <w:pStyle w:val="10"/>
              <w:spacing w:before="93" w:line="256" w:lineRule="exact"/>
              <w:ind w:left="3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</w:t>
            </w:r>
            <w:r>
              <w:rPr>
                <w:rFonts w:ascii="Times New Roman"/>
                <w:spacing w:val="-2"/>
                <w:sz w:val="24"/>
              </w:rPr>
              <w:t xml:space="preserve"> irrigation</w:t>
            </w:r>
          </w:p>
        </w:tc>
      </w:tr>
    </w:tbl>
    <w:p w14:paraId="1722A343">
      <w:pPr>
        <w:pStyle w:val="6"/>
        <w:spacing w:before="167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267335</wp:posOffset>
                </wp:positionV>
                <wp:extent cx="5953125" cy="28575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1.6pt;margin-top:21.05pt;height:2.25pt;width:468.75pt;mso-position-horizontal-relative:page;mso-wrap-distance-bottom:0pt;mso-wrap-distance-top:0pt;z-index:-251653120;mso-width-relative:page;mso-height-relative:page;" fillcolor="#D0D0D0" filled="t" stroked="f" coordsize="5953125,28575" o:gfxdata="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GKFRQ7XAAAACgEAAA8AAAAAAAAAAQAgAAAAIgAAAGRycy9kb3ducmV2&#10;LnhtbFBLAQIUABQAAAAIAIdO4kB04jtqjAMAAH0PAAAOAAAAAAAAAAEAIAAAACYBAABkcnMvZTJv&#10;RG9jLnhtbFBLBQYAAAAABgAGAFkBAAAk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3D4A4B">
      <w:pPr>
        <w:pStyle w:val="3"/>
        <w:numPr>
          <w:ilvl w:val="0"/>
          <w:numId w:val="8"/>
        </w:numPr>
        <w:tabs>
          <w:tab w:val="left" w:pos="600"/>
        </w:tabs>
        <w:spacing w:before="131" w:after="0" w:line="240" w:lineRule="auto"/>
        <w:ind w:left="600" w:right="0" w:hanging="240"/>
        <w:jc w:val="left"/>
      </w:pPr>
      <w:r>
        <w:t>F1</w:t>
      </w:r>
      <w:r>
        <w:rPr>
          <w:spacing w:val="-1"/>
        </w:rPr>
        <w:t xml:space="preserve"> </w:t>
      </w:r>
      <w:r>
        <w:t xml:space="preserve">vs </w:t>
      </w:r>
      <w:r>
        <w:rPr>
          <w:spacing w:val="-5"/>
        </w:rPr>
        <w:t>F3</w:t>
      </w:r>
    </w:p>
    <w:p w14:paraId="51B53FE7">
      <w:pPr>
        <w:spacing w:before="137" w:line="360" w:lineRule="auto"/>
        <w:ind w:left="360" w:right="5609" w:firstLine="0"/>
        <w:jc w:val="left"/>
        <w:rPr>
          <w:sz w:val="24"/>
        </w:rPr>
      </w:pPr>
      <w:r>
        <w:rPr>
          <w:sz w:val="24"/>
        </w:rPr>
        <w:t>Yes,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F1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treated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differently</w:t>
      </w:r>
      <w:r>
        <w:rPr>
          <w:sz w:val="24"/>
        </w:rPr>
        <w:t>. F1 → Dry + Irrigation Available</w:t>
      </w:r>
    </w:p>
    <w:p w14:paraId="5EBAB3A1">
      <w:pPr>
        <w:pStyle w:val="6"/>
        <w:ind w:left="540"/>
      </w:pPr>
      <w:r>
        <w:t xml:space="preserve">→ </w:t>
      </w:r>
      <w:r>
        <w:rPr>
          <w:spacing w:val="-2"/>
        </w:rPr>
        <w:t>NeedsWater</w:t>
      </w:r>
    </w:p>
    <w:p w14:paraId="55846E15">
      <w:pPr>
        <w:pStyle w:val="6"/>
        <w:spacing w:before="139"/>
        <w:ind w:left="540"/>
      </w:pPr>
      <w:r>
        <w:t xml:space="preserve">→ </w:t>
      </w:r>
      <w:r>
        <w:rPr>
          <w:spacing w:val="-2"/>
        </w:rPr>
        <w:t>Irrigate</w:t>
      </w:r>
    </w:p>
    <w:p w14:paraId="0628CBF8">
      <w:pPr>
        <w:pStyle w:val="6"/>
        <w:spacing w:before="137"/>
        <w:ind w:left="540"/>
      </w:pPr>
      <w:r>
        <w:t>→</w:t>
      </w:r>
      <w:r>
        <w:rPr>
          <w:spacing w:val="-2"/>
        </w:rPr>
        <w:t xml:space="preserve"> PriorityIrrigation</w:t>
      </w:r>
    </w:p>
    <w:p w14:paraId="701BCCCE">
      <w:pPr>
        <w:pStyle w:val="6"/>
        <w:ind w:left="0"/>
      </w:pPr>
    </w:p>
    <w:p w14:paraId="7F019741">
      <w:pPr>
        <w:pStyle w:val="6"/>
        <w:ind w:left="0"/>
      </w:pPr>
    </w:p>
    <w:p w14:paraId="7857B4AD">
      <w:pPr>
        <w:pStyle w:val="6"/>
      </w:pPr>
      <w:r>
        <w:t>F3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Dry +</w:t>
      </w:r>
      <w:r>
        <w:rPr>
          <w:spacing w:val="-2"/>
        </w:rPr>
        <w:t xml:space="preserve"> </w:t>
      </w:r>
      <w:r>
        <w:t>Irrigation</w:t>
      </w:r>
      <w:r>
        <w:rPr>
          <w:spacing w:val="-1"/>
        </w:rPr>
        <w:t xml:space="preserve"> </w:t>
      </w:r>
      <w:r>
        <w:rPr>
          <w:spacing w:val="-2"/>
        </w:rPr>
        <w:t>Unavailable</w:t>
      </w:r>
    </w:p>
    <w:p w14:paraId="72481877">
      <w:pPr>
        <w:pStyle w:val="6"/>
        <w:spacing w:before="139"/>
        <w:ind w:left="540"/>
      </w:pPr>
      <w:r>
        <w:t>→</w:t>
      </w:r>
      <w:r>
        <w:rPr>
          <w:spacing w:val="-1"/>
        </w:rPr>
        <w:t xml:space="preserve"> </w:t>
      </w:r>
      <w:r>
        <w:t xml:space="preserve">Cannot </w:t>
      </w:r>
      <w:r>
        <w:rPr>
          <w:spacing w:val="-2"/>
        </w:rPr>
        <w:t>Irrigate</w:t>
      </w:r>
    </w:p>
    <w:p w14:paraId="16A680EE">
      <w:pPr>
        <w:pStyle w:val="6"/>
        <w:spacing w:before="137"/>
      </w:pPr>
      <w:r>
        <w:t>So</w:t>
      </w:r>
      <w:r>
        <w:rPr>
          <w:spacing w:val="-7"/>
        </w:rPr>
        <w:t xml:space="preserve"> </w:t>
      </w:r>
      <w:r>
        <w:t>although both</w:t>
      </w:r>
      <w:r>
        <w:rPr>
          <w:spacing w:val="-1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 xml:space="preserve">are </w:t>
      </w:r>
      <w:r>
        <w:rPr>
          <w:b/>
        </w:rPr>
        <w:t>dry</w:t>
      </w:r>
      <w:r>
        <w:t>,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F1 can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rPr>
          <w:spacing w:val="-2"/>
        </w:rPr>
        <w:t>irrigated.</w:t>
      </w:r>
    </w:p>
    <w:p w14:paraId="77732E97">
      <w:pPr>
        <w:pStyle w:val="6"/>
        <w:spacing w:before="1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239395</wp:posOffset>
                </wp:positionV>
                <wp:extent cx="5953125" cy="28575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1.6pt;margin-top:18.85pt;height:2.25pt;width:468.75pt;mso-position-horizontal-relative:page;mso-wrap-distance-bottom:0pt;mso-wrap-distance-top:0pt;z-index:-251653120;mso-width-relative:page;mso-height-relative:page;" fillcolor="#D0D0D0" filled="t" stroked="f" coordsize="5953125,28575" o:gfxdata="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CuKfT51wAAAAoBAAAPAAAAAAAAAAEAIAAAACIAAABkcnMvZG93bnJl&#10;di54bWxQSwECFAAUAAAACACHTuJA1j13uo0DAAB/DwAADgAAAAAAAAABACAAAAAmAQAAZHJzL2Uy&#10;b0RvYy54bWxQSwUGAAAAAAYABgBZAQAAJQ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44E3F0">
      <w:pPr>
        <w:pStyle w:val="3"/>
        <w:numPr>
          <w:ilvl w:val="0"/>
          <w:numId w:val="8"/>
        </w:numPr>
        <w:tabs>
          <w:tab w:val="left" w:pos="600"/>
        </w:tabs>
        <w:spacing w:before="130" w:after="0" w:line="360" w:lineRule="auto"/>
        <w:ind w:left="360" w:right="6158" w:firstLine="0"/>
        <w:jc w:val="left"/>
      </w:pPr>
      <w:r>
        <w:t>Is</w:t>
      </w:r>
      <w:r>
        <w:rPr>
          <w:spacing w:val="-12"/>
        </w:rPr>
        <w:t xml:space="preserve"> </w:t>
      </w:r>
      <w:r>
        <w:t>Predicate</w:t>
      </w:r>
      <w:r>
        <w:rPr>
          <w:spacing w:val="-7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Alone</w:t>
      </w:r>
      <w:r>
        <w:rPr>
          <w:spacing w:val="-10"/>
        </w:rPr>
        <w:t xml:space="preserve"> </w:t>
      </w:r>
      <w:r>
        <w:t xml:space="preserve">Sufficient? </w:t>
      </w:r>
      <w:r>
        <w:rPr>
          <w:spacing w:val="-4"/>
        </w:rPr>
        <w:t>No.</w:t>
      </w:r>
    </w:p>
    <w:p w14:paraId="3E1AF8C7">
      <w:pPr>
        <w:pStyle w:val="6"/>
        <w:spacing w:line="360" w:lineRule="auto"/>
        <w:ind w:right="715"/>
      </w:pPr>
      <w:r>
        <w:t>Predicate logic</w:t>
      </w:r>
      <w:r>
        <w:rPr>
          <w:spacing w:val="24"/>
        </w:rPr>
        <w:t xml:space="preserve"> </w:t>
      </w:r>
      <w:r>
        <w:t>works well when</w:t>
      </w:r>
      <w:r>
        <w:rPr>
          <w:spacing w:val="25"/>
        </w:rPr>
        <w:t xml:space="preserve"> </w:t>
      </w:r>
      <w:r>
        <w:t xml:space="preserve">sensor information is </w:t>
      </w:r>
      <w:r>
        <w:rPr>
          <w:b/>
        </w:rPr>
        <w:t>clear</w:t>
      </w:r>
      <w:r>
        <w:rPr>
          <w:b/>
          <w:spacing w:val="24"/>
        </w:rPr>
        <w:t xml:space="preserve"> </w:t>
      </w:r>
      <w:r>
        <w:rPr>
          <w:b/>
        </w:rPr>
        <w:t>and certain</w:t>
      </w:r>
      <w:r>
        <w:t>, but real agricultural</w:t>
      </w:r>
      <w:r>
        <w:rPr>
          <w:spacing w:val="40"/>
        </w:rPr>
        <w:t xml:space="preserve"> </w:t>
      </w:r>
      <w:r>
        <w:t>systems can have:</w:t>
      </w:r>
    </w:p>
    <w:p w14:paraId="103406C0">
      <w:pPr>
        <w:pStyle w:val="9"/>
        <w:numPr>
          <w:ilvl w:val="1"/>
          <w:numId w:val="8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incomplete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sensor </w:t>
      </w:r>
      <w:r>
        <w:rPr>
          <w:rFonts w:ascii="Times New Roman" w:hAnsi="Times New Roman"/>
          <w:spacing w:val="-2"/>
          <w:sz w:val="24"/>
        </w:rPr>
        <w:t>readings</w:t>
      </w:r>
    </w:p>
    <w:p w14:paraId="1F4B0A8F">
      <w:pPr>
        <w:pStyle w:val="9"/>
        <w:numPr>
          <w:ilvl w:val="1"/>
          <w:numId w:val="8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uncertain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soil</w:t>
      </w:r>
      <w:r>
        <w:rPr>
          <w:rFonts w:ascii="Times New Roman" w:hAnsi="Times New Roman"/>
          <w:spacing w:val="-2"/>
          <w:sz w:val="24"/>
        </w:rPr>
        <w:t xml:space="preserve"> conditions</w:t>
      </w:r>
    </w:p>
    <w:p w14:paraId="6FA1D16C">
      <w:pPr>
        <w:pStyle w:val="9"/>
        <w:numPr>
          <w:ilvl w:val="1"/>
          <w:numId w:val="8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conflicting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sensor</w:t>
      </w:r>
      <w:r>
        <w:rPr>
          <w:rFonts w:ascii="Times New Roman" w:hAnsi="Times New Roman"/>
          <w:spacing w:val="-2"/>
          <w:sz w:val="24"/>
        </w:rPr>
        <w:t xml:space="preserve"> values</w:t>
      </w:r>
    </w:p>
    <w:p w14:paraId="67B75787">
      <w:pPr>
        <w:pStyle w:val="9"/>
        <w:numPr>
          <w:ilvl w:val="1"/>
          <w:numId w:val="8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changing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environmental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conditions</w:t>
      </w:r>
    </w:p>
    <w:p w14:paraId="293B7313">
      <w:pPr>
        <w:pStyle w:val="6"/>
        <w:spacing w:before="137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 soil</w:t>
      </w:r>
      <w:r>
        <w:rPr>
          <w:spacing w:val="-3"/>
        </w:rPr>
        <w:t xml:space="preserve"> </w:t>
      </w:r>
      <w:r>
        <w:t>sensor cannot</w:t>
      </w:r>
      <w:r>
        <w:rPr>
          <w:spacing w:val="-1"/>
        </w:rPr>
        <w:t xml:space="preserve"> </w:t>
      </w:r>
      <w:r>
        <w:t>determine whether a</w:t>
      </w:r>
      <w:r>
        <w:rPr>
          <w:spacing w:val="-3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dry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wet,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strict</w:t>
      </w:r>
      <w:r>
        <w:rPr>
          <w:spacing w:val="-1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531A49D4">
      <w:pPr>
        <w:pStyle w:val="6"/>
        <w:spacing w:after="0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2A3AC613">
      <w:pPr>
        <w:pStyle w:val="6"/>
        <w:spacing w:before="60" w:line="360" w:lineRule="auto"/>
        <w:ind w:right="6981"/>
      </w:pPr>
      <w:r>
        <w:t>Dry(x) → NeedsWater(x) cannot</w:t>
      </w:r>
      <w:r>
        <w:rPr>
          <w:spacing w:val="-11"/>
        </w:rPr>
        <w:t xml:space="preserve"> </w:t>
      </w:r>
      <w:r>
        <w:t>reliably</w:t>
      </w:r>
      <w:r>
        <w:rPr>
          <w:spacing w:val="-9"/>
        </w:rPr>
        <w:t xml:space="preserve"> </w:t>
      </w:r>
      <w:r>
        <w:t>make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decision.</w:t>
      </w:r>
    </w:p>
    <w:p w14:paraId="069FC383">
      <w:pPr>
        <w:spacing w:before="0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-1"/>
          <w:sz w:val="24"/>
        </w:rPr>
        <w:t xml:space="preserve"> </w:t>
      </w:r>
      <w:r>
        <w:rPr>
          <w:sz w:val="24"/>
        </w:rPr>
        <w:t>predicate</w:t>
      </w:r>
      <w:r>
        <w:rPr>
          <w:spacing w:val="-2"/>
          <w:sz w:val="24"/>
        </w:rPr>
        <w:t xml:space="preserve"> </w:t>
      </w:r>
      <w:r>
        <w:rPr>
          <w:sz w:val="24"/>
        </w:rPr>
        <w:t>logic should</w:t>
      </w:r>
      <w:r>
        <w:rPr>
          <w:spacing w:val="-1"/>
          <w:sz w:val="24"/>
        </w:rPr>
        <w:t xml:space="preserve"> </w:t>
      </w:r>
      <w:r>
        <w:rPr>
          <w:sz w:val="24"/>
        </w:rPr>
        <w:t>be combined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uncertainty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real-time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sensor analysis </w:t>
      </w:r>
      <w:r>
        <w:rPr>
          <w:sz w:val="24"/>
        </w:rPr>
        <w:t>for reliable agricultural decision support.</w:t>
      </w:r>
    </w:p>
    <w:p w14:paraId="68C15172">
      <w:pPr>
        <w:pStyle w:val="6"/>
        <w:spacing w:before="137"/>
        <w:ind w:left="0"/>
      </w:pPr>
    </w:p>
    <w:p w14:paraId="46E66B73">
      <w:pPr>
        <w:pStyle w:val="3"/>
      </w:pPr>
      <w:r>
        <w:rPr>
          <w:spacing w:val="-2"/>
        </w:rPr>
        <w:t>Conclusion</w:t>
      </w:r>
    </w:p>
    <w:p w14:paraId="60A9673A">
      <w:pPr>
        <w:pStyle w:val="6"/>
        <w:spacing w:before="137" w:line="360" w:lineRule="auto"/>
        <w:ind w:right="718"/>
        <w:jc w:val="both"/>
      </w:pPr>
      <w:r>
        <w:t xml:space="preserve">F1 is the only field that should currently be </w:t>
      </w:r>
      <w:r>
        <w:rPr>
          <w:b/>
        </w:rPr>
        <w:t>automatically irrigated</w:t>
      </w:r>
      <w:r>
        <w:t>, with priority because it is rice. F3 requires water but cannot be irrigated because irrigation is unavailable. This demonstrates both the usefulness and limitations of predicate-based reasoning.</w:t>
      </w:r>
    </w:p>
    <w:p w14:paraId="07533B6C">
      <w:pPr>
        <w:pStyle w:val="6"/>
        <w:spacing w:before="138"/>
        <w:ind w:left="0"/>
      </w:pPr>
    </w:p>
    <w:p w14:paraId="1F3B443A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Q3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Disambiguation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Travel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Recommendation </w:t>
      </w:r>
      <w:r>
        <w:rPr>
          <w:b/>
          <w:spacing w:val="-2"/>
          <w:sz w:val="24"/>
        </w:rPr>
        <w:t>System</w:t>
      </w:r>
    </w:p>
    <w:p w14:paraId="3D44EB96">
      <w:pPr>
        <w:pStyle w:val="9"/>
        <w:numPr>
          <w:ilvl w:val="0"/>
          <w:numId w:val="9"/>
        </w:numPr>
        <w:tabs>
          <w:tab w:val="left" w:pos="600"/>
        </w:tabs>
        <w:spacing w:before="139" w:after="0" w:line="240" w:lineRule="auto"/>
        <w:ind w:left="600" w:right="0" w:hanging="24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Determine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Intended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Sense</w:t>
      </w:r>
    </w:p>
    <w:p w14:paraId="2FF9CF38">
      <w:pPr>
        <w:tabs>
          <w:tab w:val="left" w:pos="3494"/>
          <w:tab w:val="left" w:pos="5347"/>
        </w:tabs>
        <w:spacing w:before="182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Query</w:t>
      </w:r>
      <w:r>
        <w:rPr>
          <w:b/>
          <w:sz w:val="24"/>
        </w:rPr>
        <w:tab/>
      </w:r>
      <w:r>
        <w:rPr>
          <w:b/>
          <w:sz w:val="24"/>
        </w:rPr>
        <w:t>Intended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Sense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Evidence</w:t>
      </w:r>
    </w:p>
    <w:p w14:paraId="12008E4C">
      <w:pPr>
        <w:tabs>
          <w:tab w:val="left" w:pos="3494"/>
          <w:tab w:val="left" w:pos="5347"/>
        </w:tabs>
        <w:spacing w:before="200" w:line="412" w:lineRule="auto"/>
        <w:ind w:left="360" w:right="1027" w:firstLine="0"/>
        <w:jc w:val="left"/>
        <w:rPr>
          <w:sz w:val="24"/>
        </w:rPr>
      </w:pPr>
      <w:r>
        <w:rPr>
          <w:b/>
          <w:sz w:val="24"/>
        </w:rPr>
        <w:t>Amazon tour</w:t>
      </w:r>
      <w:r>
        <w:rPr>
          <w:b/>
          <w:sz w:val="24"/>
        </w:rPr>
        <w:tab/>
      </w:r>
      <w:r>
        <w:rPr>
          <w:sz w:val="24"/>
        </w:rPr>
        <w:t xml:space="preserve">Amazon rainforest User viewed rainforest trekking packages </w:t>
      </w:r>
      <w:r>
        <w:rPr>
          <w:b/>
          <w:sz w:val="24"/>
        </w:rPr>
        <w:t>Safari booking</w:t>
      </w:r>
      <w:r>
        <w:rPr>
          <w:b/>
          <w:sz w:val="24"/>
        </w:rPr>
        <w:tab/>
      </w:r>
      <w:r>
        <w:rPr>
          <w:sz w:val="24"/>
        </w:rPr>
        <w:t>Wildlife tour</w:t>
      </w:r>
      <w:r>
        <w:rPr>
          <w:sz w:val="24"/>
        </w:rPr>
        <w:tab/>
      </w:r>
      <w:r>
        <w:rPr>
          <w:sz w:val="24"/>
        </w:rPr>
        <w:t xml:space="preserve">User selected wildlife resort packages </w:t>
      </w:r>
      <w:r>
        <w:rPr>
          <w:b/>
          <w:sz w:val="24"/>
        </w:rPr>
        <w:t>Java vacation</w:t>
      </w:r>
      <w:r>
        <w:rPr>
          <w:b/>
          <w:sz w:val="24"/>
        </w:rPr>
        <w:tab/>
      </w:r>
      <w:r>
        <w:rPr>
          <w:sz w:val="24"/>
        </w:rPr>
        <w:t>Java island</w:t>
      </w:r>
      <w:r>
        <w:rPr>
          <w:sz w:val="24"/>
        </w:rPr>
        <w:tab/>
      </w:r>
      <w:r>
        <w:rPr>
          <w:sz w:val="24"/>
        </w:rPr>
        <w:t xml:space="preserve">User viewed hotels in Bali and Java </w:t>
      </w:r>
      <w:r>
        <w:rPr>
          <w:b/>
          <w:sz w:val="24"/>
        </w:rPr>
        <w:t>Cruise package</w:t>
      </w:r>
      <w:r>
        <w:rPr>
          <w:b/>
          <w:sz w:val="24"/>
        </w:rPr>
        <w:tab/>
      </w:r>
      <w:r>
        <w:rPr>
          <w:sz w:val="24"/>
        </w:rPr>
        <w:t>Ship journey</w:t>
      </w:r>
      <w:r>
        <w:rPr>
          <w:sz w:val="24"/>
        </w:rPr>
        <w:tab/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viewed</w:t>
      </w:r>
      <w:r>
        <w:rPr>
          <w:spacing w:val="-10"/>
          <w:sz w:val="24"/>
        </w:rPr>
        <w:t xml:space="preserve"> </w:t>
      </w:r>
      <w:r>
        <w:rPr>
          <w:sz w:val="24"/>
        </w:rPr>
        <w:t>Mediterranean</w:t>
      </w:r>
      <w:r>
        <w:rPr>
          <w:spacing w:val="-11"/>
          <w:sz w:val="24"/>
        </w:rPr>
        <w:t xml:space="preserve"> </w:t>
      </w:r>
      <w:r>
        <w:rPr>
          <w:sz w:val="24"/>
        </w:rPr>
        <w:t>ship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packages </w:t>
      </w:r>
      <w:r>
        <w:rPr>
          <w:b/>
          <w:sz w:val="24"/>
        </w:rPr>
        <w:t xml:space="preserve">Safari download for Windows </w:t>
      </w:r>
      <w:r>
        <w:rPr>
          <w:sz w:val="24"/>
        </w:rPr>
        <w:t>Web browser</w:t>
      </w:r>
      <w:r>
        <w:rPr>
          <w:sz w:val="24"/>
        </w:rPr>
        <w:tab/>
      </w:r>
      <w:r>
        <w:rPr>
          <w:sz w:val="24"/>
        </w:rPr>
        <w:t>User clicked a browser download page</w:t>
      </w:r>
    </w:p>
    <w:p w14:paraId="3E62CF36">
      <w:pPr>
        <w:pStyle w:val="6"/>
        <w:spacing w:line="257" w:lineRule="exact"/>
      </w:pP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5"/>
        </w:rPr>
        <w:t xml:space="preserve"> </w:t>
      </w:r>
      <w:r>
        <w:t>four</w:t>
      </w:r>
      <w:r>
        <w:rPr>
          <w:spacing w:val="4"/>
        </w:rPr>
        <w:t xml:space="preserve"> </w:t>
      </w:r>
      <w:r>
        <w:t>travel-related</w:t>
      </w:r>
      <w:r>
        <w:rPr>
          <w:spacing w:val="4"/>
        </w:rPr>
        <w:t xml:space="preserve"> </w:t>
      </w:r>
      <w:r>
        <w:t>interactions</w:t>
      </w:r>
      <w:r>
        <w:rPr>
          <w:spacing w:val="3"/>
        </w:rPr>
        <w:t xml:space="preserve"> </w:t>
      </w:r>
      <w:r>
        <w:t>strongly</w:t>
      </w:r>
      <w:r>
        <w:rPr>
          <w:spacing w:val="5"/>
        </w:rPr>
        <w:t xml:space="preserve"> </w:t>
      </w:r>
      <w:r>
        <w:t>indicate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intended</w:t>
      </w:r>
      <w:r>
        <w:rPr>
          <w:spacing w:val="2"/>
        </w:rPr>
        <w:t xml:space="preserve"> </w:t>
      </w:r>
      <w:r>
        <w:t>travel</w:t>
      </w:r>
      <w:r>
        <w:rPr>
          <w:spacing w:val="4"/>
        </w:rPr>
        <w:t xml:space="preserve"> </w:t>
      </w:r>
      <w:r>
        <w:t>sense,</w:t>
      </w:r>
      <w:r>
        <w:rPr>
          <w:spacing w:val="5"/>
        </w:rPr>
        <w:t xml:space="preserve"> </w:t>
      </w:r>
      <w:r>
        <w:t>while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4"/>
        </w:rPr>
        <w:t>last</w:t>
      </w:r>
    </w:p>
    <w:p w14:paraId="4362A670">
      <w:pPr>
        <w:pStyle w:val="6"/>
        <w:spacing w:before="136" w:line="360" w:lineRule="auto"/>
        <w:ind w:right="715"/>
      </w:pPr>
      <w:r>
        <w:t>query</w:t>
      </w:r>
      <w:r>
        <w:rPr>
          <w:spacing w:val="40"/>
        </w:rPr>
        <w:t xml:space="preserve"> </w:t>
      </w:r>
      <w:r>
        <w:t>clearly</w:t>
      </w:r>
      <w:r>
        <w:rPr>
          <w:spacing w:val="40"/>
        </w:rPr>
        <w:t xml:space="preserve"> </w:t>
      </w:r>
      <w:r>
        <w:t>indicates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browser</w:t>
      </w:r>
      <w:r>
        <w:rPr>
          <w:b/>
          <w:spacing w:val="40"/>
        </w:rPr>
        <w:t xml:space="preserve"> </w:t>
      </w:r>
      <w:r>
        <w:t>sense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“download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Windows”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clicked</w:t>
      </w:r>
      <w:r>
        <w:rPr>
          <w:spacing w:val="80"/>
        </w:rPr>
        <w:t xml:space="preserve"> </w:t>
      </w:r>
      <w:r>
        <w:t>browser page.</w:t>
      </w:r>
    </w:p>
    <w:p w14:paraId="4E2F4F0D">
      <w:pPr>
        <w:pStyle w:val="6"/>
        <w:spacing w:before="8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151765</wp:posOffset>
                </wp:positionV>
                <wp:extent cx="5953125" cy="2857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1.6pt;margin-top:11.95pt;height:2.25pt;width:468.75pt;mso-position-horizontal-relative:page;mso-wrap-distance-bottom:0pt;mso-wrap-distance-top:0pt;z-index:-251652096;mso-width-relative:page;mso-height-relative:page;" fillcolor="#D0D0D0" filled="t" stroked="f" coordsize="5953125,28575" o:gfxdata="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AZol241wAAAAoBAAAPAAAAAAAAAAEAIAAAACIAAABkcnMvZG93bnJl&#10;di54bWxQSwECFAAUAAAACACHTuJA0Ul2LY0DAAB/DwAADgAAAAAAAAABACAAAAAmAQAAZHJzL2Uy&#10;b0RvYy54bWxQSwUGAAAAAAYABgBZAQAAJQ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93FC7B">
      <w:pPr>
        <w:pStyle w:val="3"/>
        <w:numPr>
          <w:ilvl w:val="0"/>
          <w:numId w:val="9"/>
        </w:numPr>
        <w:tabs>
          <w:tab w:val="left" w:pos="600"/>
        </w:tabs>
        <w:spacing w:before="131" w:after="0" w:line="240" w:lineRule="auto"/>
        <w:ind w:left="600" w:right="0" w:hanging="240"/>
        <w:jc w:val="left"/>
      </w:pPr>
      <w:r>
        <w:t>Lexical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Contextual</w:t>
      </w:r>
      <w:r>
        <w:rPr>
          <w:spacing w:val="-2"/>
        </w:rPr>
        <w:t xml:space="preserve"> </w:t>
      </w:r>
      <w:r>
        <w:rPr>
          <w:spacing w:val="-4"/>
        </w:rPr>
        <w:t>Cues</w:t>
      </w:r>
    </w:p>
    <w:p w14:paraId="600B9798">
      <w:pPr>
        <w:tabs>
          <w:tab w:val="left" w:pos="4619"/>
        </w:tabs>
        <w:spacing w:before="183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Ambiguous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Travel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Cue</w:t>
      </w:r>
      <w:r>
        <w:rPr>
          <w:b/>
          <w:sz w:val="24"/>
        </w:rPr>
        <w:tab/>
      </w:r>
      <w:r>
        <w:rPr>
          <w:b/>
          <w:sz w:val="24"/>
        </w:rPr>
        <w:t>Other-Sense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Cue</w:t>
      </w:r>
    </w:p>
    <w:p w14:paraId="68E09D7A">
      <w:pPr>
        <w:pStyle w:val="6"/>
        <w:tabs>
          <w:tab w:val="left" w:pos="2253"/>
          <w:tab w:val="left" w:pos="4619"/>
        </w:tabs>
        <w:spacing w:before="199"/>
      </w:pPr>
      <w:r>
        <w:rPr>
          <w:spacing w:val="-2"/>
        </w:rPr>
        <w:t>Amazon</w:t>
      </w:r>
      <w:r>
        <w:tab/>
      </w:r>
      <w:r>
        <w:t>tour,</w:t>
      </w:r>
      <w:r>
        <w:rPr>
          <w:spacing w:val="-1"/>
        </w:rPr>
        <w:t xml:space="preserve"> </w:t>
      </w:r>
      <w:r>
        <w:rPr>
          <w:spacing w:val="-2"/>
        </w:rPr>
        <w:t>trekking</w:t>
      </w:r>
      <w:r>
        <w:tab/>
      </w:r>
      <w:r>
        <w:rPr>
          <w:spacing w:val="-2"/>
        </w:rPr>
        <w:t>company</w:t>
      </w:r>
    </w:p>
    <w:p w14:paraId="7BCFBF95">
      <w:pPr>
        <w:pStyle w:val="6"/>
        <w:tabs>
          <w:tab w:val="left" w:pos="2253"/>
        </w:tabs>
        <w:spacing w:before="197"/>
      </w:pPr>
      <w:r>
        <w:rPr>
          <w:spacing w:val="-2"/>
        </w:rPr>
        <w:t>Safari</w:t>
      </w:r>
      <w:r>
        <w:tab/>
      </w:r>
      <w:r>
        <w:t>booking,</w:t>
      </w:r>
      <w:r>
        <w:rPr>
          <w:spacing w:val="-3"/>
        </w:rPr>
        <w:t xml:space="preserve"> </w:t>
      </w:r>
      <w:r>
        <w:t>wildlife</w:t>
      </w:r>
      <w:r>
        <w:rPr>
          <w:spacing w:val="-3"/>
        </w:rPr>
        <w:t xml:space="preserve"> </w:t>
      </w:r>
      <w:r>
        <w:t>resort</w:t>
      </w:r>
      <w:r>
        <w:rPr>
          <w:spacing w:val="45"/>
        </w:rPr>
        <w:t xml:space="preserve"> </w:t>
      </w:r>
      <w:r>
        <w:t>download,</w:t>
      </w:r>
      <w:r>
        <w:rPr>
          <w:spacing w:val="-2"/>
        </w:rPr>
        <w:t xml:space="preserve"> Windows</w:t>
      </w:r>
    </w:p>
    <w:p w14:paraId="7EA0317D">
      <w:pPr>
        <w:pStyle w:val="6"/>
        <w:tabs>
          <w:tab w:val="left" w:pos="2253"/>
          <w:tab w:val="left" w:pos="4619"/>
        </w:tabs>
        <w:spacing w:before="199"/>
      </w:pPr>
      <w:r>
        <w:rPr>
          <w:spacing w:val="-4"/>
        </w:rPr>
        <w:t>Java</w:t>
      </w:r>
      <w:r>
        <w:tab/>
      </w:r>
      <w:r>
        <w:t>vacation,</w:t>
      </w:r>
      <w:r>
        <w:rPr>
          <w:spacing w:val="-4"/>
        </w:rPr>
        <w:t xml:space="preserve"> </w:t>
      </w:r>
      <w:r>
        <w:rPr>
          <w:spacing w:val="-2"/>
        </w:rPr>
        <w:t>hotels</w:t>
      </w:r>
      <w:r>
        <w:tab/>
      </w:r>
      <w:r>
        <w:rPr>
          <w:spacing w:val="-2"/>
        </w:rPr>
        <w:t>programming</w:t>
      </w:r>
    </w:p>
    <w:p w14:paraId="2563F09C">
      <w:pPr>
        <w:pStyle w:val="6"/>
        <w:tabs>
          <w:tab w:val="left" w:pos="2253"/>
        </w:tabs>
        <w:spacing w:before="197"/>
      </w:pPr>
      <w:r>
        <w:rPr>
          <w:spacing w:val="-2"/>
        </w:rPr>
        <w:t>Cruise</w:t>
      </w:r>
      <w:r>
        <w:tab/>
      </w:r>
      <w:r>
        <w:t>package,</w:t>
      </w:r>
      <w:r>
        <w:rPr>
          <w:spacing w:val="-4"/>
        </w:rPr>
        <w:t xml:space="preserve"> </w:t>
      </w:r>
      <w:r>
        <w:t>Mediterranean</w:t>
      </w:r>
      <w:r>
        <w:rPr>
          <w:spacing w:val="-1"/>
        </w:rPr>
        <w:t xml:space="preserve"> </w:t>
      </w:r>
      <w:r>
        <w:rPr>
          <w:spacing w:val="-2"/>
        </w:rPr>
        <w:t>software/project</w:t>
      </w:r>
    </w:p>
    <w:p w14:paraId="568343B4">
      <w:pPr>
        <w:pStyle w:val="6"/>
        <w:spacing w:before="182"/>
      </w:pPr>
      <w:r>
        <w:t>The</w:t>
      </w:r>
      <w:r>
        <w:rPr>
          <w:spacing w:val="40"/>
        </w:rPr>
        <w:t xml:space="preserve"> </w:t>
      </w:r>
      <w:r>
        <w:t>surrounding</w:t>
      </w:r>
      <w:r>
        <w:rPr>
          <w:spacing w:val="43"/>
        </w:rPr>
        <w:t xml:space="preserve"> </w:t>
      </w:r>
      <w:r>
        <w:t>words</w:t>
      </w:r>
      <w:r>
        <w:rPr>
          <w:spacing w:val="44"/>
        </w:rPr>
        <w:t xml:space="preserve"> </w:t>
      </w:r>
      <w:r>
        <w:t>provide</w:t>
      </w:r>
      <w:r>
        <w:rPr>
          <w:spacing w:val="42"/>
        </w:rPr>
        <w:t xml:space="preserve"> </w:t>
      </w:r>
      <w:r>
        <w:t>strong</w:t>
      </w:r>
      <w:r>
        <w:rPr>
          <w:spacing w:val="44"/>
        </w:rPr>
        <w:t xml:space="preserve"> </w:t>
      </w:r>
      <w:r>
        <w:t>contextual</w:t>
      </w:r>
      <w:r>
        <w:rPr>
          <w:spacing w:val="41"/>
        </w:rPr>
        <w:t xml:space="preserve"> </w:t>
      </w:r>
      <w:r>
        <w:t>clues.</w:t>
      </w:r>
      <w:r>
        <w:rPr>
          <w:spacing w:val="47"/>
        </w:rPr>
        <w:t xml:space="preserve"> </w:t>
      </w:r>
      <w:r>
        <w:t>User</w:t>
      </w:r>
      <w:r>
        <w:rPr>
          <w:spacing w:val="42"/>
        </w:rPr>
        <w:t xml:space="preserve"> </w:t>
      </w:r>
      <w:r>
        <w:t>interaction</w:t>
      </w:r>
      <w:r>
        <w:rPr>
          <w:spacing w:val="42"/>
        </w:rPr>
        <w:t xml:space="preserve"> </w:t>
      </w:r>
      <w:r>
        <w:t>history</w:t>
      </w:r>
      <w:r>
        <w:rPr>
          <w:spacing w:val="43"/>
        </w:rPr>
        <w:t xml:space="preserve"> </w:t>
      </w:r>
      <w:r>
        <w:t>provides</w:t>
      </w:r>
      <w:r>
        <w:rPr>
          <w:spacing w:val="44"/>
        </w:rPr>
        <w:t xml:space="preserve"> </w:t>
      </w:r>
      <w:r>
        <w:rPr>
          <w:spacing w:val="-5"/>
        </w:rPr>
        <w:t>an</w:t>
      </w:r>
    </w:p>
    <w:p w14:paraId="1CE66FF2">
      <w:pPr>
        <w:pStyle w:val="6"/>
        <w:spacing w:after="0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2DB4926C">
      <w:pPr>
        <w:pStyle w:val="6"/>
        <w:spacing w:before="60"/>
      </w:pPr>
      <w:r>
        <w:t>additional</w:t>
      </w:r>
      <w:r>
        <w:rPr>
          <w:spacing w:val="-3"/>
        </w:rPr>
        <w:t xml:space="preserve"> </w:t>
      </w:r>
      <w:r>
        <w:t>signal for</w:t>
      </w:r>
      <w:r>
        <w:rPr>
          <w:spacing w:val="-3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</w:t>
      </w:r>
      <w:r>
        <w:rPr>
          <w:spacing w:val="-2"/>
        </w:rPr>
        <w:t xml:space="preserve"> sense.</w:t>
      </w:r>
    </w:p>
    <w:p w14:paraId="66B2EB58">
      <w:pPr>
        <w:pStyle w:val="6"/>
        <w:spacing w:before="1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237490</wp:posOffset>
                </wp:positionV>
                <wp:extent cx="5953125" cy="2857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1.6pt;margin-top:18.7pt;height:2.25pt;width:468.75pt;mso-position-horizontal-relative:page;mso-wrap-distance-bottom:0pt;mso-wrap-distance-top:0pt;z-index:-251652096;mso-width-relative:page;mso-height-relative:page;" fillcolor="#D0D0D0" filled="t" stroked="f" coordsize="5953125,28575" o:gfxdata="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owMum2AAAAAoBAAAPAAAAAAAAAAEAIAAAACIAAABkcnMvZG93&#10;bnJldi54bWxQSwECFAAUAAAACACHTuJAmdMET48DAAB/DwAADgAAAAAAAAABACAAAAAnAQAAZHJz&#10;L2Uyb0RvYy54bWxQSwUGAAAAAAYABgBZAQAAKA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9A435C">
      <w:pPr>
        <w:pStyle w:val="3"/>
        <w:numPr>
          <w:ilvl w:val="0"/>
          <w:numId w:val="9"/>
        </w:numPr>
        <w:tabs>
          <w:tab w:val="left" w:pos="600"/>
        </w:tabs>
        <w:spacing w:before="130" w:after="0" w:line="240" w:lineRule="auto"/>
        <w:ind w:left="600" w:right="0" w:hanging="240"/>
        <w:jc w:val="left"/>
      </w:pPr>
      <w:r>
        <w:t>Why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Word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Meanings</w:t>
      </w:r>
    </w:p>
    <w:p w14:paraId="05C74E0C">
      <w:pPr>
        <w:pStyle w:val="6"/>
        <w:spacing w:before="139" w:line="360" w:lineRule="auto"/>
        <w:ind w:right="715"/>
      </w:pPr>
      <w:r>
        <w:t xml:space="preserve">A word can have multiple </w:t>
      </w:r>
      <w:r>
        <w:rPr>
          <w:b/>
        </w:rPr>
        <w:t>lexical senses</w:t>
      </w:r>
      <w:r>
        <w:t>, and its intended meaning depends on the context and</w:t>
      </w:r>
      <w:r>
        <w:rPr>
          <w:spacing w:val="40"/>
        </w:rPr>
        <w:t xml:space="preserve"> </w:t>
      </w:r>
      <w:r>
        <w:t>the user's goal.</w:t>
      </w:r>
    </w:p>
    <w:p w14:paraId="40A9DEE0">
      <w:pPr>
        <w:pStyle w:val="6"/>
      </w:pP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2ED83E3F">
      <w:pPr>
        <w:pStyle w:val="6"/>
        <w:spacing w:before="137"/>
      </w:pPr>
      <w:r>
        <w:t>Safari</w:t>
      </w:r>
      <w:r>
        <w:rPr>
          <w:spacing w:val="-2"/>
        </w:rPr>
        <w:t xml:space="preserve"> booking</w:t>
      </w:r>
    </w:p>
    <w:p w14:paraId="4A920EC8">
      <w:pPr>
        <w:pStyle w:val="6"/>
        <w:spacing w:before="139"/>
      </w:pPr>
      <w:r>
        <w:t>→</w:t>
      </w:r>
      <w:r>
        <w:rPr>
          <w:spacing w:val="-1"/>
        </w:rPr>
        <w:t xml:space="preserve"> </w:t>
      </w:r>
      <w:r>
        <w:t>Wildlife</w:t>
      </w:r>
      <w:r>
        <w:rPr>
          <w:spacing w:val="-2"/>
        </w:rPr>
        <w:t xml:space="preserve"> </w:t>
      </w:r>
      <w:r>
        <w:rPr>
          <w:spacing w:val="-4"/>
        </w:rPr>
        <w:t>tour</w:t>
      </w:r>
    </w:p>
    <w:p w14:paraId="69770A08">
      <w:pPr>
        <w:pStyle w:val="6"/>
        <w:ind w:left="0"/>
      </w:pPr>
    </w:p>
    <w:p w14:paraId="4ADAA677">
      <w:pPr>
        <w:pStyle w:val="6"/>
        <w:ind w:left="0"/>
      </w:pPr>
    </w:p>
    <w:p w14:paraId="077A6C1B">
      <w:pPr>
        <w:pStyle w:val="6"/>
      </w:pPr>
      <w:r>
        <w:t>Safari</w:t>
      </w:r>
      <w:r>
        <w:rPr>
          <w:spacing w:val="-1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Windows</w:t>
      </w:r>
    </w:p>
    <w:p w14:paraId="7AB220CE">
      <w:pPr>
        <w:pStyle w:val="6"/>
        <w:spacing w:before="137"/>
      </w:pPr>
      <w:r>
        <w:t xml:space="preserve">→ Web </w:t>
      </w:r>
      <w:r>
        <w:rPr>
          <w:spacing w:val="-2"/>
        </w:rPr>
        <w:t>browser</w:t>
      </w:r>
    </w:p>
    <w:p w14:paraId="6D12568C">
      <w:pPr>
        <w:pStyle w:val="6"/>
        <w:spacing w:before="139" w:line="360" w:lineRule="auto"/>
        <w:ind w:right="715"/>
      </w:pPr>
      <w:r>
        <w:t xml:space="preserve">Although both contain </w:t>
      </w:r>
      <w:r>
        <w:rPr>
          <w:b/>
        </w:rPr>
        <w:t>Safari</w:t>
      </w:r>
      <w:r>
        <w:t>, the surrounding context and user behaviour indicate completely</w:t>
      </w:r>
      <w:r>
        <w:rPr>
          <w:spacing w:val="80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meanings.</w:t>
      </w:r>
      <w:r>
        <w:rPr>
          <w:spacing w:val="-1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WSD</w:t>
      </w:r>
      <w:r>
        <w:rPr>
          <w:spacing w:val="-2"/>
        </w:rPr>
        <w:t xml:space="preserve"> </w:t>
      </w:r>
      <w:r>
        <w:t>system should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rely only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ambiguous word</w:t>
      </w:r>
      <w:r>
        <w:rPr>
          <w:spacing w:val="-1"/>
        </w:rPr>
        <w:t xml:space="preserve"> </w:t>
      </w:r>
      <w:r>
        <w:rPr>
          <w:spacing w:val="-2"/>
        </w:rPr>
        <w:t>itself.</w:t>
      </w:r>
    </w:p>
    <w:p w14:paraId="6622158C">
      <w:pPr>
        <w:pStyle w:val="6"/>
        <w:spacing w:before="7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151130</wp:posOffset>
                </wp:positionV>
                <wp:extent cx="5953125" cy="28575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1.6pt;margin-top:11.9pt;height:2.25pt;width:468.75pt;mso-position-horizontal-relative:page;mso-wrap-distance-bottom:0pt;mso-wrap-distance-top:0pt;z-index:-251651072;mso-width-relative:page;mso-height-relative:page;" fillcolor="#D0D0D0" filled="t" stroked="f" coordsize="5953125,28575" o:gfxdata="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BNPpNy1wAAAAoBAAAPAAAAAAAAAAEAIAAAACIAAABkcnMvZG93bnJl&#10;di54bWxQSwECFAAUAAAACACHTuJAnqcF2I0DAAB/DwAADgAAAAAAAAABACAAAAAmAQAAZHJzL2Uy&#10;b0RvYy54bWxQSwUGAAAAAAYABgBZAQAAJQ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F742A0">
      <w:pPr>
        <w:pStyle w:val="3"/>
        <w:numPr>
          <w:ilvl w:val="0"/>
          <w:numId w:val="9"/>
        </w:numPr>
        <w:tabs>
          <w:tab w:val="left" w:pos="600"/>
        </w:tabs>
        <w:spacing w:before="130" w:after="0" w:line="240" w:lineRule="auto"/>
        <w:ind w:left="600" w:right="0" w:hanging="240"/>
        <w:jc w:val="left"/>
      </w:pPr>
      <w:r>
        <w:t>Industrial-Scale</w:t>
      </w:r>
      <w:r>
        <w:rPr>
          <w:spacing w:val="-4"/>
        </w:rPr>
        <w:t xml:space="preserve"> </w:t>
      </w:r>
      <w:r>
        <w:t>WSD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260A76B8">
      <w:pPr>
        <w:pStyle w:val="6"/>
        <w:spacing w:before="139" w:line="360" w:lineRule="auto"/>
        <w:ind w:right="3065"/>
      </w:pPr>
      <w:r>
        <w:t>A</w:t>
      </w:r>
      <w:r>
        <w:rPr>
          <w:spacing w:val="-7"/>
        </w:rPr>
        <w:t xml:space="preserve"> </w:t>
      </w:r>
      <w:r>
        <w:t>robust</w:t>
      </w:r>
      <w:r>
        <w:rPr>
          <w:spacing w:val="-6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recommendation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combine</w:t>
      </w:r>
      <w:r>
        <w:rPr>
          <w:spacing w:val="-7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sources: Search Query</w:t>
      </w:r>
    </w:p>
    <w:p w14:paraId="32E67B7C">
      <w:pPr>
        <w:spacing w:before="0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2A5E5610">
      <w:pPr>
        <w:pStyle w:val="6"/>
        <w:spacing w:before="137"/>
      </w:pPr>
      <w:r>
        <w:t>Context</w:t>
      </w:r>
      <w:r>
        <w:rPr>
          <w:spacing w:val="-3"/>
        </w:rPr>
        <w:t xml:space="preserve"> </w:t>
      </w:r>
      <w:r>
        <w:rPr>
          <w:spacing w:val="-2"/>
        </w:rPr>
        <w:t>Extraction</w:t>
      </w:r>
    </w:p>
    <w:p w14:paraId="77F98371">
      <w:pPr>
        <w:spacing w:before="139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9744A42">
      <w:pPr>
        <w:pStyle w:val="6"/>
        <w:spacing w:before="137"/>
      </w:pPr>
      <w:r>
        <w:t>User</w:t>
      </w:r>
      <w:r>
        <w:rPr>
          <w:spacing w:val="-2"/>
        </w:rPr>
        <w:t xml:space="preserve"> </w:t>
      </w:r>
      <w:r>
        <w:t>History</w:t>
      </w:r>
      <w:r>
        <w:rPr>
          <w:spacing w:val="-1"/>
        </w:rPr>
        <w:t xml:space="preserve"> </w:t>
      </w:r>
      <w:r>
        <w:rPr>
          <w:spacing w:val="-2"/>
        </w:rPr>
        <w:t>─────┐</w:t>
      </w:r>
    </w:p>
    <w:p w14:paraId="7D205DF3">
      <w:pPr>
        <w:spacing w:before="139"/>
        <w:ind w:left="0" w:right="7439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E18592F">
      <w:pPr>
        <w:pStyle w:val="6"/>
        <w:spacing w:before="137"/>
        <w:ind w:left="1200"/>
      </w:pPr>
      <w:r>
        <w:t>WSD</w:t>
      </w:r>
      <w:r>
        <w:rPr>
          <w:spacing w:val="-2"/>
        </w:rPr>
        <w:t xml:space="preserve"> Model</w:t>
      </w:r>
    </w:p>
    <w:p w14:paraId="48610059">
      <w:pPr>
        <w:spacing w:before="139"/>
        <w:ind w:left="0" w:right="7439" w:firstLine="0"/>
        <w:jc w:val="center"/>
        <w:rPr>
          <w:sz w:val="24"/>
        </w:rPr>
      </w:pPr>
      <w:r>
        <w:rPr>
          <w:spacing w:val="-10"/>
          <w:sz w:val="24"/>
        </w:rPr>
        <w:t>↑</w:t>
      </w:r>
    </w:p>
    <w:p w14:paraId="132B4972">
      <w:pPr>
        <w:pStyle w:val="6"/>
        <w:spacing w:before="137"/>
      </w:pPr>
      <w:r>
        <w:t>Embeddings</w:t>
      </w:r>
      <w:r>
        <w:rPr>
          <w:spacing w:val="-2"/>
        </w:rPr>
        <w:t xml:space="preserve"> ───────┤</w:t>
      </w:r>
    </w:p>
    <w:p w14:paraId="2EDA8CD2">
      <w:pPr>
        <w:spacing w:before="139"/>
        <w:ind w:left="0" w:right="7439" w:firstLine="0"/>
        <w:jc w:val="center"/>
        <w:rPr>
          <w:sz w:val="24"/>
        </w:rPr>
      </w:pPr>
      <w:r>
        <w:rPr>
          <w:spacing w:val="-10"/>
          <w:sz w:val="24"/>
        </w:rPr>
        <w:t>↑</w:t>
      </w:r>
    </w:p>
    <w:p w14:paraId="4CEE1C23">
      <w:pPr>
        <w:pStyle w:val="6"/>
        <w:spacing w:before="137"/>
      </w:pPr>
      <w:r>
        <w:t>Click</w:t>
      </w:r>
      <w:r>
        <w:rPr>
          <w:spacing w:val="-5"/>
        </w:rPr>
        <w:t xml:space="preserve"> </w:t>
      </w:r>
      <w:r>
        <w:t xml:space="preserve">Behaviour </w:t>
      </w:r>
      <w:r>
        <w:rPr>
          <w:spacing w:val="-5"/>
        </w:rPr>
        <w:t>──┘</w:t>
      </w:r>
    </w:p>
    <w:p w14:paraId="796EF57A">
      <w:pPr>
        <w:spacing w:before="139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5BE220C7">
      <w:pPr>
        <w:pStyle w:val="6"/>
        <w:spacing w:before="137"/>
      </w:pPr>
      <w:r>
        <w:t>Correct</w:t>
      </w:r>
      <w:r>
        <w:rPr>
          <w:spacing w:val="-4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rPr>
          <w:spacing w:val="-4"/>
        </w:rPr>
        <w:t>Sense</w:t>
      </w:r>
    </w:p>
    <w:p w14:paraId="07651627">
      <w:pPr>
        <w:spacing w:before="140"/>
        <w:ind w:left="66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5C42D5C4">
      <w:pPr>
        <w:pStyle w:val="6"/>
        <w:spacing w:before="136"/>
        <w:ind w:left="100" w:right="7439"/>
        <w:jc w:val="center"/>
      </w:pPr>
      <w:r>
        <w:t>Travel</w:t>
      </w:r>
      <w:r>
        <w:rPr>
          <w:spacing w:val="-2"/>
        </w:rPr>
        <w:t xml:space="preserve"> Recommendation</w:t>
      </w:r>
    </w:p>
    <w:p w14:paraId="0C67978D">
      <w:pPr>
        <w:pStyle w:val="6"/>
        <w:spacing w:after="0"/>
        <w:jc w:val="center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3A633223">
      <w:pPr>
        <w:pStyle w:val="3"/>
        <w:spacing w:before="60"/>
      </w:pPr>
      <w:r>
        <w:rPr>
          <w:spacing w:val="-2"/>
        </w:rPr>
        <w:t>Approach</w:t>
      </w:r>
    </w:p>
    <w:p w14:paraId="0B7359C4">
      <w:pPr>
        <w:pStyle w:val="9"/>
        <w:numPr>
          <w:ilvl w:val="0"/>
          <w:numId w:val="10"/>
        </w:numPr>
        <w:tabs>
          <w:tab w:val="left" w:pos="1080"/>
        </w:tabs>
        <w:spacing w:before="137" w:after="0" w:line="240" w:lineRule="auto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Query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context: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Use surrounding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words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likely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sense.</w:t>
      </w:r>
    </w:p>
    <w:p w14:paraId="216F78C7">
      <w:pPr>
        <w:pStyle w:val="9"/>
        <w:numPr>
          <w:ilvl w:val="0"/>
          <w:numId w:val="10"/>
        </w:numPr>
        <w:tabs>
          <w:tab w:val="left" w:pos="1080"/>
        </w:tabs>
        <w:spacing w:before="136" w:after="0" w:line="240" w:lineRule="auto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history: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previous searches 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interactions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personalize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interpretation.</w:t>
      </w:r>
    </w:p>
    <w:p w14:paraId="7FA14B07">
      <w:pPr>
        <w:pStyle w:val="9"/>
        <w:numPr>
          <w:ilvl w:val="0"/>
          <w:numId w:val="10"/>
        </w:numPr>
        <w:tabs>
          <w:tab w:val="left" w:pos="1080"/>
        </w:tabs>
        <w:spacing w:before="140" w:after="0" w:line="360" w:lineRule="auto"/>
        <w:ind w:left="1080" w:right="719" w:hanging="36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Embeddings: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sz w:val="24"/>
        </w:rPr>
        <w:t>Represent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query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possible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senses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vectors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compare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their contextual similarity.</w:t>
      </w:r>
    </w:p>
    <w:p w14:paraId="607823CC">
      <w:pPr>
        <w:pStyle w:val="9"/>
        <w:numPr>
          <w:ilvl w:val="0"/>
          <w:numId w:val="10"/>
        </w:numPr>
        <w:tabs>
          <w:tab w:val="left" w:pos="1080"/>
        </w:tabs>
        <w:spacing w:before="0" w:after="0" w:line="360" w:lineRule="auto"/>
        <w:ind w:left="1080" w:right="719" w:hanging="36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Click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behaviour: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clicked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pages/packages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feedback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confirm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update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 selected sense.</w:t>
      </w:r>
    </w:p>
    <w:p w14:paraId="6536189F">
      <w:pPr>
        <w:pStyle w:val="9"/>
        <w:numPr>
          <w:ilvl w:val="0"/>
          <w:numId w:val="10"/>
        </w:numPr>
        <w:tabs>
          <w:tab w:val="left" w:pos="1080"/>
        </w:tabs>
        <w:spacing w:before="0" w:after="0" w:line="240" w:lineRule="auto"/>
        <w:ind w:left="1080" w:right="0" w:hanging="36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Continuous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learning: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Use user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interactions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improve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future </w:t>
      </w:r>
      <w:r>
        <w:rPr>
          <w:rFonts w:ascii="Times New Roman"/>
          <w:spacing w:val="-2"/>
          <w:sz w:val="24"/>
        </w:rPr>
        <w:t>disambiguation.</w:t>
      </w:r>
    </w:p>
    <w:p w14:paraId="0321138D">
      <w:pPr>
        <w:spacing w:before="137" w:line="360" w:lineRule="auto"/>
        <w:ind w:left="360" w:right="718" w:firstLine="0"/>
        <w:jc w:val="both"/>
        <w:rPr>
          <w:sz w:val="24"/>
        </w:rPr>
      </w:pPr>
      <w:r>
        <w:rPr>
          <w:sz w:val="24"/>
        </w:rPr>
        <w:t xml:space="preserve">This combination is more reliable than using a single clue because the assessment specifically recommends using </w:t>
      </w:r>
      <w:r>
        <w:rPr>
          <w:b/>
          <w:sz w:val="24"/>
        </w:rPr>
        <w:t xml:space="preserve">query context, user history, embeddings, and click behaviour </w:t>
      </w:r>
      <w:r>
        <w:rPr>
          <w:sz w:val="24"/>
        </w:rPr>
        <w:t>for industrial-scale WSD.</w:t>
      </w:r>
    </w:p>
    <w:p w14:paraId="3C3C67C9">
      <w:pPr>
        <w:pStyle w:val="6"/>
        <w:spacing w:before="138"/>
        <w:ind w:left="0"/>
      </w:pPr>
    </w:p>
    <w:p w14:paraId="372A4808">
      <w:pPr>
        <w:pStyle w:val="3"/>
      </w:pPr>
      <w:r>
        <w:rPr>
          <w:spacing w:val="-2"/>
        </w:rPr>
        <w:t>Conclusion</w:t>
      </w:r>
    </w:p>
    <w:p w14:paraId="00860B0E">
      <w:pPr>
        <w:pStyle w:val="6"/>
        <w:spacing w:before="139" w:line="360" w:lineRule="auto"/>
      </w:pPr>
      <w:r>
        <w:t>Context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behaviour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WSD.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dynamically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 intended sense instead of assigning one fixed meaning to an ambiguous word.</w:t>
      </w:r>
    </w:p>
    <w:p w14:paraId="08500772">
      <w:pPr>
        <w:pStyle w:val="6"/>
        <w:spacing w:before="137"/>
        <w:ind w:left="0"/>
      </w:pPr>
    </w:p>
    <w:p w14:paraId="7ABFA0EB">
      <w:pPr>
        <w:pStyle w:val="3"/>
      </w:pPr>
      <w:r>
        <w:t>Q4</w:t>
      </w:r>
      <w:r>
        <w:rPr>
          <w:spacing w:val="-7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Syntax-Driven</w:t>
      </w:r>
      <w:r>
        <w:rPr>
          <w:spacing w:val="1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Document</w:t>
      </w:r>
      <w:r>
        <w:rPr>
          <w:spacing w:val="3"/>
        </w:rPr>
        <w:t xml:space="preserve"> </w:t>
      </w:r>
      <w:r>
        <w:rPr>
          <w:spacing w:val="-2"/>
        </w:rPr>
        <w:t>Processing</w:t>
      </w:r>
    </w:p>
    <w:p w14:paraId="1C8E471B">
      <w:pPr>
        <w:pStyle w:val="9"/>
        <w:numPr>
          <w:ilvl w:val="0"/>
          <w:numId w:val="11"/>
        </w:numPr>
        <w:tabs>
          <w:tab w:val="left" w:pos="600"/>
        </w:tabs>
        <w:spacing w:before="139" w:after="0" w:line="240" w:lineRule="auto"/>
        <w:ind w:left="600" w:right="0" w:hanging="24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Effect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Syntactic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Structure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Semantic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Roles</w:t>
      </w:r>
    </w:p>
    <w:p w14:paraId="5961290A">
      <w:pPr>
        <w:spacing w:before="137" w:line="360" w:lineRule="auto"/>
        <w:ind w:left="360" w:right="715" w:firstLine="0"/>
        <w:jc w:val="left"/>
        <w:rPr>
          <w:sz w:val="24"/>
        </w:rPr>
      </w:pPr>
      <w:r>
        <w:rPr>
          <w:sz w:val="24"/>
        </w:rPr>
        <w:t>Syntactic</w:t>
      </w:r>
      <w:r>
        <w:rPr>
          <w:spacing w:val="-2"/>
          <w:sz w:val="24"/>
        </w:rPr>
        <w:t xml:space="preserve"> </w:t>
      </w:r>
      <w:r>
        <w:rPr>
          <w:sz w:val="24"/>
        </w:rPr>
        <w:t>structure helps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identify </w:t>
      </w:r>
      <w:r>
        <w:rPr>
          <w:b/>
          <w:sz w:val="24"/>
        </w:rPr>
        <w:t>who performs the action, what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affected, and who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receives </w:t>
      </w:r>
      <w:r>
        <w:rPr>
          <w:b/>
          <w:spacing w:val="-4"/>
          <w:sz w:val="24"/>
        </w:rPr>
        <w:t>it</w:t>
      </w:r>
      <w:r>
        <w:rPr>
          <w:spacing w:val="-4"/>
          <w:sz w:val="24"/>
        </w:rPr>
        <w:t>.</w:t>
      </w:r>
    </w:p>
    <w:p w14:paraId="2DB48E98">
      <w:pPr>
        <w:pStyle w:val="3"/>
      </w:pPr>
      <w:r>
        <w:t>Active</w:t>
      </w:r>
      <w:r>
        <w:rPr>
          <w:spacing w:val="-4"/>
        </w:rPr>
        <w:t xml:space="preserve"> voice</w:t>
      </w:r>
    </w:p>
    <w:p w14:paraId="776D2317">
      <w:pPr>
        <w:pStyle w:val="6"/>
        <w:spacing w:before="139"/>
      </w:pPr>
      <w:r>
        <w:t>The</w:t>
      </w:r>
      <w:r>
        <w:rPr>
          <w:spacing w:val="-2"/>
        </w:rPr>
        <w:t xml:space="preserve"> </w:t>
      </w:r>
      <w:r>
        <w:t>supplier</w:t>
      </w:r>
      <w:r>
        <w:rPr>
          <w:spacing w:val="-2"/>
        </w:rPr>
        <w:t xml:space="preserve"> </w:t>
      </w:r>
      <w:r>
        <w:t>delivered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buyer.</w:t>
      </w:r>
    </w:p>
    <w:p w14:paraId="160A522D">
      <w:pPr>
        <w:pStyle w:val="9"/>
        <w:numPr>
          <w:ilvl w:val="1"/>
          <w:numId w:val="11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Supplier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b/>
          <w:spacing w:val="-4"/>
          <w:sz w:val="24"/>
        </w:rPr>
        <w:t>Agent</w:t>
      </w:r>
    </w:p>
    <w:p w14:paraId="69D803DB">
      <w:pPr>
        <w:pStyle w:val="9"/>
        <w:numPr>
          <w:ilvl w:val="1"/>
          <w:numId w:val="11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Equipment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Object</w:t>
      </w:r>
    </w:p>
    <w:p w14:paraId="7DA81BE3">
      <w:pPr>
        <w:pStyle w:val="9"/>
        <w:numPr>
          <w:ilvl w:val="1"/>
          <w:numId w:val="11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Buyer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Recipient</w:t>
      </w:r>
    </w:p>
    <w:p w14:paraId="3AA9088C">
      <w:pPr>
        <w:pStyle w:val="6"/>
        <w:spacing w:before="139"/>
      </w:pPr>
      <w:r>
        <w:t>Here,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grammatical</w:t>
      </w:r>
      <w:r>
        <w:rPr>
          <w:spacing w:val="2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semantic </w:t>
      </w:r>
      <w:r>
        <w:rPr>
          <w:spacing w:val="-2"/>
        </w:rPr>
        <w:t>agent.</w:t>
      </w:r>
    </w:p>
    <w:p w14:paraId="57F41AB9">
      <w:pPr>
        <w:pStyle w:val="3"/>
        <w:spacing w:before="137"/>
      </w:pPr>
      <w:r>
        <w:t>Another</w:t>
      </w:r>
      <w:r>
        <w:rPr>
          <w:spacing w:val="-4"/>
        </w:rPr>
        <w:t xml:space="preserve"> </w:t>
      </w:r>
      <w:r>
        <w:t>active</w:t>
      </w:r>
      <w:r>
        <w:rPr>
          <w:spacing w:val="-1"/>
        </w:rPr>
        <w:t xml:space="preserve"> </w:t>
      </w:r>
      <w:r>
        <w:rPr>
          <w:spacing w:val="-2"/>
        </w:rPr>
        <w:t>sentence</w:t>
      </w:r>
    </w:p>
    <w:p w14:paraId="34CF5C61">
      <w:pPr>
        <w:pStyle w:val="6"/>
        <w:spacing w:before="139"/>
      </w:pPr>
      <w:r>
        <w:t>The</w:t>
      </w:r>
      <w:r>
        <w:rPr>
          <w:spacing w:val="-5"/>
        </w:rPr>
        <w:t xml:space="preserve"> </w:t>
      </w:r>
      <w:r>
        <w:t>buyer</w:t>
      </w:r>
      <w:r>
        <w:rPr>
          <w:spacing w:val="2"/>
        </w:rPr>
        <w:t xml:space="preserve"> </w:t>
      </w:r>
      <w:r>
        <w:t>received the</w:t>
      </w:r>
      <w:r>
        <w:rPr>
          <w:spacing w:val="-2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supplier.</w:t>
      </w:r>
    </w:p>
    <w:p w14:paraId="79ADCE49">
      <w:pPr>
        <w:pStyle w:val="9"/>
        <w:numPr>
          <w:ilvl w:val="1"/>
          <w:numId w:val="11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Buyer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Agent</w:t>
      </w:r>
    </w:p>
    <w:p w14:paraId="1D9DB532">
      <w:pPr>
        <w:pStyle w:val="9"/>
        <w:numPr>
          <w:ilvl w:val="1"/>
          <w:numId w:val="11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Equipment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Object</w:t>
      </w:r>
    </w:p>
    <w:p w14:paraId="69C2BCA5">
      <w:pPr>
        <w:pStyle w:val="9"/>
        <w:numPr>
          <w:ilvl w:val="1"/>
          <w:numId w:val="11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Supplier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b/>
          <w:spacing w:val="-2"/>
          <w:sz w:val="24"/>
        </w:rPr>
        <w:t>Source</w:t>
      </w:r>
    </w:p>
    <w:p w14:paraId="44502F88">
      <w:pPr>
        <w:pStyle w:val="9"/>
        <w:spacing w:after="0" w:line="240" w:lineRule="auto"/>
        <w:jc w:val="left"/>
        <w:rPr>
          <w:rFonts w:ascii="Times New Roman" w:hAnsi="Times New Roman"/>
          <w:b/>
          <w:sz w:val="24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3AA8BA3F">
      <w:pPr>
        <w:spacing w:before="60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prepositional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phrase </w:t>
      </w:r>
      <w:r>
        <w:rPr>
          <w:b/>
          <w:sz w:val="24"/>
        </w:rPr>
        <w:t>“from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supplier”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identifies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source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action.</w:t>
      </w:r>
    </w:p>
    <w:p w14:paraId="417FF45A">
      <w:pPr>
        <w:pStyle w:val="3"/>
        <w:spacing w:before="137"/>
      </w:pPr>
      <w:r>
        <w:t>Passive</w:t>
      </w:r>
      <w:r>
        <w:rPr>
          <w:spacing w:val="-2"/>
        </w:rPr>
        <w:t xml:space="preserve"> voice</w:t>
      </w:r>
    </w:p>
    <w:p w14:paraId="17E32478">
      <w:pPr>
        <w:pStyle w:val="6"/>
        <w:spacing w:before="136"/>
      </w:pPr>
      <w:r>
        <w:t>The</w:t>
      </w:r>
      <w:r>
        <w:rPr>
          <w:spacing w:val="-3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was terminated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company.</w:t>
      </w:r>
    </w:p>
    <w:p w14:paraId="5CBF1B11">
      <w:pPr>
        <w:pStyle w:val="6"/>
        <w:spacing w:before="140"/>
      </w:pPr>
      <w:r>
        <w:t>Although</w:t>
      </w:r>
      <w:r>
        <w:rPr>
          <w:spacing w:val="-2"/>
        </w:rPr>
        <w:t xml:space="preserve"> </w:t>
      </w:r>
      <w:r>
        <w:rPr>
          <w:b/>
        </w:rPr>
        <w:t>“contract”</w:t>
      </w:r>
      <w:r>
        <w:rPr>
          <w:b/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grammatical</w:t>
      </w:r>
      <w:r>
        <w:rPr>
          <w:spacing w:val="2"/>
        </w:rPr>
        <w:t xml:space="preserve"> </w:t>
      </w:r>
      <w:r>
        <w:t>subject,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agent.</w:t>
      </w:r>
    </w:p>
    <w:p w14:paraId="0F79AD56">
      <w:pPr>
        <w:pStyle w:val="9"/>
        <w:numPr>
          <w:ilvl w:val="1"/>
          <w:numId w:val="11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Contract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Object/Patient</w:t>
      </w:r>
    </w:p>
    <w:p w14:paraId="4043156F">
      <w:pPr>
        <w:pStyle w:val="9"/>
        <w:numPr>
          <w:ilvl w:val="1"/>
          <w:numId w:val="11"/>
        </w:numPr>
        <w:tabs>
          <w:tab w:val="left" w:pos="1079"/>
        </w:tabs>
        <w:spacing w:before="139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Company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→ </w:t>
      </w:r>
      <w:r>
        <w:rPr>
          <w:rFonts w:ascii="Times New Roman" w:hAnsi="Times New Roman"/>
          <w:b/>
          <w:spacing w:val="-4"/>
          <w:sz w:val="24"/>
        </w:rPr>
        <w:t>Agent</w:t>
      </w:r>
    </w:p>
    <w:p w14:paraId="6412466A">
      <w:pPr>
        <w:pStyle w:val="6"/>
        <w:spacing w:before="137"/>
      </w:pPr>
      <w:r>
        <w:t>This</w:t>
      </w:r>
      <w:r>
        <w:rPr>
          <w:spacing w:val="-7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why semantic</w:t>
      </w:r>
      <w:r>
        <w:rPr>
          <w:spacing w:val="-3"/>
        </w:rPr>
        <w:t xml:space="preserve"> </w:t>
      </w:r>
      <w:r>
        <w:t>roles cannot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assigned from</w:t>
      </w:r>
      <w:r>
        <w:rPr>
          <w:spacing w:val="-2"/>
        </w:rPr>
        <w:t xml:space="preserve"> </w:t>
      </w:r>
      <w:r>
        <w:t>grammatical subject</w:t>
      </w:r>
      <w:r>
        <w:rPr>
          <w:spacing w:val="-1"/>
        </w:rPr>
        <w:t xml:space="preserve"> </w:t>
      </w:r>
      <w:r>
        <w:rPr>
          <w:spacing w:val="-2"/>
        </w:rPr>
        <w:t>alone.</w:t>
      </w:r>
    </w:p>
    <w:p w14:paraId="1B8B6F20">
      <w:pPr>
        <w:pStyle w:val="6"/>
        <w:spacing w:before="1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238760</wp:posOffset>
                </wp:positionV>
                <wp:extent cx="5953125" cy="28575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4"/>
                              </a:lnTo>
                              <a:close/>
                            </a:path>
                            <a:path w="595312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953125" h="28575">
                              <a:moveTo>
                                <a:pt x="594360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4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4"/>
                              </a:lnTo>
                              <a:lnTo>
                                <a:pt x="5953125" y="9524"/>
                              </a:lnTo>
                              <a:lnTo>
                                <a:pt x="5953125" y="19049"/>
                              </a:lnTo>
                              <a:lnTo>
                                <a:pt x="5948362" y="19049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4"/>
                              </a:moveTo>
                              <a:lnTo>
                                <a:pt x="5948362" y="9524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4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49"/>
                              </a:lnTo>
                              <a:lnTo>
                                <a:pt x="5953125" y="19049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1.6pt;margin-top:18.8pt;height:2.25pt;width:468.75pt;mso-position-horizontal-relative:page;mso-wrap-distance-bottom:0pt;mso-wrap-distance-top:0pt;z-index:-251651072;mso-width-relative:page;mso-height-relative:page;" fillcolor="#D0D0D0" filled="t" stroked="f" coordsize="5953125,28575" o:gfxdata="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AYuFLa1wAAAAoBAAAPAAAAAAAAAAEAIAAAACIA&#10;AABkcnMvZG93bnJldi54bWxQSwECFAAUAAAACACHTuJAzGT6AZkDAAB/DwAADgAAAAAAAAABACAA&#10;AAAmAQAAZHJzL2Uyb0RvYy54bWxQSwUGAAAAAAYABgBZAQAAMQcAAAAA&#10;" path="m5948362,28574l4762,28574,3289,28346,1968,27660,914,26606,228,25285,0,23812,0,4762,4762,0,5948362,0,5953125,4762,9525,4762,4762,9524,9525,9524,9525,19049,4762,19049,9525,23812,5953125,23812,5952896,25285,5952210,26606,5951156,27660,5949835,28346,5948362,28574xem9525,9524l4762,9524,9525,4762,9525,9524xem5943600,9524l9525,9524,9525,4762,5943600,4762,5943600,9524xem5943600,23812l5943600,4762,5948362,9524,5953125,9524,5953125,19049,5948362,19049,5943600,23812xem5953125,9524l5948362,9524,5943600,4762,5953125,4762,5953125,9524xem9525,23812l4762,19049,9525,19049,9525,23812xem5943600,23812l9525,23812,9525,19049,5943600,19049,5943600,23812xem5953125,23812l5943600,23812,5948362,19049,5953125,19049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0CC3970">
      <w:pPr>
        <w:pStyle w:val="3"/>
        <w:numPr>
          <w:ilvl w:val="0"/>
          <w:numId w:val="11"/>
        </w:numPr>
        <w:tabs>
          <w:tab w:val="left" w:pos="600"/>
        </w:tabs>
        <w:spacing w:before="130" w:after="0" w:line="360" w:lineRule="auto"/>
        <w:ind w:left="360" w:right="5974" w:firstLine="0"/>
        <w:jc w:val="left"/>
      </w:pPr>
      <w:r>
        <w:t>Incorrect</w:t>
      </w:r>
      <w:r>
        <w:rPr>
          <w:spacing w:val="-15"/>
        </w:rPr>
        <w:t xml:space="preserve"> </w:t>
      </w:r>
      <w:r>
        <w:t>Semantic-Role</w:t>
      </w:r>
      <w:r>
        <w:rPr>
          <w:spacing w:val="-15"/>
        </w:rPr>
        <w:t xml:space="preserve"> </w:t>
      </w:r>
      <w:r>
        <w:t>Assignments Incorrect 1</w:t>
      </w:r>
    </w:p>
    <w:p w14:paraId="11C74E1E">
      <w:pPr>
        <w:pStyle w:val="6"/>
        <w:spacing w:line="360" w:lineRule="auto"/>
        <w:ind w:right="4505"/>
      </w:pPr>
      <w:r>
        <w:t>The</w:t>
      </w:r>
      <w:r>
        <w:rPr>
          <w:spacing w:val="-7"/>
        </w:rPr>
        <w:t xml:space="preserve"> </w:t>
      </w:r>
      <w:r>
        <w:t>buyer</w:t>
      </w:r>
      <w:r>
        <w:rPr>
          <w:spacing w:val="-3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supplier. Given interpretation:</w:t>
      </w:r>
    </w:p>
    <w:p w14:paraId="73BC41CC">
      <w:pPr>
        <w:pStyle w:val="6"/>
        <w:spacing w:line="360" w:lineRule="auto"/>
        <w:ind w:right="8040"/>
      </w:pPr>
      <w:r>
        <w:t>Buyer = Agent Equipment =</w:t>
      </w:r>
      <w:r>
        <w:rPr>
          <w:spacing w:val="-1"/>
        </w:rPr>
        <w:t xml:space="preserve"> </w:t>
      </w:r>
      <w:r>
        <w:t>Object Supplier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Recipient</w:t>
      </w:r>
    </w:p>
    <w:p w14:paraId="69A172C1">
      <w:pPr>
        <w:pStyle w:val="6"/>
        <w:spacing w:before="1" w:line="360" w:lineRule="auto"/>
        <w:ind w:right="6871"/>
      </w:pPr>
      <w:r>
        <w:rPr>
          <w:b/>
        </w:rPr>
        <w:t>Error:</w:t>
      </w:r>
      <w:r>
        <w:rPr>
          <w:b/>
          <w:spacing w:val="-13"/>
        </w:rPr>
        <w:t xml:space="preserve"> </w:t>
      </w:r>
      <w:r>
        <w:t>Supplier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Recipient </w:t>
      </w:r>
      <w:r>
        <w:rPr>
          <w:spacing w:val="-2"/>
        </w:rPr>
        <w:t>Correct:</w:t>
      </w:r>
    </w:p>
    <w:p w14:paraId="796A50EB">
      <w:pPr>
        <w:pStyle w:val="6"/>
        <w:spacing w:line="360" w:lineRule="auto"/>
        <w:ind w:right="8040"/>
        <w:rPr>
          <w:b/>
        </w:rPr>
      </w:pPr>
      <w:r>
        <w:t>Buyer = Agent Equipment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Object Supplier = Source </w:t>
      </w:r>
      <w:r>
        <w:rPr>
          <w:b/>
        </w:rPr>
        <w:t>Incorrect 2</w:t>
      </w:r>
    </w:p>
    <w:p w14:paraId="58F58EF1">
      <w:pPr>
        <w:pStyle w:val="6"/>
        <w:spacing w:before="1" w:line="360" w:lineRule="auto"/>
        <w:ind w:right="5357"/>
      </w:pPr>
      <w:r>
        <w:t>The</w:t>
      </w:r>
      <w:r>
        <w:rPr>
          <w:spacing w:val="-9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terminated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company. </w:t>
      </w:r>
      <w:r>
        <w:rPr>
          <w:spacing w:val="-2"/>
        </w:rPr>
        <w:t>Given:</w:t>
      </w:r>
    </w:p>
    <w:p w14:paraId="2262D81A">
      <w:pPr>
        <w:spacing w:before="0" w:line="360" w:lineRule="auto"/>
        <w:ind w:left="360" w:right="8242" w:firstLine="0"/>
        <w:jc w:val="left"/>
        <w:rPr>
          <w:b/>
          <w:sz w:val="24"/>
        </w:rPr>
      </w:pPr>
      <w:r>
        <w:rPr>
          <w:sz w:val="24"/>
        </w:rPr>
        <w:t>Contract = Agent Company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Object </w:t>
      </w:r>
      <w:r>
        <w:rPr>
          <w:b/>
          <w:spacing w:val="-2"/>
          <w:sz w:val="24"/>
        </w:rPr>
        <w:t>Incorrect.</w:t>
      </w:r>
    </w:p>
    <w:p w14:paraId="45E333A7">
      <w:pPr>
        <w:pStyle w:val="6"/>
        <w:spacing w:line="275" w:lineRule="exact"/>
      </w:pPr>
      <w:r>
        <w:rPr>
          <w:spacing w:val="-2"/>
        </w:rPr>
        <w:t>Correct:</w:t>
      </w:r>
    </w:p>
    <w:p w14:paraId="601D56D5">
      <w:pPr>
        <w:pStyle w:val="6"/>
        <w:spacing w:before="139" w:line="360" w:lineRule="auto"/>
        <w:ind w:right="6871"/>
      </w:pPr>
      <w:r>
        <w:t>Contract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Object/Patient Company = Agent</w:t>
      </w:r>
    </w:p>
    <w:p w14:paraId="3734357A">
      <w:pPr>
        <w:pStyle w:val="6"/>
      </w:pPr>
      <w:r>
        <w:t>The</w:t>
      </w:r>
      <w:r>
        <w:rPr>
          <w:spacing w:val="-6"/>
        </w:rPr>
        <w:t xml:space="preserve"> </w:t>
      </w:r>
      <w:r>
        <w:t>assessment's provided</w:t>
      </w:r>
      <w:r>
        <w:rPr>
          <w:spacing w:val="-3"/>
        </w:rPr>
        <w:t xml:space="preserve"> </w:t>
      </w:r>
      <w:r>
        <w:t>interpretations</w:t>
      </w:r>
      <w:r>
        <w:rPr>
          <w:spacing w:val="-2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role-reversal</w:t>
      </w:r>
      <w:r>
        <w:rPr>
          <w:spacing w:val="-2"/>
        </w:rPr>
        <w:t xml:space="preserve"> errors.</w:t>
      </w:r>
    </w:p>
    <w:p w14:paraId="5F7B44D4">
      <w:pPr>
        <w:pStyle w:val="6"/>
        <w:spacing w:before="1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236855</wp:posOffset>
                </wp:positionV>
                <wp:extent cx="5953125" cy="28575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1.6pt;margin-top:18.65pt;height:2.25pt;width:468.75pt;mso-position-horizontal-relative:page;mso-wrap-distance-bottom:0pt;mso-wrap-distance-top:0pt;z-index:-251650048;mso-width-relative:page;mso-height-relative:page;" fillcolor="#D0D0D0" filled="t" stroked="f" coordsize="5953125,28575" o:gfxdata="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rykbRdgAAAAKAQAADwAAAAAAAAABACAAAAAiAAAAZHJzL2Rvd25yZXYueG1sUEsB&#10;AhQAFAAAAAgAh07iQA6T4ByEAwAAfw8AAA4AAAAAAAAAAQAgAAAAJwEAAGRycy9lMm9Eb2MueG1s&#10;UEsFBgAAAAAGAAYAWQEAAB0HAAAAAA=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691A30">
      <w:pPr>
        <w:pStyle w:val="6"/>
        <w:spacing w:after="0"/>
        <w:rPr>
          <w:sz w:val="20"/>
        </w:rPr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0F8B6573">
      <w:pPr>
        <w:pStyle w:val="3"/>
        <w:numPr>
          <w:ilvl w:val="0"/>
          <w:numId w:val="11"/>
        </w:numPr>
        <w:tabs>
          <w:tab w:val="left" w:pos="600"/>
        </w:tabs>
        <w:spacing w:before="60" w:after="0" w:line="240" w:lineRule="auto"/>
        <w:ind w:left="600" w:right="0" w:hanging="240"/>
        <w:jc w:val="left"/>
      </w:pPr>
      <w:r>
        <w:t>Effect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Confusing</w:t>
      </w:r>
      <w:r>
        <w:rPr>
          <w:spacing w:val="-5"/>
        </w:rPr>
        <w:t xml:space="preserve"> </w:t>
      </w:r>
      <w:r>
        <w:t>Subject</w:t>
      </w:r>
      <w:r>
        <w:rPr>
          <w:spacing w:val="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4"/>
        </w:rPr>
        <w:t>Agent</w:t>
      </w:r>
    </w:p>
    <w:p w14:paraId="3245ADC3">
      <w:pPr>
        <w:spacing w:before="137" w:line="360" w:lineRule="auto"/>
        <w:ind w:left="360" w:right="1027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agent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especially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passive</w:t>
      </w:r>
      <w:r>
        <w:rPr>
          <w:spacing w:val="-3"/>
          <w:sz w:val="24"/>
        </w:rPr>
        <w:t xml:space="preserve"> </w:t>
      </w:r>
      <w:r>
        <w:rPr>
          <w:sz w:val="24"/>
        </w:rPr>
        <w:t>constructions. For example:</w:t>
      </w:r>
    </w:p>
    <w:p w14:paraId="2B8EAF5A">
      <w:pPr>
        <w:pStyle w:val="6"/>
        <w:spacing w:line="360" w:lineRule="auto"/>
        <w:ind w:right="5609"/>
      </w:pPr>
      <w:r>
        <w:t>The</w:t>
      </w:r>
      <w:r>
        <w:rPr>
          <w:spacing w:val="-9"/>
        </w:rPr>
        <w:t xml:space="preserve"> </w:t>
      </w:r>
      <w:r>
        <w:t>contract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terminated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company. If the system assumes:</w:t>
      </w:r>
    </w:p>
    <w:p w14:paraId="20EDFF0D">
      <w:pPr>
        <w:pStyle w:val="6"/>
      </w:pPr>
      <w:r>
        <w:t>Subject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Agent</w:t>
      </w:r>
    </w:p>
    <w:p w14:paraId="14A2902A">
      <w:pPr>
        <w:pStyle w:val="6"/>
        <w:spacing w:before="137"/>
      </w:pPr>
      <w:r>
        <w:t>it</w:t>
      </w:r>
      <w:r>
        <w:rPr>
          <w:spacing w:val="-4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incorrectly</w:t>
      </w:r>
      <w:r>
        <w:rPr>
          <w:spacing w:val="-1"/>
        </w:rPr>
        <w:t xml:space="preserve"> </w:t>
      </w:r>
      <w:r>
        <w:rPr>
          <w:spacing w:val="-2"/>
        </w:rPr>
        <w:t>conclude:</w:t>
      </w:r>
    </w:p>
    <w:p w14:paraId="2C29E057">
      <w:pPr>
        <w:pStyle w:val="6"/>
        <w:spacing w:before="139" w:line="360" w:lineRule="auto"/>
        <w:ind w:right="5855"/>
      </w:pPr>
      <w:r>
        <w:t>Contract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performed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termination instead of:</w:t>
      </w:r>
    </w:p>
    <w:p w14:paraId="720865B9">
      <w:pPr>
        <w:pStyle w:val="6"/>
        <w:spacing w:line="360" w:lineRule="auto"/>
        <w:ind w:right="5855"/>
      </w:pPr>
      <w:r>
        <w:t>Company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performed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termination Contract → received the action</w:t>
      </w:r>
    </w:p>
    <w:p w14:paraId="3D5BA6D0">
      <w:pPr>
        <w:spacing w:before="0" w:line="360" w:lineRule="auto"/>
        <w:ind w:left="360" w:right="0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legal</w:t>
      </w:r>
      <w:r>
        <w:rPr>
          <w:spacing w:val="39"/>
          <w:sz w:val="24"/>
        </w:rPr>
        <w:t xml:space="preserve"> </w:t>
      </w:r>
      <w:r>
        <w:rPr>
          <w:sz w:val="24"/>
        </w:rPr>
        <w:t>NLP,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37"/>
          <w:sz w:val="24"/>
        </w:rPr>
        <w:t xml:space="preserve"> </w:t>
      </w:r>
      <w:r>
        <w:rPr>
          <w:sz w:val="24"/>
        </w:rPr>
        <w:t>can</w:t>
      </w:r>
      <w:r>
        <w:rPr>
          <w:spacing w:val="39"/>
          <w:sz w:val="24"/>
        </w:rPr>
        <w:t xml:space="preserve"> </w:t>
      </w:r>
      <w:r>
        <w:rPr>
          <w:sz w:val="24"/>
        </w:rPr>
        <w:t>lead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>incorrect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extraction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responsibility,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actions,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entities</w:t>
      </w:r>
      <w:r>
        <w:rPr>
          <w:sz w:val="24"/>
        </w:rPr>
        <w:t>, potentially changing the meaning of a contract or legal document.</w:t>
      </w:r>
    </w:p>
    <w:p w14:paraId="341D109D">
      <w:pPr>
        <w:pStyle w:val="6"/>
        <w:spacing w:before="6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150495</wp:posOffset>
                </wp:positionV>
                <wp:extent cx="5953125" cy="28575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71.6pt;margin-top:11.85pt;height:2.25pt;width:468.75pt;mso-position-horizontal-relative:page;mso-wrap-distance-bottom:0pt;mso-wrap-distance-top:0pt;z-index:-251650048;mso-width-relative:page;mso-height-relative:page;" fillcolor="#D0D0D0" filled="t" stroked="f" coordsize="5953125,28575" o:gfxdata="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LR65U3XAAAACgEAAA8AAAAAAAAAAQAgAAAAIgAAAGRycy9kb3du&#10;cmV2LnhtbFBLAQIUABQAAAAIAIdO4kBGCZJ+jwMAAH8PAAAOAAAAAAAAAAEAIAAAACYBAABkcnMv&#10;ZTJvRG9jLnhtbFBLBQYAAAAABgAGAFkBAAAnBwAAAAA=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9B36255">
      <w:pPr>
        <w:pStyle w:val="3"/>
        <w:numPr>
          <w:ilvl w:val="0"/>
          <w:numId w:val="11"/>
        </w:numPr>
        <w:tabs>
          <w:tab w:val="left" w:pos="600"/>
        </w:tabs>
        <w:spacing w:before="130" w:after="0" w:line="240" w:lineRule="auto"/>
        <w:ind w:left="600" w:right="0" w:hanging="240"/>
        <w:jc w:val="left"/>
      </w:pPr>
      <w:r>
        <w:t>Recommended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431B9157">
      <w:pPr>
        <w:pStyle w:val="6"/>
        <w:spacing w:before="139"/>
      </w:pPr>
      <w:r>
        <w:t>Legal</w:t>
      </w:r>
      <w:r>
        <w:rPr>
          <w:spacing w:val="-5"/>
        </w:rPr>
        <w:t xml:space="preserve"> </w:t>
      </w:r>
      <w:r>
        <w:rPr>
          <w:spacing w:val="-2"/>
        </w:rPr>
        <w:t>Document</w:t>
      </w:r>
    </w:p>
    <w:p w14:paraId="69C7A3E0">
      <w:pPr>
        <w:spacing w:before="137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73E42221">
      <w:pPr>
        <w:pStyle w:val="6"/>
        <w:spacing w:before="139"/>
      </w:pPr>
      <w:r>
        <w:t>Sentence</w:t>
      </w:r>
      <w:r>
        <w:rPr>
          <w:spacing w:val="-2"/>
        </w:rPr>
        <w:t xml:space="preserve"> Segmentation</w:t>
      </w:r>
    </w:p>
    <w:p w14:paraId="5206FFC7">
      <w:pPr>
        <w:spacing w:before="137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7CD7BCE">
      <w:pPr>
        <w:pStyle w:val="6"/>
        <w:spacing w:before="139"/>
      </w:pPr>
      <w:r>
        <w:t>Syntactic</w:t>
      </w:r>
      <w:r>
        <w:rPr>
          <w:spacing w:val="-4"/>
        </w:rPr>
        <w:t xml:space="preserve"> </w:t>
      </w:r>
      <w:r>
        <w:rPr>
          <w:spacing w:val="-2"/>
        </w:rPr>
        <w:t>Parser</w:t>
      </w:r>
    </w:p>
    <w:p w14:paraId="3DCC5923">
      <w:pPr>
        <w:spacing w:before="137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35357E6E">
      <w:pPr>
        <w:pStyle w:val="6"/>
        <w:spacing w:before="139"/>
      </w:pPr>
      <w:r>
        <w:t>Dependency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 xml:space="preserve">Constituency </w:t>
      </w:r>
      <w:r>
        <w:rPr>
          <w:spacing w:val="-2"/>
        </w:rPr>
        <w:t>Analysis</w:t>
      </w:r>
    </w:p>
    <w:p w14:paraId="4BD0EFEF">
      <w:pPr>
        <w:spacing w:before="137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7FAC964">
      <w:pPr>
        <w:pStyle w:val="6"/>
        <w:spacing w:before="139"/>
      </w:pPr>
      <w:r>
        <w:t>Voice</w:t>
      </w:r>
      <w:r>
        <w:rPr>
          <w:spacing w:val="-1"/>
        </w:rPr>
        <w:t xml:space="preserve"> </w:t>
      </w:r>
      <w:r>
        <w:rPr>
          <w:spacing w:val="-2"/>
        </w:rPr>
        <w:t>Detection</w:t>
      </w:r>
    </w:p>
    <w:p w14:paraId="5082F9F7">
      <w:pPr>
        <w:spacing w:before="137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E3E16CB">
      <w:pPr>
        <w:pStyle w:val="6"/>
        <w:spacing w:before="139"/>
      </w:pPr>
      <w:r>
        <w:t>Semantic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Labeling</w:t>
      </w:r>
    </w:p>
    <w:p w14:paraId="27DC21BB">
      <w:pPr>
        <w:spacing w:before="137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59380FEC">
      <w:pPr>
        <w:pStyle w:val="6"/>
        <w:spacing w:before="139"/>
      </w:pPr>
      <w:r>
        <w:t>Entity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rPr>
          <w:spacing w:val="-2"/>
        </w:rPr>
        <w:t>Representation</w:t>
      </w:r>
    </w:p>
    <w:p w14:paraId="28246EAD">
      <w:pPr>
        <w:spacing w:before="137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15D419A9">
      <w:pPr>
        <w:pStyle w:val="6"/>
        <w:spacing w:before="139"/>
      </w:pPr>
      <w:r>
        <w:t>Legal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Extraction</w:t>
      </w:r>
    </w:p>
    <w:p w14:paraId="687CF059">
      <w:pPr>
        <w:pStyle w:val="6"/>
        <w:spacing w:before="137"/>
      </w:pPr>
      <w:r>
        <w:t>The</w:t>
      </w:r>
      <w:r>
        <w:rPr>
          <w:spacing w:val="-3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specifically</w:t>
      </w:r>
      <w:r>
        <w:rPr>
          <w:spacing w:val="-2"/>
        </w:rPr>
        <w:t xml:space="preserve"> handle:</w:t>
      </w:r>
    </w:p>
    <w:p w14:paraId="2A5D537D">
      <w:pPr>
        <w:pStyle w:val="6"/>
        <w:spacing w:after="0"/>
        <w:sectPr>
          <w:pgSz w:w="12240" w:h="15840"/>
          <w:pgMar w:top="1380" w:right="720" w:bottom="280" w:left="1080" w:header="720" w:footer="720" w:gutter="0"/>
          <w:cols w:space="720" w:num="1"/>
        </w:sectPr>
      </w:pPr>
    </w:p>
    <w:p w14:paraId="0E67E670">
      <w:pPr>
        <w:pStyle w:val="9"/>
        <w:numPr>
          <w:ilvl w:val="0"/>
          <w:numId w:val="12"/>
        </w:numPr>
        <w:tabs>
          <w:tab w:val="left" w:pos="1079"/>
        </w:tabs>
        <w:spacing w:before="60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Active</w:t>
      </w:r>
      <w:r>
        <w:rPr>
          <w:rFonts w:ascii="Times New Roman" w:hAnsi="Times New Roman"/>
          <w:b/>
          <w:spacing w:val="-4"/>
          <w:sz w:val="24"/>
        </w:rPr>
        <w:t xml:space="preserve"> voice</w:t>
      </w:r>
    </w:p>
    <w:p w14:paraId="6072BEC1">
      <w:pPr>
        <w:pStyle w:val="9"/>
        <w:numPr>
          <w:ilvl w:val="0"/>
          <w:numId w:val="12"/>
        </w:numPr>
        <w:tabs>
          <w:tab w:val="left" w:pos="1079"/>
        </w:tabs>
        <w:spacing w:before="137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Passive</w:t>
      </w:r>
      <w:r>
        <w:rPr>
          <w:rFonts w:ascii="Times New Roman" w:hAnsi="Times New Roman"/>
          <w:b/>
          <w:spacing w:val="-2"/>
          <w:sz w:val="24"/>
        </w:rPr>
        <w:t xml:space="preserve"> voice</w:t>
      </w:r>
    </w:p>
    <w:p w14:paraId="2D4D313E">
      <w:pPr>
        <w:pStyle w:val="9"/>
        <w:numPr>
          <w:ilvl w:val="0"/>
          <w:numId w:val="12"/>
        </w:numPr>
        <w:tabs>
          <w:tab w:val="left" w:pos="1079"/>
        </w:tabs>
        <w:spacing w:before="136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Prepositional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phrases</w:t>
      </w:r>
    </w:p>
    <w:p w14:paraId="28031F3B">
      <w:pPr>
        <w:pStyle w:val="9"/>
        <w:numPr>
          <w:ilvl w:val="0"/>
          <w:numId w:val="12"/>
        </w:numPr>
        <w:tabs>
          <w:tab w:val="left" w:pos="1079"/>
        </w:tabs>
        <w:spacing w:before="140" w:after="0" w:line="240" w:lineRule="auto"/>
        <w:ind w:left="1079" w:right="0" w:hanging="359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Long-distance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dependencies</w:t>
      </w:r>
    </w:p>
    <w:p w14:paraId="0936B57B">
      <w:pPr>
        <w:pStyle w:val="6"/>
        <w:spacing w:before="137"/>
      </w:pP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2DAC409D">
      <w:pPr>
        <w:pStyle w:val="6"/>
        <w:spacing w:before="139"/>
      </w:pPr>
      <w:r>
        <w:t>"The</w:t>
      </w:r>
      <w:r>
        <w:rPr>
          <w:spacing w:val="-3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was terminated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company."</w:t>
      </w:r>
    </w:p>
    <w:p w14:paraId="01C5D9DC">
      <w:pPr>
        <w:pStyle w:val="6"/>
        <w:ind w:left="0"/>
      </w:pPr>
    </w:p>
    <w:p w14:paraId="269CBBCC">
      <w:pPr>
        <w:pStyle w:val="6"/>
        <w:ind w:left="0"/>
      </w:pPr>
    </w:p>
    <w:p w14:paraId="15A1C02B">
      <w:pPr>
        <w:pStyle w:val="6"/>
        <w:ind w:left="840"/>
      </w:pPr>
      <w:r>
        <w:rPr>
          <w:spacing w:val="-2"/>
        </w:rPr>
        <w:t>terminated</w:t>
      </w:r>
    </w:p>
    <w:p w14:paraId="7954200F">
      <w:pPr>
        <w:tabs>
          <w:tab w:val="left" w:pos="1384"/>
        </w:tabs>
        <w:spacing w:before="137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59B49A3A">
      <w:pPr>
        <w:pStyle w:val="6"/>
        <w:tabs>
          <w:tab w:val="left" w:pos="1612"/>
          <w:tab w:val="left" w:pos="1658"/>
        </w:tabs>
        <w:spacing w:before="139" w:line="360" w:lineRule="auto"/>
        <w:ind w:left="600" w:right="7946" w:hanging="60"/>
      </w:pPr>
      <w:r>
        <w:rPr>
          <w:spacing w:val="-2"/>
        </w:rPr>
        <w:t>contract</w:t>
      </w:r>
      <w:r>
        <w:tab/>
      </w:r>
      <w:r>
        <w:rPr>
          <w:spacing w:val="-2"/>
        </w:rPr>
        <w:t>company Object</w:t>
      </w:r>
      <w:r>
        <w:tab/>
      </w:r>
      <w:r>
        <w:tab/>
      </w:r>
      <w:r>
        <w:rPr>
          <w:spacing w:val="-4"/>
        </w:rPr>
        <w:t>Agent</w:t>
      </w:r>
    </w:p>
    <w:p w14:paraId="494F494D">
      <w:pPr>
        <w:spacing w:before="0" w:line="360" w:lineRule="auto"/>
        <w:ind w:left="360" w:right="715" w:firstLine="0"/>
        <w:jc w:val="left"/>
        <w:rPr>
          <w:sz w:val="24"/>
        </w:rPr>
      </w:pPr>
      <w:r>
        <w:rPr>
          <w:sz w:val="24"/>
        </w:rPr>
        <w:t xml:space="preserve">Thus, combining syntactic parsing with semantic-role analysis prevents the system from simply equating </w:t>
      </w:r>
      <w:r>
        <w:rPr>
          <w:b/>
          <w:sz w:val="24"/>
        </w:rPr>
        <w:t>grammatical subject = semantic agent</w:t>
      </w:r>
      <w:r>
        <w:rPr>
          <w:sz w:val="24"/>
        </w:rPr>
        <w:t>.</w:t>
      </w:r>
    </w:p>
    <w:p w14:paraId="01F1672A">
      <w:pPr>
        <w:pStyle w:val="6"/>
        <w:spacing w:before="137"/>
        <w:ind w:left="0"/>
      </w:pPr>
    </w:p>
    <w:p w14:paraId="5E0245B8">
      <w:pPr>
        <w:pStyle w:val="3"/>
      </w:pPr>
      <w:r>
        <w:rPr>
          <w:spacing w:val="-2"/>
        </w:rPr>
        <w:t>Conclusion</w:t>
      </w:r>
    </w:p>
    <w:p w14:paraId="490B3942">
      <w:pPr>
        <w:spacing w:before="139" w:line="360" w:lineRule="auto"/>
        <w:ind w:left="360" w:right="718" w:firstLine="0"/>
        <w:jc w:val="both"/>
        <w:rPr>
          <w:sz w:val="24"/>
        </w:rPr>
      </w:pPr>
      <w:r>
        <w:rPr>
          <w:sz w:val="24"/>
        </w:rPr>
        <w:t>Syntax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structural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needed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interpretation,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roles must be determined from the complete syntactic structure</w:t>
      </w:r>
      <w:r>
        <w:rPr>
          <w:sz w:val="24"/>
        </w:rPr>
        <w:t>, including voice and prepositional relationships. This is especially important in legal NLP where incorrect role assignment can change the extracted meaning.</w:t>
      </w:r>
    </w:p>
    <w:sectPr>
      <w:pgSz w:w="12240" w:h="15840"/>
      <w:pgMar w:top="138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80" w:hanging="22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0">
    <w:nsid w:val="5A241D34"/>
    <w:multiLevelType w:val="multilevel"/>
    <w:tmpl w:val="5A241D34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E416A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9"/>
      <w:ind w:right="358"/>
      <w:jc w:val="center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079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2377</Words>
  <Characters>15153</Characters>
  <TotalTime>1</TotalTime>
  <ScaleCrop>false</ScaleCrop>
  <LinksUpToDate>false</LinksUpToDate>
  <CharactersWithSpaces>17080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2026-08-31T13:35:00Z</dcterms:created>
  <dc:creator>Deepa</dc:creator>
  <cp:lastModifiedBy>MOHAMED JAMEEL</cp:lastModifiedBy>
  <dcterms:modified xsi:type="dcterms:W3CDTF">2026-08-31T13:38:19Z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2026-08-31T00:00:00Z</vt:filetime>
  </property>
  <property fmtid="{D5CDD505-2E9C-101B-9397-08002B2CF9AE}" pid="6" name="SourceModified">
    <vt:lpwstr>D:20260828140840+05'30'</vt:lpwstr>
  </property>
  <property fmtid="{D5CDD505-2E9C-101B-9397-08002B2CF9AE}" pid="7" name="KSOTemplateDocerSaveRecord">
    <vt:lpwstr>eyJoZGlkIjoiYjY2NGRjMGMyZjUzNDE0OTJlMWIwNmM3YTdmYjBlYzQiLCJ1c2VySWQiOiI1Njc2NzUyOTYyNzYifQ==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9616449E70324C399345CCB911EB2371_13</vt:lpwstr>
  </property>
</Properties>
</file>