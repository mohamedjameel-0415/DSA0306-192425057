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1F0C8">
      <w:pPr>
        <w:pStyle w:val="3"/>
      </w:pPr>
      <w:r>
        <w:rPr>
          <w:color w:val="1F4D79"/>
        </w:rPr>
        <w:t>SIMATS</w:t>
      </w:r>
      <w:r>
        <w:rPr>
          <w:color w:val="1F4D79"/>
          <w:spacing w:val="-2"/>
        </w:rPr>
        <w:t xml:space="preserve"> </w:t>
      </w:r>
      <w:r>
        <w:rPr>
          <w:color w:val="1F4D79"/>
        </w:rPr>
        <w:t>ENGINEERING</w:t>
      </w:r>
      <w:r>
        <w:rPr>
          <w:color w:val="1F4D79"/>
          <w:spacing w:val="1"/>
        </w:rPr>
        <w:t xml:space="preserve"> </w:t>
      </w:r>
      <w:r>
        <w:rPr>
          <w:color w:val="1F4D79"/>
        </w:rPr>
        <w:t>(SAVEETHA</w:t>
      </w:r>
      <w:r>
        <w:rPr>
          <w:color w:val="1F4D79"/>
          <w:spacing w:val="2"/>
        </w:rPr>
        <w:t xml:space="preserve"> </w:t>
      </w:r>
      <w:r>
        <w:rPr>
          <w:color w:val="1F4D79"/>
        </w:rPr>
        <w:t>SCHOOL</w:t>
      </w:r>
      <w:r>
        <w:rPr>
          <w:color w:val="1F4D79"/>
          <w:spacing w:val="3"/>
        </w:rPr>
        <w:t xml:space="preserve"> </w:t>
      </w:r>
      <w:r>
        <w:rPr>
          <w:color w:val="1F4D79"/>
        </w:rPr>
        <w:t xml:space="preserve">OF </w:t>
      </w:r>
      <w:r>
        <w:rPr>
          <w:color w:val="1F4D79"/>
          <w:spacing w:val="-2"/>
        </w:rPr>
        <w:t>ENGINEERING)</w:t>
      </w:r>
    </w:p>
    <w:p w14:paraId="08BDBA53">
      <w:pPr>
        <w:spacing w:before="2"/>
        <w:ind w:left="0" w:right="568" w:firstLine="0"/>
        <w:jc w:val="center"/>
        <w:rPr>
          <w:rFonts w:ascii="Arial"/>
          <w:b/>
          <w:sz w:val="21"/>
        </w:rPr>
      </w:pPr>
      <w:r>
        <w:rPr>
          <w:rFonts w:ascii="Arial"/>
          <w:b/>
          <w:color w:val="2D75B6"/>
          <w:sz w:val="21"/>
        </w:rPr>
        <w:t>Department</w:t>
      </w:r>
      <w:r>
        <w:rPr>
          <w:rFonts w:ascii="Arial"/>
          <w:b/>
          <w:color w:val="2D75B6"/>
          <w:spacing w:val="1"/>
          <w:sz w:val="21"/>
        </w:rPr>
        <w:t xml:space="preserve"> </w:t>
      </w:r>
      <w:r>
        <w:rPr>
          <w:rFonts w:ascii="Arial"/>
          <w:b/>
          <w:color w:val="2D75B6"/>
          <w:sz w:val="21"/>
        </w:rPr>
        <w:t>of</w:t>
      </w:r>
      <w:r>
        <w:rPr>
          <w:rFonts w:ascii="Arial"/>
          <w:b/>
          <w:color w:val="2D75B6"/>
          <w:spacing w:val="4"/>
          <w:sz w:val="21"/>
        </w:rPr>
        <w:t xml:space="preserve"> </w:t>
      </w:r>
      <w:r>
        <w:rPr>
          <w:rFonts w:ascii="Arial"/>
          <w:b/>
          <w:color w:val="2D75B6"/>
          <w:sz w:val="21"/>
        </w:rPr>
        <w:t>Artificial</w:t>
      </w:r>
      <w:r>
        <w:rPr>
          <w:rFonts w:ascii="Arial"/>
          <w:b/>
          <w:color w:val="2D75B6"/>
          <w:spacing w:val="4"/>
          <w:sz w:val="21"/>
        </w:rPr>
        <w:t xml:space="preserve"> </w:t>
      </w:r>
      <w:r>
        <w:rPr>
          <w:rFonts w:ascii="Arial"/>
          <w:b/>
          <w:color w:val="2D75B6"/>
          <w:sz w:val="21"/>
        </w:rPr>
        <w:t>Intelligence</w:t>
      </w:r>
      <w:r>
        <w:rPr>
          <w:rFonts w:ascii="Arial"/>
          <w:b/>
          <w:color w:val="2D75B6"/>
          <w:spacing w:val="7"/>
          <w:sz w:val="21"/>
        </w:rPr>
        <w:t xml:space="preserve"> </w:t>
      </w:r>
      <w:r>
        <w:rPr>
          <w:rFonts w:ascii="Arial"/>
          <w:b/>
          <w:color w:val="2D75B6"/>
          <w:sz w:val="21"/>
        </w:rPr>
        <w:t>and</w:t>
      </w:r>
      <w:r>
        <w:rPr>
          <w:rFonts w:ascii="Arial"/>
          <w:b/>
          <w:color w:val="2D75B6"/>
          <w:spacing w:val="5"/>
          <w:sz w:val="21"/>
        </w:rPr>
        <w:t xml:space="preserve"> </w:t>
      </w:r>
      <w:r>
        <w:rPr>
          <w:rFonts w:ascii="Arial"/>
          <w:b/>
          <w:color w:val="2D75B6"/>
          <w:sz w:val="21"/>
        </w:rPr>
        <w:t>Data</w:t>
      </w:r>
      <w:r>
        <w:rPr>
          <w:rFonts w:ascii="Arial"/>
          <w:b/>
          <w:color w:val="2D75B6"/>
          <w:spacing w:val="3"/>
          <w:sz w:val="21"/>
        </w:rPr>
        <w:t xml:space="preserve"> </w:t>
      </w:r>
      <w:r>
        <w:rPr>
          <w:rFonts w:ascii="Arial"/>
          <w:b/>
          <w:color w:val="2D75B6"/>
          <w:spacing w:val="-2"/>
          <w:sz w:val="21"/>
        </w:rPr>
        <w:t>Science</w:t>
      </w:r>
    </w:p>
    <w:p w14:paraId="59CEC494">
      <w:pPr>
        <w:pStyle w:val="4"/>
      </w:pPr>
      <w:r>
        <w:rPr>
          <w:color w:val="BF0000"/>
        </w:rPr>
        <w:t>ASSESSMENT</w:t>
      </w:r>
      <w:r>
        <w:rPr>
          <w:color w:val="BF0000"/>
          <w:spacing w:val="7"/>
        </w:rPr>
        <w:t xml:space="preserve"> </w:t>
      </w:r>
      <w:r>
        <w:rPr>
          <w:color w:val="BF0000"/>
        </w:rPr>
        <w:t>TOOL</w:t>
      </w:r>
      <w:r>
        <w:rPr>
          <w:color w:val="BF0000"/>
          <w:spacing w:val="9"/>
        </w:rPr>
        <w:t xml:space="preserve"> </w:t>
      </w:r>
      <w:r>
        <w:rPr>
          <w:color w:val="BF0000"/>
        </w:rPr>
        <w:t>3</w:t>
      </w:r>
      <w:r>
        <w:rPr>
          <w:color w:val="BF0000"/>
          <w:spacing w:val="9"/>
        </w:rPr>
        <w:t xml:space="preserve"> </w:t>
      </w:r>
      <w:r>
        <w:rPr>
          <w:color w:val="BF0000"/>
        </w:rPr>
        <w:t>–</w:t>
      </w:r>
      <w:r>
        <w:rPr>
          <w:color w:val="BF0000"/>
          <w:spacing w:val="8"/>
        </w:rPr>
        <w:t xml:space="preserve"> </w:t>
      </w:r>
      <w:r>
        <w:rPr>
          <w:color w:val="BF0000"/>
        </w:rPr>
        <w:t>CODING</w:t>
      </w:r>
      <w:r>
        <w:rPr>
          <w:color w:val="BF0000"/>
          <w:spacing w:val="11"/>
        </w:rPr>
        <w:t xml:space="preserve"> </w:t>
      </w:r>
      <w:r>
        <w:rPr>
          <w:color w:val="BF0000"/>
          <w:spacing w:val="-2"/>
        </w:rPr>
        <w:t>CHALLENGE</w:t>
      </w:r>
    </w:p>
    <w:p w14:paraId="5FD4B3A8">
      <w:pPr>
        <w:pStyle w:val="9"/>
        <w:spacing w:before="69"/>
        <w:rPr>
          <w:rFonts w:ascii="Arial"/>
          <w:b/>
          <w:sz w:val="20"/>
        </w:rPr>
      </w:pPr>
      <w:r>
        <w:rPr>
          <w:rFonts w:ascii="Arial"/>
          <w:b/>
          <w:sz w:val="20"/>
        </w:rPr>
        <mc:AlternateContent>
          <mc:Choice Requires="wps">
            <w:drawing>
              <wp:anchor distT="0" distB="0" distL="0" distR="0" simplePos="0" relativeHeight="251660288" behindDoc="1" locked="0" layoutInCell="1" allowOverlap="1">
                <wp:simplePos x="0" y="0"/>
                <wp:positionH relativeFrom="page">
                  <wp:posOffset>667385</wp:posOffset>
                </wp:positionH>
                <wp:positionV relativeFrom="paragraph">
                  <wp:posOffset>205105</wp:posOffset>
                </wp:positionV>
                <wp:extent cx="6225540" cy="9525"/>
                <wp:effectExtent l="0" t="0" r="0" b="0"/>
                <wp:wrapTopAndBottom/>
                <wp:docPr id="1" name="Graphic 1"/>
                <wp:cNvGraphicFramePr/>
                <a:graphic xmlns:a="http://schemas.openxmlformats.org/drawingml/2006/main">
                  <a:graphicData uri="http://schemas.microsoft.com/office/word/2010/wordprocessingShape">
                    <wps:wsp>
                      <wps:cNvSpPr/>
                      <wps:spPr>
                        <a:xfrm>
                          <a:off x="0" y="0"/>
                          <a:ext cx="6225540" cy="9525"/>
                        </a:xfrm>
                        <a:custGeom>
                          <a:avLst/>
                          <a:gdLst/>
                          <a:ahLst/>
                          <a:cxnLst/>
                          <a:rect l="l" t="t" r="r" b="b"/>
                          <a:pathLst>
                            <a:path w="6225540" h="9525">
                              <a:moveTo>
                                <a:pt x="6225539" y="9144"/>
                              </a:moveTo>
                              <a:lnTo>
                                <a:pt x="0" y="9144"/>
                              </a:lnTo>
                              <a:lnTo>
                                <a:pt x="0" y="0"/>
                              </a:lnTo>
                              <a:lnTo>
                                <a:pt x="6225539" y="0"/>
                              </a:lnTo>
                              <a:lnTo>
                                <a:pt x="6225539" y="9144"/>
                              </a:lnTo>
                              <a:close/>
                            </a:path>
                          </a:pathLst>
                        </a:custGeom>
                        <a:solidFill>
                          <a:srgbClr val="1F4D79"/>
                        </a:solidFill>
                      </wps:spPr>
                      <wps:bodyPr wrap="square" lIns="0" tIns="0" rIns="0" bIns="0" rtlCol="0">
                        <a:noAutofit/>
                      </wps:bodyPr>
                    </wps:wsp>
                  </a:graphicData>
                </a:graphic>
              </wp:anchor>
            </w:drawing>
          </mc:Choice>
          <mc:Fallback>
            <w:pict>
              <v:shape id="Graphic 1" o:spid="_x0000_s1026" o:spt="100" style="position:absolute;left:0pt;margin-left:52.55pt;margin-top:16.15pt;height:0.75pt;width:490.2pt;mso-position-horizontal-relative:page;mso-wrap-distance-bottom:0pt;mso-wrap-distance-top:0pt;z-index:-251656192;mso-width-relative:page;mso-height-relative:page;" fillcolor="#1F4D79" filled="t" stroked="f" coordsize="6225540,9525" o:gfxdata="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RxNA&#10;99cAAAAKAQAADwAAAAAAAAABACAAAAAiAAAAZHJzL2Rvd25yZXYueG1sUEsBAhQAFAAAAAgAh07i&#10;QBSt5aMjAgAA3wQAAA4AAAAAAAAAAQAgAAAAJgEAAGRycy9lMm9Eb2MueG1sUEsFBgAAAAAGAAYA&#10;WQEAALsFAAAAAA==&#10;" path="m6225539,9144l0,9144,0,0,6225539,0,6225539,9144xe">
                <v:fill on="t" focussize="0,0"/>
                <v:stroke on="f"/>
                <v:imagedata o:title=""/>
                <o:lock v:ext="edit" aspectratio="f"/>
                <v:textbox inset="0mm,0mm,0mm,0mm"/>
                <w10:wrap type="topAndBottom"/>
              </v:shape>
            </w:pict>
          </mc:Fallback>
        </mc:AlternateContent>
      </w:r>
    </w:p>
    <w:p w14:paraId="515F763D">
      <w:pPr>
        <w:pStyle w:val="9"/>
        <w:spacing w:before="120"/>
        <w:rPr>
          <w:rFonts w:ascii="Arial"/>
          <w:b/>
          <w:sz w:val="20"/>
        </w:rPr>
      </w:pPr>
    </w:p>
    <w:tbl>
      <w:tblPr>
        <w:tblStyle w:val="8"/>
        <w:tblW w:w="0" w:type="auto"/>
        <w:tblInd w:w="91" w:type="dxa"/>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Layout w:type="fixed"/>
        <w:tblCellMar>
          <w:top w:w="0" w:type="dxa"/>
          <w:left w:w="0" w:type="dxa"/>
          <w:bottom w:w="0" w:type="dxa"/>
          <w:right w:w="0" w:type="dxa"/>
        </w:tblCellMar>
      </w:tblPr>
      <w:tblGrid>
        <w:gridCol w:w="1750"/>
        <w:gridCol w:w="3152"/>
        <w:gridCol w:w="1753"/>
        <w:gridCol w:w="3152"/>
      </w:tblGrid>
      <w:tr w14:paraId="23269930">
        <w:tblPrEx>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CellMar>
            <w:top w:w="0" w:type="dxa"/>
            <w:left w:w="0" w:type="dxa"/>
            <w:bottom w:w="0" w:type="dxa"/>
            <w:right w:w="0" w:type="dxa"/>
          </w:tblCellMar>
        </w:tblPrEx>
        <w:trPr>
          <w:trHeight w:val="338" w:hRule="atLeast"/>
        </w:trPr>
        <w:tc>
          <w:tcPr>
            <w:tcW w:w="1750" w:type="dxa"/>
            <w:shd w:val="clear" w:color="auto" w:fill="D6E4EF"/>
          </w:tcPr>
          <w:p w14:paraId="7749C5F9">
            <w:pPr>
              <w:pStyle w:val="12"/>
              <w:spacing w:before="70"/>
              <w:ind w:left="115"/>
              <w:rPr>
                <w:rFonts w:ascii="Arial"/>
                <w:b/>
                <w:sz w:val="17"/>
              </w:rPr>
            </w:pPr>
            <w:r>
              <w:rPr>
                <w:rFonts w:ascii="Arial"/>
                <w:b/>
                <w:color w:val="1F4D79"/>
                <w:sz w:val="17"/>
              </w:rPr>
              <w:t>Course</w:t>
            </w:r>
            <w:r>
              <w:rPr>
                <w:rFonts w:ascii="Arial"/>
                <w:b/>
                <w:color w:val="1F4D79"/>
                <w:spacing w:val="7"/>
                <w:sz w:val="17"/>
              </w:rPr>
              <w:t xml:space="preserve"> </w:t>
            </w:r>
            <w:r>
              <w:rPr>
                <w:rFonts w:ascii="Arial"/>
                <w:b/>
                <w:color w:val="1F4D79"/>
                <w:spacing w:val="-2"/>
                <w:sz w:val="17"/>
              </w:rPr>
              <w:t>Code:</w:t>
            </w:r>
          </w:p>
        </w:tc>
        <w:tc>
          <w:tcPr>
            <w:tcW w:w="3152" w:type="dxa"/>
          </w:tcPr>
          <w:p w14:paraId="385B6663">
            <w:pPr>
              <w:pStyle w:val="12"/>
              <w:spacing w:before="70"/>
              <w:ind w:left="114"/>
              <w:rPr>
                <w:sz w:val="17"/>
              </w:rPr>
            </w:pPr>
            <w:r>
              <w:rPr>
                <w:spacing w:val="-4"/>
                <w:sz w:val="17"/>
              </w:rPr>
              <w:t>DSA03</w:t>
            </w:r>
          </w:p>
        </w:tc>
        <w:tc>
          <w:tcPr>
            <w:tcW w:w="1753" w:type="dxa"/>
            <w:shd w:val="clear" w:color="auto" w:fill="D6E4EF"/>
          </w:tcPr>
          <w:p w14:paraId="7C8D9C55">
            <w:pPr>
              <w:pStyle w:val="12"/>
              <w:spacing w:before="70"/>
              <w:ind w:left="113"/>
              <w:rPr>
                <w:rFonts w:ascii="Arial"/>
                <w:b/>
                <w:sz w:val="17"/>
              </w:rPr>
            </w:pPr>
            <w:r>
              <w:rPr>
                <w:rFonts w:ascii="Arial"/>
                <w:b/>
                <w:color w:val="1F4D79"/>
                <w:sz w:val="17"/>
              </w:rPr>
              <w:t>Course</w:t>
            </w:r>
            <w:r>
              <w:rPr>
                <w:rFonts w:ascii="Arial"/>
                <w:b/>
                <w:color w:val="1F4D79"/>
                <w:spacing w:val="10"/>
                <w:sz w:val="17"/>
              </w:rPr>
              <w:t xml:space="preserve"> </w:t>
            </w:r>
            <w:r>
              <w:rPr>
                <w:rFonts w:ascii="Arial"/>
                <w:b/>
                <w:color w:val="1F4D79"/>
                <w:spacing w:val="-2"/>
                <w:sz w:val="17"/>
              </w:rPr>
              <w:t>Title:</w:t>
            </w:r>
          </w:p>
        </w:tc>
        <w:tc>
          <w:tcPr>
            <w:tcW w:w="3152" w:type="dxa"/>
          </w:tcPr>
          <w:p w14:paraId="0F85C5F5">
            <w:pPr>
              <w:pStyle w:val="12"/>
              <w:spacing w:before="70"/>
              <w:ind w:left="112"/>
              <w:rPr>
                <w:sz w:val="17"/>
              </w:rPr>
            </w:pPr>
            <w:r>
              <w:rPr>
                <w:sz w:val="17"/>
              </w:rPr>
              <w:t>Natural</w:t>
            </w:r>
            <w:r>
              <w:rPr>
                <w:spacing w:val="9"/>
                <w:sz w:val="17"/>
              </w:rPr>
              <w:t xml:space="preserve"> </w:t>
            </w:r>
            <w:r>
              <w:rPr>
                <w:sz w:val="17"/>
              </w:rPr>
              <w:t>Language</w:t>
            </w:r>
            <w:r>
              <w:rPr>
                <w:spacing w:val="11"/>
                <w:sz w:val="17"/>
              </w:rPr>
              <w:t xml:space="preserve"> </w:t>
            </w:r>
            <w:r>
              <w:rPr>
                <w:spacing w:val="-2"/>
                <w:sz w:val="17"/>
              </w:rPr>
              <w:t>Processing</w:t>
            </w:r>
          </w:p>
        </w:tc>
      </w:tr>
      <w:tr w14:paraId="417A74B4">
        <w:tblPrEx>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CellMar>
            <w:top w:w="0" w:type="dxa"/>
            <w:left w:w="0" w:type="dxa"/>
            <w:bottom w:w="0" w:type="dxa"/>
            <w:right w:w="0" w:type="dxa"/>
          </w:tblCellMar>
        </w:tblPrEx>
        <w:trPr>
          <w:trHeight w:val="539" w:hRule="atLeast"/>
        </w:trPr>
        <w:tc>
          <w:tcPr>
            <w:tcW w:w="1750" w:type="dxa"/>
            <w:shd w:val="clear" w:color="auto" w:fill="D6E4EF"/>
          </w:tcPr>
          <w:p w14:paraId="3092AD63">
            <w:pPr>
              <w:pStyle w:val="12"/>
              <w:spacing w:before="169"/>
              <w:ind w:left="115"/>
              <w:rPr>
                <w:rFonts w:ascii="Arial"/>
                <w:b/>
                <w:sz w:val="17"/>
              </w:rPr>
            </w:pPr>
            <w:r>
              <w:rPr>
                <w:rFonts w:ascii="Arial"/>
                <w:b/>
                <w:color w:val="1F4D79"/>
                <w:sz w:val="17"/>
              </w:rPr>
              <w:t>CO</w:t>
            </w:r>
            <w:r>
              <w:rPr>
                <w:rFonts w:ascii="Arial"/>
                <w:b/>
                <w:color w:val="1F4D79"/>
                <w:spacing w:val="4"/>
                <w:sz w:val="17"/>
              </w:rPr>
              <w:t xml:space="preserve"> </w:t>
            </w:r>
            <w:r>
              <w:rPr>
                <w:rFonts w:ascii="Arial"/>
                <w:b/>
                <w:color w:val="1F4D79"/>
                <w:spacing w:val="-2"/>
                <w:sz w:val="17"/>
              </w:rPr>
              <w:t>Assessed:</w:t>
            </w:r>
          </w:p>
        </w:tc>
        <w:tc>
          <w:tcPr>
            <w:tcW w:w="3152" w:type="dxa"/>
          </w:tcPr>
          <w:p w14:paraId="2BA059B3">
            <w:pPr>
              <w:pStyle w:val="12"/>
              <w:spacing w:before="169"/>
              <w:ind w:left="114"/>
              <w:rPr>
                <w:sz w:val="17"/>
              </w:rPr>
            </w:pPr>
            <w:r>
              <w:rPr>
                <w:sz w:val="17"/>
              </w:rPr>
              <w:t>CO1</w:t>
            </w:r>
            <w:r>
              <w:rPr>
                <w:spacing w:val="2"/>
                <w:sz w:val="17"/>
              </w:rPr>
              <w:t xml:space="preserve"> </w:t>
            </w:r>
            <w:r>
              <w:rPr>
                <w:sz w:val="17"/>
              </w:rPr>
              <w:t>–</w:t>
            </w:r>
            <w:r>
              <w:rPr>
                <w:spacing w:val="7"/>
                <w:sz w:val="17"/>
              </w:rPr>
              <w:t xml:space="preserve"> </w:t>
            </w:r>
            <w:r>
              <w:rPr>
                <w:sz w:val="17"/>
              </w:rPr>
              <w:t>Imitation</w:t>
            </w:r>
            <w:r>
              <w:rPr>
                <w:spacing w:val="9"/>
                <w:sz w:val="17"/>
              </w:rPr>
              <w:t xml:space="preserve"> </w:t>
            </w:r>
            <w:r>
              <w:rPr>
                <w:spacing w:val="-4"/>
                <w:sz w:val="17"/>
              </w:rPr>
              <w:t>(L1)</w:t>
            </w:r>
          </w:p>
        </w:tc>
        <w:tc>
          <w:tcPr>
            <w:tcW w:w="1753" w:type="dxa"/>
            <w:shd w:val="clear" w:color="auto" w:fill="D6E4EF"/>
          </w:tcPr>
          <w:p w14:paraId="2AD2F1A9">
            <w:pPr>
              <w:pStyle w:val="12"/>
              <w:spacing w:before="169"/>
              <w:ind w:left="113"/>
              <w:rPr>
                <w:rFonts w:ascii="Arial"/>
                <w:b/>
                <w:sz w:val="17"/>
              </w:rPr>
            </w:pPr>
            <w:r>
              <w:rPr>
                <w:rFonts w:ascii="Arial"/>
                <w:b/>
                <w:color w:val="1F4D79"/>
                <w:spacing w:val="-2"/>
                <w:sz w:val="17"/>
              </w:rPr>
              <w:t>Assessment:</w:t>
            </w:r>
          </w:p>
        </w:tc>
        <w:tc>
          <w:tcPr>
            <w:tcW w:w="3152" w:type="dxa"/>
          </w:tcPr>
          <w:p w14:paraId="7908CBBC">
            <w:pPr>
              <w:pStyle w:val="12"/>
              <w:spacing w:before="70" w:line="244" w:lineRule="auto"/>
              <w:ind w:left="112" w:right="129"/>
              <w:rPr>
                <w:sz w:val="17"/>
              </w:rPr>
            </w:pPr>
            <w:r>
              <w:rPr>
                <w:sz w:val="17"/>
              </w:rPr>
              <w:t xml:space="preserve">Assessment Tool 3 – Coding </w:t>
            </w:r>
            <w:r>
              <w:rPr>
                <w:spacing w:val="-2"/>
                <w:sz w:val="17"/>
              </w:rPr>
              <w:t>Challenge</w:t>
            </w:r>
          </w:p>
        </w:tc>
      </w:tr>
      <w:tr w14:paraId="63064880">
        <w:tblPrEx>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CellMar>
            <w:top w:w="0" w:type="dxa"/>
            <w:left w:w="0" w:type="dxa"/>
            <w:bottom w:w="0" w:type="dxa"/>
            <w:right w:w="0" w:type="dxa"/>
          </w:tblCellMar>
        </w:tblPrEx>
        <w:trPr>
          <w:trHeight w:val="359" w:hRule="atLeast"/>
        </w:trPr>
        <w:tc>
          <w:tcPr>
            <w:tcW w:w="1750" w:type="dxa"/>
            <w:shd w:val="clear" w:color="auto" w:fill="D6E4EF"/>
          </w:tcPr>
          <w:p w14:paraId="1D8AAB43">
            <w:pPr>
              <w:pStyle w:val="12"/>
              <w:spacing w:before="80"/>
              <w:ind w:left="115"/>
              <w:rPr>
                <w:rFonts w:ascii="Arial"/>
                <w:b/>
                <w:sz w:val="17"/>
              </w:rPr>
            </w:pPr>
            <w:r>
              <w:rPr>
                <w:rFonts w:ascii="Arial"/>
                <w:b/>
                <w:color w:val="1F4D79"/>
                <w:spacing w:val="-2"/>
                <w:sz w:val="17"/>
              </w:rPr>
              <w:t>Weightage:</w:t>
            </w:r>
          </w:p>
        </w:tc>
        <w:tc>
          <w:tcPr>
            <w:tcW w:w="3152" w:type="dxa"/>
          </w:tcPr>
          <w:p w14:paraId="48897C61">
            <w:pPr>
              <w:pStyle w:val="12"/>
              <w:spacing w:before="80"/>
              <w:ind w:left="114"/>
              <w:rPr>
                <w:sz w:val="17"/>
              </w:rPr>
            </w:pPr>
            <w:r>
              <w:rPr>
                <w:sz w:val="17"/>
              </w:rPr>
              <w:t>30%</w:t>
            </w:r>
            <w:r>
              <w:rPr>
                <w:spacing w:val="4"/>
                <w:sz w:val="17"/>
              </w:rPr>
              <w:t xml:space="preserve"> </w:t>
            </w:r>
            <w:r>
              <w:rPr>
                <w:sz w:val="17"/>
              </w:rPr>
              <w:t>of</w:t>
            </w:r>
            <w:r>
              <w:rPr>
                <w:spacing w:val="5"/>
                <w:sz w:val="17"/>
              </w:rPr>
              <w:t xml:space="preserve"> </w:t>
            </w:r>
            <w:r>
              <w:rPr>
                <w:spacing w:val="-5"/>
                <w:sz w:val="17"/>
              </w:rPr>
              <w:t>CIA</w:t>
            </w:r>
          </w:p>
        </w:tc>
        <w:tc>
          <w:tcPr>
            <w:tcW w:w="1753" w:type="dxa"/>
            <w:shd w:val="clear" w:color="auto" w:fill="D6E4EF"/>
          </w:tcPr>
          <w:p w14:paraId="05AEE2D7">
            <w:pPr>
              <w:pStyle w:val="12"/>
              <w:rPr>
                <w:rFonts w:ascii="Times New Roman"/>
                <w:sz w:val="18"/>
              </w:rPr>
            </w:pPr>
          </w:p>
        </w:tc>
        <w:tc>
          <w:tcPr>
            <w:tcW w:w="3152" w:type="dxa"/>
          </w:tcPr>
          <w:p w14:paraId="7A1BFB59">
            <w:pPr>
              <w:pStyle w:val="12"/>
              <w:rPr>
                <w:rFonts w:ascii="Times New Roman"/>
                <w:sz w:val="18"/>
              </w:rPr>
            </w:pPr>
          </w:p>
        </w:tc>
      </w:tr>
      <w:tr w14:paraId="5185E97A">
        <w:tblPrEx>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CellMar>
            <w:top w:w="0" w:type="dxa"/>
            <w:left w:w="0" w:type="dxa"/>
            <w:bottom w:w="0" w:type="dxa"/>
            <w:right w:w="0" w:type="dxa"/>
          </w:tblCellMar>
        </w:tblPrEx>
        <w:trPr>
          <w:trHeight w:val="582" w:hRule="atLeast"/>
        </w:trPr>
        <w:tc>
          <w:tcPr>
            <w:tcW w:w="1750" w:type="dxa"/>
            <w:shd w:val="clear" w:color="auto" w:fill="D6E4EF"/>
          </w:tcPr>
          <w:p w14:paraId="0FA73E95">
            <w:pPr>
              <w:pStyle w:val="12"/>
              <w:spacing w:before="190"/>
              <w:ind w:left="115"/>
              <w:rPr>
                <w:rFonts w:ascii="Arial"/>
                <w:b/>
                <w:sz w:val="17"/>
              </w:rPr>
            </w:pPr>
            <w:r>
              <w:rPr>
                <w:rFonts w:ascii="Arial"/>
                <w:b/>
                <w:color w:val="1F4D79"/>
                <w:sz w:val="17"/>
              </w:rPr>
              <w:t>CO5</w:t>
            </w:r>
            <w:r>
              <w:rPr>
                <w:rFonts w:ascii="Arial"/>
                <w:b/>
                <w:color w:val="1F4D79"/>
                <w:spacing w:val="4"/>
                <w:sz w:val="17"/>
              </w:rPr>
              <w:t xml:space="preserve"> </w:t>
            </w:r>
            <w:r>
              <w:rPr>
                <w:rFonts w:ascii="Arial"/>
                <w:b/>
                <w:color w:val="1F4D79"/>
                <w:spacing w:val="-2"/>
                <w:sz w:val="17"/>
              </w:rPr>
              <w:t>Statement:</w:t>
            </w:r>
          </w:p>
        </w:tc>
        <w:tc>
          <w:tcPr>
            <w:tcW w:w="8057" w:type="dxa"/>
            <w:gridSpan w:val="3"/>
            <w:shd w:val="clear" w:color="auto" w:fill="EBF2FB"/>
          </w:tcPr>
          <w:p w14:paraId="1057057E">
            <w:pPr>
              <w:pStyle w:val="12"/>
              <w:spacing w:before="68" w:line="244" w:lineRule="auto"/>
              <w:ind w:left="114" w:right="483"/>
              <w:rPr>
                <w:sz w:val="19"/>
              </w:rPr>
            </w:pPr>
            <w:r>
              <w:rPr>
                <w:sz w:val="19"/>
              </w:rPr>
              <w:t>Analyse NLP models, regular expression patterns, finite state automata, morphological processing techniques and to interpret language processing. (BL-3)</w:t>
            </w:r>
          </w:p>
        </w:tc>
      </w:tr>
      <w:tr w14:paraId="3449DBA7">
        <w:tblPrEx>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CellMar>
            <w:top w:w="0" w:type="dxa"/>
            <w:left w:w="0" w:type="dxa"/>
            <w:bottom w:w="0" w:type="dxa"/>
            <w:right w:w="0" w:type="dxa"/>
          </w:tblCellMar>
        </w:tblPrEx>
        <w:trPr>
          <w:trHeight w:val="359" w:hRule="atLeast"/>
        </w:trPr>
        <w:tc>
          <w:tcPr>
            <w:tcW w:w="1750" w:type="dxa"/>
            <w:shd w:val="clear" w:color="auto" w:fill="D6E4EF"/>
          </w:tcPr>
          <w:p w14:paraId="2EA0AC5F">
            <w:pPr>
              <w:pStyle w:val="12"/>
              <w:spacing w:before="80"/>
              <w:ind w:left="115"/>
              <w:rPr>
                <w:rFonts w:ascii="Arial"/>
                <w:b/>
                <w:sz w:val="17"/>
              </w:rPr>
            </w:pPr>
            <w:r>
              <w:rPr>
                <w:rFonts w:ascii="Arial"/>
                <w:b/>
                <w:color w:val="1F4D79"/>
                <w:sz w:val="17"/>
              </w:rPr>
              <w:t>Student</w:t>
            </w:r>
            <w:r>
              <w:rPr>
                <w:rFonts w:ascii="Arial"/>
                <w:b/>
                <w:color w:val="1F4D79"/>
                <w:spacing w:val="8"/>
                <w:sz w:val="17"/>
              </w:rPr>
              <w:t xml:space="preserve"> </w:t>
            </w:r>
            <w:r>
              <w:rPr>
                <w:rFonts w:ascii="Arial"/>
                <w:b/>
                <w:color w:val="1F4D79"/>
                <w:spacing w:val="-2"/>
                <w:sz w:val="17"/>
              </w:rPr>
              <w:t>Name:</w:t>
            </w:r>
          </w:p>
        </w:tc>
        <w:tc>
          <w:tcPr>
            <w:tcW w:w="3152" w:type="dxa"/>
          </w:tcPr>
          <w:p w14:paraId="5E7118C2">
            <w:pPr>
              <w:pStyle w:val="12"/>
              <w:spacing w:before="68"/>
              <w:ind w:left="114"/>
              <w:rPr>
                <w:rFonts w:hint="default"/>
                <w:sz w:val="19"/>
                <w:lang w:val="en-US"/>
              </w:rPr>
            </w:pPr>
            <w:r>
              <w:rPr>
                <w:rFonts w:hint="default"/>
                <w:sz w:val="19"/>
                <w:lang w:val="en-US"/>
              </w:rPr>
              <w:t>MOHAMED JAMEEL A</w:t>
            </w:r>
          </w:p>
        </w:tc>
        <w:tc>
          <w:tcPr>
            <w:tcW w:w="1753" w:type="dxa"/>
            <w:shd w:val="clear" w:color="auto" w:fill="D6E4EF"/>
          </w:tcPr>
          <w:p w14:paraId="00B4E9D6">
            <w:pPr>
              <w:pStyle w:val="12"/>
              <w:spacing w:before="80"/>
              <w:ind w:left="113"/>
              <w:rPr>
                <w:rFonts w:ascii="Arial"/>
                <w:b/>
                <w:sz w:val="17"/>
              </w:rPr>
            </w:pPr>
            <w:r>
              <w:rPr>
                <w:rFonts w:ascii="Arial"/>
                <w:b/>
                <w:color w:val="1F4D79"/>
                <w:sz w:val="17"/>
              </w:rPr>
              <w:t>Reg.</w:t>
            </w:r>
            <w:r>
              <w:rPr>
                <w:rFonts w:ascii="Arial"/>
                <w:b/>
                <w:color w:val="1F4D79"/>
                <w:spacing w:val="8"/>
                <w:sz w:val="17"/>
              </w:rPr>
              <w:t xml:space="preserve"> </w:t>
            </w:r>
            <w:r>
              <w:rPr>
                <w:rFonts w:ascii="Arial"/>
                <w:b/>
                <w:color w:val="1F4D79"/>
                <w:spacing w:val="-4"/>
                <w:sz w:val="17"/>
              </w:rPr>
              <w:t>No.:</w:t>
            </w:r>
          </w:p>
        </w:tc>
        <w:tc>
          <w:tcPr>
            <w:tcW w:w="3152" w:type="dxa"/>
          </w:tcPr>
          <w:p w14:paraId="54DFB595">
            <w:pPr>
              <w:pStyle w:val="12"/>
              <w:spacing w:before="68"/>
              <w:ind w:left="112"/>
              <w:rPr>
                <w:rFonts w:hint="default"/>
                <w:sz w:val="19"/>
                <w:lang w:val="en-US"/>
              </w:rPr>
            </w:pPr>
            <w:r>
              <w:rPr>
                <w:spacing w:val="-2"/>
                <w:sz w:val="19"/>
              </w:rPr>
              <w:t>192424</w:t>
            </w:r>
            <w:r>
              <w:rPr>
                <w:rFonts w:hint="default"/>
                <w:spacing w:val="-2"/>
                <w:sz w:val="19"/>
                <w:lang w:val="en-US"/>
              </w:rPr>
              <w:t>25057</w:t>
            </w:r>
          </w:p>
        </w:tc>
      </w:tr>
      <w:tr w14:paraId="4D253EC2">
        <w:tblPrEx>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CellMar>
            <w:top w:w="0" w:type="dxa"/>
            <w:left w:w="0" w:type="dxa"/>
            <w:bottom w:w="0" w:type="dxa"/>
            <w:right w:w="0" w:type="dxa"/>
          </w:tblCellMar>
        </w:tblPrEx>
        <w:trPr>
          <w:trHeight w:val="359" w:hRule="atLeast"/>
        </w:trPr>
        <w:tc>
          <w:tcPr>
            <w:tcW w:w="1750" w:type="dxa"/>
            <w:shd w:val="clear" w:color="auto" w:fill="D6E4EF"/>
          </w:tcPr>
          <w:p w14:paraId="73AEABC1">
            <w:pPr>
              <w:pStyle w:val="12"/>
              <w:spacing w:before="80"/>
              <w:ind w:left="115"/>
              <w:rPr>
                <w:rFonts w:ascii="Arial"/>
                <w:b/>
                <w:sz w:val="17"/>
              </w:rPr>
            </w:pPr>
            <w:r>
              <w:rPr>
                <w:rFonts w:ascii="Arial"/>
                <w:b/>
                <w:color w:val="1F4D79"/>
                <w:sz w:val="17"/>
              </w:rPr>
              <w:t>Section</w:t>
            </w:r>
            <w:r>
              <w:rPr>
                <w:rFonts w:ascii="Arial"/>
                <w:b/>
                <w:color w:val="1F4D79"/>
                <w:spacing w:val="3"/>
                <w:sz w:val="17"/>
              </w:rPr>
              <w:t xml:space="preserve"> </w:t>
            </w:r>
            <w:r>
              <w:rPr>
                <w:rFonts w:ascii="Arial"/>
                <w:b/>
                <w:color w:val="1F4D79"/>
                <w:sz w:val="17"/>
              </w:rPr>
              <w:t>/</w:t>
            </w:r>
            <w:r>
              <w:rPr>
                <w:rFonts w:ascii="Arial"/>
                <w:b/>
                <w:color w:val="1F4D79"/>
                <w:spacing w:val="7"/>
                <w:sz w:val="17"/>
              </w:rPr>
              <w:t xml:space="preserve"> </w:t>
            </w:r>
            <w:r>
              <w:rPr>
                <w:rFonts w:ascii="Arial"/>
                <w:b/>
                <w:color w:val="1F4D79"/>
                <w:spacing w:val="-2"/>
                <w:sz w:val="17"/>
              </w:rPr>
              <w:t>Batch:</w:t>
            </w:r>
          </w:p>
        </w:tc>
        <w:tc>
          <w:tcPr>
            <w:tcW w:w="3152" w:type="dxa"/>
          </w:tcPr>
          <w:p w14:paraId="04B2B577">
            <w:pPr>
              <w:pStyle w:val="12"/>
              <w:spacing w:before="68"/>
              <w:ind w:left="114"/>
              <w:rPr>
                <w:sz w:val="19"/>
              </w:rPr>
            </w:pPr>
            <w:r>
              <w:rPr>
                <w:spacing w:val="-2"/>
                <w:sz w:val="19"/>
              </w:rPr>
              <w:t>B.Tech(AI&amp;</w:t>
            </w:r>
            <w:r>
              <w:rPr>
                <w:rFonts w:hint="default"/>
                <w:spacing w:val="-2"/>
                <w:sz w:val="19"/>
                <w:lang w:val="en-US"/>
              </w:rPr>
              <w:t>ML</w:t>
            </w:r>
            <w:r>
              <w:rPr>
                <w:spacing w:val="-2"/>
                <w:sz w:val="19"/>
              </w:rPr>
              <w:t>)</w:t>
            </w:r>
          </w:p>
        </w:tc>
        <w:tc>
          <w:tcPr>
            <w:tcW w:w="1753" w:type="dxa"/>
            <w:shd w:val="clear" w:color="auto" w:fill="D6E4EF"/>
          </w:tcPr>
          <w:p w14:paraId="2AAA8406">
            <w:pPr>
              <w:pStyle w:val="12"/>
              <w:spacing w:before="80"/>
              <w:ind w:left="113"/>
              <w:rPr>
                <w:rFonts w:ascii="Arial"/>
                <w:b/>
                <w:sz w:val="17"/>
              </w:rPr>
            </w:pPr>
            <w:r>
              <w:rPr>
                <w:rFonts w:ascii="Arial"/>
                <w:b/>
                <w:color w:val="1F4D79"/>
                <w:spacing w:val="-2"/>
                <w:sz w:val="17"/>
              </w:rPr>
              <w:t>Date:</w:t>
            </w:r>
          </w:p>
        </w:tc>
        <w:tc>
          <w:tcPr>
            <w:tcW w:w="3152" w:type="dxa"/>
          </w:tcPr>
          <w:p w14:paraId="589A7689">
            <w:pPr>
              <w:pStyle w:val="12"/>
              <w:spacing w:before="68"/>
              <w:ind w:left="112"/>
              <w:rPr>
                <w:sz w:val="19"/>
              </w:rPr>
            </w:pPr>
            <w:r>
              <w:rPr>
                <w:spacing w:val="-2"/>
                <w:sz w:val="19"/>
              </w:rPr>
              <w:t>27/07/26</w:t>
            </w:r>
          </w:p>
        </w:tc>
      </w:tr>
    </w:tbl>
    <w:p w14:paraId="481F0EE2">
      <w:pPr>
        <w:pStyle w:val="9"/>
        <w:spacing w:before="19"/>
        <w:rPr>
          <w:rFonts w:ascii="Arial"/>
          <w:b/>
          <w:sz w:val="20"/>
        </w:rPr>
      </w:pPr>
      <w:bookmarkStart w:id="0" w:name="_GoBack"/>
      <w:bookmarkEnd w:id="0"/>
      <w:r>
        <w:rPr>
          <w:rFonts w:ascii="Arial"/>
          <w:b/>
          <w:sz w:val="20"/>
        </w:rPr>
        <mc:AlternateContent>
          <mc:Choice Requires="wpg">
            <w:drawing>
              <wp:anchor distT="0" distB="0" distL="0" distR="0" simplePos="0" relativeHeight="251660288" behindDoc="1" locked="0" layoutInCell="1" allowOverlap="1">
                <wp:simplePos x="0" y="0"/>
                <wp:positionH relativeFrom="page">
                  <wp:posOffset>540385</wp:posOffset>
                </wp:positionH>
                <wp:positionV relativeFrom="paragraph">
                  <wp:posOffset>173990</wp:posOffset>
                </wp:positionV>
                <wp:extent cx="6231890" cy="101981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6231890" cy="1019810"/>
                          <a:chOff x="0" y="0"/>
                          <a:chExt cx="6231890" cy="1019810"/>
                        </a:xfrm>
                      </wpg:grpSpPr>
                      <wps:wsp>
                        <wps:cNvPr id="3" name="Graphic 3"/>
                        <wps:cNvSpPr/>
                        <wps:spPr>
                          <a:xfrm>
                            <a:off x="4572" y="4572"/>
                            <a:ext cx="6223000" cy="1009015"/>
                          </a:xfrm>
                          <a:custGeom>
                            <a:avLst/>
                            <a:gdLst/>
                            <a:ahLst/>
                            <a:cxnLst/>
                            <a:rect l="l" t="t" r="r" b="b"/>
                            <a:pathLst>
                              <a:path w="6223000" h="1009015">
                                <a:moveTo>
                                  <a:pt x="6222491" y="1008887"/>
                                </a:moveTo>
                                <a:lnTo>
                                  <a:pt x="0" y="1008887"/>
                                </a:lnTo>
                                <a:lnTo>
                                  <a:pt x="0" y="0"/>
                                </a:lnTo>
                                <a:lnTo>
                                  <a:pt x="6222491" y="0"/>
                                </a:lnTo>
                                <a:lnTo>
                                  <a:pt x="6222491" y="1008887"/>
                                </a:lnTo>
                                <a:close/>
                              </a:path>
                            </a:pathLst>
                          </a:custGeom>
                          <a:solidFill>
                            <a:srgbClr val="FFF9E6"/>
                          </a:solidFill>
                        </wps:spPr>
                        <wps:bodyPr wrap="square" lIns="0" tIns="0" rIns="0" bIns="0" rtlCol="0">
                          <a:noAutofit/>
                        </wps:bodyPr>
                      </wps:wsp>
                      <pic:pic xmlns:pic="http://schemas.openxmlformats.org/drawingml/2006/picture">
                        <pic:nvPicPr>
                          <pic:cNvPr id="4" name="Image 4"/>
                          <pic:cNvPicPr/>
                        </pic:nvPicPr>
                        <pic:blipFill>
                          <a:blip r:embed="rId6" cstate="print"/>
                          <a:stretch>
                            <a:fillRect/>
                          </a:stretch>
                        </pic:blipFill>
                        <pic:spPr>
                          <a:xfrm>
                            <a:off x="187452" y="757427"/>
                            <a:ext cx="463295" cy="179831"/>
                          </a:xfrm>
                          <a:prstGeom prst="rect">
                            <a:avLst/>
                          </a:prstGeom>
                        </pic:spPr>
                      </pic:pic>
                      <wps:wsp>
                        <wps:cNvPr id="5" name="Textbox 5"/>
                        <wps:cNvSpPr txBox="1"/>
                        <wps:spPr>
                          <a:xfrm>
                            <a:off x="3047" y="3047"/>
                            <a:ext cx="6225540" cy="1013460"/>
                          </a:xfrm>
                          <a:prstGeom prst="rect">
                            <a:avLst/>
                          </a:prstGeom>
                          <a:ln w="6096">
                            <a:solidFill>
                              <a:srgbClr val="1F4D79"/>
                            </a:solidFill>
                            <a:prstDash val="solid"/>
                          </a:ln>
                        </wps:spPr>
                        <wps:txbx>
                          <w:txbxContent>
                            <w:p w14:paraId="187BB798">
                              <w:pPr>
                                <w:spacing w:before="100"/>
                                <w:ind w:left="189" w:right="0" w:firstLine="0"/>
                                <w:jc w:val="left"/>
                                <w:rPr>
                                  <w:rFonts w:ascii="Arial"/>
                                  <w:b/>
                                  <w:sz w:val="19"/>
                                </w:rPr>
                              </w:pPr>
                              <w:r>
                                <w:rPr>
                                  <w:rFonts w:ascii="Arial"/>
                                  <w:b/>
                                  <w:color w:val="BF0000"/>
                                  <w:sz w:val="19"/>
                                </w:rPr>
                                <w:t>Code</w:t>
                              </w:r>
                              <w:r>
                                <w:rPr>
                                  <w:rFonts w:ascii="Arial"/>
                                  <w:b/>
                                  <w:color w:val="BF0000"/>
                                  <w:spacing w:val="5"/>
                                  <w:sz w:val="19"/>
                                </w:rPr>
                                <w:t xml:space="preserve"> </w:t>
                              </w:r>
                              <w:r>
                                <w:rPr>
                                  <w:rFonts w:ascii="Arial"/>
                                  <w:b/>
                                  <w:color w:val="BF0000"/>
                                  <w:sz w:val="19"/>
                                </w:rPr>
                                <w:t>of</w:t>
                              </w:r>
                              <w:r>
                                <w:rPr>
                                  <w:rFonts w:ascii="Arial"/>
                                  <w:b/>
                                  <w:color w:val="BF0000"/>
                                  <w:spacing w:val="5"/>
                                  <w:sz w:val="19"/>
                                </w:rPr>
                                <w:t xml:space="preserve"> </w:t>
                              </w:r>
                              <w:r>
                                <w:rPr>
                                  <w:rFonts w:ascii="Arial"/>
                                  <w:b/>
                                  <w:color w:val="BF0000"/>
                                  <w:spacing w:val="-2"/>
                                  <w:sz w:val="19"/>
                                </w:rPr>
                                <w:t>Conduct</w:t>
                              </w:r>
                            </w:p>
                            <w:p w14:paraId="4EF7EE78">
                              <w:pPr>
                                <w:tabs>
                                  <w:tab w:val="left" w:pos="724"/>
                                  <w:tab w:val="left" w:pos="3047"/>
                                </w:tabs>
                                <w:spacing w:before="4" w:line="247" w:lineRule="auto"/>
                                <w:ind w:left="189" w:right="535" w:firstLine="0"/>
                                <w:jc w:val="left"/>
                                <w:rPr>
                                  <w:rFonts w:ascii="Arial"/>
                                  <w:i/>
                                  <w:sz w:val="17"/>
                                </w:rPr>
                              </w:pPr>
                              <w:r>
                                <w:rPr>
                                  <w:rFonts w:ascii="Arial"/>
                                  <w:i/>
                                  <w:sz w:val="17"/>
                                </w:rPr>
                                <w:t>I</w:t>
                              </w:r>
                              <w:r>
                                <w:rPr>
                                  <w:rFonts w:ascii="Arial"/>
                                  <w:i/>
                                  <w:spacing w:val="40"/>
                                  <w:sz w:val="17"/>
                                </w:rPr>
                                <w:t xml:space="preserve"> </w:t>
                              </w:r>
                              <w:r>
                                <w:rPr>
                                  <w:rFonts w:ascii="Times New Roman"/>
                                  <w:sz w:val="17"/>
                                  <w:u w:val="single"/>
                                </w:rPr>
                                <w:tab/>
                              </w:r>
                              <w:r>
                                <w:rPr>
                                  <w:rFonts w:hint="default" w:ascii="Times New Roman"/>
                                  <w:b/>
                                  <w:bCs/>
                                  <w:sz w:val="17"/>
                                  <w:u w:val="single"/>
                                  <w:lang w:val="en-US"/>
                                </w:rPr>
                                <w:t>MOHAMED JAMEEL A</w:t>
                              </w:r>
                              <w:r>
                                <w:rPr>
                                  <w:rFonts w:ascii="Arial"/>
                                  <w:b/>
                                  <w:sz w:val="17"/>
                                  <w:u w:val="single"/>
                                </w:rPr>
                                <w:t>(19242</w:t>
                              </w:r>
                              <w:r>
                                <w:rPr>
                                  <w:rFonts w:hint="default" w:ascii="Arial"/>
                                  <w:b/>
                                  <w:sz w:val="17"/>
                                  <w:u w:val="single"/>
                                  <w:lang w:val="en-US"/>
                                </w:rPr>
                                <w:t>5057</w:t>
                              </w:r>
                              <w:r>
                                <w:rPr>
                                  <w:rFonts w:ascii="Arial"/>
                                  <w:b/>
                                  <w:sz w:val="17"/>
                                  <w:u w:val="single"/>
                                </w:rPr>
                                <w:t>)</w:t>
                              </w:r>
                              <w:r>
                                <w:rPr>
                                  <w:rFonts w:ascii="Arial"/>
                                  <w:b/>
                                  <w:sz w:val="17"/>
                                  <w:u w:val="single"/>
                                </w:rPr>
                                <w:tab/>
                              </w:r>
                              <w:r>
                                <w:rPr>
                                  <w:rFonts w:ascii="Arial"/>
                                  <w:i/>
                                  <w:sz w:val="17"/>
                                </w:rPr>
                                <w:t>(Name / Reg No) certify that this submission is my original work and that I have adhered to the guidelines specified for this assessment. I understand that any violation of academic integrity rules will result in disciplinary action.</w:t>
                              </w:r>
                            </w:p>
                            <w:p w14:paraId="58AF8BC9">
                              <w:pPr>
                                <w:spacing w:before="59"/>
                                <w:ind w:left="189" w:right="0" w:firstLine="0"/>
                                <w:jc w:val="left"/>
                                <w:rPr>
                                  <w:sz w:val="17"/>
                                </w:rPr>
                              </w:pPr>
                              <w:r>
                                <w:rPr>
                                  <w:sz w:val="17"/>
                                </w:rPr>
                                <w:t>Signature</w:t>
                              </w:r>
                              <w:r>
                                <w:rPr>
                                  <w:spacing w:val="3"/>
                                  <w:sz w:val="17"/>
                                </w:rPr>
                                <w:t xml:space="preserve"> </w:t>
                              </w:r>
                              <w:r>
                                <w:rPr>
                                  <w:sz w:val="17"/>
                                </w:rPr>
                                <w:t>of</w:t>
                              </w:r>
                              <w:r>
                                <w:rPr>
                                  <w:spacing w:val="7"/>
                                  <w:sz w:val="17"/>
                                </w:rPr>
                                <w:t xml:space="preserve"> </w:t>
                              </w:r>
                              <w:r>
                                <w:rPr>
                                  <w:sz w:val="17"/>
                                </w:rPr>
                                <w:t>the</w:t>
                              </w:r>
                              <w:r>
                                <w:rPr>
                                  <w:spacing w:val="6"/>
                                  <w:sz w:val="17"/>
                                </w:rPr>
                                <w:t xml:space="preserve"> </w:t>
                              </w:r>
                              <w:r>
                                <w:rPr>
                                  <w:spacing w:val="-2"/>
                                  <w:sz w:val="17"/>
                                </w:rPr>
                                <w:t>Student:</w:t>
                              </w:r>
                            </w:p>
                          </w:txbxContent>
                        </wps:txbx>
                        <wps:bodyPr wrap="square" lIns="0" tIns="0" rIns="0" bIns="0" rtlCol="0">
                          <a:noAutofit/>
                        </wps:bodyPr>
                      </wps:wsp>
                    </wpg:wgp>
                  </a:graphicData>
                </a:graphic>
              </wp:anchor>
            </w:drawing>
          </mc:Choice>
          <mc:Fallback>
            <w:pict>
              <v:group id="_x0000_s1026" o:spid="_x0000_s1026" o:spt="203" style="position:absolute;left:0pt;margin-left:42.55pt;margin-top:13.7pt;height:80.3pt;width:490.7pt;mso-position-horizontal-relative:page;mso-wrap-distance-bottom:0pt;mso-wrap-distance-top:0pt;z-index:-251656192;mso-width-relative:page;mso-height-relative:page;" coordsize="6231890,1019810" o:gfxdata="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Fhgsxu0AAAAIgEAABkAAABk&#10;cnMvX3JlbHMvZTJvRG9jLnhtbC5yZWxzhY/LCsIwEEX3gv8QZm/TuhCRpm5EcCv1A4ZkmkabB0kU&#10;+/cG3CgILude7jlMu3/aiT0oJuOdgKaqgZGTXhmnBVz642oLLGV0CifvSMBMCfbdctGeacJcRmk0&#10;IbFCcUnAmHPYcZ7kSBZT5QO50gw+WszljJoHlDfUxNd1veHxkwHdF5OdlIB4Ug2wfg7F/J/th8FI&#10;Onh5t+TyDwU3trgLEKOmLMCSMvgOm+oaSAPvWv71WfcC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">
                <o:lock v:ext="edit" aspectratio="f"/>
                <v:shape id="Graphic 3" o:spid="_x0000_s1026" o:spt="100" style="position:absolute;left:4572;top:4572;height:1009015;width:6223000;" fillcolor="#FFF9E6" filled="t" stroked="f" coordsize="6223000,1009015" o:gfxdata="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o3u4ugAAANoA&#10;AAAPAAAAAAAAAAEAIAAAACIAAABkcnMvZG93bnJldi54bWxQSwECFAAUAAAACACHTuJAMy8FnjsA&#10;AAA5AAAAEAAAAAAAAAABACAAAAAJAQAAZHJzL3NoYXBleG1sLnhtbFBLBQYAAAAABgAGAFsBAACz&#10;AwAAAAA=&#10;" path="m6222491,1008887l0,1008887,0,0,6222491,0,6222491,1008887xe">
                  <v:fill on="t" focussize="0,0"/>
                  <v:stroke on="f"/>
                  <v:imagedata o:title=""/>
                  <o:lock v:ext="edit" aspectratio="f"/>
                  <v:textbox inset="0mm,0mm,0mm,0mm"/>
                </v:shape>
                <v:shape id="Image 4" o:spid="_x0000_s1026" o:spt="75" type="#_x0000_t75" style="position:absolute;left:187452;top:757427;height:179831;width:463295;" filled="f" o:preferrelative="t" stroked="f" coordsize="21600,21600" o:gfxdata="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0OSYLsAAADa&#10;AAAADwAAAAAAAAABACAAAAAiAAAAZHJzL2Rvd25yZXYueG1sUEsBAhQAFAAAAAgAh07iQDMvBZ47&#10;AAAAOQAAABAAAAAAAAAAAQAgAAAACgEAAGRycy9zaGFwZXhtbC54bWxQSwUGAAAAAAYABgBbAQAA&#10;tAMAAAAA&#10;">
                  <v:fill on="f" focussize="0,0"/>
                  <v:stroke on="f"/>
                  <v:imagedata r:id="rId6" o:title=""/>
                  <o:lock v:ext="edit" aspectratio="f"/>
                </v:shape>
                <v:shape id="Textbox 5" o:spid="_x0000_s1026" o:spt="202" type="#_x0000_t202" style="position:absolute;left:3047;top:3047;height:1013460;width:6225540;" filled="f" stroked="t" coordsize="21600,21600" o:gfxdata="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9rUO8AAAA&#10;2gAAAA8AAAAAAAAAAQAgAAAAIgAAAGRycy9kb3ducmV2LnhtbFBLAQIUABQAAAAIAIdO4kAzLwWe&#10;OwAAADkAAAAQAAAAAAAAAAEAIAAAAAsBAABkcnMvc2hhcGV4bWwueG1sUEsFBgAAAAAGAAYAWwEA&#10;ALUDAAAAAA==&#10;">
                  <v:fill on="f" focussize="0,0"/>
                  <v:stroke weight="0.48pt" color="#1F4D79" joinstyle="round"/>
                  <v:imagedata o:title=""/>
                  <o:lock v:ext="edit" aspectratio="f"/>
                  <v:textbox inset="0mm,0mm,0mm,0mm">
                    <w:txbxContent>
                      <w:p w14:paraId="187BB798">
                        <w:pPr>
                          <w:spacing w:before="100"/>
                          <w:ind w:left="189" w:right="0" w:firstLine="0"/>
                          <w:jc w:val="left"/>
                          <w:rPr>
                            <w:rFonts w:ascii="Arial"/>
                            <w:b/>
                            <w:sz w:val="19"/>
                          </w:rPr>
                        </w:pPr>
                        <w:r>
                          <w:rPr>
                            <w:rFonts w:ascii="Arial"/>
                            <w:b/>
                            <w:color w:val="BF0000"/>
                            <w:sz w:val="19"/>
                          </w:rPr>
                          <w:t>Code</w:t>
                        </w:r>
                        <w:r>
                          <w:rPr>
                            <w:rFonts w:ascii="Arial"/>
                            <w:b/>
                            <w:color w:val="BF0000"/>
                            <w:spacing w:val="5"/>
                            <w:sz w:val="19"/>
                          </w:rPr>
                          <w:t xml:space="preserve"> </w:t>
                        </w:r>
                        <w:r>
                          <w:rPr>
                            <w:rFonts w:ascii="Arial"/>
                            <w:b/>
                            <w:color w:val="BF0000"/>
                            <w:sz w:val="19"/>
                          </w:rPr>
                          <w:t>of</w:t>
                        </w:r>
                        <w:r>
                          <w:rPr>
                            <w:rFonts w:ascii="Arial"/>
                            <w:b/>
                            <w:color w:val="BF0000"/>
                            <w:spacing w:val="5"/>
                            <w:sz w:val="19"/>
                          </w:rPr>
                          <w:t xml:space="preserve"> </w:t>
                        </w:r>
                        <w:r>
                          <w:rPr>
                            <w:rFonts w:ascii="Arial"/>
                            <w:b/>
                            <w:color w:val="BF0000"/>
                            <w:spacing w:val="-2"/>
                            <w:sz w:val="19"/>
                          </w:rPr>
                          <w:t>Conduct</w:t>
                        </w:r>
                      </w:p>
                      <w:p w14:paraId="4EF7EE78">
                        <w:pPr>
                          <w:tabs>
                            <w:tab w:val="left" w:pos="724"/>
                            <w:tab w:val="left" w:pos="3047"/>
                          </w:tabs>
                          <w:spacing w:before="4" w:line="247" w:lineRule="auto"/>
                          <w:ind w:left="189" w:right="535" w:firstLine="0"/>
                          <w:jc w:val="left"/>
                          <w:rPr>
                            <w:rFonts w:ascii="Arial"/>
                            <w:i/>
                            <w:sz w:val="17"/>
                          </w:rPr>
                        </w:pPr>
                        <w:r>
                          <w:rPr>
                            <w:rFonts w:ascii="Arial"/>
                            <w:i/>
                            <w:sz w:val="17"/>
                          </w:rPr>
                          <w:t>I</w:t>
                        </w:r>
                        <w:r>
                          <w:rPr>
                            <w:rFonts w:ascii="Arial"/>
                            <w:i/>
                            <w:spacing w:val="40"/>
                            <w:sz w:val="17"/>
                          </w:rPr>
                          <w:t xml:space="preserve"> </w:t>
                        </w:r>
                        <w:r>
                          <w:rPr>
                            <w:rFonts w:ascii="Times New Roman"/>
                            <w:sz w:val="17"/>
                            <w:u w:val="single"/>
                          </w:rPr>
                          <w:tab/>
                        </w:r>
                        <w:r>
                          <w:rPr>
                            <w:rFonts w:hint="default" w:ascii="Times New Roman"/>
                            <w:b/>
                            <w:bCs/>
                            <w:sz w:val="17"/>
                            <w:u w:val="single"/>
                            <w:lang w:val="en-US"/>
                          </w:rPr>
                          <w:t>MOHAMED JAMEEL A</w:t>
                        </w:r>
                        <w:r>
                          <w:rPr>
                            <w:rFonts w:ascii="Arial"/>
                            <w:b/>
                            <w:sz w:val="17"/>
                            <w:u w:val="single"/>
                          </w:rPr>
                          <w:t>(19242</w:t>
                        </w:r>
                        <w:r>
                          <w:rPr>
                            <w:rFonts w:hint="default" w:ascii="Arial"/>
                            <w:b/>
                            <w:sz w:val="17"/>
                            <w:u w:val="single"/>
                            <w:lang w:val="en-US"/>
                          </w:rPr>
                          <w:t>5057</w:t>
                        </w:r>
                        <w:r>
                          <w:rPr>
                            <w:rFonts w:ascii="Arial"/>
                            <w:b/>
                            <w:sz w:val="17"/>
                            <w:u w:val="single"/>
                          </w:rPr>
                          <w:t>)</w:t>
                        </w:r>
                        <w:r>
                          <w:rPr>
                            <w:rFonts w:ascii="Arial"/>
                            <w:b/>
                            <w:sz w:val="17"/>
                            <w:u w:val="single"/>
                          </w:rPr>
                          <w:tab/>
                        </w:r>
                        <w:r>
                          <w:rPr>
                            <w:rFonts w:ascii="Arial"/>
                            <w:i/>
                            <w:sz w:val="17"/>
                          </w:rPr>
                          <w:t>(Name / Reg No) certify that this submission is my original work and that I have adhered to the guidelines specified for this assessment. I understand that any violation of academic integrity rules will result in disciplinary action.</w:t>
                        </w:r>
                      </w:p>
                      <w:p w14:paraId="58AF8BC9">
                        <w:pPr>
                          <w:spacing w:before="59"/>
                          <w:ind w:left="189" w:right="0" w:firstLine="0"/>
                          <w:jc w:val="left"/>
                          <w:rPr>
                            <w:sz w:val="17"/>
                          </w:rPr>
                        </w:pPr>
                        <w:r>
                          <w:rPr>
                            <w:sz w:val="17"/>
                          </w:rPr>
                          <w:t>Signature</w:t>
                        </w:r>
                        <w:r>
                          <w:rPr>
                            <w:spacing w:val="3"/>
                            <w:sz w:val="17"/>
                          </w:rPr>
                          <w:t xml:space="preserve"> </w:t>
                        </w:r>
                        <w:r>
                          <w:rPr>
                            <w:sz w:val="17"/>
                          </w:rPr>
                          <w:t>of</w:t>
                        </w:r>
                        <w:r>
                          <w:rPr>
                            <w:spacing w:val="7"/>
                            <w:sz w:val="17"/>
                          </w:rPr>
                          <w:t xml:space="preserve"> </w:t>
                        </w:r>
                        <w:r>
                          <w:rPr>
                            <w:sz w:val="17"/>
                          </w:rPr>
                          <w:t>the</w:t>
                        </w:r>
                        <w:r>
                          <w:rPr>
                            <w:spacing w:val="6"/>
                            <w:sz w:val="17"/>
                          </w:rPr>
                          <w:t xml:space="preserve"> </w:t>
                        </w:r>
                        <w:r>
                          <w:rPr>
                            <w:spacing w:val="-2"/>
                            <w:sz w:val="17"/>
                          </w:rPr>
                          <w:t>Student:</w:t>
                        </w:r>
                      </w:p>
                    </w:txbxContent>
                  </v:textbox>
                </v:shape>
                <w10:wrap type="topAndBottom"/>
              </v:group>
            </w:pict>
          </mc:Fallback>
        </mc:AlternateContent>
      </w:r>
      <w:r>
        <w:rPr>
          <w:rFonts w:ascii="Arial"/>
          <w:b/>
          <w:sz w:val="20"/>
        </w:rPr>
        <mc:AlternateContent>
          <mc:Choice Requires="wps">
            <w:drawing>
              <wp:anchor distT="0" distB="0" distL="0" distR="0" simplePos="0" relativeHeight="251661312" behindDoc="1" locked="0" layoutInCell="1" allowOverlap="1">
                <wp:simplePos x="0" y="0"/>
                <wp:positionH relativeFrom="page">
                  <wp:posOffset>543560</wp:posOffset>
                </wp:positionH>
                <wp:positionV relativeFrom="paragraph">
                  <wp:posOffset>1370330</wp:posOffset>
                </wp:positionV>
                <wp:extent cx="6225540" cy="1292860"/>
                <wp:effectExtent l="0" t="0" r="0" b="0"/>
                <wp:wrapTopAndBottom/>
                <wp:docPr id="6" name="Textbox 6"/>
                <wp:cNvGraphicFramePr/>
                <a:graphic xmlns:a="http://schemas.openxmlformats.org/drawingml/2006/main">
                  <a:graphicData uri="http://schemas.microsoft.com/office/word/2010/wordprocessingShape">
                    <wps:wsp>
                      <wps:cNvSpPr txBox="1"/>
                      <wps:spPr>
                        <a:xfrm>
                          <a:off x="0" y="0"/>
                          <a:ext cx="6225540" cy="1292860"/>
                        </a:xfrm>
                        <a:prstGeom prst="rect">
                          <a:avLst/>
                        </a:prstGeom>
                        <a:solidFill>
                          <a:srgbClr val="FFF2CD"/>
                        </a:solidFill>
                        <a:ln w="6096">
                          <a:solidFill>
                            <a:srgbClr val="1F4D79"/>
                          </a:solidFill>
                          <a:prstDash val="solid"/>
                        </a:ln>
                      </wps:spPr>
                      <wps:txbx>
                        <w:txbxContent>
                          <w:p w14:paraId="2A146E3F">
                            <w:pPr>
                              <w:spacing w:before="78"/>
                              <w:ind w:left="189" w:right="0" w:firstLine="0"/>
                              <w:jc w:val="left"/>
                              <w:rPr>
                                <w:rFonts w:ascii="Arial"/>
                                <w:b/>
                                <w:color w:val="000000"/>
                                <w:sz w:val="19"/>
                              </w:rPr>
                            </w:pPr>
                            <w:r>
                              <w:rPr>
                                <w:rFonts w:ascii="Arial"/>
                                <w:b/>
                                <w:color w:val="BF0000"/>
                                <w:spacing w:val="-2"/>
                                <w:sz w:val="19"/>
                              </w:rPr>
                              <w:t>Instructions</w:t>
                            </w:r>
                          </w:p>
                          <w:p w14:paraId="13153BFA">
                            <w:pPr>
                              <w:numPr>
                                <w:ilvl w:val="0"/>
                                <w:numId w:val="1"/>
                              </w:numPr>
                              <w:tabs>
                                <w:tab w:val="left" w:pos="886"/>
                                <w:tab w:val="left" w:pos="888"/>
                              </w:tabs>
                              <w:spacing w:before="5" w:line="247" w:lineRule="auto"/>
                              <w:ind w:left="888" w:right="189" w:hanging="349"/>
                              <w:jc w:val="both"/>
                              <w:rPr>
                                <w:color w:val="000000"/>
                                <w:sz w:val="17"/>
                              </w:rPr>
                            </w:pPr>
                            <w:r>
                              <w:rPr>
                                <w:color w:val="000000"/>
                                <w:sz w:val="17"/>
                              </w:rPr>
                              <w:t>Develop</w:t>
                            </w:r>
                            <w:r>
                              <w:rPr>
                                <w:color w:val="000000"/>
                                <w:spacing w:val="39"/>
                                <w:sz w:val="17"/>
                              </w:rPr>
                              <w:t xml:space="preserve"> </w:t>
                            </w:r>
                            <w:r>
                              <w:rPr>
                                <w:color w:val="000000"/>
                                <w:sz w:val="17"/>
                              </w:rPr>
                              <w:t>a</w:t>
                            </w:r>
                            <w:r>
                              <w:rPr>
                                <w:color w:val="000000"/>
                                <w:spacing w:val="38"/>
                                <w:sz w:val="17"/>
                              </w:rPr>
                              <w:t xml:space="preserve"> </w:t>
                            </w:r>
                            <w:r>
                              <w:rPr>
                                <w:color w:val="000000"/>
                                <w:sz w:val="17"/>
                              </w:rPr>
                              <w:t>complete</w:t>
                            </w:r>
                            <w:r>
                              <w:rPr>
                                <w:color w:val="000000"/>
                                <w:spacing w:val="39"/>
                                <w:sz w:val="17"/>
                              </w:rPr>
                              <w:t xml:space="preserve"> </w:t>
                            </w:r>
                            <w:r>
                              <w:rPr>
                                <w:color w:val="000000"/>
                                <w:sz w:val="17"/>
                              </w:rPr>
                              <w:t>and</w:t>
                            </w:r>
                            <w:r>
                              <w:rPr>
                                <w:color w:val="000000"/>
                                <w:spacing w:val="38"/>
                                <w:sz w:val="17"/>
                              </w:rPr>
                              <w:t xml:space="preserve"> </w:t>
                            </w:r>
                            <w:r>
                              <w:rPr>
                                <w:color w:val="000000"/>
                                <w:sz w:val="17"/>
                              </w:rPr>
                              <w:t>modular</w:t>
                            </w:r>
                            <w:r>
                              <w:rPr>
                                <w:color w:val="000000"/>
                                <w:spacing w:val="40"/>
                                <w:sz w:val="17"/>
                              </w:rPr>
                              <w:t xml:space="preserve"> </w:t>
                            </w:r>
                            <w:r>
                              <w:rPr>
                                <w:color w:val="000000"/>
                                <w:sz w:val="17"/>
                              </w:rPr>
                              <w:t>Python</w:t>
                            </w:r>
                            <w:r>
                              <w:rPr>
                                <w:color w:val="000000"/>
                                <w:spacing w:val="39"/>
                                <w:sz w:val="17"/>
                              </w:rPr>
                              <w:t xml:space="preserve"> </w:t>
                            </w:r>
                            <w:r>
                              <w:rPr>
                                <w:color w:val="000000"/>
                                <w:sz w:val="17"/>
                              </w:rPr>
                              <w:t>program</w:t>
                            </w:r>
                            <w:r>
                              <w:rPr>
                                <w:color w:val="000000"/>
                                <w:spacing w:val="40"/>
                                <w:sz w:val="17"/>
                              </w:rPr>
                              <w:t xml:space="preserve"> </w:t>
                            </w:r>
                            <w:r>
                              <w:rPr>
                                <w:color w:val="000000"/>
                                <w:sz w:val="17"/>
                              </w:rPr>
                              <w:t>that</w:t>
                            </w:r>
                            <w:r>
                              <w:rPr>
                                <w:color w:val="000000"/>
                                <w:spacing w:val="39"/>
                                <w:sz w:val="17"/>
                              </w:rPr>
                              <w:t xml:space="preserve"> </w:t>
                            </w:r>
                            <w:r>
                              <w:rPr>
                                <w:color w:val="000000"/>
                                <w:sz w:val="17"/>
                              </w:rPr>
                              <w:t>meets</w:t>
                            </w:r>
                            <w:r>
                              <w:rPr>
                                <w:color w:val="000000"/>
                                <w:spacing w:val="39"/>
                                <w:sz w:val="17"/>
                              </w:rPr>
                              <w:t xml:space="preserve"> </w:t>
                            </w:r>
                            <w:r>
                              <w:rPr>
                                <w:color w:val="000000"/>
                                <w:sz w:val="17"/>
                              </w:rPr>
                              <w:t>all</w:t>
                            </w:r>
                            <w:r>
                              <w:rPr>
                                <w:color w:val="000000"/>
                                <w:spacing w:val="38"/>
                                <w:sz w:val="17"/>
                              </w:rPr>
                              <w:t xml:space="preserve"> </w:t>
                            </w:r>
                            <w:r>
                              <w:rPr>
                                <w:color w:val="000000"/>
                                <w:sz w:val="17"/>
                              </w:rPr>
                              <w:t>the</w:t>
                            </w:r>
                            <w:r>
                              <w:rPr>
                                <w:color w:val="000000"/>
                                <w:spacing w:val="38"/>
                                <w:sz w:val="17"/>
                              </w:rPr>
                              <w:t xml:space="preserve"> </w:t>
                            </w:r>
                            <w:r>
                              <w:rPr>
                                <w:color w:val="000000"/>
                                <w:sz w:val="17"/>
                              </w:rPr>
                              <w:t>functional</w:t>
                            </w:r>
                            <w:r>
                              <w:rPr>
                                <w:color w:val="000000"/>
                                <w:spacing w:val="40"/>
                                <w:sz w:val="17"/>
                              </w:rPr>
                              <w:t xml:space="preserve"> </w:t>
                            </w:r>
                            <w:r>
                              <w:rPr>
                                <w:color w:val="000000"/>
                                <w:sz w:val="17"/>
                              </w:rPr>
                              <w:t>requirements</w:t>
                            </w:r>
                            <w:r>
                              <w:rPr>
                                <w:color w:val="000000"/>
                                <w:spacing w:val="40"/>
                                <w:sz w:val="17"/>
                              </w:rPr>
                              <w:t xml:space="preserve"> </w:t>
                            </w:r>
                            <w:r>
                              <w:rPr>
                                <w:color w:val="000000"/>
                                <w:sz w:val="17"/>
                              </w:rPr>
                              <w:t>specified</w:t>
                            </w:r>
                            <w:r>
                              <w:rPr>
                                <w:color w:val="000000"/>
                                <w:spacing w:val="39"/>
                                <w:sz w:val="17"/>
                              </w:rPr>
                              <w:t xml:space="preserve"> </w:t>
                            </w:r>
                            <w:r>
                              <w:rPr>
                                <w:color w:val="000000"/>
                                <w:sz w:val="17"/>
                              </w:rPr>
                              <w:t>in</w:t>
                            </w:r>
                            <w:r>
                              <w:rPr>
                                <w:color w:val="000000"/>
                                <w:spacing w:val="40"/>
                                <w:sz w:val="17"/>
                              </w:rPr>
                              <w:t xml:space="preserve"> </w:t>
                            </w:r>
                            <w:r>
                              <w:rPr>
                                <w:color w:val="000000"/>
                                <w:sz w:val="17"/>
                              </w:rPr>
                              <w:t>the coding challenge using appropriate algorithms, data structures, and programming practices.</w:t>
                            </w:r>
                          </w:p>
                          <w:p w14:paraId="4BB8AAD7">
                            <w:pPr>
                              <w:numPr>
                                <w:ilvl w:val="0"/>
                                <w:numId w:val="1"/>
                              </w:numPr>
                              <w:tabs>
                                <w:tab w:val="left" w:pos="886"/>
                                <w:tab w:val="left" w:pos="888"/>
                              </w:tabs>
                              <w:spacing w:before="0" w:line="247" w:lineRule="auto"/>
                              <w:ind w:left="888" w:right="187" w:hanging="349"/>
                              <w:jc w:val="both"/>
                              <w:rPr>
                                <w:color w:val="000000"/>
                                <w:sz w:val="17"/>
                              </w:rPr>
                            </w:pPr>
                            <w:r>
                              <w:rPr>
                                <w:color w:val="000000"/>
                                <w:sz w:val="17"/>
                              </w:rPr>
                              <w:t>Test</w:t>
                            </w:r>
                            <w:r>
                              <w:rPr>
                                <w:color w:val="000000"/>
                                <w:spacing w:val="13"/>
                                <w:sz w:val="17"/>
                              </w:rPr>
                              <w:t xml:space="preserve"> </w:t>
                            </w:r>
                            <w:r>
                              <w:rPr>
                                <w:color w:val="000000"/>
                                <w:sz w:val="17"/>
                              </w:rPr>
                              <w:t>the program</w:t>
                            </w:r>
                            <w:r>
                              <w:rPr>
                                <w:color w:val="000000"/>
                                <w:spacing w:val="12"/>
                                <w:sz w:val="17"/>
                              </w:rPr>
                              <w:t xml:space="preserve"> </w:t>
                            </w:r>
                            <w:r>
                              <w:rPr>
                                <w:color w:val="000000"/>
                                <w:sz w:val="17"/>
                              </w:rPr>
                              <w:t>using</w:t>
                            </w:r>
                            <w:r>
                              <w:rPr>
                                <w:color w:val="000000"/>
                                <w:spacing w:val="13"/>
                                <w:sz w:val="17"/>
                              </w:rPr>
                              <w:t xml:space="preserve"> </w:t>
                            </w:r>
                            <w:r>
                              <w:rPr>
                                <w:color w:val="000000"/>
                                <w:sz w:val="17"/>
                              </w:rPr>
                              <w:t>multiple</w:t>
                            </w:r>
                            <w:r>
                              <w:rPr>
                                <w:color w:val="000000"/>
                                <w:spacing w:val="16"/>
                                <w:sz w:val="17"/>
                              </w:rPr>
                              <w:t xml:space="preserve"> </w:t>
                            </w:r>
                            <w:r>
                              <w:rPr>
                                <w:color w:val="000000"/>
                                <w:sz w:val="17"/>
                              </w:rPr>
                              <w:t>valid</w:t>
                            </w:r>
                            <w:r>
                              <w:rPr>
                                <w:color w:val="000000"/>
                                <w:spacing w:val="16"/>
                                <w:sz w:val="17"/>
                              </w:rPr>
                              <w:t xml:space="preserve"> </w:t>
                            </w:r>
                            <w:r>
                              <w:rPr>
                                <w:color w:val="000000"/>
                                <w:sz w:val="17"/>
                              </w:rPr>
                              <w:t>and invalid</w:t>
                            </w:r>
                            <w:r>
                              <w:rPr>
                                <w:color w:val="000000"/>
                                <w:spacing w:val="19"/>
                                <w:sz w:val="17"/>
                              </w:rPr>
                              <w:t xml:space="preserve"> </w:t>
                            </w:r>
                            <w:r>
                              <w:rPr>
                                <w:color w:val="000000"/>
                                <w:sz w:val="17"/>
                              </w:rPr>
                              <w:t>test</w:t>
                            </w:r>
                            <w:r>
                              <w:rPr>
                                <w:color w:val="000000"/>
                                <w:spacing w:val="11"/>
                                <w:sz w:val="17"/>
                              </w:rPr>
                              <w:t xml:space="preserve"> </w:t>
                            </w:r>
                            <w:r>
                              <w:rPr>
                                <w:color w:val="000000"/>
                                <w:sz w:val="17"/>
                              </w:rPr>
                              <w:t>cases,</w:t>
                            </w:r>
                            <w:r>
                              <w:rPr>
                                <w:color w:val="000000"/>
                                <w:spacing w:val="14"/>
                                <w:sz w:val="17"/>
                              </w:rPr>
                              <w:t xml:space="preserve"> </w:t>
                            </w:r>
                            <w:r>
                              <w:rPr>
                                <w:color w:val="000000"/>
                                <w:sz w:val="17"/>
                              </w:rPr>
                              <w:t>and</w:t>
                            </w:r>
                            <w:r>
                              <w:rPr>
                                <w:color w:val="000000"/>
                                <w:spacing w:val="11"/>
                                <w:sz w:val="17"/>
                              </w:rPr>
                              <w:t xml:space="preserve"> </w:t>
                            </w:r>
                            <w:r>
                              <w:rPr>
                                <w:color w:val="000000"/>
                                <w:sz w:val="17"/>
                              </w:rPr>
                              <w:t>clearly</w:t>
                            </w:r>
                            <w:r>
                              <w:rPr>
                                <w:color w:val="000000"/>
                                <w:spacing w:val="12"/>
                                <w:sz w:val="17"/>
                              </w:rPr>
                              <w:t xml:space="preserve"> </w:t>
                            </w:r>
                            <w:r>
                              <w:rPr>
                                <w:color w:val="000000"/>
                                <w:sz w:val="17"/>
                              </w:rPr>
                              <w:t>display</w:t>
                            </w:r>
                            <w:r>
                              <w:rPr>
                                <w:color w:val="000000"/>
                                <w:spacing w:val="11"/>
                                <w:sz w:val="17"/>
                              </w:rPr>
                              <w:t xml:space="preserve"> </w:t>
                            </w:r>
                            <w:r>
                              <w:rPr>
                                <w:color w:val="000000"/>
                                <w:sz w:val="17"/>
                              </w:rPr>
                              <w:t>the</w:t>
                            </w:r>
                            <w:r>
                              <w:rPr>
                                <w:color w:val="000000"/>
                                <w:spacing w:val="13"/>
                                <w:sz w:val="17"/>
                              </w:rPr>
                              <w:t xml:space="preserve"> </w:t>
                            </w:r>
                            <w:r>
                              <w:rPr>
                                <w:color w:val="000000"/>
                                <w:sz w:val="17"/>
                              </w:rPr>
                              <w:t>input,</w:t>
                            </w:r>
                            <w:r>
                              <w:rPr>
                                <w:color w:val="000000"/>
                                <w:spacing w:val="14"/>
                                <w:sz w:val="17"/>
                              </w:rPr>
                              <w:t xml:space="preserve"> </w:t>
                            </w:r>
                            <w:r>
                              <w:rPr>
                                <w:color w:val="000000"/>
                                <w:sz w:val="17"/>
                              </w:rPr>
                              <w:t>processing,</w:t>
                            </w:r>
                            <w:r>
                              <w:rPr>
                                <w:color w:val="000000"/>
                                <w:spacing w:val="13"/>
                                <w:sz w:val="17"/>
                              </w:rPr>
                              <w:t xml:space="preserve"> </w:t>
                            </w:r>
                            <w:r>
                              <w:rPr>
                                <w:color w:val="000000"/>
                                <w:sz w:val="17"/>
                              </w:rPr>
                              <w:t>and</w:t>
                            </w:r>
                            <w:r>
                              <w:rPr>
                                <w:color w:val="000000"/>
                                <w:spacing w:val="11"/>
                                <w:sz w:val="17"/>
                              </w:rPr>
                              <w:t xml:space="preserve"> </w:t>
                            </w:r>
                            <w:r>
                              <w:rPr>
                                <w:color w:val="000000"/>
                                <w:sz w:val="17"/>
                              </w:rPr>
                              <w:t>output to verify the correctness of the implementation.</w:t>
                            </w:r>
                          </w:p>
                          <w:p w14:paraId="17526D3F">
                            <w:pPr>
                              <w:numPr>
                                <w:ilvl w:val="0"/>
                                <w:numId w:val="1"/>
                              </w:numPr>
                              <w:tabs>
                                <w:tab w:val="left" w:pos="888"/>
                              </w:tabs>
                              <w:spacing w:before="0" w:line="244" w:lineRule="auto"/>
                              <w:ind w:left="888" w:right="188" w:hanging="349"/>
                              <w:jc w:val="both"/>
                              <w:rPr>
                                <w:color w:val="000000"/>
                                <w:sz w:val="19"/>
                              </w:rPr>
                            </w:pPr>
                            <w:r>
                              <w:rPr>
                                <w:color w:val="000000"/>
                                <w:sz w:val="17"/>
                              </w:rPr>
                              <w:t>Follow standard coding practices by using meaningful variable names, proper indentation, comments, exception handling (where applicable), and upload the source code, sample outputs, and README file to the designated GitHub repository.</w:t>
                            </w:r>
                          </w:p>
                          <w:p w14:paraId="41CB38E8">
                            <w:pPr>
                              <w:numPr>
                                <w:ilvl w:val="0"/>
                                <w:numId w:val="1"/>
                              </w:numPr>
                              <w:tabs>
                                <w:tab w:val="left" w:pos="887"/>
                              </w:tabs>
                              <w:spacing w:before="1"/>
                              <w:ind w:left="887" w:right="0" w:hanging="348"/>
                              <w:jc w:val="both"/>
                              <w:rPr>
                                <w:color w:val="000000"/>
                                <w:sz w:val="19"/>
                              </w:rPr>
                            </w:pPr>
                            <w:r>
                              <w:rPr>
                                <w:color w:val="000000"/>
                                <w:sz w:val="17"/>
                              </w:rPr>
                              <w:t>Duration:</w:t>
                            </w:r>
                            <w:r>
                              <w:rPr>
                                <w:color w:val="000000"/>
                                <w:spacing w:val="9"/>
                                <w:sz w:val="17"/>
                              </w:rPr>
                              <w:t xml:space="preserve"> </w:t>
                            </w:r>
                            <w:r>
                              <w:rPr>
                                <w:color w:val="000000"/>
                                <w:sz w:val="17"/>
                              </w:rPr>
                              <w:t>40</w:t>
                            </w:r>
                            <w:r>
                              <w:rPr>
                                <w:color w:val="000000"/>
                                <w:spacing w:val="4"/>
                                <w:sz w:val="17"/>
                              </w:rPr>
                              <w:t xml:space="preserve"> </w:t>
                            </w:r>
                            <w:r>
                              <w:rPr>
                                <w:color w:val="000000"/>
                                <w:spacing w:val="-2"/>
                                <w:sz w:val="17"/>
                              </w:rPr>
                              <w:t>minutes.</w:t>
                            </w:r>
                          </w:p>
                        </w:txbxContent>
                      </wps:txbx>
                      <wps:bodyPr wrap="square" lIns="0" tIns="0" rIns="0" bIns="0" rtlCol="0">
                        <a:noAutofit/>
                      </wps:bodyPr>
                    </wps:wsp>
                  </a:graphicData>
                </a:graphic>
              </wp:anchor>
            </w:drawing>
          </mc:Choice>
          <mc:Fallback>
            <w:pict>
              <v:shape id="Textbox 6" o:spid="_x0000_s1026" o:spt="202" type="#_x0000_t202" style="position:absolute;left:0pt;margin-left:42.8pt;margin-top:107.9pt;height:101.8pt;width:490.2pt;mso-position-horizontal-relative:page;mso-wrap-distance-bottom:0pt;mso-wrap-distance-top:0pt;z-index:-251655168;mso-width-relative:page;mso-height-relative:page;" fillcolor="#FFF2CD" filled="t" stroked="t" coordsize="21600,21600" o:gfxdata="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ZF9QvYAAAACwEAAA8AAAAAAAAAAQAgAAAAIgAAAGRycy9kb3ducmV2LnhtbFBLAQIU&#10;ABQAAAAIAIdO4kALRcmo8wEAAAwEAAAOAAAAAAAAAAEAIAAAACcBAABkcnMvZTJvRG9jLnhtbFBL&#10;BQYAAAAABgAGAFkBAACMBQAAAAA=&#10;">
                <v:fill on="t" focussize="0,0"/>
                <v:stroke weight="0.48pt" color="#1F4D79" joinstyle="round"/>
                <v:imagedata o:title=""/>
                <o:lock v:ext="edit" aspectratio="f"/>
                <v:textbox inset="0mm,0mm,0mm,0mm">
                  <w:txbxContent>
                    <w:p w14:paraId="2A146E3F">
                      <w:pPr>
                        <w:spacing w:before="78"/>
                        <w:ind w:left="189" w:right="0" w:firstLine="0"/>
                        <w:jc w:val="left"/>
                        <w:rPr>
                          <w:rFonts w:ascii="Arial"/>
                          <w:b/>
                          <w:color w:val="000000"/>
                          <w:sz w:val="19"/>
                        </w:rPr>
                      </w:pPr>
                      <w:r>
                        <w:rPr>
                          <w:rFonts w:ascii="Arial"/>
                          <w:b/>
                          <w:color w:val="BF0000"/>
                          <w:spacing w:val="-2"/>
                          <w:sz w:val="19"/>
                        </w:rPr>
                        <w:t>Instructions</w:t>
                      </w:r>
                    </w:p>
                    <w:p w14:paraId="13153BFA">
                      <w:pPr>
                        <w:numPr>
                          <w:ilvl w:val="0"/>
                          <w:numId w:val="1"/>
                        </w:numPr>
                        <w:tabs>
                          <w:tab w:val="left" w:pos="886"/>
                          <w:tab w:val="left" w:pos="888"/>
                        </w:tabs>
                        <w:spacing w:before="5" w:line="247" w:lineRule="auto"/>
                        <w:ind w:left="888" w:right="189" w:hanging="349"/>
                        <w:jc w:val="both"/>
                        <w:rPr>
                          <w:color w:val="000000"/>
                          <w:sz w:val="17"/>
                        </w:rPr>
                      </w:pPr>
                      <w:r>
                        <w:rPr>
                          <w:color w:val="000000"/>
                          <w:sz w:val="17"/>
                        </w:rPr>
                        <w:t>Develop</w:t>
                      </w:r>
                      <w:r>
                        <w:rPr>
                          <w:color w:val="000000"/>
                          <w:spacing w:val="39"/>
                          <w:sz w:val="17"/>
                        </w:rPr>
                        <w:t xml:space="preserve"> </w:t>
                      </w:r>
                      <w:r>
                        <w:rPr>
                          <w:color w:val="000000"/>
                          <w:sz w:val="17"/>
                        </w:rPr>
                        <w:t>a</w:t>
                      </w:r>
                      <w:r>
                        <w:rPr>
                          <w:color w:val="000000"/>
                          <w:spacing w:val="38"/>
                          <w:sz w:val="17"/>
                        </w:rPr>
                        <w:t xml:space="preserve"> </w:t>
                      </w:r>
                      <w:r>
                        <w:rPr>
                          <w:color w:val="000000"/>
                          <w:sz w:val="17"/>
                        </w:rPr>
                        <w:t>complete</w:t>
                      </w:r>
                      <w:r>
                        <w:rPr>
                          <w:color w:val="000000"/>
                          <w:spacing w:val="39"/>
                          <w:sz w:val="17"/>
                        </w:rPr>
                        <w:t xml:space="preserve"> </w:t>
                      </w:r>
                      <w:r>
                        <w:rPr>
                          <w:color w:val="000000"/>
                          <w:sz w:val="17"/>
                        </w:rPr>
                        <w:t>and</w:t>
                      </w:r>
                      <w:r>
                        <w:rPr>
                          <w:color w:val="000000"/>
                          <w:spacing w:val="38"/>
                          <w:sz w:val="17"/>
                        </w:rPr>
                        <w:t xml:space="preserve"> </w:t>
                      </w:r>
                      <w:r>
                        <w:rPr>
                          <w:color w:val="000000"/>
                          <w:sz w:val="17"/>
                        </w:rPr>
                        <w:t>modular</w:t>
                      </w:r>
                      <w:r>
                        <w:rPr>
                          <w:color w:val="000000"/>
                          <w:spacing w:val="40"/>
                          <w:sz w:val="17"/>
                        </w:rPr>
                        <w:t xml:space="preserve"> </w:t>
                      </w:r>
                      <w:r>
                        <w:rPr>
                          <w:color w:val="000000"/>
                          <w:sz w:val="17"/>
                        </w:rPr>
                        <w:t>Python</w:t>
                      </w:r>
                      <w:r>
                        <w:rPr>
                          <w:color w:val="000000"/>
                          <w:spacing w:val="39"/>
                          <w:sz w:val="17"/>
                        </w:rPr>
                        <w:t xml:space="preserve"> </w:t>
                      </w:r>
                      <w:r>
                        <w:rPr>
                          <w:color w:val="000000"/>
                          <w:sz w:val="17"/>
                        </w:rPr>
                        <w:t>program</w:t>
                      </w:r>
                      <w:r>
                        <w:rPr>
                          <w:color w:val="000000"/>
                          <w:spacing w:val="40"/>
                          <w:sz w:val="17"/>
                        </w:rPr>
                        <w:t xml:space="preserve"> </w:t>
                      </w:r>
                      <w:r>
                        <w:rPr>
                          <w:color w:val="000000"/>
                          <w:sz w:val="17"/>
                        </w:rPr>
                        <w:t>that</w:t>
                      </w:r>
                      <w:r>
                        <w:rPr>
                          <w:color w:val="000000"/>
                          <w:spacing w:val="39"/>
                          <w:sz w:val="17"/>
                        </w:rPr>
                        <w:t xml:space="preserve"> </w:t>
                      </w:r>
                      <w:r>
                        <w:rPr>
                          <w:color w:val="000000"/>
                          <w:sz w:val="17"/>
                        </w:rPr>
                        <w:t>meets</w:t>
                      </w:r>
                      <w:r>
                        <w:rPr>
                          <w:color w:val="000000"/>
                          <w:spacing w:val="39"/>
                          <w:sz w:val="17"/>
                        </w:rPr>
                        <w:t xml:space="preserve"> </w:t>
                      </w:r>
                      <w:r>
                        <w:rPr>
                          <w:color w:val="000000"/>
                          <w:sz w:val="17"/>
                        </w:rPr>
                        <w:t>all</w:t>
                      </w:r>
                      <w:r>
                        <w:rPr>
                          <w:color w:val="000000"/>
                          <w:spacing w:val="38"/>
                          <w:sz w:val="17"/>
                        </w:rPr>
                        <w:t xml:space="preserve"> </w:t>
                      </w:r>
                      <w:r>
                        <w:rPr>
                          <w:color w:val="000000"/>
                          <w:sz w:val="17"/>
                        </w:rPr>
                        <w:t>the</w:t>
                      </w:r>
                      <w:r>
                        <w:rPr>
                          <w:color w:val="000000"/>
                          <w:spacing w:val="38"/>
                          <w:sz w:val="17"/>
                        </w:rPr>
                        <w:t xml:space="preserve"> </w:t>
                      </w:r>
                      <w:r>
                        <w:rPr>
                          <w:color w:val="000000"/>
                          <w:sz w:val="17"/>
                        </w:rPr>
                        <w:t>functional</w:t>
                      </w:r>
                      <w:r>
                        <w:rPr>
                          <w:color w:val="000000"/>
                          <w:spacing w:val="40"/>
                          <w:sz w:val="17"/>
                        </w:rPr>
                        <w:t xml:space="preserve"> </w:t>
                      </w:r>
                      <w:r>
                        <w:rPr>
                          <w:color w:val="000000"/>
                          <w:sz w:val="17"/>
                        </w:rPr>
                        <w:t>requirements</w:t>
                      </w:r>
                      <w:r>
                        <w:rPr>
                          <w:color w:val="000000"/>
                          <w:spacing w:val="40"/>
                          <w:sz w:val="17"/>
                        </w:rPr>
                        <w:t xml:space="preserve"> </w:t>
                      </w:r>
                      <w:r>
                        <w:rPr>
                          <w:color w:val="000000"/>
                          <w:sz w:val="17"/>
                        </w:rPr>
                        <w:t>specified</w:t>
                      </w:r>
                      <w:r>
                        <w:rPr>
                          <w:color w:val="000000"/>
                          <w:spacing w:val="39"/>
                          <w:sz w:val="17"/>
                        </w:rPr>
                        <w:t xml:space="preserve"> </w:t>
                      </w:r>
                      <w:r>
                        <w:rPr>
                          <w:color w:val="000000"/>
                          <w:sz w:val="17"/>
                        </w:rPr>
                        <w:t>in</w:t>
                      </w:r>
                      <w:r>
                        <w:rPr>
                          <w:color w:val="000000"/>
                          <w:spacing w:val="40"/>
                          <w:sz w:val="17"/>
                        </w:rPr>
                        <w:t xml:space="preserve"> </w:t>
                      </w:r>
                      <w:r>
                        <w:rPr>
                          <w:color w:val="000000"/>
                          <w:sz w:val="17"/>
                        </w:rPr>
                        <w:t>the coding challenge using appropriate algorithms, data structures, and programming practices.</w:t>
                      </w:r>
                    </w:p>
                    <w:p w14:paraId="4BB8AAD7">
                      <w:pPr>
                        <w:numPr>
                          <w:ilvl w:val="0"/>
                          <w:numId w:val="1"/>
                        </w:numPr>
                        <w:tabs>
                          <w:tab w:val="left" w:pos="886"/>
                          <w:tab w:val="left" w:pos="888"/>
                        </w:tabs>
                        <w:spacing w:before="0" w:line="247" w:lineRule="auto"/>
                        <w:ind w:left="888" w:right="187" w:hanging="349"/>
                        <w:jc w:val="both"/>
                        <w:rPr>
                          <w:color w:val="000000"/>
                          <w:sz w:val="17"/>
                        </w:rPr>
                      </w:pPr>
                      <w:r>
                        <w:rPr>
                          <w:color w:val="000000"/>
                          <w:sz w:val="17"/>
                        </w:rPr>
                        <w:t>Test</w:t>
                      </w:r>
                      <w:r>
                        <w:rPr>
                          <w:color w:val="000000"/>
                          <w:spacing w:val="13"/>
                          <w:sz w:val="17"/>
                        </w:rPr>
                        <w:t xml:space="preserve"> </w:t>
                      </w:r>
                      <w:r>
                        <w:rPr>
                          <w:color w:val="000000"/>
                          <w:sz w:val="17"/>
                        </w:rPr>
                        <w:t>the program</w:t>
                      </w:r>
                      <w:r>
                        <w:rPr>
                          <w:color w:val="000000"/>
                          <w:spacing w:val="12"/>
                          <w:sz w:val="17"/>
                        </w:rPr>
                        <w:t xml:space="preserve"> </w:t>
                      </w:r>
                      <w:r>
                        <w:rPr>
                          <w:color w:val="000000"/>
                          <w:sz w:val="17"/>
                        </w:rPr>
                        <w:t>using</w:t>
                      </w:r>
                      <w:r>
                        <w:rPr>
                          <w:color w:val="000000"/>
                          <w:spacing w:val="13"/>
                          <w:sz w:val="17"/>
                        </w:rPr>
                        <w:t xml:space="preserve"> </w:t>
                      </w:r>
                      <w:r>
                        <w:rPr>
                          <w:color w:val="000000"/>
                          <w:sz w:val="17"/>
                        </w:rPr>
                        <w:t>multiple</w:t>
                      </w:r>
                      <w:r>
                        <w:rPr>
                          <w:color w:val="000000"/>
                          <w:spacing w:val="16"/>
                          <w:sz w:val="17"/>
                        </w:rPr>
                        <w:t xml:space="preserve"> </w:t>
                      </w:r>
                      <w:r>
                        <w:rPr>
                          <w:color w:val="000000"/>
                          <w:sz w:val="17"/>
                        </w:rPr>
                        <w:t>valid</w:t>
                      </w:r>
                      <w:r>
                        <w:rPr>
                          <w:color w:val="000000"/>
                          <w:spacing w:val="16"/>
                          <w:sz w:val="17"/>
                        </w:rPr>
                        <w:t xml:space="preserve"> </w:t>
                      </w:r>
                      <w:r>
                        <w:rPr>
                          <w:color w:val="000000"/>
                          <w:sz w:val="17"/>
                        </w:rPr>
                        <w:t>and invalid</w:t>
                      </w:r>
                      <w:r>
                        <w:rPr>
                          <w:color w:val="000000"/>
                          <w:spacing w:val="19"/>
                          <w:sz w:val="17"/>
                        </w:rPr>
                        <w:t xml:space="preserve"> </w:t>
                      </w:r>
                      <w:r>
                        <w:rPr>
                          <w:color w:val="000000"/>
                          <w:sz w:val="17"/>
                        </w:rPr>
                        <w:t>test</w:t>
                      </w:r>
                      <w:r>
                        <w:rPr>
                          <w:color w:val="000000"/>
                          <w:spacing w:val="11"/>
                          <w:sz w:val="17"/>
                        </w:rPr>
                        <w:t xml:space="preserve"> </w:t>
                      </w:r>
                      <w:r>
                        <w:rPr>
                          <w:color w:val="000000"/>
                          <w:sz w:val="17"/>
                        </w:rPr>
                        <w:t>cases,</w:t>
                      </w:r>
                      <w:r>
                        <w:rPr>
                          <w:color w:val="000000"/>
                          <w:spacing w:val="14"/>
                          <w:sz w:val="17"/>
                        </w:rPr>
                        <w:t xml:space="preserve"> </w:t>
                      </w:r>
                      <w:r>
                        <w:rPr>
                          <w:color w:val="000000"/>
                          <w:sz w:val="17"/>
                        </w:rPr>
                        <w:t>and</w:t>
                      </w:r>
                      <w:r>
                        <w:rPr>
                          <w:color w:val="000000"/>
                          <w:spacing w:val="11"/>
                          <w:sz w:val="17"/>
                        </w:rPr>
                        <w:t xml:space="preserve"> </w:t>
                      </w:r>
                      <w:r>
                        <w:rPr>
                          <w:color w:val="000000"/>
                          <w:sz w:val="17"/>
                        </w:rPr>
                        <w:t>clearly</w:t>
                      </w:r>
                      <w:r>
                        <w:rPr>
                          <w:color w:val="000000"/>
                          <w:spacing w:val="12"/>
                          <w:sz w:val="17"/>
                        </w:rPr>
                        <w:t xml:space="preserve"> </w:t>
                      </w:r>
                      <w:r>
                        <w:rPr>
                          <w:color w:val="000000"/>
                          <w:sz w:val="17"/>
                        </w:rPr>
                        <w:t>display</w:t>
                      </w:r>
                      <w:r>
                        <w:rPr>
                          <w:color w:val="000000"/>
                          <w:spacing w:val="11"/>
                          <w:sz w:val="17"/>
                        </w:rPr>
                        <w:t xml:space="preserve"> </w:t>
                      </w:r>
                      <w:r>
                        <w:rPr>
                          <w:color w:val="000000"/>
                          <w:sz w:val="17"/>
                        </w:rPr>
                        <w:t>the</w:t>
                      </w:r>
                      <w:r>
                        <w:rPr>
                          <w:color w:val="000000"/>
                          <w:spacing w:val="13"/>
                          <w:sz w:val="17"/>
                        </w:rPr>
                        <w:t xml:space="preserve"> </w:t>
                      </w:r>
                      <w:r>
                        <w:rPr>
                          <w:color w:val="000000"/>
                          <w:sz w:val="17"/>
                        </w:rPr>
                        <w:t>input,</w:t>
                      </w:r>
                      <w:r>
                        <w:rPr>
                          <w:color w:val="000000"/>
                          <w:spacing w:val="14"/>
                          <w:sz w:val="17"/>
                        </w:rPr>
                        <w:t xml:space="preserve"> </w:t>
                      </w:r>
                      <w:r>
                        <w:rPr>
                          <w:color w:val="000000"/>
                          <w:sz w:val="17"/>
                        </w:rPr>
                        <w:t>processing,</w:t>
                      </w:r>
                      <w:r>
                        <w:rPr>
                          <w:color w:val="000000"/>
                          <w:spacing w:val="13"/>
                          <w:sz w:val="17"/>
                        </w:rPr>
                        <w:t xml:space="preserve"> </w:t>
                      </w:r>
                      <w:r>
                        <w:rPr>
                          <w:color w:val="000000"/>
                          <w:sz w:val="17"/>
                        </w:rPr>
                        <w:t>and</w:t>
                      </w:r>
                      <w:r>
                        <w:rPr>
                          <w:color w:val="000000"/>
                          <w:spacing w:val="11"/>
                          <w:sz w:val="17"/>
                        </w:rPr>
                        <w:t xml:space="preserve"> </w:t>
                      </w:r>
                      <w:r>
                        <w:rPr>
                          <w:color w:val="000000"/>
                          <w:sz w:val="17"/>
                        </w:rPr>
                        <w:t>output to verify the correctness of the implementation.</w:t>
                      </w:r>
                    </w:p>
                    <w:p w14:paraId="17526D3F">
                      <w:pPr>
                        <w:numPr>
                          <w:ilvl w:val="0"/>
                          <w:numId w:val="1"/>
                        </w:numPr>
                        <w:tabs>
                          <w:tab w:val="left" w:pos="888"/>
                        </w:tabs>
                        <w:spacing w:before="0" w:line="244" w:lineRule="auto"/>
                        <w:ind w:left="888" w:right="188" w:hanging="349"/>
                        <w:jc w:val="both"/>
                        <w:rPr>
                          <w:color w:val="000000"/>
                          <w:sz w:val="19"/>
                        </w:rPr>
                      </w:pPr>
                      <w:r>
                        <w:rPr>
                          <w:color w:val="000000"/>
                          <w:sz w:val="17"/>
                        </w:rPr>
                        <w:t>Follow standard coding practices by using meaningful variable names, proper indentation, comments, exception handling (where applicable), and upload the source code, sample outputs, and README file to the designated GitHub repository.</w:t>
                      </w:r>
                    </w:p>
                    <w:p w14:paraId="41CB38E8">
                      <w:pPr>
                        <w:numPr>
                          <w:ilvl w:val="0"/>
                          <w:numId w:val="1"/>
                        </w:numPr>
                        <w:tabs>
                          <w:tab w:val="left" w:pos="887"/>
                        </w:tabs>
                        <w:spacing w:before="1"/>
                        <w:ind w:left="887" w:right="0" w:hanging="348"/>
                        <w:jc w:val="both"/>
                        <w:rPr>
                          <w:color w:val="000000"/>
                          <w:sz w:val="19"/>
                        </w:rPr>
                      </w:pPr>
                      <w:r>
                        <w:rPr>
                          <w:color w:val="000000"/>
                          <w:sz w:val="17"/>
                        </w:rPr>
                        <w:t>Duration:</w:t>
                      </w:r>
                      <w:r>
                        <w:rPr>
                          <w:color w:val="000000"/>
                          <w:spacing w:val="9"/>
                          <w:sz w:val="17"/>
                        </w:rPr>
                        <w:t xml:space="preserve"> </w:t>
                      </w:r>
                      <w:r>
                        <w:rPr>
                          <w:color w:val="000000"/>
                          <w:sz w:val="17"/>
                        </w:rPr>
                        <w:t>40</w:t>
                      </w:r>
                      <w:r>
                        <w:rPr>
                          <w:color w:val="000000"/>
                          <w:spacing w:val="4"/>
                          <w:sz w:val="17"/>
                        </w:rPr>
                        <w:t xml:space="preserve"> </w:t>
                      </w:r>
                      <w:r>
                        <w:rPr>
                          <w:color w:val="000000"/>
                          <w:spacing w:val="-2"/>
                          <w:sz w:val="17"/>
                        </w:rPr>
                        <w:t>minutes.</w:t>
                      </w:r>
                    </w:p>
                  </w:txbxContent>
                </v:textbox>
                <w10:wrap type="topAndBottom"/>
              </v:shape>
            </w:pict>
          </mc:Fallback>
        </mc:AlternateContent>
      </w:r>
    </w:p>
    <w:p w14:paraId="236693AB">
      <w:pPr>
        <w:pStyle w:val="9"/>
        <w:spacing w:before="19"/>
        <w:rPr>
          <w:rFonts w:ascii="Arial"/>
          <w:b/>
          <w:sz w:val="20"/>
        </w:rPr>
      </w:pPr>
      <w:r>
        <w:rPr>
          <w:sz w:val="20"/>
        </w:rPr>
        <mc:AlternateContent>
          <mc:Choice Requires="wps">
            <w:drawing>
              <wp:anchor distT="0" distB="0" distL="114300" distR="114300" simplePos="0" relativeHeight="251663360" behindDoc="0" locked="0" layoutInCell="1" allowOverlap="1">
                <wp:simplePos x="0" y="0"/>
                <wp:positionH relativeFrom="column">
                  <wp:posOffset>145415</wp:posOffset>
                </wp:positionH>
                <wp:positionV relativeFrom="paragraph">
                  <wp:posOffset>-261620</wp:posOffset>
                </wp:positionV>
                <wp:extent cx="534670" cy="209550"/>
                <wp:effectExtent l="4445" t="4445" r="9525" b="14605"/>
                <wp:wrapNone/>
                <wp:docPr id="12" name="Text Box 12"/>
                <wp:cNvGraphicFramePr/>
                <a:graphic xmlns:a="http://schemas.openxmlformats.org/drawingml/2006/main">
                  <a:graphicData uri="http://schemas.microsoft.com/office/word/2010/wordprocessingShape">
                    <wps:wsp>
                      <wps:cNvSpPr txBox="1"/>
                      <wps:spPr>
                        <a:xfrm>
                          <a:off x="685165" y="4239895"/>
                          <a:ext cx="534670"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2253FFD">
                            <w:pPr>
                              <w:rPr>
                                <w:rFonts w:hint="default"/>
                                <w:sz w:val="16"/>
                                <w:szCs w:val="16"/>
                                <w:lang w:val="en-US"/>
                              </w:rPr>
                            </w:pPr>
                            <w:r>
                              <w:rPr>
                                <w:rFonts w:hint="default"/>
                                <w:sz w:val="16"/>
                                <w:szCs w:val="16"/>
                                <w:lang w:val="en-US"/>
                              </w:rPr>
                              <w:t>jameel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5pt;margin-top:-20.6pt;height:16.5pt;width:42.1pt;z-index:251663360;mso-width-relative:page;mso-height-relative:page;" fillcolor="#FFFFFF [3201]" filled="t" stroked="t" coordsize="21600,21600" o:gfxdata="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A/uS01gAAAAkBAAAP&#10;AAAAAAAAAAEAIAAAACIAAABkcnMvZG93bnJldi54bWxQSwECFAAUAAAACACHTuJAea7iWlMCAADC&#10;BAAADgAAAAAAAAABACAAAAAlAQAAZHJzL2Uyb0RvYy54bWxQSwUGAAAAAAYABgBZAQAA6gUAAAAA&#10;">
                <v:fill on="t" focussize="0,0"/>
                <v:stroke weight="0.5pt" color="#000000 [3204]" joinstyle="round"/>
                <v:imagedata o:title=""/>
                <o:lock v:ext="edit" aspectratio="f"/>
                <v:textbox>
                  <w:txbxContent>
                    <w:p w14:paraId="62253FFD">
                      <w:pPr>
                        <w:rPr>
                          <w:rFonts w:hint="default"/>
                          <w:sz w:val="16"/>
                          <w:szCs w:val="16"/>
                          <w:lang w:val="en-US"/>
                        </w:rPr>
                      </w:pPr>
                      <w:r>
                        <w:rPr>
                          <w:rFonts w:hint="default"/>
                          <w:sz w:val="16"/>
                          <w:szCs w:val="16"/>
                          <w:lang w:val="en-US"/>
                        </w:rPr>
                        <w:t>jameel</w:t>
                      </w:r>
                    </w:p>
                  </w:txbxContent>
                </v:textbox>
              </v:shape>
            </w:pict>
          </mc:Fallback>
        </mc:AlternateContent>
      </w:r>
    </w:p>
    <w:p w14:paraId="59F3DF4E">
      <w:pPr>
        <w:pStyle w:val="9"/>
        <w:spacing w:before="41"/>
        <w:rPr>
          <w:rFonts w:ascii="Arial"/>
          <w:b/>
          <w:sz w:val="20"/>
        </w:rPr>
      </w:pPr>
    </w:p>
    <w:tbl>
      <w:tblPr>
        <w:tblStyle w:val="8"/>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02"/>
        <w:gridCol w:w="3974"/>
        <w:gridCol w:w="1324"/>
      </w:tblGrid>
      <w:tr w14:paraId="3D9FF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4502" w:type="dxa"/>
            <w:shd w:val="clear" w:color="auto" w:fill="1F4D79"/>
          </w:tcPr>
          <w:p w14:paraId="06E7C8D9">
            <w:pPr>
              <w:pStyle w:val="12"/>
              <w:spacing w:before="90"/>
              <w:ind w:left="8"/>
              <w:jc w:val="center"/>
              <w:rPr>
                <w:rFonts w:ascii="Arial"/>
                <w:b/>
                <w:sz w:val="18"/>
              </w:rPr>
            </w:pPr>
            <w:r>
              <w:rPr>
                <w:rFonts w:ascii="Arial"/>
                <w:b/>
                <w:color w:val="FFFFFF"/>
                <w:sz w:val="18"/>
              </w:rPr>
              <w:t>Section</w:t>
            </w:r>
            <w:r>
              <w:rPr>
                <w:rFonts w:ascii="Arial"/>
                <w:b/>
                <w:color w:val="FFFFFF"/>
                <w:spacing w:val="3"/>
                <w:sz w:val="18"/>
              </w:rPr>
              <w:t xml:space="preserve"> </w:t>
            </w:r>
            <w:r>
              <w:rPr>
                <w:rFonts w:ascii="Arial"/>
                <w:b/>
                <w:color w:val="FFFFFF"/>
                <w:sz w:val="18"/>
              </w:rPr>
              <w:t>/</w:t>
            </w:r>
            <w:r>
              <w:rPr>
                <w:rFonts w:ascii="Arial"/>
                <w:b/>
                <w:color w:val="FFFFFF"/>
                <w:spacing w:val="8"/>
                <w:sz w:val="18"/>
              </w:rPr>
              <w:t xml:space="preserve"> </w:t>
            </w:r>
            <w:r>
              <w:rPr>
                <w:rFonts w:ascii="Arial"/>
                <w:b/>
                <w:color w:val="FFFFFF"/>
                <w:spacing w:val="-2"/>
                <w:sz w:val="18"/>
              </w:rPr>
              <w:t>Topic</w:t>
            </w:r>
          </w:p>
        </w:tc>
        <w:tc>
          <w:tcPr>
            <w:tcW w:w="3974" w:type="dxa"/>
            <w:shd w:val="clear" w:color="auto" w:fill="1F4D79"/>
          </w:tcPr>
          <w:p w14:paraId="42AC7674">
            <w:pPr>
              <w:pStyle w:val="12"/>
              <w:spacing w:before="90"/>
              <w:ind w:left="8"/>
              <w:jc w:val="center"/>
              <w:rPr>
                <w:rFonts w:ascii="Arial"/>
                <w:b/>
                <w:sz w:val="18"/>
              </w:rPr>
            </w:pPr>
            <w:r>
              <w:rPr>
                <w:rFonts w:ascii="Arial"/>
                <w:b/>
                <w:color w:val="FFFFFF"/>
                <w:spacing w:val="-2"/>
                <w:sz w:val="18"/>
              </w:rPr>
              <w:t>Focus</w:t>
            </w:r>
          </w:p>
        </w:tc>
        <w:tc>
          <w:tcPr>
            <w:tcW w:w="1324" w:type="dxa"/>
            <w:shd w:val="clear" w:color="auto" w:fill="1F4D79"/>
          </w:tcPr>
          <w:p w14:paraId="201F83B6">
            <w:pPr>
              <w:pStyle w:val="12"/>
              <w:spacing w:before="90"/>
              <w:ind w:left="9"/>
              <w:jc w:val="center"/>
              <w:rPr>
                <w:rFonts w:ascii="Arial"/>
                <w:b/>
                <w:sz w:val="18"/>
              </w:rPr>
            </w:pPr>
            <w:r>
              <w:rPr>
                <w:rFonts w:ascii="Arial"/>
                <w:b/>
                <w:color w:val="FFFFFF"/>
                <w:sz w:val="18"/>
              </w:rPr>
              <w:t>Q</w:t>
            </w:r>
            <w:r>
              <w:rPr>
                <w:rFonts w:ascii="Arial"/>
                <w:b/>
                <w:color w:val="FFFFFF"/>
                <w:spacing w:val="2"/>
                <w:sz w:val="18"/>
              </w:rPr>
              <w:t xml:space="preserve"> </w:t>
            </w:r>
            <w:r>
              <w:rPr>
                <w:rFonts w:ascii="Arial"/>
                <w:b/>
                <w:color w:val="FFFFFF"/>
                <w:spacing w:val="-5"/>
                <w:sz w:val="18"/>
              </w:rPr>
              <w:t>Nos</w:t>
            </w:r>
          </w:p>
        </w:tc>
      </w:tr>
      <w:tr w14:paraId="7B90A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4" w:hRule="atLeast"/>
        </w:trPr>
        <w:tc>
          <w:tcPr>
            <w:tcW w:w="4502" w:type="dxa"/>
            <w:tcBorders>
              <w:left w:val="single" w:color="9CC3E6" w:sz="4" w:space="0"/>
              <w:bottom w:val="single" w:color="9CC3E6" w:sz="4" w:space="0"/>
              <w:right w:val="single" w:color="9CC3E6" w:sz="4" w:space="0"/>
            </w:tcBorders>
            <w:shd w:val="clear" w:color="auto" w:fill="D6E4EF"/>
          </w:tcPr>
          <w:p w14:paraId="62E3371F">
            <w:pPr>
              <w:pStyle w:val="12"/>
              <w:spacing w:before="179"/>
              <w:ind w:left="115"/>
              <w:rPr>
                <w:rFonts w:ascii="Arial"/>
                <w:b/>
                <w:sz w:val="17"/>
              </w:rPr>
            </w:pPr>
            <w:r>
              <w:rPr>
                <w:rFonts w:ascii="Arial"/>
                <w:b/>
                <w:color w:val="1F4D79"/>
                <w:sz w:val="17"/>
              </w:rPr>
              <w:t>Porter</w:t>
            </w:r>
            <w:r>
              <w:rPr>
                <w:rFonts w:ascii="Arial"/>
                <w:b/>
                <w:color w:val="1F4D79"/>
                <w:spacing w:val="8"/>
                <w:sz w:val="17"/>
              </w:rPr>
              <w:t xml:space="preserve"> </w:t>
            </w:r>
            <w:r>
              <w:rPr>
                <w:rFonts w:ascii="Arial"/>
                <w:b/>
                <w:color w:val="1F4D79"/>
                <w:spacing w:val="-2"/>
                <w:sz w:val="17"/>
              </w:rPr>
              <w:t>Stemmer</w:t>
            </w:r>
          </w:p>
        </w:tc>
        <w:tc>
          <w:tcPr>
            <w:tcW w:w="3974" w:type="dxa"/>
            <w:tcBorders>
              <w:left w:val="single" w:color="9CC3E6" w:sz="4" w:space="0"/>
              <w:bottom w:val="single" w:color="9CC3E6" w:sz="4" w:space="0"/>
              <w:right w:val="single" w:color="9CC3E6" w:sz="4" w:space="0"/>
            </w:tcBorders>
          </w:tcPr>
          <w:p w14:paraId="61A63E2D">
            <w:pPr>
              <w:pStyle w:val="12"/>
              <w:spacing w:before="90" w:line="247" w:lineRule="auto"/>
              <w:ind w:left="115" w:right="107"/>
              <w:rPr>
                <w:sz w:val="16"/>
              </w:rPr>
            </w:pPr>
            <w:r>
              <w:rPr>
                <w:w w:val="105"/>
                <w:sz w:val="16"/>
              </w:rPr>
              <w:t>class</w:t>
            </w:r>
            <w:r>
              <w:rPr>
                <w:spacing w:val="29"/>
                <w:w w:val="105"/>
                <w:sz w:val="16"/>
              </w:rPr>
              <w:t xml:space="preserve"> </w:t>
            </w:r>
            <w:r>
              <w:rPr>
                <w:w w:val="105"/>
                <w:sz w:val="16"/>
              </w:rPr>
              <w:t>design,</w:t>
            </w:r>
            <w:r>
              <w:rPr>
                <w:spacing w:val="29"/>
                <w:w w:val="105"/>
                <w:sz w:val="16"/>
              </w:rPr>
              <w:t xml:space="preserve"> </w:t>
            </w:r>
            <w:r>
              <w:rPr>
                <w:w w:val="105"/>
                <w:sz w:val="16"/>
              </w:rPr>
              <w:t>methods,</w:t>
            </w:r>
            <w:r>
              <w:rPr>
                <w:spacing w:val="30"/>
                <w:w w:val="105"/>
                <w:sz w:val="16"/>
              </w:rPr>
              <w:t xml:space="preserve"> </w:t>
            </w:r>
            <w:r>
              <w:rPr>
                <w:w w:val="105"/>
                <w:sz w:val="16"/>
              </w:rPr>
              <w:t>encapsulation,</w:t>
            </w:r>
            <w:r>
              <w:rPr>
                <w:spacing w:val="30"/>
                <w:w w:val="105"/>
                <w:sz w:val="16"/>
              </w:rPr>
              <w:t xml:space="preserve"> </w:t>
            </w:r>
            <w:r>
              <w:rPr>
                <w:w w:val="105"/>
                <w:sz w:val="16"/>
              </w:rPr>
              <w:t>and</w:t>
            </w:r>
            <w:r>
              <w:rPr>
                <w:spacing w:val="32"/>
                <w:w w:val="105"/>
                <w:sz w:val="16"/>
              </w:rPr>
              <w:t xml:space="preserve"> </w:t>
            </w:r>
            <w:r>
              <w:rPr>
                <w:w w:val="105"/>
                <w:sz w:val="16"/>
              </w:rPr>
              <w:t>rule-based stemming</w:t>
            </w:r>
          </w:p>
        </w:tc>
        <w:tc>
          <w:tcPr>
            <w:tcW w:w="1324" w:type="dxa"/>
            <w:tcBorders>
              <w:left w:val="single" w:color="9CC3E6" w:sz="4" w:space="0"/>
              <w:bottom w:val="single" w:color="9CC3E6" w:sz="4" w:space="0"/>
              <w:right w:val="single" w:color="9CC3E6" w:sz="4" w:space="0"/>
            </w:tcBorders>
          </w:tcPr>
          <w:p w14:paraId="39E567C6">
            <w:pPr>
              <w:pStyle w:val="12"/>
              <w:spacing w:before="179"/>
              <w:ind w:left="8"/>
              <w:jc w:val="center"/>
              <w:rPr>
                <w:sz w:val="17"/>
              </w:rPr>
            </w:pPr>
            <w:r>
              <w:rPr>
                <w:spacing w:val="-10"/>
                <w:sz w:val="17"/>
              </w:rPr>
              <w:t>1</w:t>
            </w:r>
          </w:p>
        </w:tc>
      </w:tr>
    </w:tbl>
    <w:p w14:paraId="2439F7A5">
      <w:pPr>
        <w:pStyle w:val="12"/>
        <w:spacing w:after="0"/>
        <w:jc w:val="center"/>
        <w:rPr>
          <w:sz w:val="17"/>
        </w:rPr>
        <w:sectPr>
          <w:type w:val="continuous"/>
          <w:pgSz w:w="11910" w:h="16840"/>
          <w:pgMar w:top="1040" w:right="283" w:bottom="280" w:left="850" w:header="720" w:footer="720" w:gutter="0"/>
          <w:cols w:space="720" w:num="1"/>
        </w:sectPr>
      </w:pPr>
    </w:p>
    <w:p w14:paraId="23B5F31C">
      <w:pPr>
        <w:pStyle w:val="9"/>
        <w:rPr>
          <w:rFonts w:ascii="Arial"/>
          <w:b/>
          <w:sz w:val="21"/>
        </w:rPr>
      </w:pPr>
    </w:p>
    <w:p w14:paraId="21B27B38">
      <w:pPr>
        <w:pStyle w:val="9"/>
        <w:spacing w:before="16"/>
        <w:rPr>
          <w:rFonts w:ascii="Arial"/>
          <w:b/>
          <w:sz w:val="21"/>
        </w:rPr>
      </w:pPr>
    </w:p>
    <w:p w14:paraId="6CAF151E">
      <w:pPr>
        <w:pStyle w:val="5"/>
      </w:pPr>
      <w:r>
        <mc:AlternateContent>
          <mc:Choice Requires="wps">
            <w:drawing>
              <wp:anchor distT="0" distB="0" distL="0" distR="0" simplePos="0" relativeHeight="251661312" behindDoc="1" locked="0" layoutInCell="1" allowOverlap="1">
                <wp:simplePos x="0" y="0"/>
                <wp:positionH relativeFrom="page">
                  <wp:posOffset>667385</wp:posOffset>
                </wp:positionH>
                <wp:positionV relativeFrom="paragraph">
                  <wp:posOffset>168275</wp:posOffset>
                </wp:positionV>
                <wp:extent cx="6225540" cy="6350"/>
                <wp:effectExtent l="0" t="0" r="0" b="0"/>
                <wp:wrapTopAndBottom/>
                <wp:docPr id="7" name="Graphic 7"/>
                <wp:cNvGraphicFramePr/>
                <a:graphic xmlns:a="http://schemas.openxmlformats.org/drawingml/2006/main">
                  <a:graphicData uri="http://schemas.microsoft.com/office/word/2010/wordprocessingShape">
                    <wps:wsp>
                      <wps:cNvSpPr/>
                      <wps:spPr>
                        <a:xfrm>
                          <a:off x="0" y="0"/>
                          <a:ext cx="6225540" cy="6350"/>
                        </a:xfrm>
                        <a:custGeom>
                          <a:avLst/>
                          <a:gdLst/>
                          <a:ahLst/>
                          <a:cxnLst/>
                          <a:rect l="l" t="t" r="r" b="b"/>
                          <a:pathLst>
                            <a:path w="6225540" h="6350">
                              <a:moveTo>
                                <a:pt x="6225539" y="6095"/>
                              </a:moveTo>
                              <a:lnTo>
                                <a:pt x="0" y="6095"/>
                              </a:lnTo>
                              <a:lnTo>
                                <a:pt x="0" y="0"/>
                              </a:lnTo>
                              <a:lnTo>
                                <a:pt x="6225539" y="0"/>
                              </a:lnTo>
                              <a:lnTo>
                                <a:pt x="6225539" y="6095"/>
                              </a:lnTo>
                              <a:close/>
                            </a:path>
                          </a:pathLst>
                        </a:custGeom>
                        <a:solidFill>
                          <a:srgbClr val="BF0000"/>
                        </a:solidFill>
                      </wps:spPr>
                      <wps:bodyPr wrap="square" lIns="0" tIns="0" rIns="0" bIns="0" rtlCol="0">
                        <a:noAutofit/>
                      </wps:bodyPr>
                    </wps:wsp>
                  </a:graphicData>
                </a:graphic>
              </wp:anchor>
            </w:drawing>
          </mc:Choice>
          <mc:Fallback>
            <w:pict>
              <v:shape id="Graphic 7" o:spid="_x0000_s1026" o:spt="100" style="position:absolute;left:0pt;margin-left:52.55pt;margin-top:13.25pt;height:0.5pt;width:490.2pt;mso-position-horizontal-relative:page;mso-wrap-distance-bottom:0pt;mso-wrap-distance-top:0pt;z-index:-251655168;mso-width-relative:page;mso-height-relative:page;" fillcolor="#BF0000" filled="t" stroked="f" coordsize="6225540,6350" o:gfxdata="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OS&#10;uzzaAAAACgEAAA8AAAAAAAAAAQAgAAAAIgAAAGRycy9kb3ducmV2LnhtbFBLAQIUABQAAAAIAIdO&#10;4kDWJPPrIQIAAN8EAAAOAAAAAAAAAAEAIAAAACkBAABkcnMvZTJvRG9jLnhtbFBLBQYAAAAABgAG&#10;AFkBAAC8BQAAAAA=&#10;" path="m6225539,6095l0,6095,0,0,6225539,0,6225539,6095xe">
                <v:fill on="t" focussize="0,0"/>
                <v:stroke on="f"/>
                <v:imagedata o:title=""/>
                <o:lock v:ext="edit" aspectratio="f"/>
                <v:textbox inset="0mm,0mm,0mm,0mm"/>
                <w10:wrap type="topAndBottom"/>
              </v:shape>
            </w:pict>
          </mc:Fallback>
        </mc:AlternateContent>
      </w:r>
      <w:r>
        <mc:AlternateContent>
          <mc:Choice Requires="wps">
            <w:drawing>
              <wp:anchor distT="0" distB="0" distL="0" distR="0" simplePos="0" relativeHeight="251662336" behindDoc="1" locked="0" layoutInCell="1" allowOverlap="1">
                <wp:simplePos x="0" y="0"/>
                <wp:positionH relativeFrom="page">
                  <wp:posOffset>667385</wp:posOffset>
                </wp:positionH>
                <wp:positionV relativeFrom="paragraph">
                  <wp:posOffset>236855</wp:posOffset>
                </wp:positionV>
                <wp:extent cx="6225540" cy="180340"/>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6225540" cy="180340"/>
                        </a:xfrm>
                        <a:prstGeom prst="rect">
                          <a:avLst/>
                        </a:prstGeom>
                        <a:solidFill>
                          <a:srgbClr val="1F4D79"/>
                        </a:solidFill>
                      </wps:spPr>
                      <wps:txbx>
                        <w:txbxContent>
                          <w:p w14:paraId="3206363B">
                            <w:pPr>
                              <w:spacing w:before="1"/>
                              <w:ind w:left="107" w:right="0" w:firstLine="0"/>
                              <w:jc w:val="left"/>
                              <w:rPr>
                                <w:rFonts w:ascii="Arial"/>
                                <w:b/>
                                <w:color w:val="000000"/>
                                <w:sz w:val="19"/>
                              </w:rPr>
                            </w:pPr>
                            <w:r>
                              <w:rPr>
                                <w:rFonts w:ascii="Arial"/>
                                <w:b/>
                                <w:color w:val="FFFFFF"/>
                                <w:sz w:val="19"/>
                              </w:rPr>
                              <w:t>Section</w:t>
                            </w:r>
                            <w:r>
                              <w:rPr>
                                <w:rFonts w:ascii="Arial"/>
                                <w:b/>
                                <w:color w:val="FFFFFF"/>
                                <w:spacing w:val="10"/>
                                <w:sz w:val="19"/>
                              </w:rPr>
                              <w:t xml:space="preserve"> </w:t>
                            </w:r>
                            <w:r>
                              <w:rPr>
                                <w:rFonts w:ascii="Arial"/>
                                <w:b/>
                                <w:color w:val="FFFFFF"/>
                                <w:sz w:val="19"/>
                              </w:rPr>
                              <w:t>1:</w:t>
                            </w:r>
                            <w:r>
                              <w:rPr>
                                <w:rFonts w:ascii="Arial"/>
                                <w:b/>
                                <w:color w:val="FFFFFF"/>
                                <w:spacing w:val="11"/>
                                <w:sz w:val="19"/>
                              </w:rPr>
                              <w:t xml:space="preserve"> </w:t>
                            </w:r>
                            <w:r>
                              <w:rPr>
                                <w:rFonts w:ascii="Arial"/>
                                <w:b/>
                                <w:color w:val="FFFFFF"/>
                                <w:sz w:val="19"/>
                              </w:rPr>
                              <w:t>Object-Oriented</w:t>
                            </w:r>
                            <w:r>
                              <w:rPr>
                                <w:rFonts w:ascii="Arial"/>
                                <w:b/>
                                <w:color w:val="FFFFFF"/>
                                <w:spacing w:val="11"/>
                                <w:sz w:val="19"/>
                              </w:rPr>
                              <w:t xml:space="preserve"> </w:t>
                            </w:r>
                            <w:r>
                              <w:rPr>
                                <w:rFonts w:ascii="Arial"/>
                                <w:b/>
                                <w:color w:val="FFFFFF"/>
                                <w:sz w:val="19"/>
                              </w:rPr>
                              <w:t>Implementation</w:t>
                            </w:r>
                            <w:r>
                              <w:rPr>
                                <w:rFonts w:ascii="Arial"/>
                                <w:b/>
                                <w:color w:val="FFFFFF"/>
                                <w:spacing w:val="8"/>
                                <w:sz w:val="19"/>
                              </w:rPr>
                              <w:t xml:space="preserve"> </w:t>
                            </w:r>
                            <w:r>
                              <w:rPr>
                                <w:rFonts w:ascii="Arial"/>
                                <w:b/>
                                <w:color w:val="FFFFFF"/>
                                <w:sz w:val="19"/>
                              </w:rPr>
                              <w:t>of</w:t>
                            </w:r>
                            <w:r>
                              <w:rPr>
                                <w:rFonts w:ascii="Arial"/>
                                <w:b/>
                                <w:color w:val="FFFFFF"/>
                                <w:spacing w:val="13"/>
                                <w:sz w:val="19"/>
                              </w:rPr>
                              <w:t xml:space="preserve"> </w:t>
                            </w:r>
                            <w:r>
                              <w:rPr>
                                <w:rFonts w:ascii="Arial"/>
                                <w:b/>
                                <w:color w:val="FFFFFF"/>
                                <w:sz w:val="19"/>
                              </w:rPr>
                              <w:t>a</w:t>
                            </w:r>
                            <w:r>
                              <w:rPr>
                                <w:rFonts w:ascii="Arial"/>
                                <w:b/>
                                <w:color w:val="FFFFFF"/>
                                <w:spacing w:val="8"/>
                                <w:sz w:val="19"/>
                              </w:rPr>
                              <w:t xml:space="preserve"> </w:t>
                            </w:r>
                            <w:r>
                              <w:rPr>
                                <w:rFonts w:ascii="Arial"/>
                                <w:b/>
                                <w:color w:val="FFFFFF"/>
                                <w:sz w:val="19"/>
                              </w:rPr>
                              <w:t>Porter</w:t>
                            </w:r>
                            <w:r>
                              <w:rPr>
                                <w:rFonts w:ascii="Arial"/>
                                <w:b/>
                                <w:color w:val="FFFFFF"/>
                                <w:spacing w:val="10"/>
                                <w:sz w:val="19"/>
                              </w:rPr>
                              <w:t xml:space="preserve"> </w:t>
                            </w:r>
                            <w:r>
                              <w:rPr>
                                <w:rFonts w:ascii="Arial"/>
                                <w:b/>
                                <w:color w:val="FFFFFF"/>
                                <w:spacing w:val="-2"/>
                                <w:sz w:val="19"/>
                              </w:rPr>
                              <w:t>Stemmer</w:t>
                            </w:r>
                          </w:p>
                        </w:txbxContent>
                      </wps:txbx>
                      <wps:bodyPr wrap="square" lIns="0" tIns="0" rIns="0" bIns="0" rtlCol="0">
                        <a:noAutofit/>
                      </wps:bodyPr>
                    </wps:wsp>
                  </a:graphicData>
                </a:graphic>
              </wp:anchor>
            </w:drawing>
          </mc:Choice>
          <mc:Fallback>
            <w:pict>
              <v:shape id="Textbox 8" o:spid="_x0000_s1026" o:spt="202" type="#_x0000_t202" style="position:absolute;left:0pt;margin-left:52.55pt;margin-top:18.65pt;height:14.2pt;width:490.2pt;mso-position-horizontal-relative:page;mso-wrap-distance-bottom:0pt;mso-wrap-distance-top:0pt;z-index:-251654144;mso-width-relative:page;mso-height-relative:page;" fillcolor="#1F4D79" filled="t" stroked="f" coordsize="21600,21600" o:gfxdata="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DxIf42wAAAAoBAAAPAAAAAAAAAAEAIAAAACIA&#10;AABkcnMvZG93bnJldi54bWxQSwECFAAUAAAACACHTuJAGYSLYc0BAACoAwAADgAAAAAAAAABACAA&#10;AAAqAQAAZHJzL2Uyb0RvYy54bWxQSwUGAAAAAAYABgBZAQAAaQUAAAAA&#10;">
                <v:fill on="t" focussize="0,0"/>
                <v:stroke on="f"/>
                <v:imagedata o:title=""/>
                <o:lock v:ext="edit" aspectratio="f"/>
                <v:textbox inset="0mm,0mm,0mm,0mm">
                  <w:txbxContent>
                    <w:p w14:paraId="3206363B">
                      <w:pPr>
                        <w:spacing w:before="1"/>
                        <w:ind w:left="107" w:right="0" w:firstLine="0"/>
                        <w:jc w:val="left"/>
                        <w:rPr>
                          <w:rFonts w:ascii="Arial"/>
                          <w:b/>
                          <w:color w:val="000000"/>
                          <w:sz w:val="19"/>
                        </w:rPr>
                      </w:pPr>
                      <w:r>
                        <w:rPr>
                          <w:rFonts w:ascii="Arial"/>
                          <w:b/>
                          <w:color w:val="FFFFFF"/>
                          <w:sz w:val="19"/>
                        </w:rPr>
                        <w:t>Section</w:t>
                      </w:r>
                      <w:r>
                        <w:rPr>
                          <w:rFonts w:ascii="Arial"/>
                          <w:b/>
                          <w:color w:val="FFFFFF"/>
                          <w:spacing w:val="10"/>
                          <w:sz w:val="19"/>
                        </w:rPr>
                        <w:t xml:space="preserve"> </w:t>
                      </w:r>
                      <w:r>
                        <w:rPr>
                          <w:rFonts w:ascii="Arial"/>
                          <w:b/>
                          <w:color w:val="FFFFFF"/>
                          <w:sz w:val="19"/>
                        </w:rPr>
                        <w:t>1:</w:t>
                      </w:r>
                      <w:r>
                        <w:rPr>
                          <w:rFonts w:ascii="Arial"/>
                          <w:b/>
                          <w:color w:val="FFFFFF"/>
                          <w:spacing w:val="11"/>
                          <w:sz w:val="19"/>
                        </w:rPr>
                        <w:t xml:space="preserve"> </w:t>
                      </w:r>
                      <w:r>
                        <w:rPr>
                          <w:rFonts w:ascii="Arial"/>
                          <w:b/>
                          <w:color w:val="FFFFFF"/>
                          <w:sz w:val="19"/>
                        </w:rPr>
                        <w:t>Object-Oriented</w:t>
                      </w:r>
                      <w:r>
                        <w:rPr>
                          <w:rFonts w:ascii="Arial"/>
                          <w:b/>
                          <w:color w:val="FFFFFF"/>
                          <w:spacing w:val="11"/>
                          <w:sz w:val="19"/>
                        </w:rPr>
                        <w:t xml:space="preserve"> </w:t>
                      </w:r>
                      <w:r>
                        <w:rPr>
                          <w:rFonts w:ascii="Arial"/>
                          <w:b/>
                          <w:color w:val="FFFFFF"/>
                          <w:sz w:val="19"/>
                        </w:rPr>
                        <w:t>Implementation</w:t>
                      </w:r>
                      <w:r>
                        <w:rPr>
                          <w:rFonts w:ascii="Arial"/>
                          <w:b/>
                          <w:color w:val="FFFFFF"/>
                          <w:spacing w:val="8"/>
                          <w:sz w:val="19"/>
                        </w:rPr>
                        <w:t xml:space="preserve"> </w:t>
                      </w:r>
                      <w:r>
                        <w:rPr>
                          <w:rFonts w:ascii="Arial"/>
                          <w:b/>
                          <w:color w:val="FFFFFF"/>
                          <w:sz w:val="19"/>
                        </w:rPr>
                        <w:t>of</w:t>
                      </w:r>
                      <w:r>
                        <w:rPr>
                          <w:rFonts w:ascii="Arial"/>
                          <w:b/>
                          <w:color w:val="FFFFFF"/>
                          <w:spacing w:val="13"/>
                          <w:sz w:val="19"/>
                        </w:rPr>
                        <w:t xml:space="preserve"> </w:t>
                      </w:r>
                      <w:r>
                        <w:rPr>
                          <w:rFonts w:ascii="Arial"/>
                          <w:b/>
                          <w:color w:val="FFFFFF"/>
                          <w:sz w:val="19"/>
                        </w:rPr>
                        <w:t>a</w:t>
                      </w:r>
                      <w:r>
                        <w:rPr>
                          <w:rFonts w:ascii="Arial"/>
                          <w:b/>
                          <w:color w:val="FFFFFF"/>
                          <w:spacing w:val="8"/>
                          <w:sz w:val="19"/>
                        </w:rPr>
                        <w:t xml:space="preserve"> </w:t>
                      </w:r>
                      <w:r>
                        <w:rPr>
                          <w:rFonts w:ascii="Arial"/>
                          <w:b/>
                          <w:color w:val="FFFFFF"/>
                          <w:sz w:val="19"/>
                        </w:rPr>
                        <w:t>Porter</w:t>
                      </w:r>
                      <w:r>
                        <w:rPr>
                          <w:rFonts w:ascii="Arial"/>
                          <w:b/>
                          <w:color w:val="FFFFFF"/>
                          <w:spacing w:val="10"/>
                          <w:sz w:val="19"/>
                        </w:rPr>
                        <w:t xml:space="preserve"> </w:t>
                      </w:r>
                      <w:r>
                        <w:rPr>
                          <w:rFonts w:ascii="Arial"/>
                          <w:b/>
                          <w:color w:val="FFFFFF"/>
                          <w:spacing w:val="-2"/>
                          <w:sz w:val="19"/>
                        </w:rPr>
                        <w:t>Stemmer</w:t>
                      </w:r>
                    </w:p>
                  </w:txbxContent>
                </v:textbox>
                <w10:wrap type="topAndBottom"/>
              </v:shape>
            </w:pict>
          </mc:Fallback>
        </mc:AlternateContent>
      </w:r>
      <w:r>
        <w:rPr>
          <w:color w:val="BF0000"/>
        </w:rPr>
        <w:t>Annexure</w:t>
      </w:r>
      <w:r>
        <w:rPr>
          <w:color w:val="BF0000"/>
          <w:spacing w:val="3"/>
        </w:rPr>
        <w:t xml:space="preserve"> </w:t>
      </w:r>
      <w:r>
        <w:rPr>
          <w:color w:val="BF0000"/>
        </w:rPr>
        <w:t>A</w:t>
      </w:r>
      <w:r>
        <w:rPr>
          <w:color w:val="BF0000"/>
          <w:spacing w:val="2"/>
        </w:rPr>
        <w:t xml:space="preserve"> </w:t>
      </w:r>
      <w:r>
        <w:rPr>
          <w:color w:val="BF0000"/>
        </w:rPr>
        <w:t>–</w:t>
      </w:r>
      <w:r>
        <w:rPr>
          <w:color w:val="BF0000"/>
          <w:spacing w:val="4"/>
        </w:rPr>
        <w:t xml:space="preserve"> </w:t>
      </w:r>
      <w:r>
        <w:rPr>
          <w:color w:val="BF0000"/>
        </w:rPr>
        <w:t>Coding</w:t>
      </w:r>
      <w:r>
        <w:rPr>
          <w:color w:val="BF0000"/>
          <w:spacing w:val="4"/>
        </w:rPr>
        <w:t xml:space="preserve"> </w:t>
      </w:r>
      <w:r>
        <w:rPr>
          <w:color w:val="BF0000"/>
          <w:spacing w:val="-2"/>
        </w:rPr>
        <w:t>Challenge</w:t>
      </w:r>
    </w:p>
    <w:p w14:paraId="2A787EBA">
      <w:pPr>
        <w:pStyle w:val="9"/>
        <w:spacing w:before="5"/>
        <w:rPr>
          <w:rFonts w:ascii="Arial"/>
          <w:b/>
          <w:sz w:val="6"/>
        </w:rPr>
      </w:pPr>
    </w:p>
    <w:p w14:paraId="19B1950D">
      <w:pPr>
        <w:pStyle w:val="9"/>
        <w:spacing w:before="78" w:line="244" w:lineRule="auto"/>
        <w:ind w:left="201" w:right="998"/>
        <w:jc w:val="both"/>
      </w:pPr>
      <w:r>
        <w:t>You</w:t>
      </w:r>
      <w:r>
        <w:rPr>
          <w:spacing w:val="40"/>
        </w:rPr>
        <w:t xml:space="preserve"> </w:t>
      </w:r>
      <w:r>
        <w:t>have</w:t>
      </w:r>
      <w:r>
        <w:rPr>
          <w:spacing w:val="40"/>
        </w:rPr>
        <w:t xml:space="preserve"> </w:t>
      </w:r>
      <w:r>
        <w:t>recently</w:t>
      </w:r>
      <w:r>
        <w:rPr>
          <w:spacing w:val="40"/>
        </w:rPr>
        <w:t xml:space="preserve"> </w:t>
      </w:r>
      <w:r>
        <w:t>joined</w:t>
      </w:r>
      <w:r>
        <w:rPr>
          <w:spacing w:val="40"/>
        </w:rPr>
        <w:t xml:space="preserve"> </w:t>
      </w:r>
      <w:r>
        <w:t>an</w:t>
      </w:r>
      <w:r>
        <w:rPr>
          <w:spacing w:val="40"/>
        </w:rPr>
        <w:t xml:space="preserve"> </w:t>
      </w:r>
      <w:r>
        <w:rPr>
          <w:rFonts w:ascii="Arial"/>
          <w:b/>
        </w:rPr>
        <w:t>NLP</w:t>
      </w:r>
      <w:r>
        <w:rPr>
          <w:rFonts w:ascii="Arial"/>
          <w:b/>
          <w:spacing w:val="40"/>
        </w:rPr>
        <w:t xml:space="preserve"> </w:t>
      </w:r>
      <w:r>
        <w:rPr>
          <w:rFonts w:ascii="Arial"/>
          <w:b/>
        </w:rPr>
        <w:t>startup</w:t>
      </w:r>
      <w:r>
        <w:rPr>
          <w:rFonts w:ascii="Arial"/>
          <w:b/>
          <w:spacing w:val="40"/>
        </w:rPr>
        <w:t xml:space="preserve"> </w:t>
      </w:r>
      <w:r>
        <w:t>called</w:t>
      </w:r>
      <w:r>
        <w:rPr>
          <w:spacing w:val="40"/>
        </w:rPr>
        <w:t xml:space="preserve"> </w:t>
      </w:r>
      <w:r>
        <w:rPr>
          <w:rFonts w:ascii="Arial"/>
          <w:b/>
        </w:rPr>
        <w:t>LexiMind</w:t>
      </w:r>
      <w:r>
        <w:rPr>
          <w:rFonts w:ascii="Arial"/>
          <w:b/>
          <w:spacing w:val="40"/>
        </w:rPr>
        <w:t xml:space="preserve"> </w:t>
      </w:r>
      <w:r>
        <w:rPr>
          <w:rFonts w:ascii="Arial"/>
          <w:b/>
        </w:rPr>
        <w:t>Technologies</w:t>
      </w:r>
      <w:r>
        <w:t>.</w:t>
      </w:r>
      <w:r>
        <w:rPr>
          <w:spacing w:val="40"/>
        </w:rPr>
        <w:t xml:space="preserve"> </w:t>
      </w:r>
      <w:r>
        <w:t>The</w:t>
      </w:r>
      <w:r>
        <w:rPr>
          <w:spacing w:val="40"/>
        </w:rPr>
        <w:t xml:space="preserve"> </w:t>
      </w:r>
      <w:r>
        <w:t>company</w:t>
      </w:r>
      <w:r>
        <w:rPr>
          <w:spacing w:val="40"/>
        </w:rPr>
        <w:t xml:space="preserve"> </w:t>
      </w:r>
      <w:r>
        <w:t>is</w:t>
      </w:r>
      <w:r>
        <w:rPr>
          <w:spacing w:val="40"/>
        </w:rPr>
        <w:t xml:space="preserve"> </w:t>
      </w:r>
      <w:r>
        <w:t>developing</w:t>
      </w:r>
      <w:r>
        <w:rPr>
          <w:spacing w:val="40"/>
        </w:rPr>
        <w:t xml:space="preserve"> </w:t>
      </w:r>
      <w:r>
        <w:t xml:space="preserve">a </w:t>
      </w:r>
      <w:r>
        <w:rPr>
          <w:rFonts w:ascii="Arial"/>
          <w:b/>
        </w:rPr>
        <w:t xml:space="preserve">search engine </w:t>
      </w:r>
      <w:r>
        <w:t>for a digital library containing millions of research papers. Users expect the search engine to</w:t>
      </w:r>
      <w:r>
        <w:rPr>
          <w:spacing w:val="40"/>
        </w:rPr>
        <w:t xml:space="preserve"> </w:t>
      </w:r>
      <w:r>
        <w:t>return relevant results even when different grammatical forms of a word are used.</w:t>
      </w:r>
    </w:p>
    <w:p w14:paraId="7619D71C">
      <w:pPr>
        <w:spacing w:before="1" w:line="247" w:lineRule="auto"/>
        <w:ind w:left="201" w:right="1000" w:firstLine="0"/>
        <w:jc w:val="both"/>
        <w:rPr>
          <w:sz w:val="19"/>
        </w:rPr>
      </w:pPr>
      <w:r>
        <w:rPr>
          <w:sz w:val="19"/>
        </w:rPr>
        <mc:AlternateContent>
          <mc:Choice Requires="wps">
            <w:drawing>
              <wp:anchor distT="0" distB="0" distL="0" distR="0" simplePos="0" relativeHeight="251659264" behindDoc="1" locked="0" layoutInCell="1" allowOverlap="1">
                <wp:simplePos x="0" y="0"/>
                <wp:positionH relativeFrom="page">
                  <wp:posOffset>591185</wp:posOffset>
                </wp:positionH>
                <wp:positionV relativeFrom="paragraph">
                  <wp:posOffset>-473710</wp:posOffset>
                </wp:positionV>
                <wp:extent cx="6231890" cy="5684520"/>
                <wp:effectExtent l="0" t="0" r="0" b="0"/>
                <wp:wrapNone/>
                <wp:docPr id="9" name="Graphic 9"/>
                <wp:cNvGraphicFramePr/>
                <a:graphic xmlns:a="http://schemas.openxmlformats.org/drawingml/2006/main">
                  <a:graphicData uri="http://schemas.microsoft.com/office/word/2010/wordprocessingShape">
                    <wps:wsp>
                      <wps:cNvSpPr/>
                      <wps:spPr>
                        <a:xfrm>
                          <a:off x="0" y="0"/>
                          <a:ext cx="6231890" cy="5684520"/>
                        </a:xfrm>
                        <a:custGeom>
                          <a:avLst/>
                          <a:gdLst/>
                          <a:ahLst/>
                          <a:cxnLst/>
                          <a:rect l="l" t="t" r="r" b="b"/>
                          <a:pathLst>
                            <a:path w="6231890" h="5684520">
                              <a:moveTo>
                                <a:pt x="0" y="3047"/>
                              </a:moveTo>
                              <a:lnTo>
                                <a:pt x="6231636" y="3047"/>
                              </a:lnTo>
                            </a:path>
                            <a:path w="6231890" h="5684520">
                              <a:moveTo>
                                <a:pt x="0" y="5684519"/>
                              </a:moveTo>
                              <a:lnTo>
                                <a:pt x="6231636" y="5684519"/>
                              </a:lnTo>
                            </a:path>
                            <a:path w="6231890" h="5684520">
                              <a:moveTo>
                                <a:pt x="3048" y="0"/>
                              </a:moveTo>
                              <a:lnTo>
                                <a:pt x="3048" y="5681471"/>
                              </a:lnTo>
                            </a:path>
                            <a:path w="6231890" h="5684520">
                              <a:moveTo>
                                <a:pt x="6228587" y="0"/>
                              </a:moveTo>
                              <a:lnTo>
                                <a:pt x="6228587" y="5681471"/>
                              </a:lnTo>
                            </a:path>
                          </a:pathLst>
                        </a:custGeom>
                        <a:ln w="6096">
                          <a:solidFill>
                            <a:srgbClr val="9CC3E6"/>
                          </a:solidFill>
                          <a:prstDash val="solid"/>
                        </a:ln>
                      </wps:spPr>
                      <wps:bodyPr wrap="square" lIns="0" tIns="0" rIns="0" bIns="0" rtlCol="0">
                        <a:noAutofit/>
                      </wps:bodyPr>
                    </wps:wsp>
                  </a:graphicData>
                </a:graphic>
              </wp:anchor>
            </w:drawing>
          </mc:Choice>
          <mc:Fallback>
            <w:pict>
              <v:shape id="Graphic 9" o:spid="_x0000_s1026" o:spt="100" style="position:absolute;left:0pt;margin-left:46.55pt;margin-top:-37.3pt;height:447.6pt;width:490.7pt;mso-position-horizontal-relative:page;z-index:-251657216;mso-width-relative:page;mso-height-relative:page;" filled="f" stroked="t" coordsize="6231890,5684520" o:gfxdata="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ptXU2AAAAAsB&#10;AAAPAAAAAAAAAAEAIAAAACIAAABkcnMvZG93bnJldi54bWxQSwECFAAUAAAACACHTuJAlgqj7lQC&#10;AAAeBgAADgAAAAAAAAABACAAAAAnAQAAZHJzL2Uyb0RvYy54bWxQSwUGAAAAAAYABgBZAQAA7QUA&#10;AAAA&#10;" path="m0,3047l6231636,3047em0,5684519l6231636,5684519em3048,0l3048,5681471em6228587,0l6228587,5681471e">
                <v:fill on="f" focussize="0,0"/>
                <v:stroke weight="0.48pt" color="#9CC3E6" joinstyle="round"/>
                <v:imagedata o:title=""/>
                <o:lock v:ext="edit" aspectratio="f"/>
                <v:textbox inset="0mm,0mm,0mm,0mm"/>
              </v:shape>
            </w:pict>
          </mc:Fallback>
        </mc:AlternateContent>
      </w:r>
      <w:r>
        <w:rPr>
          <w:sz w:val="19"/>
        </w:rPr>
        <w:t xml:space="preserve">For example, a search for </w:t>
      </w:r>
      <w:r>
        <w:rPr>
          <w:rFonts w:ascii="Arial"/>
          <w:b/>
          <w:sz w:val="19"/>
        </w:rPr>
        <w:t xml:space="preserve">connect </w:t>
      </w:r>
      <w:r>
        <w:rPr>
          <w:sz w:val="19"/>
        </w:rPr>
        <w:t xml:space="preserve">should also retrieve documents containing </w:t>
      </w:r>
      <w:r>
        <w:rPr>
          <w:rFonts w:ascii="Arial"/>
          <w:b/>
          <w:sz w:val="19"/>
        </w:rPr>
        <w:t>connected</w:t>
      </w:r>
      <w:r>
        <w:rPr>
          <w:sz w:val="19"/>
        </w:rPr>
        <w:t xml:space="preserve">, </w:t>
      </w:r>
      <w:r>
        <w:rPr>
          <w:rFonts w:ascii="Arial"/>
          <w:b/>
          <w:sz w:val="19"/>
        </w:rPr>
        <w:t>connecting</w:t>
      </w:r>
      <w:r>
        <w:rPr>
          <w:sz w:val="19"/>
        </w:rPr>
        <w:t xml:space="preserve">, </w:t>
      </w:r>
      <w:r>
        <w:rPr>
          <w:rFonts w:ascii="Arial"/>
          <w:b/>
          <w:sz w:val="19"/>
        </w:rPr>
        <w:t>connection</w:t>
      </w:r>
      <w:r>
        <w:rPr>
          <w:sz w:val="19"/>
        </w:rPr>
        <w:t xml:space="preserve">, and </w:t>
      </w:r>
      <w:r>
        <w:rPr>
          <w:rFonts w:ascii="Arial"/>
          <w:b/>
          <w:sz w:val="19"/>
        </w:rPr>
        <w:t>connections</w:t>
      </w:r>
      <w:r>
        <w:rPr>
          <w:sz w:val="19"/>
        </w:rPr>
        <w:t xml:space="preserve">. To achieve this, the development team has decided to implement the </w:t>
      </w:r>
      <w:r>
        <w:rPr>
          <w:rFonts w:ascii="Arial"/>
          <w:b/>
          <w:sz w:val="19"/>
        </w:rPr>
        <w:t xml:space="preserve">Porter Stemming Algorithm </w:t>
      </w:r>
      <w:r>
        <w:rPr>
          <w:sz w:val="19"/>
        </w:rPr>
        <w:t>from scratch.</w:t>
      </w:r>
    </w:p>
    <w:p w14:paraId="4F3AB092">
      <w:pPr>
        <w:pStyle w:val="9"/>
        <w:spacing w:line="247" w:lineRule="auto"/>
        <w:ind w:left="201" w:right="999"/>
        <w:jc w:val="both"/>
      </w:pPr>
      <w:r>
        <w:t>Since</w:t>
      </w:r>
      <w:r>
        <w:rPr>
          <w:spacing w:val="27"/>
        </w:rPr>
        <w:t xml:space="preserve"> </w:t>
      </w:r>
      <w:r>
        <w:t>the</w:t>
      </w:r>
      <w:r>
        <w:rPr>
          <w:spacing w:val="30"/>
        </w:rPr>
        <w:t xml:space="preserve"> </w:t>
      </w:r>
      <w:r>
        <w:t>algorithm</w:t>
      </w:r>
      <w:r>
        <w:rPr>
          <w:spacing w:val="29"/>
        </w:rPr>
        <w:t xml:space="preserve"> </w:t>
      </w:r>
      <w:r>
        <w:t>consists</w:t>
      </w:r>
      <w:r>
        <w:rPr>
          <w:spacing w:val="32"/>
        </w:rPr>
        <w:t xml:space="preserve"> </w:t>
      </w:r>
      <w:r>
        <w:t>of</w:t>
      </w:r>
      <w:r>
        <w:rPr>
          <w:spacing w:val="27"/>
        </w:rPr>
        <w:t xml:space="preserve"> </w:t>
      </w:r>
      <w:r>
        <w:t>multiple</w:t>
      </w:r>
      <w:r>
        <w:rPr>
          <w:spacing w:val="32"/>
        </w:rPr>
        <w:t xml:space="preserve"> </w:t>
      </w:r>
      <w:r>
        <w:t>sequential</w:t>
      </w:r>
      <w:r>
        <w:rPr>
          <w:spacing w:val="29"/>
        </w:rPr>
        <w:t xml:space="preserve"> </w:t>
      </w:r>
      <w:r>
        <w:t>rules</w:t>
      </w:r>
      <w:r>
        <w:rPr>
          <w:spacing w:val="32"/>
        </w:rPr>
        <w:t xml:space="preserve"> </w:t>
      </w:r>
      <w:r>
        <w:t>(Step</w:t>
      </w:r>
      <w:r>
        <w:rPr>
          <w:spacing w:val="25"/>
        </w:rPr>
        <w:t xml:space="preserve"> </w:t>
      </w:r>
      <w:r>
        <w:t>1a,</w:t>
      </w:r>
      <w:r>
        <w:rPr>
          <w:spacing w:val="32"/>
        </w:rPr>
        <w:t xml:space="preserve"> </w:t>
      </w:r>
      <w:r>
        <w:t>Step</w:t>
      </w:r>
      <w:r>
        <w:rPr>
          <w:spacing w:val="30"/>
        </w:rPr>
        <w:t xml:space="preserve"> </w:t>
      </w:r>
      <w:r>
        <w:t>1b,</w:t>
      </w:r>
      <w:r>
        <w:rPr>
          <w:spacing w:val="32"/>
        </w:rPr>
        <w:t xml:space="preserve"> </w:t>
      </w:r>
      <w:r>
        <w:t>Step</w:t>
      </w:r>
      <w:r>
        <w:rPr>
          <w:spacing w:val="30"/>
        </w:rPr>
        <w:t xml:space="preserve"> </w:t>
      </w:r>
      <w:r>
        <w:t>1c,</w:t>
      </w:r>
      <w:r>
        <w:rPr>
          <w:spacing w:val="27"/>
        </w:rPr>
        <w:t xml:space="preserve"> </w:t>
      </w:r>
      <w:r>
        <w:t>Step</w:t>
      </w:r>
      <w:r>
        <w:rPr>
          <w:spacing w:val="27"/>
        </w:rPr>
        <w:t xml:space="preserve"> </w:t>
      </w:r>
      <w:r>
        <w:t>2,</w:t>
      </w:r>
      <w:r>
        <w:rPr>
          <w:spacing w:val="32"/>
        </w:rPr>
        <w:t xml:space="preserve"> </w:t>
      </w:r>
      <w:r>
        <w:t>Step</w:t>
      </w:r>
      <w:r>
        <w:rPr>
          <w:spacing w:val="30"/>
        </w:rPr>
        <w:t xml:space="preserve"> </w:t>
      </w:r>
      <w:r>
        <w:t>3,</w:t>
      </w:r>
      <w:r>
        <w:rPr>
          <w:spacing w:val="32"/>
        </w:rPr>
        <w:t xml:space="preserve"> </w:t>
      </w:r>
      <w:r>
        <w:t>Step</w:t>
      </w:r>
      <w:r>
        <w:rPr>
          <w:spacing w:val="25"/>
        </w:rPr>
        <w:t xml:space="preserve"> </w:t>
      </w:r>
      <w:r>
        <w:t>4, Step 5a, and Step 5b), the project manager has divided the work among team members. Each developer is responsible for implementing and testing one specific rule. At the end of the project, all modules must be integrated into a single, fully functional stemmer.</w:t>
      </w:r>
    </w:p>
    <w:p w14:paraId="5E65CC8B">
      <w:pPr>
        <w:pStyle w:val="6"/>
        <w:spacing w:line="214" w:lineRule="exact"/>
      </w:pPr>
      <w:r>
        <w:t>Assessment</w:t>
      </w:r>
      <w:r>
        <w:rPr>
          <w:spacing w:val="15"/>
        </w:rPr>
        <w:t xml:space="preserve"> </w:t>
      </w:r>
      <w:r>
        <w:rPr>
          <w:spacing w:val="-4"/>
        </w:rPr>
        <w:t>Task</w:t>
      </w:r>
    </w:p>
    <w:p w14:paraId="5ED9ADB5">
      <w:pPr>
        <w:spacing w:before="2"/>
        <w:ind w:left="201" w:right="0" w:firstLine="0"/>
        <w:jc w:val="left"/>
        <w:rPr>
          <w:rFonts w:ascii="Arial"/>
          <w:b/>
          <w:sz w:val="19"/>
        </w:rPr>
      </w:pPr>
      <w:r>
        <w:rPr>
          <w:rFonts w:ascii="Arial"/>
          <w:b/>
          <w:sz w:val="19"/>
        </w:rPr>
        <w:t>Phase</w:t>
      </w:r>
      <w:r>
        <w:rPr>
          <w:rFonts w:ascii="Arial"/>
          <w:b/>
          <w:spacing w:val="9"/>
          <w:sz w:val="19"/>
        </w:rPr>
        <w:t xml:space="preserve"> </w:t>
      </w:r>
      <w:r>
        <w:rPr>
          <w:rFonts w:ascii="Arial"/>
          <w:b/>
          <w:sz w:val="19"/>
        </w:rPr>
        <w:t>1:</w:t>
      </w:r>
      <w:r>
        <w:rPr>
          <w:rFonts w:ascii="Arial"/>
          <w:b/>
          <w:spacing w:val="8"/>
          <w:sz w:val="19"/>
        </w:rPr>
        <w:t xml:space="preserve"> </w:t>
      </w:r>
      <w:r>
        <w:rPr>
          <w:rFonts w:ascii="Arial"/>
          <w:b/>
          <w:sz w:val="19"/>
        </w:rPr>
        <w:t>Individual</w:t>
      </w:r>
      <w:r>
        <w:rPr>
          <w:rFonts w:ascii="Arial"/>
          <w:b/>
          <w:spacing w:val="9"/>
          <w:sz w:val="19"/>
        </w:rPr>
        <w:t xml:space="preserve"> </w:t>
      </w:r>
      <w:r>
        <w:rPr>
          <w:rFonts w:ascii="Arial"/>
          <w:b/>
          <w:sz w:val="19"/>
        </w:rPr>
        <w:t>Task</w:t>
      </w:r>
      <w:r>
        <w:rPr>
          <w:rFonts w:ascii="Arial"/>
          <w:b/>
          <w:spacing w:val="9"/>
          <w:sz w:val="19"/>
        </w:rPr>
        <w:t xml:space="preserve"> </w:t>
      </w:r>
      <w:r>
        <w:rPr>
          <w:rFonts w:ascii="Arial"/>
          <w:b/>
          <w:sz w:val="19"/>
        </w:rPr>
        <w:t>(Assigned</w:t>
      </w:r>
      <w:r>
        <w:rPr>
          <w:rFonts w:ascii="Arial"/>
          <w:b/>
          <w:spacing w:val="10"/>
          <w:sz w:val="19"/>
        </w:rPr>
        <w:t xml:space="preserve"> </w:t>
      </w:r>
      <w:r>
        <w:rPr>
          <w:rFonts w:ascii="Arial"/>
          <w:b/>
          <w:spacing w:val="-4"/>
          <w:sz w:val="19"/>
        </w:rPr>
        <w:t>Rule)</w:t>
      </w:r>
    </w:p>
    <w:p w14:paraId="376A9555">
      <w:pPr>
        <w:spacing w:before="5" w:line="247" w:lineRule="auto"/>
        <w:ind w:left="201" w:right="5368" w:firstLine="0"/>
        <w:jc w:val="left"/>
        <w:rPr>
          <w:sz w:val="19"/>
        </w:rPr>
      </w:pPr>
      <w:r>
        <w:rPr>
          <w:sz w:val="19"/>
        </w:rPr>
        <w:t xml:space="preserve">Each student will be assigned </w:t>
      </w:r>
      <w:r>
        <w:rPr>
          <w:rFonts w:ascii="Arial"/>
          <w:b/>
          <w:sz w:val="19"/>
        </w:rPr>
        <w:t>one Porter Stemmer rule</w:t>
      </w:r>
      <w:r>
        <w:rPr>
          <w:sz w:val="19"/>
        </w:rPr>
        <w:t>. Your responsibilities are to:</w:t>
      </w:r>
    </w:p>
    <w:p w14:paraId="048D9C7B">
      <w:pPr>
        <w:pStyle w:val="11"/>
        <w:numPr>
          <w:ilvl w:val="0"/>
          <w:numId w:val="2"/>
        </w:numPr>
        <w:tabs>
          <w:tab w:val="left" w:pos="898"/>
        </w:tabs>
        <w:spacing w:before="0" w:after="0" w:line="217" w:lineRule="exact"/>
        <w:ind w:left="898" w:right="0" w:hanging="347"/>
        <w:jc w:val="left"/>
        <w:rPr>
          <w:sz w:val="19"/>
        </w:rPr>
      </w:pPr>
      <w:r>
        <w:rPr>
          <w:sz w:val="19"/>
        </w:rPr>
        <w:t>Study</w:t>
      </w:r>
      <w:r>
        <w:rPr>
          <w:spacing w:val="8"/>
          <w:sz w:val="19"/>
        </w:rPr>
        <w:t xml:space="preserve"> </w:t>
      </w:r>
      <w:r>
        <w:rPr>
          <w:sz w:val="19"/>
        </w:rPr>
        <w:t>and</w:t>
      </w:r>
      <w:r>
        <w:rPr>
          <w:spacing w:val="11"/>
          <w:sz w:val="19"/>
        </w:rPr>
        <w:t xml:space="preserve"> </w:t>
      </w:r>
      <w:r>
        <w:rPr>
          <w:sz w:val="19"/>
        </w:rPr>
        <w:t>understand</w:t>
      </w:r>
      <w:r>
        <w:rPr>
          <w:spacing w:val="7"/>
          <w:sz w:val="19"/>
        </w:rPr>
        <w:t xml:space="preserve"> </w:t>
      </w:r>
      <w:r>
        <w:rPr>
          <w:sz w:val="19"/>
        </w:rPr>
        <w:t>the</w:t>
      </w:r>
      <w:r>
        <w:rPr>
          <w:spacing w:val="6"/>
          <w:sz w:val="19"/>
        </w:rPr>
        <w:t xml:space="preserve"> </w:t>
      </w:r>
      <w:r>
        <w:rPr>
          <w:sz w:val="19"/>
        </w:rPr>
        <w:t>assigned</w:t>
      </w:r>
      <w:r>
        <w:rPr>
          <w:spacing w:val="10"/>
          <w:sz w:val="19"/>
        </w:rPr>
        <w:t xml:space="preserve"> </w:t>
      </w:r>
      <w:r>
        <w:rPr>
          <w:spacing w:val="-4"/>
          <w:sz w:val="19"/>
        </w:rPr>
        <w:t>rule.</w:t>
      </w:r>
    </w:p>
    <w:p w14:paraId="5056BA5E">
      <w:pPr>
        <w:pStyle w:val="11"/>
        <w:numPr>
          <w:ilvl w:val="0"/>
          <w:numId w:val="2"/>
        </w:numPr>
        <w:tabs>
          <w:tab w:val="left" w:pos="898"/>
        </w:tabs>
        <w:spacing w:before="4" w:after="0" w:line="240" w:lineRule="auto"/>
        <w:ind w:left="898" w:right="0" w:hanging="347"/>
        <w:jc w:val="left"/>
        <w:rPr>
          <w:sz w:val="19"/>
        </w:rPr>
      </w:pPr>
      <w:r>
        <w:rPr>
          <w:sz w:val="19"/>
        </w:rPr>
        <w:t>Explain</w:t>
      </w:r>
      <w:r>
        <w:rPr>
          <w:spacing w:val="6"/>
          <w:sz w:val="19"/>
        </w:rPr>
        <w:t xml:space="preserve"> </w:t>
      </w:r>
      <w:r>
        <w:rPr>
          <w:sz w:val="19"/>
        </w:rPr>
        <w:t>the</w:t>
      </w:r>
      <w:r>
        <w:rPr>
          <w:spacing w:val="7"/>
          <w:sz w:val="19"/>
        </w:rPr>
        <w:t xml:space="preserve"> </w:t>
      </w:r>
      <w:r>
        <w:rPr>
          <w:sz w:val="19"/>
        </w:rPr>
        <w:t>linguistic</w:t>
      </w:r>
      <w:r>
        <w:rPr>
          <w:spacing w:val="7"/>
          <w:sz w:val="19"/>
        </w:rPr>
        <w:t xml:space="preserve"> </w:t>
      </w:r>
      <w:r>
        <w:rPr>
          <w:sz w:val="19"/>
        </w:rPr>
        <w:t>purpose</w:t>
      </w:r>
      <w:r>
        <w:rPr>
          <w:spacing w:val="7"/>
          <w:sz w:val="19"/>
        </w:rPr>
        <w:t xml:space="preserve"> </w:t>
      </w:r>
      <w:r>
        <w:rPr>
          <w:sz w:val="19"/>
        </w:rPr>
        <w:t>of</w:t>
      </w:r>
      <w:r>
        <w:rPr>
          <w:spacing w:val="11"/>
          <w:sz w:val="19"/>
        </w:rPr>
        <w:t xml:space="preserve"> </w:t>
      </w:r>
      <w:r>
        <w:rPr>
          <w:sz w:val="19"/>
        </w:rPr>
        <w:t>the</w:t>
      </w:r>
      <w:r>
        <w:rPr>
          <w:spacing w:val="4"/>
          <w:sz w:val="19"/>
        </w:rPr>
        <w:t xml:space="preserve"> </w:t>
      </w:r>
      <w:r>
        <w:rPr>
          <w:spacing w:val="-4"/>
          <w:sz w:val="19"/>
        </w:rPr>
        <w:t>rule.</w:t>
      </w:r>
    </w:p>
    <w:p w14:paraId="2187C48F">
      <w:pPr>
        <w:pStyle w:val="11"/>
        <w:numPr>
          <w:ilvl w:val="0"/>
          <w:numId w:val="2"/>
        </w:numPr>
        <w:tabs>
          <w:tab w:val="left" w:pos="898"/>
        </w:tabs>
        <w:spacing w:before="5" w:after="0" w:line="240" w:lineRule="auto"/>
        <w:ind w:left="898" w:right="0" w:hanging="347"/>
        <w:jc w:val="left"/>
        <w:rPr>
          <w:sz w:val="19"/>
        </w:rPr>
      </w:pPr>
      <w:r>
        <w:rPr>
          <w:sz w:val="19"/>
        </w:rPr>
        <w:t>Describe</w:t>
      </w:r>
      <w:r>
        <w:rPr>
          <w:spacing w:val="9"/>
          <w:sz w:val="19"/>
        </w:rPr>
        <w:t xml:space="preserve"> </w:t>
      </w:r>
      <w:r>
        <w:rPr>
          <w:sz w:val="19"/>
        </w:rPr>
        <w:t>the</w:t>
      </w:r>
      <w:r>
        <w:rPr>
          <w:spacing w:val="7"/>
          <w:sz w:val="19"/>
        </w:rPr>
        <w:t xml:space="preserve"> </w:t>
      </w:r>
      <w:r>
        <w:rPr>
          <w:sz w:val="19"/>
        </w:rPr>
        <w:t>conditions</w:t>
      </w:r>
      <w:r>
        <w:rPr>
          <w:spacing w:val="4"/>
          <w:sz w:val="19"/>
        </w:rPr>
        <w:t xml:space="preserve"> </w:t>
      </w:r>
      <w:r>
        <w:rPr>
          <w:sz w:val="19"/>
        </w:rPr>
        <w:t>under</w:t>
      </w:r>
      <w:r>
        <w:rPr>
          <w:spacing w:val="10"/>
          <w:sz w:val="19"/>
        </w:rPr>
        <w:t xml:space="preserve"> </w:t>
      </w:r>
      <w:r>
        <w:rPr>
          <w:sz w:val="19"/>
        </w:rPr>
        <w:t>which</w:t>
      </w:r>
      <w:r>
        <w:rPr>
          <w:spacing w:val="10"/>
          <w:sz w:val="19"/>
        </w:rPr>
        <w:t xml:space="preserve"> </w:t>
      </w:r>
      <w:r>
        <w:rPr>
          <w:sz w:val="19"/>
        </w:rPr>
        <w:t>the</w:t>
      </w:r>
      <w:r>
        <w:rPr>
          <w:spacing w:val="5"/>
          <w:sz w:val="19"/>
        </w:rPr>
        <w:t xml:space="preserve"> </w:t>
      </w:r>
      <w:r>
        <w:rPr>
          <w:sz w:val="19"/>
        </w:rPr>
        <w:t>rule</w:t>
      </w:r>
      <w:r>
        <w:rPr>
          <w:spacing w:val="9"/>
          <w:sz w:val="19"/>
        </w:rPr>
        <w:t xml:space="preserve"> </w:t>
      </w:r>
      <w:r>
        <w:rPr>
          <w:sz w:val="19"/>
        </w:rPr>
        <w:t>should</w:t>
      </w:r>
      <w:r>
        <w:rPr>
          <w:spacing w:val="5"/>
          <w:sz w:val="19"/>
        </w:rPr>
        <w:t xml:space="preserve"> </w:t>
      </w:r>
      <w:r>
        <w:rPr>
          <w:sz w:val="19"/>
        </w:rPr>
        <w:t>be</w:t>
      </w:r>
      <w:r>
        <w:rPr>
          <w:spacing w:val="9"/>
          <w:sz w:val="19"/>
        </w:rPr>
        <w:t xml:space="preserve"> </w:t>
      </w:r>
      <w:r>
        <w:rPr>
          <w:spacing w:val="-2"/>
          <w:sz w:val="19"/>
        </w:rPr>
        <w:t>applied.</w:t>
      </w:r>
    </w:p>
    <w:p w14:paraId="22233DAC">
      <w:pPr>
        <w:pStyle w:val="11"/>
        <w:numPr>
          <w:ilvl w:val="0"/>
          <w:numId w:val="2"/>
        </w:numPr>
        <w:tabs>
          <w:tab w:val="left" w:pos="898"/>
        </w:tabs>
        <w:spacing w:before="5" w:after="0" w:line="240" w:lineRule="auto"/>
        <w:ind w:left="898" w:right="0" w:hanging="347"/>
        <w:jc w:val="left"/>
        <w:rPr>
          <w:sz w:val="19"/>
        </w:rPr>
      </w:pPr>
      <w:r>
        <w:rPr>
          <w:sz w:val="19"/>
        </w:rPr>
        <w:t>Implement</w:t>
      </w:r>
      <w:r>
        <w:rPr>
          <w:spacing w:val="9"/>
          <w:sz w:val="19"/>
        </w:rPr>
        <w:t xml:space="preserve"> </w:t>
      </w:r>
      <w:r>
        <w:rPr>
          <w:sz w:val="19"/>
        </w:rPr>
        <w:t>the</w:t>
      </w:r>
      <w:r>
        <w:rPr>
          <w:spacing w:val="4"/>
          <w:sz w:val="19"/>
        </w:rPr>
        <w:t xml:space="preserve"> </w:t>
      </w:r>
      <w:r>
        <w:rPr>
          <w:sz w:val="19"/>
        </w:rPr>
        <w:t>rule</w:t>
      </w:r>
      <w:r>
        <w:rPr>
          <w:spacing w:val="7"/>
          <w:sz w:val="19"/>
        </w:rPr>
        <w:t xml:space="preserve"> </w:t>
      </w:r>
      <w:r>
        <w:rPr>
          <w:sz w:val="19"/>
        </w:rPr>
        <w:t>in</w:t>
      </w:r>
      <w:r>
        <w:rPr>
          <w:spacing w:val="8"/>
          <w:sz w:val="19"/>
        </w:rPr>
        <w:t xml:space="preserve"> </w:t>
      </w:r>
      <w:r>
        <w:rPr>
          <w:spacing w:val="-2"/>
          <w:sz w:val="19"/>
        </w:rPr>
        <w:t>Python.</w:t>
      </w:r>
    </w:p>
    <w:p w14:paraId="44C1FADC">
      <w:pPr>
        <w:pStyle w:val="11"/>
        <w:numPr>
          <w:ilvl w:val="0"/>
          <w:numId w:val="2"/>
        </w:numPr>
        <w:tabs>
          <w:tab w:val="left" w:pos="898"/>
        </w:tabs>
        <w:spacing w:before="7" w:after="0" w:line="240" w:lineRule="auto"/>
        <w:ind w:left="898" w:right="0" w:hanging="347"/>
        <w:jc w:val="left"/>
        <w:rPr>
          <w:sz w:val="19"/>
        </w:rPr>
      </w:pPr>
      <w:r>
        <w:rPr>
          <w:sz w:val="19"/>
        </w:rPr>
        <w:t>Prepare</w:t>
      </w:r>
      <w:r>
        <w:rPr>
          <w:spacing w:val="8"/>
          <w:sz w:val="19"/>
        </w:rPr>
        <w:t xml:space="preserve"> </w:t>
      </w:r>
      <w:r>
        <w:rPr>
          <w:sz w:val="19"/>
        </w:rPr>
        <w:t>at</w:t>
      </w:r>
      <w:r>
        <w:rPr>
          <w:spacing w:val="8"/>
          <w:sz w:val="19"/>
        </w:rPr>
        <w:t xml:space="preserve"> </w:t>
      </w:r>
      <w:r>
        <w:rPr>
          <w:sz w:val="19"/>
        </w:rPr>
        <w:t>least</w:t>
      </w:r>
      <w:r>
        <w:rPr>
          <w:spacing w:val="8"/>
          <w:sz w:val="19"/>
        </w:rPr>
        <w:t xml:space="preserve"> </w:t>
      </w:r>
      <w:r>
        <w:rPr>
          <w:rFonts w:ascii="Arial"/>
          <w:b/>
          <w:sz w:val="19"/>
        </w:rPr>
        <w:t>10</w:t>
      </w:r>
      <w:r>
        <w:rPr>
          <w:rFonts w:ascii="Arial"/>
          <w:b/>
          <w:spacing w:val="6"/>
          <w:sz w:val="19"/>
        </w:rPr>
        <w:t xml:space="preserve"> </w:t>
      </w:r>
      <w:r>
        <w:rPr>
          <w:rFonts w:ascii="Arial"/>
          <w:b/>
          <w:sz w:val="19"/>
        </w:rPr>
        <w:t>test</w:t>
      </w:r>
      <w:r>
        <w:rPr>
          <w:rFonts w:ascii="Arial"/>
          <w:b/>
          <w:spacing w:val="5"/>
          <w:sz w:val="19"/>
        </w:rPr>
        <w:t xml:space="preserve"> </w:t>
      </w:r>
      <w:r>
        <w:rPr>
          <w:rFonts w:ascii="Arial"/>
          <w:b/>
          <w:sz w:val="19"/>
        </w:rPr>
        <w:t>words</w:t>
      </w:r>
      <w:r>
        <w:rPr>
          <w:rFonts w:ascii="Arial"/>
          <w:b/>
          <w:spacing w:val="7"/>
          <w:sz w:val="19"/>
        </w:rPr>
        <w:t xml:space="preserve"> </w:t>
      </w:r>
      <w:r>
        <w:rPr>
          <w:spacing w:val="-2"/>
          <w:sz w:val="19"/>
        </w:rPr>
        <w:t>demonstrating:</w:t>
      </w:r>
    </w:p>
    <w:p w14:paraId="49234386">
      <w:pPr>
        <w:pStyle w:val="11"/>
        <w:numPr>
          <w:ilvl w:val="1"/>
          <w:numId w:val="2"/>
        </w:numPr>
        <w:tabs>
          <w:tab w:val="left" w:pos="1598"/>
        </w:tabs>
        <w:spacing w:before="5" w:after="0" w:line="229" w:lineRule="exact"/>
        <w:ind w:left="1598" w:right="0" w:hanging="349"/>
        <w:jc w:val="left"/>
        <w:rPr>
          <w:sz w:val="19"/>
        </w:rPr>
      </w:pPr>
      <w:r>
        <w:rPr>
          <w:sz w:val="19"/>
        </w:rPr>
        <w:t>Words</w:t>
      </w:r>
      <w:r>
        <w:rPr>
          <w:spacing w:val="8"/>
          <w:sz w:val="19"/>
        </w:rPr>
        <w:t xml:space="preserve"> </w:t>
      </w:r>
      <w:r>
        <w:rPr>
          <w:sz w:val="19"/>
        </w:rPr>
        <w:t>that</w:t>
      </w:r>
      <w:r>
        <w:rPr>
          <w:spacing w:val="7"/>
          <w:sz w:val="19"/>
        </w:rPr>
        <w:t xml:space="preserve"> </w:t>
      </w:r>
      <w:r>
        <w:rPr>
          <w:sz w:val="19"/>
        </w:rPr>
        <w:t>satisfy</w:t>
      </w:r>
      <w:r>
        <w:rPr>
          <w:spacing w:val="8"/>
          <w:sz w:val="19"/>
        </w:rPr>
        <w:t xml:space="preserve"> </w:t>
      </w:r>
      <w:r>
        <w:rPr>
          <w:sz w:val="19"/>
        </w:rPr>
        <w:t>the</w:t>
      </w:r>
      <w:r>
        <w:rPr>
          <w:spacing w:val="7"/>
          <w:sz w:val="19"/>
        </w:rPr>
        <w:t xml:space="preserve"> </w:t>
      </w:r>
      <w:r>
        <w:rPr>
          <w:spacing w:val="-4"/>
          <w:sz w:val="19"/>
        </w:rPr>
        <w:t>rule.</w:t>
      </w:r>
    </w:p>
    <w:p w14:paraId="047DA923">
      <w:pPr>
        <w:pStyle w:val="11"/>
        <w:numPr>
          <w:ilvl w:val="1"/>
          <w:numId w:val="2"/>
        </w:numPr>
        <w:tabs>
          <w:tab w:val="left" w:pos="1598"/>
        </w:tabs>
        <w:spacing w:before="0" w:after="0" w:line="223" w:lineRule="exact"/>
        <w:ind w:left="1598" w:right="0" w:hanging="349"/>
        <w:jc w:val="left"/>
        <w:rPr>
          <w:sz w:val="19"/>
        </w:rPr>
      </w:pPr>
      <w:r>
        <w:rPr>
          <w:sz w:val="19"/>
        </w:rPr>
        <w:t>Words</w:t>
      </w:r>
      <w:r>
        <w:rPr>
          <w:spacing w:val="8"/>
          <w:sz w:val="19"/>
        </w:rPr>
        <w:t xml:space="preserve"> </w:t>
      </w:r>
      <w:r>
        <w:rPr>
          <w:sz w:val="19"/>
        </w:rPr>
        <w:t>that</w:t>
      </w:r>
      <w:r>
        <w:rPr>
          <w:spacing w:val="6"/>
          <w:sz w:val="19"/>
        </w:rPr>
        <w:t xml:space="preserve"> </w:t>
      </w:r>
      <w:r>
        <w:rPr>
          <w:sz w:val="19"/>
        </w:rPr>
        <w:t>should</w:t>
      </w:r>
      <w:r>
        <w:rPr>
          <w:spacing w:val="10"/>
          <w:sz w:val="19"/>
        </w:rPr>
        <w:t xml:space="preserve"> </w:t>
      </w:r>
      <w:r>
        <w:rPr>
          <w:sz w:val="19"/>
        </w:rPr>
        <w:t>remain</w:t>
      </w:r>
      <w:r>
        <w:rPr>
          <w:spacing w:val="9"/>
          <w:sz w:val="19"/>
        </w:rPr>
        <w:t xml:space="preserve"> </w:t>
      </w:r>
      <w:r>
        <w:rPr>
          <w:spacing w:val="-2"/>
          <w:sz w:val="19"/>
        </w:rPr>
        <w:t>unchanged.</w:t>
      </w:r>
    </w:p>
    <w:p w14:paraId="77F3FE39">
      <w:pPr>
        <w:pStyle w:val="11"/>
        <w:numPr>
          <w:ilvl w:val="0"/>
          <w:numId w:val="2"/>
        </w:numPr>
        <w:tabs>
          <w:tab w:val="left" w:pos="898"/>
        </w:tabs>
        <w:spacing w:before="0" w:after="0" w:line="212" w:lineRule="exact"/>
        <w:ind w:left="898" w:right="0" w:hanging="347"/>
        <w:jc w:val="left"/>
        <w:rPr>
          <w:sz w:val="19"/>
        </w:rPr>
      </w:pPr>
      <w:r>
        <w:rPr>
          <w:sz w:val="19"/>
        </w:rPr>
        <w:t>Document</w:t>
      </w:r>
      <w:r>
        <w:rPr>
          <w:spacing w:val="11"/>
          <w:sz w:val="19"/>
        </w:rPr>
        <w:t xml:space="preserve"> </w:t>
      </w:r>
      <w:r>
        <w:rPr>
          <w:sz w:val="19"/>
        </w:rPr>
        <w:t>the</w:t>
      </w:r>
      <w:r>
        <w:rPr>
          <w:spacing w:val="8"/>
          <w:sz w:val="19"/>
        </w:rPr>
        <w:t xml:space="preserve"> </w:t>
      </w:r>
      <w:r>
        <w:rPr>
          <w:sz w:val="19"/>
        </w:rPr>
        <w:t>input,</w:t>
      </w:r>
      <w:r>
        <w:rPr>
          <w:spacing w:val="9"/>
          <w:sz w:val="19"/>
        </w:rPr>
        <w:t xml:space="preserve"> </w:t>
      </w:r>
      <w:r>
        <w:rPr>
          <w:sz w:val="19"/>
        </w:rPr>
        <w:t>expected</w:t>
      </w:r>
      <w:r>
        <w:rPr>
          <w:spacing w:val="10"/>
          <w:sz w:val="19"/>
        </w:rPr>
        <w:t xml:space="preserve"> </w:t>
      </w:r>
      <w:r>
        <w:rPr>
          <w:sz w:val="19"/>
        </w:rPr>
        <w:t>output,</w:t>
      </w:r>
      <w:r>
        <w:rPr>
          <w:spacing w:val="7"/>
          <w:sz w:val="19"/>
        </w:rPr>
        <w:t xml:space="preserve"> </w:t>
      </w:r>
      <w:r>
        <w:rPr>
          <w:sz w:val="19"/>
        </w:rPr>
        <w:t>and</w:t>
      </w:r>
      <w:r>
        <w:rPr>
          <w:spacing w:val="10"/>
          <w:sz w:val="19"/>
        </w:rPr>
        <w:t xml:space="preserve"> </w:t>
      </w:r>
      <w:r>
        <w:rPr>
          <w:sz w:val="19"/>
        </w:rPr>
        <w:t>actual</w:t>
      </w:r>
      <w:r>
        <w:rPr>
          <w:spacing w:val="6"/>
          <w:sz w:val="19"/>
        </w:rPr>
        <w:t xml:space="preserve"> </w:t>
      </w:r>
      <w:r>
        <w:rPr>
          <w:spacing w:val="-2"/>
          <w:sz w:val="19"/>
        </w:rPr>
        <w:t>output.</w:t>
      </w:r>
    </w:p>
    <w:p w14:paraId="701B954B">
      <w:pPr>
        <w:pStyle w:val="11"/>
        <w:numPr>
          <w:ilvl w:val="0"/>
          <w:numId w:val="2"/>
        </w:numPr>
        <w:tabs>
          <w:tab w:val="left" w:pos="898"/>
        </w:tabs>
        <w:spacing w:before="4" w:after="0" w:line="240" w:lineRule="auto"/>
        <w:ind w:left="898" w:right="0" w:hanging="347"/>
        <w:jc w:val="left"/>
        <w:rPr>
          <w:sz w:val="19"/>
        </w:rPr>
      </w:pPr>
      <w:r>
        <w:rPr>
          <w:sz w:val="19"/>
        </w:rPr>
        <w:t>Explain</w:t>
      </w:r>
      <w:r>
        <w:rPr>
          <w:spacing w:val="6"/>
          <w:sz w:val="19"/>
        </w:rPr>
        <w:t xml:space="preserve"> </w:t>
      </w:r>
      <w:r>
        <w:rPr>
          <w:sz w:val="19"/>
        </w:rPr>
        <w:t>any</w:t>
      </w:r>
      <w:r>
        <w:rPr>
          <w:spacing w:val="8"/>
          <w:sz w:val="19"/>
        </w:rPr>
        <w:t xml:space="preserve"> </w:t>
      </w:r>
      <w:r>
        <w:rPr>
          <w:sz w:val="19"/>
        </w:rPr>
        <w:t>limitations</w:t>
      </w:r>
      <w:r>
        <w:rPr>
          <w:spacing w:val="9"/>
          <w:sz w:val="19"/>
        </w:rPr>
        <w:t xml:space="preserve"> </w:t>
      </w:r>
      <w:r>
        <w:rPr>
          <w:sz w:val="19"/>
        </w:rPr>
        <w:t>or</w:t>
      </w:r>
      <w:r>
        <w:rPr>
          <w:spacing w:val="8"/>
          <w:sz w:val="19"/>
        </w:rPr>
        <w:t xml:space="preserve"> </w:t>
      </w:r>
      <w:r>
        <w:rPr>
          <w:sz w:val="19"/>
        </w:rPr>
        <w:t>special</w:t>
      </w:r>
      <w:r>
        <w:rPr>
          <w:spacing w:val="10"/>
          <w:sz w:val="19"/>
        </w:rPr>
        <w:t xml:space="preserve"> </w:t>
      </w:r>
      <w:r>
        <w:rPr>
          <w:sz w:val="19"/>
        </w:rPr>
        <w:t>cases</w:t>
      </w:r>
      <w:r>
        <w:rPr>
          <w:spacing w:val="5"/>
          <w:sz w:val="19"/>
        </w:rPr>
        <w:t xml:space="preserve"> </w:t>
      </w:r>
      <w:r>
        <w:rPr>
          <w:spacing w:val="-2"/>
          <w:sz w:val="19"/>
        </w:rPr>
        <w:t>encountered.</w:t>
      </w:r>
    </w:p>
    <w:p w14:paraId="1B9C3AAE">
      <w:pPr>
        <w:pStyle w:val="6"/>
        <w:spacing w:before="7"/>
      </w:pPr>
      <w:r>
        <w:t>Phase</w:t>
      </w:r>
      <w:r>
        <w:rPr>
          <w:spacing w:val="7"/>
        </w:rPr>
        <w:t xml:space="preserve"> </w:t>
      </w:r>
      <w:r>
        <w:t>2:</w:t>
      </w:r>
      <w:r>
        <w:rPr>
          <w:spacing w:val="7"/>
        </w:rPr>
        <w:t xml:space="preserve"> </w:t>
      </w:r>
      <w:r>
        <w:t>Team</w:t>
      </w:r>
      <w:r>
        <w:rPr>
          <w:spacing w:val="6"/>
        </w:rPr>
        <w:t xml:space="preserve"> </w:t>
      </w:r>
      <w:r>
        <w:rPr>
          <w:spacing w:val="-2"/>
        </w:rPr>
        <w:t>Integration</w:t>
      </w:r>
    </w:p>
    <w:p w14:paraId="11D037FA">
      <w:pPr>
        <w:pStyle w:val="9"/>
        <w:spacing w:before="5" w:line="244" w:lineRule="auto"/>
        <w:ind w:left="201" w:right="2886"/>
      </w:pPr>
      <w:r>
        <w:t>As a team, integrate all individual rule implementations into a complete Porter Stemmer. The team must:</w:t>
      </w:r>
    </w:p>
    <w:p w14:paraId="51ABE78A">
      <w:pPr>
        <w:pStyle w:val="11"/>
        <w:numPr>
          <w:ilvl w:val="0"/>
          <w:numId w:val="3"/>
        </w:numPr>
        <w:tabs>
          <w:tab w:val="left" w:pos="899"/>
        </w:tabs>
        <w:spacing w:before="2" w:after="0" w:line="240" w:lineRule="auto"/>
        <w:ind w:left="899" w:right="0" w:hanging="348"/>
        <w:jc w:val="left"/>
        <w:rPr>
          <w:sz w:val="19"/>
        </w:rPr>
      </w:pPr>
      <w:r>
        <w:rPr>
          <w:sz w:val="19"/>
        </w:rPr>
        <w:t>Arrange</w:t>
      </w:r>
      <w:r>
        <w:rPr>
          <w:spacing w:val="9"/>
          <w:sz w:val="19"/>
        </w:rPr>
        <w:t xml:space="preserve"> </w:t>
      </w:r>
      <w:r>
        <w:rPr>
          <w:sz w:val="19"/>
        </w:rPr>
        <w:t>the</w:t>
      </w:r>
      <w:r>
        <w:rPr>
          <w:spacing w:val="4"/>
          <w:sz w:val="19"/>
        </w:rPr>
        <w:t xml:space="preserve"> </w:t>
      </w:r>
      <w:r>
        <w:rPr>
          <w:sz w:val="19"/>
        </w:rPr>
        <w:t>rules</w:t>
      </w:r>
      <w:r>
        <w:rPr>
          <w:spacing w:val="8"/>
          <w:sz w:val="19"/>
        </w:rPr>
        <w:t xml:space="preserve"> </w:t>
      </w:r>
      <w:r>
        <w:rPr>
          <w:sz w:val="19"/>
        </w:rPr>
        <w:t>in</w:t>
      </w:r>
      <w:r>
        <w:rPr>
          <w:spacing w:val="9"/>
          <w:sz w:val="19"/>
        </w:rPr>
        <w:t xml:space="preserve"> </w:t>
      </w:r>
      <w:r>
        <w:rPr>
          <w:sz w:val="19"/>
        </w:rPr>
        <w:t>the</w:t>
      </w:r>
      <w:r>
        <w:rPr>
          <w:spacing w:val="5"/>
          <w:sz w:val="19"/>
        </w:rPr>
        <w:t xml:space="preserve"> </w:t>
      </w:r>
      <w:r>
        <w:rPr>
          <w:sz w:val="19"/>
        </w:rPr>
        <w:t>correct</w:t>
      </w:r>
      <w:r>
        <w:rPr>
          <w:spacing w:val="9"/>
          <w:sz w:val="19"/>
        </w:rPr>
        <w:t xml:space="preserve"> </w:t>
      </w:r>
      <w:r>
        <w:rPr>
          <w:sz w:val="19"/>
        </w:rPr>
        <w:t>execution</w:t>
      </w:r>
      <w:r>
        <w:rPr>
          <w:spacing w:val="7"/>
          <w:sz w:val="19"/>
        </w:rPr>
        <w:t xml:space="preserve"> </w:t>
      </w:r>
      <w:r>
        <w:rPr>
          <w:spacing w:val="-2"/>
          <w:sz w:val="19"/>
        </w:rPr>
        <w:t>order.</w:t>
      </w:r>
    </w:p>
    <w:p w14:paraId="74DC3A3B">
      <w:pPr>
        <w:pStyle w:val="11"/>
        <w:numPr>
          <w:ilvl w:val="0"/>
          <w:numId w:val="3"/>
        </w:numPr>
        <w:tabs>
          <w:tab w:val="left" w:pos="899"/>
        </w:tabs>
        <w:spacing w:before="3" w:after="0" w:line="240" w:lineRule="auto"/>
        <w:ind w:left="899" w:right="0" w:hanging="348"/>
        <w:jc w:val="left"/>
        <w:rPr>
          <w:sz w:val="19"/>
        </w:rPr>
      </w:pPr>
      <w:r>
        <w:rPr>
          <w:sz w:val="19"/>
        </w:rPr>
        <w:t>Resolve</w:t>
      </w:r>
      <w:r>
        <w:rPr>
          <w:spacing w:val="10"/>
          <w:sz w:val="19"/>
        </w:rPr>
        <w:t xml:space="preserve"> </w:t>
      </w:r>
      <w:r>
        <w:rPr>
          <w:sz w:val="19"/>
        </w:rPr>
        <w:t>conflicts</w:t>
      </w:r>
      <w:r>
        <w:rPr>
          <w:spacing w:val="8"/>
          <w:sz w:val="19"/>
        </w:rPr>
        <w:t xml:space="preserve"> </w:t>
      </w:r>
      <w:r>
        <w:rPr>
          <w:sz w:val="19"/>
        </w:rPr>
        <w:t>between</w:t>
      </w:r>
      <w:r>
        <w:rPr>
          <w:spacing w:val="8"/>
          <w:sz w:val="19"/>
        </w:rPr>
        <w:t xml:space="preserve"> </w:t>
      </w:r>
      <w:r>
        <w:rPr>
          <w:sz w:val="19"/>
        </w:rPr>
        <w:t>rule</w:t>
      </w:r>
      <w:r>
        <w:rPr>
          <w:spacing w:val="9"/>
          <w:sz w:val="19"/>
        </w:rPr>
        <w:t xml:space="preserve"> </w:t>
      </w:r>
      <w:r>
        <w:rPr>
          <w:spacing w:val="-2"/>
          <w:sz w:val="19"/>
        </w:rPr>
        <w:t>implementations.</w:t>
      </w:r>
    </w:p>
    <w:p w14:paraId="62069EED">
      <w:pPr>
        <w:pStyle w:val="11"/>
        <w:numPr>
          <w:ilvl w:val="0"/>
          <w:numId w:val="3"/>
        </w:numPr>
        <w:tabs>
          <w:tab w:val="left" w:pos="899"/>
        </w:tabs>
        <w:spacing w:before="5" w:after="0" w:line="240" w:lineRule="auto"/>
        <w:ind w:left="899" w:right="0" w:hanging="348"/>
        <w:jc w:val="left"/>
        <w:rPr>
          <w:sz w:val="19"/>
        </w:rPr>
      </w:pPr>
      <w:r>
        <w:rPr>
          <w:sz w:val="19"/>
        </w:rPr>
        <w:t>Ensure</w:t>
      </w:r>
      <w:r>
        <w:rPr>
          <w:spacing w:val="5"/>
          <w:sz w:val="19"/>
        </w:rPr>
        <w:t xml:space="preserve"> </w:t>
      </w:r>
      <w:r>
        <w:rPr>
          <w:sz w:val="19"/>
        </w:rPr>
        <w:t>that</w:t>
      </w:r>
      <w:r>
        <w:rPr>
          <w:spacing w:val="4"/>
          <w:sz w:val="19"/>
        </w:rPr>
        <w:t xml:space="preserve"> </w:t>
      </w:r>
      <w:r>
        <w:rPr>
          <w:sz w:val="19"/>
        </w:rPr>
        <w:t>the</w:t>
      </w:r>
      <w:r>
        <w:rPr>
          <w:spacing w:val="7"/>
          <w:sz w:val="19"/>
        </w:rPr>
        <w:t xml:space="preserve"> </w:t>
      </w:r>
      <w:r>
        <w:rPr>
          <w:sz w:val="19"/>
        </w:rPr>
        <w:t>output</w:t>
      </w:r>
      <w:r>
        <w:rPr>
          <w:spacing w:val="6"/>
          <w:sz w:val="19"/>
        </w:rPr>
        <w:t xml:space="preserve"> </w:t>
      </w:r>
      <w:r>
        <w:rPr>
          <w:sz w:val="19"/>
        </w:rPr>
        <w:t>of</w:t>
      </w:r>
      <w:r>
        <w:rPr>
          <w:spacing w:val="8"/>
          <w:sz w:val="19"/>
        </w:rPr>
        <w:t xml:space="preserve"> </w:t>
      </w:r>
      <w:r>
        <w:rPr>
          <w:sz w:val="19"/>
        </w:rPr>
        <w:t>one</w:t>
      </w:r>
      <w:r>
        <w:rPr>
          <w:spacing w:val="8"/>
          <w:sz w:val="19"/>
        </w:rPr>
        <w:t xml:space="preserve"> </w:t>
      </w:r>
      <w:r>
        <w:rPr>
          <w:sz w:val="19"/>
        </w:rPr>
        <w:t>rule</w:t>
      </w:r>
      <w:r>
        <w:rPr>
          <w:spacing w:val="7"/>
          <w:sz w:val="19"/>
        </w:rPr>
        <w:t xml:space="preserve"> </w:t>
      </w:r>
      <w:r>
        <w:rPr>
          <w:sz w:val="19"/>
        </w:rPr>
        <w:t>becomes</w:t>
      </w:r>
      <w:r>
        <w:rPr>
          <w:spacing w:val="7"/>
          <w:sz w:val="19"/>
        </w:rPr>
        <w:t xml:space="preserve"> </w:t>
      </w:r>
      <w:r>
        <w:rPr>
          <w:sz w:val="19"/>
        </w:rPr>
        <w:t>the</w:t>
      </w:r>
      <w:r>
        <w:rPr>
          <w:spacing w:val="6"/>
          <w:sz w:val="19"/>
        </w:rPr>
        <w:t xml:space="preserve"> </w:t>
      </w:r>
      <w:r>
        <w:rPr>
          <w:sz w:val="19"/>
        </w:rPr>
        <w:t>input</w:t>
      </w:r>
      <w:r>
        <w:rPr>
          <w:spacing w:val="8"/>
          <w:sz w:val="19"/>
        </w:rPr>
        <w:t xml:space="preserve"> </w:t>
      </w:r>
      <w:r>
        <w:rPr>
          <w:sz w:val="19"/>
        </w:rPr>
        <w:t>to</w:t>
      </w:r>
      <w:r>
        <w:rPr>
          <w:spacing w:val="5"/>
          <w:sz w:val="19"/>
        </w:rPr>
        <w:t xml:space="preserve"> </w:t>
      </w:r>
      <w:r>
        <w:rPr>
          <w:sz w:val="19"/>
        </w:rPr>
        <w:t>the</w:t>
      </w:r>
      <w:r>
        <w:rPr>
          <w:spacing w:val="4"/>
          <w:sz w:val="19"/>
        </w:rPr>
        <w:t xml:space="preserve"> </w:t>
      </w:r>
      <w:r>
        <w:rPr>
          <w:sz w:val="19"/>
        </w:rPr>
        <w:t>next</w:t>
      </w:r>
      <w:r>
        <w:rPr>
          <w:spacing w:val="5"/>
          <w:sz w:val="19"/>
        </w:rPr>
        <w:t xml:space="preserve"> </w:t>
      </w:r>
      <w:r>
        <w:rPr>
          <w:spacing w:val="-2"/>
          <w:sz w:val="19"/>
        </w:rPr>
        <w:t>rule.</w:t>
      </w:r>
    </w:p>
    <w:p w14:paraId="01354246">
      <w:pPr>
        <w:pStyle w:val="11"/>
        <w:numPr>
          <w:ilvl w:val="0"/>
          <w:numId w:val="3"/>
        </w:numPr>
        <w:tabs>
          <w:tab w:val="left" w:pos="899"/>
        </w:tabs>
        <w:spacing w:before="5" w:after="0" w:line="240" w:lineRule="auto"/>
        <w:ind w:left="899" w:right="0" w:hanging="348"/>
        <w:jc w:val="left"/>
        <w:rPr>
          <w:sz w:val="19"/>
        </w:rPr>
      </w:pPr>
      <w:r>
        <w:rPr>
          <w:sz w:val="19"/>
        </w:rPr>
        <w:t>Test</w:t>
      </w:r>
      <w:r>
        <w:rPr>
          <w:spacing w:val="5"/>
          <w:sz w:val="19"/>
        </w:rPr>
        <w:t xml:space="preserve"> </w:t>
      </w:r>
      <w:r>
        <w:rPr>
          <w:sz w:val="19"/>
        </w:rPr>
        <w:t>the</w:t>
      </w:r>
      <w:r>
        <w:rPr>
          <w:spacing w:val="9"/>
          <w:sz w:val="19"/>
        </w:rPr>
        <w:t xml:space="preserve"> </w:t>
      </w:r>
      <w:r>
        <w:rPr>
          <w:sz w:val="19"/>
        </w:rPr>
        <w:t>complete</w:t>
      </w:r>
      <w:r>
        <w:rPr>
          <w:spacing w:val="7"/>
          <w:sz w:val="19"/>
        </w:rPr>
        <w:t xml:space="preserve"> </w:t>
      </w:r>
      <w:r>
        <w:rPr>
          <w:sz w:val="19"/>
        </w:rPr>
        <w:t>algorithm</w:t>
      </w:r>
      <w:r>
        <w:rPr>
          <w:spacing w:val="9"/>
          <w:sz w:val="19"/>
        </w:rPr>
        <w:t xml:space="preserve"> </w:t>
      </w:r>
      <w:r>
        <w:rPr>
          <w:sz w:val="19"/>
        </w:rPr>
        <w:t>using</w:t>
      </w:r>
      <w:r>
        <w:rPr>
          <w:spacing w:val="7"/>
          <w:sz w:val="19"/>
        </w:rPr>
        <w:t xml:space="preserve"> </w:t>
      </w:r>
      <w:r>
        <w:rPr>
          <w:sz w:val="19"/>
        </w:rPr>
        <w:t>at</w:t>
      </w:r>
      <w:r>
        <w:rPr>
          <w:spacing w:val="10"/>
          <w:sz w:val="19"/>
        </w:rPr>
        <w:t xml:space="preserve"> </w:t>
      </w:r>
      <w:r>
        <w:rPr>
          <w:sz w:val="19"/>
        </w:rPr>
        <w:t>least</w:t>
      </w:r>
      <w:r>
        <w:rPr>
          <w:spacing w:val="9"/>
          <w:sz w:val="19"/>
        </w:rPr>
        <w:t xml:space="preserve"> </w:t>
      </w:r>
      <w:r>
        <w:rPr>
          <w:rFonts w:ascii="Arial" w:hAnsi="Arial"/>
          <w:b/>
          <w:sz w:val="19"/>
        </w:rPr>
        <w:t>50</w:t>
      </w:r>
      <w:r>
        <w:rPr>
          <w:rFonts w:ascii="Arial" w:hAnsi="Arial"/>
          <w:b/>
          <w:spacing w:val="8"/>
          <w:sz w:val="19"/>
        </w:rPr>
        <w:t xml:space="preserve"> </w:t>
      </w:r>
      <w:r>
        <w:rPr>
          <w:rFonts w:ascii="Arial" w:hAnsi="Arial"/>
          <w:b/>
          <w:sz w:val="19"/>
        </w:rPr>
        <w:t>different</w:t>
      </w:r>
      <w:r>
        <w:rPr>
          <w:rFonts w:ascii="Arial" w:hAnsi="Arial"/>
          <w:b/>
          <w:spacing w:val="8"/>
          <w:sz w:val="19"/>
        </w:rPr>
        <w:t xml:space="preserve"> </w:t>
      </w:r>
      <w:r>
        <w:rPr>
          <w:rFonts w:ascii="Arial" w:hAnsi="Arial"/>
          <w:b/>
          <w:sz w:val="19"/>
        </w:rPr>
        <w:t>English</w:t>
      </w:r>
      <w:r>
        <w:rPr>
          <w:rFonts w:ascii="Arial" w:hAnsi="Arial"/>
          <w:b/>
          <w:spacing w:val="9"/>
          <w:sz w:val="19"/>
        </w:rPr>
        <w:t xml:space="preserve"> </w:t>
      </w:r>
      <w:r>
        <w:rPr>
          <w:rFonts w:ascii="Arial" w:hAnsi="Arial"/>
          <w:b/>
          <w:spacing w:val="-2"/>
          <w:sz w:val="19"/>
        </w:rPr>
        <w:t>words</w:t>
      </w:r>
      <w:r>
        <w:rPr>
          <w:spacing w:val="-2"/>
          <w:sz w:val="19"/>
        </w:rPr>
        <w:t>.</w:t>
      </w:r>
    </w:p>
    <w:p w14:paraId="2CB15C9B">
      <w:pPr>
        <w:pStyle w:val="11"/>
        <w:numPr>
          <w:ilvl w:val="0"/>
          <w:numId w:val="3"/>
        </w:numPr>
        <w:tabs>
          <w:tab w:val="left" w:pos="899"/>
        </w:tabs>
        <w:spacing w:before="4" w:after="0" w:line="240" w:lineRule="auto"/>
        <w:ind w:left="899" w:right="0" w:hanging="348"/>
        <w:jc w:val="left"/>
        <w:rPr>
          <w:sz w:val="19"/>
        </w:rPr>
      </w:pPr>
      <w:r>
        <w:rPr>
          <w:sz w:val="19"/>
        </w:rPr>
        <w:t>Compare</w:t>
      </w:r>
      <w:r>
        <w:rPr>
          <w:spacing w:val="9"/>
          <w:sz w:val="19"/>
        </w:rPr>
        <w:t xml:space="preserve"> </w:t>
      </w:r>
      <w:r>
        <w:rPr>
          <w:sz w:val="19"/>
        </w:rPr>
        <w:t>the</w:t>
      </w:r>
      <w:r>
        <w:rPr>
          <w:spacing w:val="7"/>
          <w:sz w:val="19"/>
        </w:rPr>
        <w:t xml:space="preserve"> </w:t>
      </w:r>
      <w:r>
        <w:rPr>
          <w:sz w:val="19"/>
        </w:rPr>
        <w:t>team's</w:t>
      </w:r>
      <w:r>
        <w:rPr>
          <w:spacing w:val="10"/>
          <w:sz w:val="19"/>
        </w:rPr>
        <w:t xml:space="preserve"> </w:t>
      </w:r>
      <w:r>
        <w:rPr>
          <w:sz w:val="19"/>
        </w:rPr>
        <w:t>results</w:t>
      </w:r>
      <w:r>
        <w:rPr>
          <w:spacing w:val="3"/>
          <w:sz w:val="19"/>
        </w:rPr>
        <w:t xml:space="preserve"> </w:t>
      </w:r>
      <w:r>
        <w:rPr>
          <w:sz w:val="19"/>
        </w:rPr>
        <w:t>with</w:t>
      </w:r>
      <w:r>
        <w:rPr>
          <w:spacing w:val="10"/>
          <w:sz w:val="19"/>
        </w:rPr>
        <w:t xml:space="preserve"> </w:t>
      </w:r>
      <w:r>
        <w:rPr>
          <w:sz w:val="19"/>
        </w:rPr>
        <w:t>the</w:t>
      </w:r>
      <w:r>
        <w:rPr>
          <w:spacing w:val="7"/>
          <w:sz w:val="19"/>
        </w:rPr>
        <w:t xml:space="preserve"> </w:t>
      </w:r>
      <w:r>
        <w:rPr>
          <w:sz w:val="19"/>
        </w:rPr>
        <w:t>NLTK</w:t>
      </w:r>
      <w:r>
        <w:rPr>
          <w:spacing w:val="9"/>
          <w:sz w:val="19"/>
        </w:rPr>
        <w:t xml:space="preserve"> </w:t>
      </w:r>
      <w:r>
        <w:rPr>
          <w:sz w:val="19"/>
        </w:rPr>
        <w:t>Porter</w:t>
      </w:r>
      <w:r>
        <w:rPr>
          <w:spacing w:val="8"/>
          <w:sz w:val="19"/>
        </w:rPr>
        <w:t xml:space="preserve"> </w:t>
      </w:r>
      <w:r>
        <w:rPr>
          <w:spacing w:val="-2"/>
          <w:sz w:val="19"/>
        </w:rPr>
        <w:t>Stemmer.</w:t>
      </w:r>
    </w:p>
    <w:p w14:paraId="5287D360">
      <w:pPr>
        <w:pStyle w:val="11"/>
        <w:numPr>
          <w:ilvl w:val="0"/>
          <w:numId w:val="3"/>
        </w:numPr>
        <w:tabs>
          <w:tab w:val="left" w:pos="899"/>
        </w:tabs>
        <w:spacing w:before="3" w:after="0" w:line="240" w:lineRule="auto"/>
        <w:ind w:left="899" w:right="0" w:hanging="348"/>
        <w:jc w:val="left"/>
        <w:rPr>
          <w:sz w:val="19"/>
        </w:rPr>
      </w:pPr>
      <w:r>
        <w:rPr>
          <w:sz w:val="19"/>
        </w:rPr>
        <w:t>Identify</w:t>
      </w:r>
      <w:r>
        <w:rPr>
          <w:spacing w:val="5"/>
          <w:sz w:val="19"/>
        </w:rPr>
        <w:t xml:space="preserve"> </w:t>
      </w:r>
      <w:r>
        <w:rPr>
          <w:sz w:val="19"/>
        </w:rPr>
        <w:t>and</w:t>
      </w:r>
      <w:r>
        <w:rPr>
          <w:spacing w:val="8"/>
          <w:sz w:val="19"/>
        </w:rPr>
        <w:t xml:space="preserve"> </w:t>
      </w:r>
      <w:r>
        <w:rPr>
          <w:sz w:val="19"/>
        </w:rPr>
        <w:t>explain</w:t>
      </w:r>
      <w:r>
        <w:rPr>
          <w:spacing w:val="9"/>
          <w:sz w:val="19"/>
        </w:rPr>
        <w:t xml:space="preserve"> </w:t>
      </w:r>
      <w:r>
        <w:rPr>
          <w:sz w:val="19"/>
        </w:rPr>
        <w:t>any</w:t>
      </w:r>
      <w:r>
        <w:rPr>
          <w:spacing w:val="9"/>
          <w:sz w:val="19"/>
        </w:rPr>
        <w:t xml:space="preserve"> </w:t>
      </w:r>
      <w:r>
        <w:rPr>
          <w:spacing w:val="-2"/>
          <w:sz w:val="19"/>
        </w:rPr>
        <w:t>differences.</w:t>
      </w:r>
    </w:p>
    <w:p w14:paraId="311F4F93">
      <w:pPr>
        <w:pStyle w:val="6"/>
        <w:spacing w:before="3"/>
      </w:pPr>
      <w:r>
        <w:t>Phase</w:t>
      </w:r>
      <w:r>
        <w:rPr>
          <w:spacing w:val="6"/>
        </w:rPr>
        <w:t xml:space="preserve"> </w:t>
      </w:r>
      <w:r>
        <w:t>3:</w:t>
      </w:r>
      <w:r>
        <w:rPr>
          <w:spacing w:val="6"/>
        </w:rPr>
        <w:t xml:space="preserve"> </w:t>
      </w:r>
      <w:r>
        <w:rPr>
          <w:spacing w:val="-2"/>
        </w:rPr>
        <w:t>Reflection</w:t>
      </w:r>
    </w:p>
    <w:p w14:paraId="216C8E61">
      <w:pPr>
        <w:pStyle w:val="9"/>
        <w:spacing w:before="7"/>
        <w:ind w:left="201"/>
      </w:pPr>
      <w:r>
        <w:t>Prepare</w:t>
      </w:r>
      <w:r>
        <w:rPr>
          <w:spacing w:val="9"/>
        </w:rPr>
        <w:t xml:space="preserve"> </w:t>
      </w:r>
      <w:r>
        <w:t>a</w:t>
      </w:r>
      <w:r>
        <w:rPr>
          <w:spacing w:val="6"/>
        </w:rPr>
        <w:t xml:space="preserve"> </w:t>
      </w:r>
      <w:r>
        <w:t>report</w:t>
      </w:r>
      <w:r>
        <w:rPr>
          <w:spacing w:val="7"/>
        </w:rPr>
        <w:t xml:space="preserve"> </w:t>
      </w:r>
      <w:r>
        <w:t>addressing</w:t>
      </w:r>
      <w:r>
        <w:rPr>
          <w:spacing w:val="8"/>
        </w:rPr>
        <w:t xml:space="preserve"> </w:t>
      </w:r>
      <w:r>
        <w:t>the</w:t>
      </w:r>
      <w:r>
        <w:rPr>
          <w:spacing w:val="8"/>
        </w:rPr>
        <w:t xml:space="preserve"> </w:t>
      </w:r>
      <w:r>
        <w:t>following</w:t>
      </w:r>
      <w:r>
        <w:rPr>
          <w:spacing w:val="10"/>
        </w:rPr>
        <w:t xml:space="preserve"> </w:t>
      </w:r>
      <w:r>
        <w:rPr>
          <w:spacing w:val="-2"/>
        </w:rPr>
        <w:t>questions:</w:t>
      </w:r>
    </w:p>
    <w:p w14:paraId="3367EE29">
      <w:pPr>
        <w:pStyle w:val="11"/>
        <w:numPr>
          <w:ilvl w:val="0"/>
          <w:numId w:val="4"/>
        </w:numPr>
        <w:tabs>
          <w:tab w:val="left" w:pos="898"/>
        </w:tabs>
        <w:spacing w:before="5" w:after="0" w:line="240" w:lineRule="auto"/>
        <w:ind w:left="898" w:right="0" w:hanging="347"/>
        <w:jc w:val="left"/>
        <w:rPr>
          <w:sz w:val="19"/>
        </w:rPr>
      </w:pPr>
      <w:r>
        <w:rPr>
          <w:sz w:val="19"/>
        </w:rPr>
        <w:t>Why</w:t>
      </w:r>
      <w:r>
        <w:rPr>
          <w:spacing w:val="6"/>
          <w:sz w:val="19"/>
        </w:rPr>
        <w:t xml:space="preserve"> </w:t>
      </w:r>
      <w:r>
        <w:rPr>
          <w:sz w:val="19"/>
        </w:rPr>
        <w:t>is</w:t>
      </w:r>
      <w:r>
        <w:rPr>
          <w:spacing w:val="7"/>
          <w:sz w:val="19"/>
        </w:rPr>
        <w:t xml:space="preserve"> </w:t>
      </w:r>
      <w:r>
        <w:rPr>
          <w:sz w:val="19"/>
        </w:rPr>
        <w:t>the</w:t>
      </w:r>
      <w:r>
        <w:rPr>
          <w:spacing w:val="6"/>
          <w:sz w:val="19"/>
        </w:rPr>
        <w:t xml:space="preserve"> </w:t>
      </w:r>
      <w:r>
        <w:rPr>
          <w:sz w:val="19"/>
        </w:rPr>
        <w:t>order</w:t>
      </w:r>
      <w:r>
        <w:rPr>
          <w:spacing w:val="7"/>
          <w:sz w:val="19"/>
        </w:rPr>
        <w:t xml:space="preserve"> </w:t>
      </w:r>
      <w:r>
        <w:rPr>
          <w:sz w:val="19"/>
        </w:rPr>
        <w:t>of</w:t>
      </w:r>
      <w:r>
        <w:rPr>
          <w:spacing w:val="6"/>
          <w:sz w:val="19"/>
        </w:rPr>
        <w:t xml:space="preserve"> </w:t>
      </w:r>
      <w:r>
        <w:rPr>
          <w:sz w:val="19"/>
        </w:rPr>
        <w:t>Porter</w:t>
      </w:r>
      <w:r>
        <w:rPr>
          <w:spacing w:val="5"/>
          <w:sz w:val="19"/>
        </w:rPr>
        <w:t xml:space="preserve"> </w:t>
      </w:r>
      <w:r>
        <w:rPr>
          <w:sz w:val="19"/>
        </w:rPr>
        <w:t>Stemmer</w:t>
      </w:r>
      <w:r>
        <w:rPr>
          <w:spacing w:val="9"/>
          <w:sz w:val="19"/>
        </w:rPr>
        <w:t xml:space="preserve"> </w:t>
      </w:r>
      <w:r>
        <w:rPr>
          <w:sz w:val="19"/>
        </w:rPr>
        <w:t>rules</w:t>
      </w:r>
      <w:r>
        <w:rPr>
          <w:spacing w:val="9"/>
          <w:sz w:val="19"/>
        </w:rPr>
        <w:t xml:space="preserve"> </w:t>
      </w:r>
      <w:r>
        <w:rPr>
          <w:spacing w:val="-2"/>
          <w:sz w:val="19"/>
        </w:rPr>
        <w:t>important?</w:t>
      </w:r>
    </w:p>
    <w:p w14:paraId="07182E6D">
      <w:pPr>
        <w:pStyle w:val="11"/>
        <w:numPr>
          <w:ilvl w:val="0"/>
          <w:numId w:val="4"/>
        </w:numPr>
        <w:tabs>
          <w:tab w:val="left" w:pos="898"/>
        </w:tabs>
        <w:spacing w:before="4" w:after="0" w:line="240" w:lineRule="auto"/>
        <w:ind w:left="898" w:right="0" w:hanging="347"/>
        <w:jc w:val="left"/>
        <w:rPr>
          <w:sz w:val="19"/>
        </w:rPr>
      </w:pPr>
      <w:r>
        <w:rPr>
          <w:sz w:val="19"/>
        </w:rPr>
        <w:t>What</w:t>
      </w:r>
      <w:r>
        <w:rPr>
          <w:spacing w:val="5"/>
          <w:sz w:val="19"/>
        </w:rPr>
        <w:t xml:space="preserve"> </w:t>
      </w:r>
      <w:r>
        <w:rPr>
          <w:sz w:val="19"/>
        </w:rPr>
        <w:t>errors</w:t>
      </w:r>
      <w:r>
        <w:rPr>
          <w:spacing w:val="7"/>
          <w:sz w:val="19"/>
        </w:rPr>
        <w:t xml:space="preserve"> </w:t>
      </w:r>
      <w:r>
        <w:rPr>
          <w:sz w:val="19"/>
        </w:rPr>
        <w:t>would</w:t>
      </w:r>
      <w:r>
        <w:rPr>
          <w:spacing w:val="11"/>
          <w:sz w:val="19"/>
        </w:rPr>
        <w:t xml:space="preserve"> </w:t>
      </w:r>
      <w:r>
        <w:rPr>
          <w:sz w:val="19"/>
        </w:rPr>
        <w:t>occur</w:t>
      </w:r>
      <w:r>
        <w:rPr>
          <w:spacing w:val="7"/>
          <w:sz w:val="19"/>
        </w:rPr>
        <w:t xml:space="preserve"> </w:t>
      </w:r>
      <w:r>
        <w:rPr>
          <w:sz w:val="19"/>
        </w:rPr>
        <w:t>if</w:t>
      </w:r>
      <w:r>
        <w:rPr>
          <w:spacing w:val="5"/>
          <w:sz w:val="19"/>
        </w:rPr>
        <w:t xml:space="preserve"> </w:t>
      </w:r>
      <w:r>
        <w:rPr>
          <w:sz w:val="19"/>
        </w:rPr>
        <w:t>your</w:t>
      </w:r>
      <w:r>
        <w:rPr>
          <w:spacing w:val="11"/>
          <w:sz w:val="19"/>
        </w:rPr>
        <w:t xml:space="preserve"> </w:t>
      </w:r>
      <w:r>
        <w:rPr>
          <w:sz w:val="19"/>
        </w:rPr>
        <w:t>assigned</w:t>
      </w:r>
      <w:r>
        <w:rPr>
          <w:spacing w:val="3"/>
          <w:sz w:val="19"/>
        </w:rPr>
        <w:t xml:space="preserve"> </w:t>
      </w:r>
      <w:r>
        <w:rPr>
          <w:sz w:val="19"/>
        </w:rPr>
        <w:t>rule</w:t>
      </w:r>
      <w:r>
        <w:rPr>
          <w:spacing w:val="9"/>
          <w:sz w:val="19"/>
        </w:rPr>
        <w:t xml:space="preserve"> </w:t>
      </w:r>
      <w:r>
        <w:rPr>
          <w:sz w:val="19"/>
        </w:rPr>
        <w:t>were</w:t>
      </w:r>
      <w:r>
        <w:rPr>
          <w:spacing w:val="8"/>
          <w:sz w:val="19"/>
        </w:rPr>
        <w:t xml:space="preserve"> </w:t>
      </w:r>
      <w:r>
        <w:rPr>
          <w:spacing w:val="-2"/>
          <w:sz w:val="19"/>
        </w:rPr>
        <w:t>skipped?</w:t>
      </w:r>
    </w:p>
    <w:p w14:paraId="245E2EE1">
      <w:pPr>
        <w:pStyle w:val="11"/>
        <w:numPr>
          <w:ilvl w:val="0"/>
          <w:numId w:val="4"/>
        </w:numPr>
        <w:tabs>
          <w:tab w:val="left" w:pos="898"/>
        </w:tabs>
        <w:spacing w:before="5" w:after="0" w:line="240" w:lineRule="auto"/>
        <w:ind w:left="898" w:right="0" w:hanging="347"/>
        <w:jc w:val="left"/>
        <w:rPr>
          <w:sz w:val="19"/>
        </w:rPr>
      </w:pPr>
      <w:r>
        <w:rPr>
          <w:sz w:val="19"/>
        </w:rPr>
        <w:t>How</w:t>
      </w:r>
      <w:r>
        <w:rPr>
          <w:spacing w:val="9"/>
          <w:sz w:val="19"/>
        </w:rPr>
        <w:t xml:space="preserve"> </w:t>
      </w:r>
      <w:r>
        <w:rPr>
          <w:sz w:val="19"/>
        </w:rPr>
        <w:t>did</w:t>
      </w:r>
      <w:r>
        <w:rPr>
          <w:spacing w:val="9"/>
          <w:sz w:val="19"/>
        </w:rPr>
        <w:t xml:space="preserve"> </w:t>
      </w:r>
      <w:r>
        <w:rPr>
          <w:sz w:val="19"/>
        </w:rPr>
        <w:t>integrating</w:t>
      </w:r>
      <w:r>
        <w:rPr>
          <w:spacing w:val="7"/>
          <w:sz w:val="19"/>
        </w:rPr>
        <w:t xml:space="preserve"> </w:t>
      </w:r>
      <w:r>
        <w:rPr>
          <w:sz w:val="19"/>
        </w:rPr>
        <w:t>multiple</w:t>
      </w:r>
      <w:r>
        <w:rPr>
          <w:spacing w:val="9"/>
          <w:sz w:val="19"/>
        </w:rPr>
        <w:t xml:space="preserve"> </w:t>
      </w:r>
      <w:r>
        <w:rPr>
          <w:sz w:val="19"/>
        </w:rPr>
        <w:t>rules</w:t>
      </w:r>
      <w:r>
        <w:rPr>
          <w:spacing w:val="9"/>
          <w:sz w:val="19"/>
        </w:rPr>
        <w:t xml:space="preserve"> </w:t>
      </w:r>
      <w:r>
        <w:rPr>
          <w:sz w:val="19"/>
        </w:rPr>
        <w:t>improve</w:t>
      </w:r>
      <w:r>
        <w:rPr>
          <w:spacing w:val="9"/>
          <w:sz w:val="19"/>
        </w:rPr>
        <w:t xml:space="preserve"> </w:t>
      </w:r>
      <w:r>
        <w:rPr>
          <w:sz w:val="19"/>
        </w:rPr>
        <w:t>stemming</w:t>
      </w:r>
      <w:r>
        <w:rPr>
          <w:spacing w:val="11"/>
          <w:sz w:val="19"/>
        </w:rPr>
        <w:t xml:space="preserve"> </w:t>
      </w:r>
      <w:r>
        <w:rPr>
          <w:spacing w:val="-2"/>
          <w:sz w:val="19"/>
        </w:rPr>
        <w:t>accuracy?</w:t>
      </w:r>
    </w:p>
    <w:p w14:paraId="12FBC428">
      <w:pPr>
        <w:pStyle w:val="11"/>
        <w:numPr>
          <w:ilvl w:val="0"/>
          <w:numId w:val="4"/>
        </w:numPr>
        <w:tabs>
          <w:tab w:val="left" w:pos="898"/>
        </w:tabs>
        <w:spacing w:before="5" w:after="0" w:line="240" w:lineRule="auto"/>
        <w:ind w:left="898" w:right="0" w:hanging="347"/>
        <w:jc w:val="left"/>
        <w:rPr>
          <w:sz w:val="19"/>
        </w:rPr>
      </w:pPr>
      <w:r>
        <w:rPr>
          <w:sz w:val="19"/>
        </w:rPr>
        <w:t>Which</w:t>
      </w:r>
      <w:r>
        <w:rPr>
          <w:spacing w:val="6"/>
          <w:sz w:val="19"/>
        </w:rPr>
        <w:t xml:space="preserve"> </w:t>
      </w:r>
      <w:r>
        <w:rPr>
          <w:sz w:val="19"/>
        </w:rPr>
        <w:t>rule</w:t>
      </w:r>
      <w:r>
        <w:rPr>
          <w:spacing w:val="8"/>
          <w:sz w:val="19"/>
        </w:rPr>
        <w:t xml:space="preserve"> </w:t>
      </w:r>
      <w:r>
        <w:rPr>
          <w:sz w:val="19"/>
        </w:rPr>
        <w:t>was</w:t>
      </w:r>
      <w:r>
        <w:rPr>
          <w:spacing w:val="8"/>
          <w:sz w:val="19"/>
        </w:rPr>
        <w:t xml:space="preserve"> </w:t>
      </w:r>
      <w:r>
        <w:rPr>
          <w:sz w:val="19"/>
        </w:rPr>
        <w:t>the</w:t>
      </w:r>
      <w:r>
        <w:rPr>
          <w:spacing w:val="6"/>
          <w:sz w:val="19"/>
        </w:rPr>
        <w:t xml:space="preserve"> </w:t>
      </w:r>
      <w:r>
        <w:rPr>
          <w:sz w:val="19"/>
        </w:rPr>
        <w:t>most</w:t>
      </w:r>
      <w:r>
        <w:rPr>
          <w:spacing w:val="9"/>
          <w:sz w:val="19"/>
        </w:rPr>
        <w:t xml:space="preserve"> </w:t>
      </w:r>
      <w:r>
        <w:rPr>
          <w:sz w:val="19"/>
        </w:rPr>
        <w:t>challenging</w:t>
      </w:r>
      <w:r>
        <w:rPr>
          <w:spacing w:val="8"/>
          <w:sz w:val="19"/>
        </w:rPr>
        <w:t xml:space="preserve"> </w:t>
      </w:r>
      <w:r>
        <w:rPr>
          <w:sz w:val="19"/>
        </w:rPr>
        <w:t>to</w:t>
      </w:r>
      <w:r>
        <w:rPr>
          <w:spacing w:val="7"/>
          <w:sz w:val="19"/>
        </w:rPr>
        <w:t xml:space="preserve"> </w:t>
      </w:r>
      <w:r>
        <w:rPr>
          <w:sz w:val="19"/>
        </w:rPr>
        <w:t>implement</w:t>
      </w:r>
      <w:r>
        <w:rPr>
          <w:spacing w:val="13"/>
          <w:sz w:val="19"/>
        </w:rPr>
        <w:t xml:space="preserve"> </w:t>
      </w:r>
      <w:r>
        <w:rPr>
          <w:sz w:val="19"/>
        </w:rPr>
        <w:t>and</w:t>
      </w:r>
      <w:r>
        <w:rPr>
          <w:spacing w:val="6"/>
          <w:sz w:val="19"/>
        </w:rPr>
        <w:t xml:space="preserve"> </w:t>
      </w:r>
      <w:r>
        <w:rPr>
          <w:spacing w:val="-4"/>
          <w:sz w:val="19"/>
        </w:rPr>
        <w:t>why?</w:t>
      </w:r>
    </w:p>
    <w:p w14:paraId="2A9A0FD7">
      <w:pPr>
        <w:pStyle w:val="11"/>
        <w:numPr>
          <w:ilvl w:val="0"/>
          <w:numId w:val="4"/>
        </w:numPr>
        <w:tabs>
          <w:tab w:val="left" w:pos="898"/>
        </w:tabs>
        <w:spacing w:before="7" w:after="0" w:line="240" w:lineRule="auto"/>
        <w:ind w:left="898" w:right="0" w:hanging="347"/>
        <w:jc w:val="left"/>
        <w:rPr>
          <w:sz w:val="19"/>
        </w:rPr>
      </w:pPr>
      <w:r>
        <w:rPr>
          <w:sz w:val="19"/>
        </w:rPr>
        <w:t>What</w:t>
      </w:r>
      <w:r>
        <w:rPr>
          <w:spacing w:val="7"/>
          <w:sz w:val="19"/>
        </w:rPr>
        <w:t xml:space="preserve"> </w:t>
      </w:r>
      <w:r>
        <w:rPr>
          <w:sz w:val="19"/>
        </w:rPr>
        <w:t>improvements</w:t>
      </w:r>
      <w:r>
        <w:rPr>
          <w:spacing w:val="9"/>
          <w:sz w:val="19"/>
        </w:rPr>
        <w:t xml:space="preserve"> </w:t>
      </w:r>
      <w:r>
        <w:rPr>
          <w:sz w:val="19"/>
        </w:rPr>
        <w:t>would</w:t>
      </w:r>
      <w:r>
        <w:rPr>
          <w:spacing w:val="14"/>
          <w:sz w:val="19"/>
        </w:rPr>
        <w:t xml:space="preserve"> </w:t>
      </w:r>
      <w:r>
        <w:rPr>
          <w:sz w:val="19"/>
        </w:rPr>
        <w:t>you</w:t>
      </w:r>
      <w:r>
        <w:rPr>
          <w:spacing w:val="10"/>
          <w:sz w:val="19"/>
        </w:rPr>
        <w:t xml:space="preserve"> </w:t>
      </w:r>
      <w:r>
        <w:rPr>
          <w:sz w:val="19"/>
        </w:rPr>
        <w:t>suggest</w:t>
      </w:r>
      <w:r>
        <w:rPr>
          <w:spacing w:val="8"/>
          <w:sz w:val="19"/>
        </w:rPr>
        <w:t xml:space="preserve"> </w:t>
      </w:r>
      <w:r>
        <w:rPr>
          <w:sz w:val="19"/>
        </w:rPr>
        <w:t>for</w:t>
      </w:r>
      <w:r>
        <w:rPr>
          <w:spacing w:val="6"/>
          <w:sz w:val="19"/>
        </w:rPr>
        <w:t xml:space="preserve"> </w:t>
      </w:r>
      <w:r>
        <w:rPr>
          <w:sz w:val="19"/>
        </w:rPr>
        <w:t>the</w:t>
      </w:r>
      <w:r>
        <w:rPr>
          <w:spacing w:val="8"/>
          <w:sz w:val="19"/>
        </w:rPr>
        <w:t xml:space="preserve"> </w:t>
      </w:r>
      <w:r>
        <w:rPr>
          <w:sz w:val="19"/>
        </w:rPr>
        <w:t>Porter</w:t>
      </w:r>
      <w:r>
        <w:rPr>
          <w:spacing w:val="9"/>
          <w:sz w:val="19"/>
        </w:rPr>
        <w:t xml:space="preserve"> </w:t>
      </w:r>
      <w:r>
        <w:rPr>
          <w:sz w:val="19"/>
        </w:rPr>
        <w:t>Stemming</w:t>
      </w:r>
      <w:r>
        <w:rPr>
          <w:spacing w:val="10"/>
          <w:sz w:val="19"/>
        </w:rPr>
        <w:t xml:space="preserve"> </w:t>
      </w:r>
      <w:r>
        <w:rPr>
          <w:spacing w:val="-2"/>
          <w:sz w:val="19"/>
        </w:rPr>
        <w:t>algorithm?</w:t>
      </w:r>
    </w:p>
    <w:p w14:paraId="76C4C5FF">
      <w:pPr>
        <w:pStyle w:val="5"/>
        <w:spacing w:before="159"/>
      </w:pPr>
      <w:r>
        <w:rPr>
          <w:color w:val="1F4D79"/>
        </w:rPr>
        <w:t>Rubrics</w:t>
      </w:r>
      <w:r>
        <w:rPr>
          <w:color w:val="1F4D79"/>
          <w:spacing w:val="2"/>
        </w:rPr>
        <w:t xml:space="preserve"> </w:t>
      </w:r>
      <w:r>
        <w:rPr>
          <w:color w:val="1F4D79"/>
        </w:rPr>
        <w:t>for</w:t>
      </w:r>
      <w:r>
        <w:rPr>
          <w:color w:val="1F4D79"/>
          <w:spacing w:val="4"/>
        </w:rPr>
        <w:t xml:space="preserve"> </w:t>
      </w:r>
      <w:r>
        <w:rPr>
          <w:color w:val="1F4D79"/>
          <w:spacing w:val="-2"/>
        </w:rPr>
        <w:t>Calculation</w:t>
      </w:r>
    </w:p>
    <w:p w14:paraId="3248E9C6">
      <w:pPr>
        <w:pStyle w:val="9"/>
        <w:rPr>
          <w:rFonts w:ascii="Arial"/>
          <w:b/>
          <w:sz w:val="20"/>
        </w:rPr>
      </w:pPr>
    </w:p>
    <w:p w14:paraId="0B01E018">
      <w:pPr>
        <w:pStyle w:val="9"/>
        <w:rPr>
          <w:rFonts w:ascii="Arial"/>
          <w:b/>
          <w:sz w:val="20"/>
        </w:rPr>
      </w:pPr>
    </w:p>
    <w:p w14:paraId="7A14D1C0">
      <w:pPr>
        <w:pStyle w:val="9"/>
        <w:rPr>
          <w:rFonts w:ascii="Arial"/>
          <w:b/>
          <w:sz w:val="20"/>
        </w:rPr>
      </w:pPr>
    </w:p>
    <w:p w14:paraId="1864F2DF">
      <w:pPr>
        <w:pStyle w:val="9"/>
        <w:rPr>
          <w:rFonts w:ascii="Arial"/>
          <w:b/>
          <w:sz w:val="20"/>
        </w:rPr>
      </w:pPr>
    </w:p>
    <w:p w14:paraId="277C19EC">
      <w:pPr>
        <w:pStyle w:val="9"/>
        <w:rPr>
          <w:rFonts w:ascii="Arial"/>
          <w:b/>
          <w:sz w:val="20"/>
        </w:rPr>
      </w:pPr>
    </w:p>
    <w:p w14:paraId="4480D37D">
      <w:pPr>
        <w:pStyle w:val="9"/>
        <w:rPr>
          <w:rFonts w:ascii="Arial"/>
          <w:b/>
          <w:sz w:val="20"/>
        </w:rPr>
      </w:pPr>
    </w:p>
    <w:p w14:paraId="68949BBC">
      <w:pPr>
        <w:pStyle w:val="9"/>
        <w:rPr>
          <w:rFonts w:ascii="Arial"/>
          <w:b/>
          <w:sz w:val="20"/>
        </w:rPr>
      </w:pPr>
    </w:p>
    <w:p w14:paraId="78FF05FE">
      <w:pPr>
        <w:pStyle w:val="9"/>
        <w:rPr>
          <w:rFonts w:ascii="Arial"/>
          <w:b/>
          <w:sz w:val="20"/>
        </w:rPr>
      </w:pPr>
    </w:p>
    <w:p w14:paraId="12A41450">
      <w:pPr>
        <w:pStyle w:val="9"/>
        <w:rPr>
          <w:rFonts w:ascii="Arial"/>
          <w:b/>
          <w:sz w:val="20"/>
        </w:rPr>
      </w:pPr>
    </w:p>
    <w:p w14:paraId="699FDE0B">
      <w:pPr>
        <w:pStyle w:val="9"/>
        <w:rPr>
          <w:rFonts w:ascii="Arial"/>
          <w:b/>
          <w:sz w:val="20"/>
        </w:rPr>
      </w:pPr>
    </w:p>
    <w:p w14:paraId="17253588">
      <w:pPr>
        <w:pStyle w:val="9"/>
        <w:rPr>
          <w:rFonts w:ascii="Arial"/>
          <w:b/>
          <w:sz w:val="20"/>
        </w:rPr>
      </w:pPr>
    </w:p>
    <w:p w14:paraId="07B5FB69">
      <w:pPr>
        <w:pStyle w:val="9"/>
        <w:rPr>
          <w:rFonts w:ascii="Arial"/>
          <w:b/>
          <w:sz w:val="20"/>
        </w:rPr>
      </w:pPr>
    </w:p>
    <w:p w14:paraId="3096B85F">
      <w:pPr>
        <w:pStyle w:val="9"/>
        <w:spacing w:before="21"/>
        <w:rPr>
          <w:rFonts w:ascii="Arial"/>
          <w:b/>
          <w:sz w:val="20"/>
        </w:rPr>
      </w:pPr>
      <w:r>
        <w:rPr>
          <w:rFonts w:ascii="Arial"/>
          <w:b/>
          <w:sz w:val="20"/>
        </w:rPr>
        <mc:AlternateContent>
          <mc:Choice Requires="wps">
            <w:drawing>
              <wp:anchor distT="0" distB="0" distL="0" distR="0" simplePos="0" relativeHeight="251662336" behindDoc="1" locked="0" layoutInCell="1" allowOverlap="1">
                <wp:simplePos x="0" y="0"/>
                <wp:positionH relativeFrom="page">
                  <wp:posOffset>667385</wp:posOffset>
                </wp:positionH>
                <wp:positionV relativeFrom="paragraph">
                  <wp:posOffset>174625</wp:posOffset>
                </wp:positionV>
                <wp:extent cx="6225540" cy="635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6225540" cy="6350"/>
                        </a:xfrm>
                        <a:custGeom>
                          <a:avLst/>
                          <a:gdLst/>
                          <a:ahLst/>
                          <a:cxnLst/>
                          <a:rect l="l" t="t" r="r" b="b"/>
                          <a:pathLst>
                            <a:path w="6225540" h="6350">
                              <a:moveTo>
                                <a:pt x="6225539" y="6096"/>
                              </a:moveTo>
                              <a:lnTo>
                                <a:pt x="0" y="6096"/>
                              </a:lnTo>
                              <a:lnTo>
                                <a:pt x="0" y="0"/>
                              </a:lnTo>
                              <a:lnTo>
                                <a:pt x="6225539" y="0"/>
                              </a:lnTo>
                              <a:lnTo>
                                <a:pt x="6225539" y="6096"/>
                              </a:lnTo>
                              <a:close/>
                            </a:path>
                          </a:pathLst>
                        </a:custGeom>
                        <a:solidFill>
                          <a:srgbClr val="2D75B6"/>
                        </a:solidFill>
                      </wps:spPr>
                      <wps:bodyPr wrap="square" lIns="0" tIns="0" rIns="0" bIns="0" rtlCol="0">
                        <a:noAutofit/>
                      </wps:bodyPr>
                    </wps:wsp>
                  </a:graphicData>
                </a:graphic>
              </wp:anchor>
            </w:drawing>
          </mc:Choice>
          <mc:Fallback>
            <w:pict>
              <v:shape id="Graphic 10" o:spid="_x0000_s1026" o:spt="100" style="position:absolute;left:0pt;margin-left:52.55pt;margin-top:13.75pt;height:0.5pt;width:490.2pt;mso-position-horizontal-relative:page;mso-wrap-distance-bottom:0pt;mso-wrap-distance-top:0pt;z-index:-251654144;mso-width-relative:page;mso-height-relative:page;" fillcolor="#2D75B6" filled="t" stroked="f" coordsize="6225540,6350" o:gfxdata="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W91LLX&#10;AAAACgEAAA8AAAAAAAAAAQAgAAAAIgAAAGRycy9kb3ducmV2LnhtbFBLAQIUABQAAAAIAIdO4kBK&#10;Yh3rIQIAAOEEAAAOAAAAAAAAAAEAIAAAACYBAABkcnMvZTJvRG9jLnhtbFBLBQYAAAAABgAGAFkB&#10;AAC5BQAAAAA=&#10;" path="m6225539,6096l0,6096,0,0,6225539,0,6225539,6096xe">
                <v:fill on="t" focussize="0,0"/>
                <v:stroke on="f"/>
                <v:imagedata o:title=""/>
                <o:lock v:ext="edit" aspectratio="f"/>
                <v:textbox inset="0mm,0mm,0mm,0mm"/>
                <w10:wrap type="topAndBottom"/>
              </v:shape>
            </w:pict>
          </mc:Fallback>
        </mc:AlternateContent>
      </w:r>
    </w:p>
    <w:p w14:paraId="6080FFF3">
      <w:pPr>
        <w:pStyle w:val="9"/>
        <w:spacing w:after="0"/>
        <w:rPr>
          <w:rFonts w:ascii="Arial"/>
          <w:b/>
          <w:sz w:val="20"/>
        </w:rPr>
        <w:sectPr>
          <w:pgSz w:w="11910" w:h="16840"/>
          <w:pgMar w:top="1920" w:right="283" w:bottom="280" w:left="850" w:header="720" w:footer="720" w:gutter="0"/>
          <w:cols w:space="720" w:num="1"/>
        </w:sectPr>
      </w:pPr>
    </w:p>
    <w:p w14:paraId="18EE0114">
      <w:pPr>
        <w:pStyle w:val="9"/>
        <w:rPr>
          <w:rFonts w:ascii="Arial"/>
          <w:b/>
          <w:sz w:val="20"/>
        </w:rPr>
      </w:pPr>
    </w:p>
    <w:p w14:paraId="3839EA36">
      <w:pPr>
        <w:pStyle w:val="9"/>
        <w:spacing w:before="89"/>
        <w:rPr>
          <w:rFonts w:ascii="Arial"/>
          <w:b/>
          <w:sz w:val="20"/>
        </w:rPr>
      </w:pPr>
    </w:p>
    <w:tbl>
      <w:tblPr>
        <w:tblStyle w:val="8"/>
        <w:tblW w:w="0" w:type="auto"/>
        <w:tblInd w:w="100"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769"/>
        <w:gridCol w:w="1193"/>
        <w:gridCol w:w="1899"/>
        <w:gridCol w:w="1897"/>
        <w:gridCol w:w="1907"/>
        <w:gridCol w:w="1897"/>
      </w:tblGrid>
      <w:tr w14:paraId="07EEE8F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782" w:hRule="atLeast"/>
        </w:trPr>
        <w:tc>
          <w:tcPr>
            <w:tcW w:w="1769" w:type="dxa"/>
            <w:tcBorders>
              <w:left w:val="single" w:color="000000" w:sz="4" w:space="0"/>
              <w:bottom w:val="single" w:color="000000" w:sz="4" w:space="0"/>
              <w:right w:val="single" w:color="000000" w:sz="4" w:space="0"/>
            </w:tcBorders>
          </w:tcPr>
          <w:p w14:paraId="04E4216D">
            <w:pPr>
              <w:pStyle w:val="12"/>
              <w:spacing w:before="69"/>
              <w:rPr>
                <w:rFonts w:ascii="Arial"/>
                <w:b/>
                <w:sz w:val="19"/>
              </w:rPr>
            </w:pPr>
          </w:p>
          <w:p w14:paraId="63433A51">
            <w:pPr>
              <w:pStyle w:val="12"/>
              <w:ind w:left="7"/>
              <w:jc w:val="center"/>
              <w:rPr>
                <w:rFonts w:ascii="Arial"/>
                <w:b/>
                <w:sz w:val="19"/>
              </w:rPr>
            </w:pPr>
            <w:r>
              <w:rPr>
                <w:rFonts w:ascii="Arial"/>
                <w:b/>
                <w:spacing w:val="-2"/>
                <w:sz w:val="19"/>
              </w:rPr>
              <w:t>Criteria</w:t>
            </w:r>
          </w:p>
        </w:tc>
        <w:tc>
          <w:tcPr>
            <w:tcW w:w="1193" w:type="dxa"/>
            <w:tcBorders>
              <w:left w:val="single" w:color="000000" w:sz="4" w:space="0"/>
              <w:bottom w:val="single" w:color="000000" w:sz="4" w:space="0"/>
              <w:right w:val="single" w:color="000000" w:sz="4" w:space="0"/>
            </w:tcBorders>
          </w:tcPr>
          <w:p w14:paraId="0E795A34">
            <w:pPr>
              <w:pStyle w:val="12"/>
              <w:spacing w:before="69"/>
              <w:rPr>
                <w:rFonts w:ascii="Arial"/>
                <w:b/>
                <w:sz w:val="19"/>
              </w:rPr>
            </w:pPr>
          </w:p>
          <w:p w14:paraId="54AD09BD">
            <w:pPr>
              <w:pStyle w:val="12"/>
              <w:ind w:left="6" w:right="2"/>
              <w:jc w:val="center"/>
              <w:rPr>
                <w:rFonts w:ascii="Arial"/>
                <w:b/>
                <w:sz w:val="19"/>
              </w:rPr>
            </w:pPr>
            <w:r>
              <w:rPr>
                <w:rFonts w:ascii="Arial"/>
                <w:b/>
                <w:spacing w:val="-2"/>
                <w:sz w:val="19"/>
              </w:rPr>
              <w:t>Weightage</w:t>
            </w:r>
          </w:p>
        </w:tc>
        <w:tc>
          <w:tcPr>
            <w:tcW w:w="1899" w:type="dxa"/>
            <w:tcBorders>
              <w:left w:val="single" w:color="000000" w:sz="4" w:space="0"/>
              <w:bottom w:val="single" w:color="000000" w:sz="4" w:space="0"/>
              <w:right w:val="single" w:color="000000" w:sz="4" w:space="0"/>
            </w:tcBorders>
          </w:tcPr>
          <w:p w14:paraId="5F0F19B6">
            <w:pPr>
              <w:pStyle w:val="12"/>
              <w:spacing w:before="177" w:line="244" w:lineRule="auto"/>
              <w:ind w:left="455" w:right="448" w:firstLine="81"/>
              <w:rPr>
                <w:rFonts w:ascii="Arial" w:hAnsi="Arial"/>
                <w:b/>
                <w:sz w:val="19"/>
              </w:rPr>
            </w:pPr>
            <w:r>
              <w:rPr>
                <w:rFonts w:ascii="Arial" w:hAnsi="Arial"/>
                <w:b/>
                <w:sz w:val="19"/>
              </w:rPr>
              <w:t xml:space="preserve">Level 4 – </w:t>
            </w:r>
            <w:r>
              <w:rPr>
                <w:rFonts w:ascii="Arial" w:hAnsi="Arial"/>
                <w:b/>
                <w:spacing w:val="-2"/>
                <w:sz w:val="19"/>
              </w:rPr>
              <w:t>Exemplary</w:t>
            </w:r>
          </w:p>
        </w:tc>
        <w:tc>
          <w:tcPr>
            <w:tcW w:w="1897" w:type="dxa"/>
            <w:tcBorders>
              <w:left w:val="single" w:color="000000" w:sz="4" w:space="0"/>
              <w:bottom w:val="single" w:color="000000" w:sz="4" w:space="0"/>
              <w:right w:val="single" w:color="000000" w:sz="4" w:space="0"/>
            </w:tcBorders>
          </w:tcPr>
          <w:p w14:paraId="24C409CB">
            <w:pPr>
              <w:pStyle w:val="12"/>
              <w:spacing w:before="177" w:line="244" w:lineRule="auto"/>
              <w:ind w:left="497" w:right="491" w:firstLine="35"/>
              <w:rPr>
                <w:rFonts w:ascii="Arial" w:hAnsi="Arial"/>
                <w:b/>
                <w:sz w:val="19"/>
              </w:rPr>
            </w:pPr>
            <w:r>
              <w:rPr>
                <w:rFonts w:ascii="Arial" w:hAnsi="Arial"/>
                <w:b/>
                <w:sz w:val="19"/>
              </w:rPr>
              <w:t xml:space="preserve">Level 3 – </w:t>
            </w:r>
            <w:r>
              <w:rPr>
                <w:rFonts w:ascii="Arial" w:hAnsi="Arial"/>
                <w:b/>
                <w:spacing w:val="-2"/>
                <w:sz w:val="19"/>
              </w:rPr>
              <w:t>Proficient</w:t>
            </w:r>
          </w:p>
        </w:tc>
        <w:tc>
          <w:tcPr>
            <w:tcW w:w="1907" w:type="dxa"/>
            <w:tcBorders>
              <w:left w:val="single" w:color="000000" w:sz="4" w:space="0"/>
              <w:bottom w:val="single" w:color="000000" w:sz="4" w:space="0"/>
              <w:right w:val="single" w:color="000000" w:sz="4" w:space="0"/>
            </w:tcBorders>
          </w:tcPr>
          <w:p w14:paraId="3AF9E442">
            <w:pPr>
              <w:pStyle w:val="12"/>
              <w:spacing w:before="177" w:line="244" w:lineRule="auto"/>
              <w:ind w:left="424" w:right="419" w:firstLine="112"/>
              <w:rPr>
                <w:rFonts w:ascii="Arial" w:hAnsi="Arial"/>
                <w:b/>
                <w:sz w:val="19"/>
              </w:rPr>
            </w:pPr>
            <w:r>
              <w:rPr>
                <w:rFonts w:ascii="Arial" w:hAnsi="Arial"/>
                <w:b/>
                <w:sz w:val="19"/>
              </w:rPr>
              <w:t xml:space="preserve">Level 2 – </w:t>
            </w:r>
            <w:r>
              <w:rPr>
                <w:rFonts w:ascii="Arial" w:hAnsi="Arial"/>
                <w:b/>
                <w:spacing w:val="-2"/>
                <w:sz w:val="19"/>
              </w:rPr>
              <w:t>Developing</w:t>
            </w:r>
          </w:p>
        </w:tc>
        <w:tc>
          <w:tcPr>
            <w:tcW w:w="1897" w:type="dxa"/>
            <w:tcBorders>
              <w:left w:val="single" w:color="000000" w:sz="4" w:space="0"/>
              <w:bottom w:val="single" w:color="000000" w:sz="4" w:space="0"/>
              <w:right w:val="single" w:color="000000" w:sz="4" w:space="0"/>
            </w:tcBorders>
          </w:tcPr>
          <w:p w14:paraId="3D9C397A">
            <w:pPr>
              <w:pStyle w:val="12"/>
              <w:spacing w:before="177" w:line="244" w:lineRule="auto"/>
              <w:ind w:left="466" w:right="468" w:firstLine="64"/>
              <w:rPr>
                <w:rFonts w:ascii="Arial" w:hAnsi="Arial"/>
                <w:b/>
                <w:sz w:val="19"/>
              </w:rPr>
            </w:pPr>
            <w:r>
              <w:rPr>
                <w:rFonts w:ascii="Arial" w:hAnsi="Arial"/>
                <w:b/>
                <w:sz w:val="19"/>
              </w:rPr>
              <w:t xml:space="preserve">Level 1 – </w:t>
            </w:r>
            <w:r>
              <w:rPr>
                <w:rFonts w:ascii="Arial" w:hAnsi="Arial"/>
                <w:b/>
                <w:spacing w:val="-2"/>
                <w:sz w:val="19"/>
              </w:rPr>
              <w:t>Beginning</w:t>
            </w:r>
          </w:p>
        </w:tc>
      </w:tr>
      <w:tr w14:paraId="7E3ADAB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564" w:hRule="atLeast"/>
        </w:trPr>
        <w:tc>
          <w:tcPr>
            <w:tcW w:w="1769" w:type="dxa"/>
            <w:tcBorders>
              <w:top w:val="single" w:color="000000" w:sz="4" w:space="0"/>
              <w:left w:val="single" w:color="000000" w:sz="4" w:space="0"/>
              <w:bottom w:val="single" w:color="000000" w:sz="4" w:space="0"/>
              <w:right w:val="single" w:color="000000" w:sz="4" w:space="0"/>
            </w:tcBorders>
          </w:tcPr>
          <w:p w14:paraId="122EF0CE">
            <w:pPr>
              <w:pStyle w:val="12"/>
              <w:rPr>
                <w:rFonts w:ascii="Arial"/>
                <w:b/>
                <w:sz w:val="19"/>
              </w:rPr>
            </w:pPr>
          </w:p>
          <w:p w14:paraId="6113285E">
            <w:pPr>
              <w:pStyle w:val="12"/>
              <w:spacing w:before="121"/>
              <w:rPr>
                <w:rFonts w:ascii="Arial"/>
                <w:b/>
                <w:sz w:val="19"/>
              </w:rPr>
            </w:pPr>
          </w:p>
          <w:p w14:paraId="7A6DF80C">
            <w:pPr>
              <w:pStyle w:val="12"/>
              <w:spacing w:line="244" w:lineRule="auto"/>
              <w:ind w:left="196" w:firstLine="297"/>
              <w:rPr>
                <w:rFonts w:ascii="Arial"/>
                <w:b/>
                <w:sz w:val="19"/>
              </w:rPr>
            </w:pPr>
            <w:r>
              <w:rPr>
                <w:rFonts w:ascii="Arial"/>
                <w:b/>
                <w:color w:val="1F497C"/>
                <w:spacing w:val="-2"/>
                <w:sz w:val="19"/>
              </w:rPr>
              <w:t>Problem Understanding</w:t>
            </w:r>
          </w:p>
        </w:tc>
        <w:tc>
          <w:tcPr>
            <w:tcW w:w="1193" w:type="dxa"/>
            <w:tcBorders>
              <w:top w:val="single" w:color="000000" w:sz="4" w:space="0"/>
              <w:left w:val="single" w:color="000000" w:sz="4" w:space="0"/>
              <w:bottom w:val="single" w:color="000000" w:sz="4" w:space="0"/>
              <w:right w:val="single" w:color="000000" w:sz="4" w:space="0"/>
            </w:tcBorders>
          </w:tcPr>
          <w:p w14:paraId="24164ECA">
            <w:pPr>
              <w:pStyle w:val="12"/>
              <w:rPr>
                <w:rFonts w:ascii="Arial"/>
                <w:b/>
                <w:sz w:val="19"/>
              </w:rPr>
            </w:pPr>
          </w:p>
          <w:p w14:paraId="7D36F9F8">
            <w:pPr>
              <w:pStyle w:val="12"/>
              <w:rPr>
                <w:rFonts w:ascii="Arial"/>
                <w:b/>
                <w:sz w:val="19"/>
              </w:rPr>
            </w:pPr>
          </w:p>
          <w:p w14:paraId="6D4A9552">
            <w:pPr>
              <w:pStyle w:val="12"/>
              <w:spacing w:before="15"/>
              <w:rPr>
                <w:rFonts w:ascii="Arial"/>
                <w:b/>
                <w:sz w:val="19"/>
              </w:rPr>
            </w:pPr>
          </w:p>
          <w:p w14:paraId="697306BA">
            <w:pPr>
              <w:pStyle w:val="12"/>
              <w:ind w:left="6"/>
              <w:jc w:val="center"/>
              <w:rPr>
                <w:sz w:val="19"/>
              </w:rPr>
            </w:pPr>
            <w:r>
              <w:rPr>
                <w:spacing w:val="-5"/>
                <w:sz w:val="19"/>
              </w:rPr>
              <w:t>20%</w:t>
            </w:r>
          </w:p>
        </w:tc>
        <w:tc>
          <w:tcPr>
            <w:tcW w:w="1899" w:type="dxa"/>
            <w:tcBorders>
              <w:top w:val="single" w:color="000000" w:sz="4" w:space="0"/>
              <w:left w:val="single" w:color="000000" w:sz="4" w:space="0"/>
              <w:bottom w:val="single" w:color="000000" w:sz="4" w:space="0"/>
              <w:right w:val="single" w:color="000000" w:sz="4" w:space="0"/>
            </w:tcBorders>
          </w:tcPr>
          <w:p w14:paraId="25A4B0E2">
            <w:pPr>
              <w:pStyle w:val="12"/>
              <w:spacing w:before="1" w:line="244" w:lineRule="auto"/>
              <w:ind w:left="205" w:right="199" w:hanging="1"/>
              <w:jc w:val="center"/>
              <w:rPr>
                <w:sz w:val="19"/>
              </w:rPr>
            </w:pPr>
            <w:r>
              <w:rPr>
                <w:spacing w:val="-2"/>
                <w:sz w:val="19"/>
              </w:rPr>
              <w:t xml:space="preserve">Clearly understands problem </w:t>
            </w:r>
            <w:r>
              <w:rPr>
                <w:sz w:val="19"/>
              </w:rPr>
              <w:t>constraints,</w:t>
            </w:r>
            <w:r>
              <w:rPr>
                <w:spacing w:val="-3"/>
                <w:sz w:val="19"/>
              </w:rPr>
              <w:t xml:space="preserve"> </w:t>
            </w:r>
            <w:r>
              <w:rPr>
                <w:sz w:val="19"/>
              </w:rPr>
              <w:t xml:space="preserve">edge cases, and </w:t>
            </w:r>
            <w:r>
              <w:rPr>
                <w:spacing w:val="-2"/>
                <w:sz w:val="19"/>
              </w:rPr>
              <w:t>competitive</w:t>
            </w:r>
          </w:p>
          <w:p w14:paraId="33D2DA6F">
            <w:pPr>
              <w:pStyle w:val="12"/>
              <w:spacing w:before="5" w:line="201" w:lineRule="exact"/>
              <w:ind w:left="6" w:right="4"/>
              <w:jc w:val="center"/>
              <w:rPr>
                <w:sz w:val="19"/>
              </w:rPr>
            </w:pPr>
            <w:r>
              <w:rPr>
                <w:spacing w:val="-2"/>
                <w:sz w:val="19"/>
              </w:rPr>
              <w:t>requirements</w:t>
            </w:r>
          </w:p>
        </w:tc>
        <w:tc>
          <w:tcPr>
            <w:tcW w:w="1897" w:type="dxa"/>
            <w:tcBorders>
              <w:top w:val="single" w:color="000000" w:sz="4" w:space="0"/>
              <w:left w:val="single" w:color="000000" w:sz="4" w:space="0"/>
              <w:bottom w:val="single" w:color="000000" w:sz="4" w:space="0"/>
              <w:right w:val="single" w:color="000000" w:sz="4" w:space="0"/>
            </w:tcBorders>
          </w:tcPr>
          <w:p w14:paraId="65623CEF">
            <w:pPr>
              <w:pStyle w:val="12"/>
              <w:rPr>
                <w:rFonts w:ascii="Arial"/>
                <w:b/>
                <w:sz w:val="19"/>
              </w:rPr>
            </w:pPr>
          </w:p>
          <w:p w14:paraId="7B342C61">
            <w:pPr>
              <w:pStyle w:val="12"/>
              <w:spacing w:before="11"/>
              <w:rPr>
                <w:rFonts w:ascii="Arial"/>
                <w:b/>
                <w:sz w:val="19"/>
              </w:rPr>
            </w:pPr>
          </w:p>
          <w:p w14:paraId="543D96FD">
            <w:pPr>
              <w:pStyle w:val="12"/>
              <w:spacing w:line="244" w:lineRule="auto"/>
              <w:ind w:left="123" w:firstLine="271"/>
              <w:rPr>
                <w:sz w:val="19"/>
              </w:rPr>
            </w:pPr>
            <w:r>
              <w:rPr>
                <w:spacing w:val="-2"/>
                <w:sz w:val="19"/>
              </w:rPr>
              <w:t xml:space="preserve">Understands </w:t>
            </w:r>
            <w:r>
              <w:rPr>
                <w:sz w:val="19"/>
              </w:rPr>
              <w:t>problem</w:t>
            </w:r>
            <w:r>
              <w:rPr>
                <w:spacing w:val="-1"/>
                <w:sz w:val="19"/>
              </w:rPr>
              <w:t xml:space="preserve"> </w:t>
            </w:r>
            <w:r>
              <w:rPr>
                <w:sz w:val="19"/>
              </w:rPr>
              <w:t>with minor gaps</w:t>
            </w:r>
            <w:r>
              <w:rPr>
                <w:spacing w:val="7"/>
                <w:sz w:val="19"/>
              </w:rPr>
              <w:t xml:space="preserve"> </w:t>
            </w:r>
            <w:r>
              <w:rPr>
                <w:sz w:val="19"/>
              </w:rPr>
              <w:t>in</w:t>
            </w:r>
            <w:r>
              <w:rPr>
                <w:spacing w:val="2"/>
                <w:sz w:val="19"/>
              </w:rPr>
              <w:t xml:space="preserve"> </w:t>
            </w:r>
            <w:r>
              <w:rPr>
                <w:spacing w:val="-2"/>
                <w:sz w:val="19"/>
              </w:rPr>
              <w:t>constraints</w:t>
            </w:r>
          </w:p>
        </w:tc>
        <w:tc>
          <w:tcPr>
            <w:tcW w:w="1907" w:type="dxa"/>
            <w:tcBorders>
              <w:top w:val="single" w:color="000000" w:sz="4" w:space="0"/>
              <w:left w:val="single" w:color="000000" w:sz="4" w:space="0"/>
              <w:bottom w:val="single" w:color="000000" w:sz="4" w:space="0"/>
              <w:right w:val="single" w:color="000000" w:sz="4" w:space="0"/>
            </w:tcBorders>
          </w:tcPr>
          <w:p w14:paraId="36FA8577">
            <w:pPr>
              <w:pStyle w:val="12"/>
              <w:spacing w:before="116"/>
              <w:rPr>
                <w:rFonts w:ascii="Arial"/>
                <w:b/>
                <w:sz w:val="19"/>
              </w:rPr>
            </w:pPr>
          </w:p>
          <w:p w14:paraId="38CD7068">
            <w:pPr>
              <w:pStyle w:val="12"/>
              <w:spacing w:line="244" w:lineRule="auto"/>
              <w:ind w:left="304" w:right="302" w:firstLine="4"/>
              <w:jc w:val="center"/>
              <w:rPr>
                <w:sz w:val="19"/>
              </w:rPr>
            </w:pPr>
            <w:r>
              <w:rPr>
                <w:spacing w:val="-2"/>
                <w:sz w:val="19"/>
              </w:rPr>
              <w:t xml:space="preserve">Partial understanding; </w:t>
            </w:r>
            <w:r>
              <w:rPr>
                <w:sz w:val="19"/>
              </w:rPr>
              <w:t xml:space="preserve">misses key </w:t>
            </w:r>
            <w:r>
              <w:rPr>
                <w:spacing w:val="-2"/>
                <w:sz w:val="19"/>
              </w:rPr>
              <w:t>constraints</w:t>
            </w:r>
          </w:p>
        </w:tc>
        <w:tc>
          <w:tcPr>
            <w:tcW w:w="1897" w:type="dxa"/>
            <w:tcBorders>
              <w:top w:val="single" w:color="000000" w:sz="4" w:space="0"/>
              <w:left w:val="single" w:color="000000" w:sz="4" w:space="0"/>
              <w:bottom w:val="single" w:color="000000" w:sz="4" w:space="0"/>
              <w:right w:val="single" w:color="000000" w:sz="4" w:space="0"/>
            </w:tcBorders>
          </w:tcPr>
          <w:p w14:paraId="452B61D2">
            <w:pPr>
              <w:pStyle w:val="12"/>
              <w:rPr>
                <w:rFonts w:ascii="Arial"/>
                <w:b/>
                <w:sz w:val="19"/>
              </w:rPr>
            </w:pPr>
          </w:p>
          <w:p w14:paraId="7BE6B9EB">
            <w:pPr>
              <w:pStyle w:val="12"/>
              <w:spacing w:before="11"/>
              <w:rPr>
                <w:rFonts w:ascii="Arial"/>
                <w:b/>
                <w:sz w:val="19"/>
              </w:rPr>
            </w:pPr>
          </w:p>
          <w:p w14:paraId="40B74554">
            <w:pPr>
              <w:pStyle w:val="12"/>
              <w:spacing w:line="244" w:lineRule="auto"/>
              <w:ind w:left="471" w:hanging="87"/>
              <w:rPr>
                <w:sz w:val="19"/>
              </w:rPr>
            </w:pPr>
            <w:r>
              <w:rPr>
                <w:spacing w:val="-2"/>
                <w:sz w:val="19"/>
              </w:rPr>
              <w:t xml:space="preserve">Misinterprets </w:t>
            </w:r>
            <w:r>
              <w:rPr>
                <w:sz w:val="19"/>
              </w:rPr>
              <w:t xml:space="preserve">problem or </w:t>
            </w:r>
            <w:r>
              <w:rPr>
                <w:spacing w:val="-2"/>
                <w:sz w:val="19"/>
              </w:rPr>
              <w:t>constraints</w:t>
            </w:r>
          </w:p>
        </w:tc>
      </w:tr>
      <w:tr w14:paraId="0C23891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343" w:hRule="atLeast"/>
        </w:trPr>
        <w:tc>
          <w:tcPr>
            <w:tcW w:w="1769" w:type="dxa"/>
            <w:tcBorders>
              <w:top w:val="single" w:color="000000" w:sz="4" w:space="0"/>
              <w:left w:val="single" w:color="000000" w:sz="4" w:space="0"/>
              <w:bottom w:val="single" w:color="000000" w:sz="4" w:space="0"/>
              <w:right w:val="single" w:color="000000" w:sz="4" w:space="0"/>
            </w:tcBorders>
          </w:tcPr>
          <w:p w14:paraId="686F12EB">
            <w:pPr>
              <w:pStyle w:val="12"/>
              <w:rPr>
                <w:rFonts w:ascii="Arial"/>
                <w:b/>
                <w:sz w:val="19"/>
              </w:rPr>
            </w:pPr>
          </w:p>
          <w:p w14:paraId="6E4D6D14">
            <w:pPr>
              <w:pStyle w:val="12"/>
              <w:spacing w:before="123"/>
              <w:rPr>
                <w:rFonts w:ascii="Arial"/>
                <w:b/>
                <w:sz w:val="19"/>
              </w:rPr>
            </w:pPr>
          </w:p>
          <w:p w14:paraId="5FAF4706">
            <w:pPr>
              <w:pStyle w:val="12"/>
              <w:ind w:left="7" w:right="1"/>
              <w:jc w:val="center"/>
              <w:rPr>
                <w:rFonts w:ascii="Arial"/>
                <w:b/>
                <w:sz w:val="19"/>
              </w:rPr>
            </w:pPr>
            <w:r>
              <w:rPr>
                <w:rFonts w:ascii="Arial"/>
                <w:b/>
                <w:color w:val="1F497C"/>
                <w:spacing w:val="-2"/>
                <w:sz w:val="19"/>
              </w:rPr>
              <w:t>Algorithm</w:t>
            </w:r>
          </w:p>
        </w:tc>
        <w:tc>
          <w:tcPr>
            <w:tcW w:w="1193" w:type="dxa"/>
            <w:tcBorders>
              <w:top w:val="single" w:color="000000" w:sz="4" w:space="0"/>
              <w:left w:val="single" w:color="000000" w:sz="4" w:space="0"/>
              <w:bottom w:val="single" w:color="000000" w:sz="4" w:space="0"/>
              <w:right w:val="single" w:color="000000" w:sz="4" w:space="0"/>
            </w:tcBorders>
          </w:tcPr>
          <w:p w14:paraId="69E71B09">
            <w:pPr>
              <w:pStyle w:val="12"/>
              <w:rPr>
                <w:rFonts w:ascii="Arial"/>
                <w:b/>
                <w:sz w:val="19"/>
              </w:rPr>
            </w:pPr>
          </w:p>
          <w:p w14:paraId="6BC22370">
            <w:pPr>
              <w:pStyle w:val="12"/>
              <w:spacing w:before="123"/>
              <w:rPr>
                <w:rFonts w:ascii="Arial"/>
                <w:b/>
                <w:sz w:val="19"/>
              </w:rPr>
            </w:pPr>
          </w:p>
          <w:p w14:paraId="4F2AB0B9">
            <w:pPr>
              <w:pStyle w:val="12"/>
              <w:ind w:left="6"/>
              <w:jc w:val="center"/>
              <w:rPr>
                <w:sz w:val="19"/>
              </w:rPr>
            </w:pPr>
            <w:r>
              <w:rPr>
                <w:spacing w:val="-5"/>
                <w:sz w:val="19"/>
              </w:rPr>
              <w:t>25%</w:t>
            </w:r>
          </w:p>
        </w:tc>
        <w:tc>
          <w:tcPr>
            <w:tcW w:w="1899" w:type="dxa"/>
            <w:tcBorders>
              <w:top w:val="single" w:color="000000" w:sz="4" w:space="0"/>
              <w:left w:val="single" w:color="000000" w:sz="4" w:space="0"/>
              <w:bottom w:val="single" w:color="000000" w:sz="4" w:space="0"/>
              <w:right w:val="single" w:color="000000" w:sz="4" w:space="0"/>
            </w:tcBorders>
          </w:tcPr>
          <w:p w14:paraId="18E71815">
            <w:pPr>
              <w:pStyle w:val="12"/>
              <w:spacing w:before="1" w:line="244" w:lineRule="auto"/>
              <w:ind w:left="136" w:right="128" w:hanging="3"/>
              <w:jc w:val="center"/>
              <w:rPr>
                <w:sz w:val="19"/>
              </w:rPr>
            </w:pPr>
            <w:r>
              <w:rPr>
                <w:sz w:val="19"/>
              </w:rPr>
              <w:t>Selects optimal algorithm with</w:t>
            </w:r>
            <w:r>
              <w:rPr>
                <w:spacing w:val="-1"/>
                <w:sz w:val="19"/>
              </w:rPr>
              <w:t xml:space="preserve"> </w:t>
            </w:r>
            <w:r>
              <w:rPr>
                <w:sz w:val="19"/>
              </w:rPr>
              <w:t xml:space="preserve">best time and space complexity for </w:t>
            </w:r>
            <w:r>
              <w:rPr>
                <w:spacing w:val="-2"/>
                <w:sz w:val="19"/>
              </w:rPr>
              <w:t>competitive</w:t>
            </w:r>
          </w:p>
          <w:p w14:paraId="4EDFD9D7">
            <w:pPr>
              <w:pStyle w:val="12"/>
              <w:spacing w:before="4" w:line="204" w:lineRule="exact"/>
              <w:ind w:left="6"/>
              <w:jc w:val="center"/>
              <w:rPr>
                <w:sz w:val="19"/>
              </w:rPr>
            </w:pPr>
            <w:r>
              <w:rPr>
                <w:spacing w:val="-2"/>
                <w:sz w:val="19"/>
              </w:rPr>
              <w:t>constraints</w:t>
            </w:r>
          </w:p>
        </w:tc>
        <w:tc>
          <w:tcPr>
            <w:tcW w:w="1897" w:type="dxa"/>
            <w:tcBorders>
              <w:top w:val="single" w:color="000000" w:sz="4" w:space="0"/>
              <w:left w:val="single" w:color="000000" w:sz="4" w:space="0"/>
              <w:bottom w:val="single" w:color="000000" w:sz="4" w:space="0"/>
              <w:right w:val="single" w:color="000000" w:sz="4" w:space="0"/>
            </w:tcBorders>
          </w:tcPr>
          <w:p w14:paraId="16491687">
            <w:pPr>
              <w:pStyle w:val="12"/>
              <w:spacing w:before="6"/>
              <w:rPr>
                <w:rFonts w:ascii="Arial"/>
                <w:b/>
                <w:sz w:val="19"/>
              </w:rPr>
            </w:pPr>
          </w:p>
          <w:p w14:paraId="11A50DD9">
            <w:pPr>
              <w:pStyle w:val="12"/>
              <w:spacing w:line="244" w:lineRule="auto"/>
              <w:ind w:left="274" w:right="269" w:hanging="2"/>
              <w:jc w:val="center"/>
              <w:rPr>
                <w:sz w:val="19"/>
              </w:rPr>
            </w:pPr>
            <w:r>
              <w:rPr>
                <w:sz w:val="19"/>
              </w:rPr>
              <w:t>Uses efficient algorithm with minor</w:t>
            </w:r>
            <w:r>
              <w:rPr>
                <w:spacing w:val="-1"/>
                <w:sz w:val="19"/>
              </w:rPr>
              <w:t xml:space="preserve"> </w:t>
            </w:r>
            <w:r>
              <w:rPr>
                <w:sz w:val="19"/>
              </w:rPr>
              <w:t>scope</w:t>
            </w:r>
            <w:r>
              <w:rPr>
                <w:spacing w:val="-6"/>
                <w:sz w:val="19"/>
              </w:rPr>
              <w:t xml:space="preserve"> </w:t>
            </w:r>
            <w:r>
              <w:rPr>
                <w:sz w:val="19"/>
              </w:rPr>
              <w:t xml:space="preserve">for </w:t>
            </w:r>
            <w:r>
              <w:rPr>
                <w:spacing w:val="-2"/>
                <w:sz w:val="19"/>
              </w:rPr>
              <w:t>improvement</w:t>
            </w:r>
          </w:p>
        </w:tc>
        <w:tc>
          <w:tcPr>
            <w:tcW w:w="1907" w:type="dxa"/>
            <w:tcBorders>
              <w:top w:val="single" w:color="000000" w:sz="4" w:space="0"/>
              <w:left w:val="single" w:color="000000" w:sz="4" w:space="0"/>
              <w:bottom w:val="single" w:color="000000" w:sz="4" w:space="0"/>
              <w:right w:val="single" w:color="000000" w:sz="4" w:space="0"/>
            </w:tcBorders>
          </w:tcPr>
          <w:p w14:paraId="0B895472">
            <w:pPr>
              <w:pStyle w:val="12"/>
              <w:spacing w:before="119"/>
              <w:rPr>
                <w:rFonts w:ascii="Arial"/>
                <w:b/>
                <w:sz w:val="19"/>
              </w:rPr>
            </w:pPr>
          </w:p>
          <w:p w14:paraId="7CA68477">
            <w:pPr>
              <w:pStyle w:val="12"/>
              <w:spacing w:line="244" w:lineRule="auto"/>
              <w:ind w:left="283" w:right="283" w:firstLine="3"/>
              <w:jc w:val="center"/>
              <w:rPr>
                <w:sz w:val="19"/>
              </w:rPr>
            </w:pPr>
            <w:r>
              <w:rPr>
                <w:spacing w:val="-4"/>
                <w:sz w:val="19"/>
              </w:rPr>
              <w:t xml:space="preserve">Uses </w:t>
            </w:r>
            <w:r>
              <w:rPr>
                <w:spacing w:val="-2"/>
                <w:sz w:val="19"/>
              </w:rPr>
              <w:t>basic/inefficient approach</w:t>
            </w:r>
          </w:p>
        </w:tc>
        <w:tc>
          <w:tcPr>
            <w:tcW w:w="1897" w:type="dxa"/>
            <w:tcBorders>
              <w:top w:val="single" w:color="000000" w:sz="4" w:space="0"/>
              <w:left w:val="single" w:color="000000" w:sz="4" w:space="0"/>
              <w:bottom w:val="single" w:color="000000" w:sz="4" w:space="0"/>
              <w:right w:val="single" w:color="000000" w:sz="4" w:space="0"/>
            </w:tcBorders>
          </w:tcPr>
          <w:p w14:paraId="2CDC4AD9">
            <w:pPr>
              <w:pStyle w:val="12"/>
              <w:spacing w:before="119"/>
              <w:rPr>
                <w:rFonts w:ascii="Arial"/>
                <w:b/>
                <w:sz w:val="19"/>
              </w:rPr>
            </w:pPr>
          </w:p>
          <w:p w14:paraId="3314B289">
            <w:pPr>
              <w:pStyle w:val="12"/>
              <w:spacing w:line="244" w:lineRule="auto"/>
              <w:ind w:left="160" w:right="162"/>
              <w:jc w:val="center"/>
              <w:rPr>
                <w:sz w:val="19"/>
              </w:rPr>
            </w:pPr>
            <w:r>
              <w:rPr>
                <w:sz w:val="19"/>
              </w:rPr>
              <w:t xml:space="preserve">No clear </w:t>
            </w:r>
            <w:r>
              <w:rPr>
                <w:spacing w:val="-2"/>
                <w:sz w:val="19"/>
              </w:rPr>
              <w:t>algorithmic approach</w:t>
            </w:r>
          </w:p>
        </w:tc>
      </w:tr>
      <w:tr w14:paraId="3B62625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94" w:hRule="atLeast"/>
        </w:trPr>
        <w:tc>
          <w:tcPr>
            <w:tcW w:w="1769" w:type="dxa"/>
            <w:tcBorders>
              <w:top w:val="single" w:color="000000" w:sz="4" w:space="0"/>
              <w:left w:val="single" w:color="000000" w:sz="4" w:space="0"/>
              <w:bottom w:val="single" w:color="000000" w:sz="4" w:space="0"/>
              <w:right w:val="single" w:color="000000" w:sz="4" w:space="0"/>
            </w:tcBorders>
          </w:tcPr>
          <w:p w14:paraId="35A1238C">
            <w:pPr>
              <w:pStyle w:val="12"/>
              <w:spacing w:before="3"/>
              <w:rPr>
                <w:rFonts w:ascii="Arial"/>
                <w:b/>
                <w:sz w:val="19"/>
              </w:rPr>
            </w:pPr>
          </w:p>
          <w:p w14:paraId="08D66D4F">
            <w:pPr>
              <w:pStyle w:val="12"/>
              <w:spacing w:before="1" w:line="244" w:lineRule="auto"/>
              <w:ind w:left="163" w:firstLine="477"/>
              <w:rPr>
                <w:rFonts w:ascii="Arial"/>
                <w:b/>
                <w:sz w:val="19"/>
              </w:rPr>
            </w:pPr>
            <w:r>
              <w:rPr>
                <w:rFonts w:ascii="Arial"/>
                <w:b/>
                <w:color w:val="1F497C"/>
                <w:spacing w:val="-4"/>
                <w:sz w:val="19"/>
              </w:rPr>
              <w:t xml:space="preserve">Code </w:t>
            </w:r>
            <w:r>
              <w:rPr>
                <w:rFonts w:ascii="Arial"/>
                <w:b/>
                <w:color w:val="1F497C"/>
                <w:spacing w:val="-2"/>
                <w:sz w:val="19"/>
              </w:rPr>
              <w:t>Implementation</w:t>
            </w:r>
          </w:p>
        </w:tc>
        <w:tc>
          <w:tcPr>
            <w:tcW w:w="1193" w:type="dxa"/>
            <w:tcBorders>
              <w:top w:val="single" w:color="000000" w:sz="4" w:space="0"/>
              <w:left w:val="single" w:color="000000" w:sz="4" w:space="0"/>
              <w:bottom w:val="single" w:color="000000" w:sz="4" w:space="0"/>
              <w:right w:val="single" w:color="000000" w:sz="4" w:space="0"/>
            </w:tcBorders>
          </w:tcPr>
          <w:p w14:paraId="3EF79723">
            <w:pPr>
              <w:pStyle w:val="12"/>
              <w:spacing w:before="116"/>
              <w:rPr>
                <w:rFonts w:ascii="Arial"/>
                <w:b/>
                <w:sz w:val="19"/>
              </w:rPr>
            </w:pPr>
          </w:p>
          <w:p w14:paraId="799E5CD4">
            <w:pPr>
              <w:pStyle w:val="12"/>
              <w:ind w:left="6"/>
              <w:jc w:val="center"/>
              <w:rPr>
                <w:sz w:val="19"/>
              </w:rPr>
            </w:pPr>
            <w:r>
              <w:rPr>
                <w:spacing w:val="-5"/>
                <w:sz w:val="19"/>
              </w:rPr>
              <w:t>20%</w:t>
            </w:r>
          </w:p>
        </w:tc>
        <w:tc>
          <w:tcPr>
            <w:tcW w:w="1899" w:type="dxa"/>
            <w:tcBorders>
              <w:top w:val="single" w:color="000000" w:sz="4" w:space="0"/>
              <w:left w:val="single" w:color="000000" w:sz="4" w:space="0"/>
              <w:bottom w:val="single" w:color="000000" w:sz="4" w:space="0"/>
              <w:right w:val="single" w:color="000000" w:sz="4" w:space="0"/>
            </w:tcBorders>
          </w:tcPr>
          <w:p w14:paraId="2689A69A">
            <w:pPr>
              <w:pStyle w:val="12"/>
              <w:spacing w:before="1" w:line="244" w:lineRule="auto"/>
              <w:ind w:left="136" w:right="127" w:firstLine="2"/>
              <w:jc w:val="center"/>
              <w:rPr>
                <w:sz w:val="19"/>
              </w:rPr>
            </w:pPr>
            <w:r>
              <w:rPr>
                <w:sz w:val="19"/>
              </w:rPr>
              <w:t>Writes correct, efficient,</w:t>
            </w:r>
            <w:r>
              <w:rPr>
                <w:spacing w:val="-1"/>
                <w:sz w:val="19"/>
              </w:rPr>
              <w:t xml:space="preserve"> </w:t>
            </w:r>
            <w:r>
              <w:rPr>
                <w:sz w:val="19"/>
              </w:rPr>
              <w:t>and clean code that passes</w:t>
            </w:r>
          </w:p>
          <w:p w14:paraId="0CE73E5B">
            <w:pPr>
              <w:pStyle w:val="12"/>
              <w:spacing w:before="1" w:line="204" w:lineRule="exact"/>
              <w:ind w:left="6" w:right="3"/>
              <w:jc w:val="center"/>
              <w:rPr>
                <w:sz w:val="19"/>
              </w:rPr>
            </w:pPr>
            <w:r>
              <w:rPr>
                <w:sz w:val="19"/>
              </w:rPr>
              <w:t>all</w:t>
            </w:r>
            <w:r>
              <w:rPr>
                <w:spacing w:val="1"/>
                <w:sz w:val="19"/>
              </w:rPr>
              <w:t xml:space="preserve"> </w:t>
            </w:r>
            <w:r>
              <w:rPr>
                <w:spacing w:val="-2"/>
                <w:sz w:val="19"/>
              </w:rPr>
              <w:t>constraints</w:t>
            </w:r>
          </w:p>
        </w:tc>
        <w:tc>
          <w:tcPr>
            <w:tcW w:w="1897" w:type="dxa"/>
            <w:tcBorders>
              <w:top w:val="single" w:color="000000" w:sz="4" w:space="0"/>
              <w:left w:val="single" w:color="000000" w:sz="4" w:space="0"/>
              <w:bottom w:val="single" w:color="000000" w:sz="4" w:space="0"/>
              <w:right w:val="single" w:color="000000" w:sz="4" w:space="0"/>
            </w:tcBorders>
          </w:tcPr>
          <w:p w14:paraId="76FE4064">
            <w:pPr>
              <w:pStyle w:val="12"/>
              <w:spacing w:before="112" w:line="244" w:lineRule="auto"/>
              <w:ind w:left="165" w:right="162"/>
              <w:jc w:val="center"/>
              <w:rPr>
                <w:sz w:val="19"/>
              </w:rPr>
            </w:pPr>
            <w:r>
              <w:rPr>
                <w:sz w:val="19"/>
              </w:rPr>
              <w:t>Code</w:t>
            </w:r>
            <w:r>
              <w:rPr>
                <w:spacing w:val="-3"/>
                <w:sz w:val="19"/>
              </w:rPr>
              <w:t xml:space="preserve"> </w:t>
            </w:r>
            <w:r>
              <w:rPr>
                <w:sz w:val="19"/>
              </w:rPr>
              <w:t>works</w:t>
            </w:r>
            <w:r>
              <w:rPr>
                <w:spacing w:val="-4"/>
                <w:sz w:val="19"/>
              </w:rPr>
              <w:t xml:space="preserve"> </w:t>
            </w:r>
            <w:r>
              <w:rPr>
                <w:sz w:val="19"/>
              </w:rPr>
              <w:t xml:space="preserve">with minor errors or </w:t>
            </w:r>
            <w:r>
              <w:rPr>
                <w:spacing w:val="-2"/>
                <w:sz w:val="19"/>
              </w:rPr>
              <w:t>inefficiencies</w:t>
            </w:r>
          </w:p>
        </w:tc>
        <w:tc>
          <w:tcPr>
            <w:tcW w:w="1907" w:type="dxa"/>
            <w:tcBorders>
              <w:top w:val="single" w:color="000000" w:sz="4" w:space="0"/>
              <w:left w:val="single" w:color="000000" w:sz="4" w:space="0"/>
              <w:bottom w:val="single" w:color="000000" w:sz="4" w:space="0"/>
              <w:right w:val="single" w:color="000000" w:sz="4" w:space="0"/>
            </w:tcBorders>
          </w:tcPr>
          <w:p w14:paraId="0152EE83">
            <w:pPr>
              <w:pStyle w:val="12"/>
              <w:spacing w:before="112" w:line="244" w:lineRule="auto"/>
              <w:ind w:left="105" w:right="103" w:hanging="1"/>
              <w:jc w:val="center"/>
              <w:rPr>
                <w:sz w:val="19"/>
              </w:rPr>
            </w:pPr>
            <w:r>
              <w:rPr>
                <w:sz w:val="19"/>
              </w:rPr>
              <w:t>Partially correct code;</w:t>
            </w:r>
            <w:r>
              <w:rPr>
                <w:spacing w:val="-1"/>
                <w:sz w:val="19"/>
              </w:rPr>
              <w:t xml:space="preserve"> </w:t>
            </w:r>
            <w:r>
              <w:rPr>
                <w:sz w:val="19"/>
              </w:rPr>
              <w:t xml:space="preserve">fails for some </w:t>
            </w:r>
            <w:r>
              <w:rPr>
                <w:spacing w:val="-4"/>
                <w:sz w:val="19"/>
              </w:rPr>
              <w:t>cases</w:t>
            </w:r>
          </w:p>
        </w:tc>
        <w:tc>
          <w:tcPr>
            <w:tcW w:w="1897" w:type="dxa"/>
            <w:tcBorders>
              <w:top w:val="single" w:color="000000" w:sz="4" w:space="0"/>
              <w:left w:val="single" w:color="000000" w:sz="4" w:space="0"/>
              <w:bottom w:val="single" w:color="000000" w:sz="4" w:space="0"/>
              <w:right w:val="single" w:color="000000" w:sz="4" w:space="0"/>
            </w:tcBorders>
          </w:tcPr>
          <w:p w14:paraId="720A75C9">
            <w:pPr>
              <w:pStyle w:val="12"/>
              <w:spacing w:before="112" w:line="244" w:lineRule="auto"/>
              <w:ind w:left="233" w:right="232" w:hanging="1"/>
              <w:jc w:val="center"/>
              <w:rPr>
                <w:sz w:val="19"/>
              </w:rPr>
            </w:pPr>
            <w:r>
              <w:rPr>
                <w:sz w:val="19"/>
              </w:rPr>
              <w:t>Code does not execute</w:t>
            </w:r>
            <w:r>
              <w:rPr>
                <w:spacing w:val="-4"/>
                <w:sz w:val="19"/>
              </w:rPr>
              <w:t xml:space="preserve"> </w:t>
            </w:r>
            <w:r>
              <w:rPr>
                <w:sz w:val="19"/>
              </w:rPr>
              <w:t>or gives incorrect results</w:t>
            </w:r>
          </w:p>
        </w:tc>
      </w:tr>
      <w:tr w14:paraId="075F15B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92" w:hRule="atLeast"/>
        </w:trPr>
        <w:tc>
          <w:tcPr>
            <w:tcW w:w="1769" w:type="dxa"/>
            <w:tcBorders>
              <w:top w:val="single" w:color="000000" w:sz="4" w:space="0"/>
              <w:left w:val="single" w:color="000000" w:sz="4" w:space="0"/>
              <w:bottom w:val="single" w:color="000000" w:sz="4" w:space="0"/>
              <w:right w:val="single" w:color="000000" w:sz="4" w:space="0"/>
            </w:tcBorders>
          </w:tcPr>
          <w:p w14:paraId="627EF034">
            <w:pPr>
              <w:pStyle w:val="12"/>
              <w:spacing w:before="3"/>
              <w:rPr>
                <w:rFonts w:ascii="Arial"/>
                <w:b/>
                <w:sz w:val="19"/>
              </w:rPr>
            </w:pPr>
          </w:p>
          <w:p w14:paraId="630F1B55">
            <w:pPr>
              <w:pStyle w:val="12"/>
              <w:spacing w:before="1" w:line="244" w:lineRule="auto"/>
              <w:ind w:left="287" w:firstLine="38"/>
              <w:rPr>
                <w:rFonts w:ascii="Arial"/>
                <w:b/>
                <w:sz w:val="19"/>
              </w:rPr>
            </w:pPr>
            <w:r>
              <w:rPr>
                <w:rFonts w:ascii="Arial"/>
                <w:b/>
                <w:color w:val="1F497C"/>
                <w:spacing w:val="-2"/>
                <w:sz w:val="19"/>
              </w:rPr>
              <w:t>Competitive Performance</w:t>
            </w:r>
          </w:p>
        </w:tc>
        <w:tc>
          <w:tcPr>
            <w:tcW w:w="1193" w:type="dxa"/>
            <w:tcBorders>
              <w:top w:val="single" w:color="000000" w:sz="4" w:space="0"/>
              <w:left w:val="single" w:color="000000" w:sz="4" w:space="0"/>
              <w:bottom w:val="single" w:color="000000" w:sz="4" w:space="0"/>
              <w:right w:val="single" w:color="000000" w:sz="4" w:space="0"/>
            </w:tcBorders>
          </w:tcPr>
          <w:p w14:paraId="34635E6D">
            <w:pPr>
              <w:pStyle w:val="12"/>
              <w:spacing w:before="116"/>
              <w:rPr>
                <w:rFonts w:ascii="Arial"/>
                <w:b/>
                <w:sz w:val="19"/>
              </w:rPr>
            </w:pPr>
          </w:p>
          <w:p w14:paraId="62562012">
            <w:pPr>
              <w:pStyle w:val="12"/>
              <w:ind w:left="6"/>
              <w:jc w:val="center"/>
              <w:rPr>
                <w:sz w:val="19"/>
              </w:rPr>
            </w:pPr>
            <w:r>
              <w:rPr>
                <w:spacing w:val="-5"/>
                <w:sz w:val="19"/>
              </w:rPr>
              <w:t>20%</w:t>
            </w:r>
          </w:p>
        </w:tc>
        <w:tc>
          <w:tcPr>
            <w:tcW w:w="1899" w:type="dxa"/>
            <w:tcBorders>
              <w:top w:val="single" w:color="000000" w:sz="4" w:space="0"/>
              <w:left w:val="single" w:color="000000" w:sz="4" w:space="0"/>
              <w:bottom w:val="single" w:color="000000" w:sz="4" w:space="0"/>
              <w:right w:val="single" w:color="000000" w:sz="4" w:space="0"/>
            </w:tcBorders>
          </w:tcPr>
          <w:p w14:paraId="7B755A0F">
            <w:pPr>
              <w:pStyle w:val="12"/>
              <w:spacing w:line="247" w:lineRule="auto"/>
              <w:ind w:left="174" w:right="166" w:firstLine="103"/>
              <w:jc w:val="both"/>
              <w:rPr>
                <w:sz w:val="19"/>
              </w:rPr>
            </w:pPr>
            <w:r>
              <w:rPr>
                <w:sz w:val="19"/>
              </w:rPr>
              <w:t>Solves problem within time limits and</w:t>
            </w:r>
            <w:r>
              <w:rPr>
                <w:spacing w:val="8"/>
                <w:sz w:val="19"/>
              </w:rPr>
              <w:t xml:space="preserve"> </w:t>
            </w:r>
            <w:r>
              <w:rPr>
                <w:sz w:val="19"/>
              </w:rPr>
              <w:t>handles</w:t>
            </w:r>
            <w:r>
              <w:rPr>
                <w:spacing w:val="5"/>
                <w:sz w:val="19"/>
              </w:rPr>
              <w:t xml:space="preserve"> </w:t>
            </w:r>
            <w:r>
              <w:rPr>
                <w:spacing w:val="-2"/>
                <w:sz w:val="19"/>
              </w:rPr>
              <w:t>large</w:t>
            </w:r>
          </w:p>
          <w:p w14:paraId="0EE88FAB">
            <w:pPr>
              <w:pStyle w:val="12"/>
              <w:spacing w:line="198" w:lineRule="exact"/>
              <w:ind w:left="227"/>
              <w:jc w:val="both"/>
              <w:rPr>
                <w:sz w:val="19"/>
              </w:rPr>
            </w:pPr>
            <w:r>
              <w:rPr>
                <w:sz w:val="19"/>
              </w:rPr>
              <w:t>inputs</w:t>
            </w:r>
            <w:r>
              <w:rPr>
                <w:spacing w:val="8"/>
                <w:sz w:val="19"/>
              </w:rPr>
              <w:t xml:space="preserve"> </w:t>
            </w:r>
            <w:r>
              <w:rPr>
                <w:spacing w:val="-2"/>
                <w:sz w:val="19"/>
              </w:rPr>
              <w:t>effectively</w:t>
            </w:r>
          </w:p>
        </w:tc>
        <w:tc>
          <w:tcPr>
            <w:tcW w:w="1897" w:type="dxa"/>
            <w:tcBorders>
              <w:top w:val="single" w:color="000000" w:sz="4" w:space="0"/>
              <w:left w:val="single" w:color="000000" w:sz="4" w:space="0"/>
              <w:bottom w:val="single" w:color="000000" w:sz="4" w:space="0"/>
              <w:right w:val="single" w:color="000000" w:sz="4" w:space="0"/>
            </w:tcBorders>
          </w:tcPr>
          <w:p w14:paraId="0F822B19">
            <w:pPr>
              <w:pStyle w:val="12"/>
              <w:spacing w:before="112" w:line="244" w:lineRule="auto"/>
              <w:ind w:left="193" w:right="190" w:firstLine="1"/>
              <w:jc w:val="center"/>
              <w:rPr>
                <w:sz w:val="19"/>
              </w:rPr>
            </w:pPr>
            <w:r>
              <w:rPr>
                <w:sz w:val="19"/>
              </w:rPr>
              <w:t>Solves within acceptable time with</w:t>
            </w:r>
            <w:r>
              <w:rPr>
                <w:spacing w:val="7"/>
                <w:sz w:val="19"/>
              </w:rPr>
              <w:t xml:space="preserve"> </w:t>
            </w:r>
            <w:r>
              <w:rPr>
                <w:sz w:val="19"/>
              </w:rPr>
              <w:t>minor</w:t>
            </w:r>
            <w:r>
              <w:rPr>
                <w:spacing w:val="8"/>
                <w:sz w:val="19"/>
              </w:rPr>
              <w:t xml:space="preserve"> </w:t>
            </w:r>
            <w:r>
              <w:rPr>
                <w:spacing w:val="-2"/>
                <w:sz w:val="19"/>
              </w:rPr>
              <w:t>delays</w:t>
            </w:r>
          </w:p>
        </w:tc>
        <w:tc>
          <w:tcPr>
            <w:tcW w:w="1907" w:type="dxa"/>
            <w:tcBorders>
              <w:top w:val="single" w:color="000000" w:sz="4" w:space="0"/>
              <w:left w:val="single" w:color="000000" w:sz="4" w:space="0"/>
              <w:bottom w:val="single" w:color="000000" w:sz="4" w:space="0"/>
              <w:right w:val="single" w:color="000000" w:sz="4" w:space="0"/>
            </w:tcBorders>
          </w:tcPr>
          <w:p w14:paraId="13EA45EB">
            <w:pPr>
              <w:pStyle w:val="12"/>
              <w:spacing w:before="112" w:line="244" w:lineRule="auto"/>
              <w:ind w:left="125" w:right="124"/>
              <w:jc w:val="center"/>
              <w:rPr>
                <w:sz w:val="19"/>
              </w:rPr>
            </w:pPr>
            <w:r>
              <w:rPr>
                <w:sz w:val="19"/>
              </w:rPr>
              <w:t>Struggles</w:t>
            </w:r>
            <w:r>
              <w:rPr>
                <w:spacing w:val="-2"/>
                <w:sz w:val="19"/>
              </w:rPr>
              <w:t xml:space="preserve"> </w:t>
            </w:r>
            <w:r>
              <w:rPr>
                <w:sz w:val="19"/>
              </w:rPr>
              <w:t>with</w:t>
            </w:r>
            <w:r>
              <w:rPr>
                <w:spacing w:val="-1"/>
                <w:sz w:val="19"/>
              </w:rPr>
              <w:t xml:space="preserve"> </w:t>
            </w:r>
            <w:r>
              <w:rPr>
                <w:sz w:val="19"/>
              </w:rPr>
              <w:t xml:space="preserve">time limits or larger </w:t>
            </w:r>
            <w:r>
              <w:rPr>
                <w:spacing w:val="-2"/>
                <w:sz w:val="19"/>
              </w:rPr>
              <w:t>inputs</w:t>
            </w:r>
          </w:p>
        </w:tc>
        <w:tc>
          <w:tcPr>
            <w:tcW w:w="1897" w:type="dxa"/>
            <w:tcBorders>
              <w:top w:val="single" w:color="000000" w:sz="4" w:space="0"/>
              <w:left w:val="single" w:color="000000" w:sz="4" w:space="0"/>
              <w:bottom w:val="single" w:color="000000" w:sz="4" w:space="0"/>
              <w:right w:val="single" w:color="000000" w:sz="4" w:space="0"/>
            </w:tcBorders>
          </w:tcPr>
          <w:p w14:paraId="2F6A1019">
            <w:pPr>
              <w:pStyle w:val="12"/>
              <w:spacing w:before="112" w:line="244" w:lineRule="auto"/>
              <w:ind w:left="471" w:hanging="200"/>
              <w:rPr>
                <w:sz w:val="19"/>
              </w:rPr>
            </w:pPr>
            <w:r>
              <w:rPr>
                <w:sz w:val="19"/>
              </w:rPr>
              <w:t>Unable</w:t>
            </w:r>
            <w:r>
              <w:rPr>
                <w:spacing w:val="-1"/>
                <w:sz w:val="19"/>
              </w:rPr>
              <w:t xml:space="preserve"> </w:t>
            </w:r>
            <w:r>
              <w:rPr>
                <w:sz w:val="19"/>
              </w:rPr>
              <w:t>to</w:t>
            </w:r>
            <w:r>
              <w:rPr>
                <w:spacing w:val="-5"/>
                <w:sz w:val="19"/>
              </w:rPr>
              <w:t xml:space="preserve"> </w:t>
            </w:r>
            <w:r>
              <w:rPr>
                <w:sz w:val="19"/>
              </w:rPr>
              <w:t xml:space="preserve">solve within time </w:t>
            </w:r>
            <w:r>
              <w:rPr>
                <w:spacing w:val="-2"/>
                <w:sz w:val="19"/>
              </w:rPr>
              <w:t>constraints</w:t>
            </w:r>
          </w:p>
        </w:tc>
      </w:tr>
      <w:tr w14:paraId="3FE6908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94" w:hRule="atLeast"/>
        </w:trPr>
        <w:tc>
          <w:tcPr>
            <w:tcW w:w="1769" w:type="dxa"/>
            <w:tcBorders>
              <w:top w:val="single" w:color="000000" w:sz="4" w:space="0"/>
              <w:left w:val="single" w:color="000000" w:sz="4" w:space="0"/>
              <w:bottom w:val="single" w:color="000000" w:sz="4" w:space="0"/>
              <w:right w:val="single" w:color="000000" w:sz="4" w:space="0"/>
            </w:tcBorders>
          </w:tcPr>
          <w:p w14:paraId="7B192DD9">
            <w:pPr>
              <w:pStyle w:val="12"/>
              <w:spacing w:before="6"/>
              <w:rPr>
                <w:rFonts w:ascii="Arial"/>
                <w:b/>
                <w:sz w:val="19"/>
              </w:rPr>
            </w:pPr>
          </w:p>
          <w:p w14:paraId="6A66B768">
            <w:pPr>
              <w:pStyle w:val="12"/>
              <w:spacing w:line="244" w:lineRule="auto"/>
              <w:ind w:left="467" w:right="416" w:hanging="44"/>
              <w:rPr>
                <w:rFonts w:ascii="Arial"/>
                <w:b/>
                <w:sz w:val="19"/>
              </w:rPr>
            </w:pPr>
            <w:r>
              <w:rPr>
                <w:rFonts w:ascii="Arial"/>
                <w:b/>
                <w:color w:val="1F497C"/>
                <w:sz w:val="19"/>
              </w:rPr>
              <w:t>Test</w:t>
            </w:r>
            <w:r>
              <w:rPr>
                <w:rFonts w:ascii="Arial"/>
                <w:b/>
                <w:color w:val="1F497C"/>
                <w:spacing w:val="-14"/>
                <w:sz w:val="19"/>
              </w:rPr>
              <w:t xml:space="preserve"> </w:t>
            </w:r>
            <w:r>
              <w:rPr>
                <w:rFonts w:ascii="Arial"/>
                <w:b/>
                <w:color w:val="1F497C"/>
                <w:sz w:val="19"/>
              </w:rPr>
              <w:t xml:space="preserve">Case </w:t>
            </w:r>
            <w:r>
              <w:rPr>
                <w:rFonts w:ascii="Arial"/>
                <w:b/>
                <w:color w:val="1F497C"/>
                <w:spacing w:val="-2"/>
                <w:sz w:val="19"/>
              </w:rPr>
              <w:t>Handling</w:t>
            </w:r>
          </w:p>
        </w:tc>
        <w:tc>
          <w:tcPr>
            <w:tcW w:w="1193" w:type="dxa"/>
            <w:tcBorders>
              <w:top w:val="single" w:color="000000" w:sz="4" w:space="0"/>
              <w:left w:val="single" w:color="000000" w:sz="4" w:space="0"/>
              <w:bottom w:val="single" w:color="000000" w:sz="4" w:space="0"/>
              <w:right w:val="single" w:color="000000" w:sz="4" w:space="0"/>
            </w:tcBorders>
          </w:tcPr>
          <w:p w14:paraId="218C5270">
            <w:pPr>
              <w:pStyle w:val="12"/>
              <w:spacing w:before="118"/>
              <w:rPr>
                <w:rFonts w:ascii="Arial"/>
                <w:b/>
                <w:sz w:val="19"/>
              </w:rPr>
            </w:pPr>
          </w:p>
          <w:p w14:paraId="6B078257">
            <w:pPr>
              <w:pStyle w:val="12"/>
              <w:spacing w:before="1"/>
              <w:ind w:left="6"/>
              <w:jc w:val="center"/>
              <w:rPr>
                <w:sz w:val="19"/>
              </w:rPr>
            </w:pPr>
            <w:r>
              <w:rPr>
                <w:spacing w:val="-5"/>
                <w:sz w:val="19"/>
              </w:rPr>
              <w:t>15%</w:t>
            </w:r>
          </w:p>
        </w:tc>
        <w:tc>
          <w:tcPr>
            <w:tcW w:w="1899" w:type="dxa"/>
            <w:tcBorders>
              <w:top w:val="single" w:color="000000" w:sz="4" w:space="0"/>
              <w:left w:val="single" w:color="000000" w:sz="4" w:space="0"/>
              <w:bottom w:val="single" w:color="000000" w:sz="4" w:space="0"/>
              <w:right w:val="single" w:color="000000" w:sz="4" w:space="0"/>
            </w:tcBorders>
          </w:tcPr>
          <w:p w14:paraId="4114EBB3">
            <w:pPr>
              <w:pStyle w:val="12"/>
              <w:spacing w:before="1" w:line="244" w:lineRule="auto"/>
              <w:ind w:left="222" w:right="217" w:firstLine="60"/>
              <w:jc w:val="both"/>
              <w:rPr>
                <w:sz w:val="19"/>
              </w:rPr>
            </w:pPr>
            <w:r>
              <w:rPr>
                <w:sz w:val="19"/>
              </w:rPr>
              <w:t>Handles all test cases including edge</w:t>
            </w:r>
            <w:r>
              <w:rPr>
                <w:spacing w:val="6"/>
                <w:sz w:val="19"/>
              </w:rPr>
              <w:t xml:space="preserve"> </w:t>
            </w:r>
            <w:r>
              <w:rPr>
                <w:sz w:val="19"/>
              </w:rPr>
              <w:t>and</w:t>
            </w:r>
            <w:r>
              <w:rPr>
                <w:spacing w:val="4"/>
                <w:sz w:val="19"/>
              </w:rPr>
              <w:t xml:space="preserve"> </w:t>
            </w:r>
            <w:r>
              <w:rPr>
                <w:spacing w:val="-2"/>
                <w:sz w:val="19"/>
              </w:rPr>
              <w:t>hidden</w:t>
            </w:r>
          </w:p>
          <w:p w14:paraId="1267B3E7">
            <w:pPr>
              <w:pStyle w:val="12"/>
              <w:spacing w:before="4" w:line="201" w:lineRule="exact"/>
              <w:ind w:left="6"/>
              <w:jc w:val="center"/>
              <w:rPr>
                <w:sz w:val="19"/>
              </w:rPr>
            </w:pPr>
            <w:r>
              <w:rPr>
                <w:spacing w:val="-2"/>
                <w:sz w:val="19"/>
              </w:rPr>
              <w:t>cases</w:t>
            </w:r>
          </w:p>
        </w:tc>
        <w:tc>
          <w:tcPr>
            <w:tcW w:w="1897" w:type="dxa"/>
            <w:tcBorders>
              <w:top w:val="single" w:color="000000" w:sz="4" w:space="0"/>
              <w:left w:val="single" w:color="000000" w:sz="4" w:space="0"/>
              <w:bottom w:val="single" w:color="000000" w:sz="4" w:space="0"/>
              <w:right w:val="single" w:color="000000" w:sz="4" w:space="0"/>
            </w:tcBorders>
          </w:tcPr>
          <w:p w14:paraId="106C1B45">
            <w:pPr>
              <w:pStyle w:val="12"/>
              <w:spacing w:before="6"/>
              <w:rPr>
                <w:rFonts w:ascii="Arial"/>
                <w:b/>
                <w:sz w:val="19"/>
              </w:rPr>
            </w:pPr>
          </w:p>
          <w:p w14:paraId="388BC638">
            <w:pPr>
              <w:pStyle w:val="12"/>
              <w:spacing w:line="244" w:lineRule="auto"/>
              <w:ind w:left="692" w:hanging="526"/>
              <w:rPr>
                <w:sz w:val="19"/>
              </w:rPr>
            </w:pPr>
            <w:r>
              <w:rPr>
                <w:sz w:val="19"/>
              </w:rPr>
              <w:t>Handles</w:t>
            </w:r>
            <w:r>
              <w:rPr>
                <w:spacing w:val="-3"/>
                <w:sz w:val="19"/>
              </w:rPr>
              <w:t xml:space="preserve"> </w:t>
            </w:r>
            <w:r>
              <w:rPr>
                <w:sz w:val="19"/>
              </w:rPr>
              <w:t xml:space="preserve">most test </w:t>
            </w:r>
            <w:r>
              <w:rPr>
                <w:spacing w:val="-2"/>
                <w:sz w:val="19"/>
              </w:rPr>
              <w:t>cases</w:t>
            </w:r>
          </w:p>
        </w:tc>
        <w:tc>
          <w:tcPr>
            <w:tcW w:w="1907" w:type="dxa"/>
            <w:tcBorders>
              <w:top w:val="single" w:color="000000" w:sz="4" w:space="0"/>
              <w:left w:val="single" w:color="000000" w:sz="4" w:space="0"/>
              <w:bottom w:val="single" w:color="000000" w:sz="4" w:space="0"/>
              <w:right w:val="single" w:color="000000" w:sz="4" w:space="0"/>
            </w:tcBorders>
          </w:tcPr>
          <w:p w14:paraId="1689CA4B">
            <w:pPr>
              <w:pStyle w:val="12"/>
              <w:spacing w:before="6"/>
              <w:rPr>
                <w:rFonts w:ascii="Arial"/>
                <w:b/>
                <w:sz w:val="19"/>
              </w:rPr>
            </w:pPr>
          </w:p>
          <w:p w14:paraId="7D4DE7E4">
            <w:pPr>
              <w:pStyle w:val="12"/>
              <w:spacing w:line="244" w:lineRule="auto"/>
              <w:ind w:left="451" w:right="213" w:hanging="238"/>
              <w:rPr>
                <w:sz w:val="19"/>
              </w:rPr>
            </w:pPr>
            <w:r>
              <w:rPr>
                <w:sz w:val="19"/>
              </w:rPr>
              <w:t>Misses</w:t>
            </w:r>
            <w:r>
              <w:rPr>
                <w:spacing w:val="-6"/>
                <w:sz w:val="19"/>
              </w:rPr>
              <w:t xml:space="preserve"> </w:t>
            </w:r>
            <w:r>
              <w:rPr>
                <w:sz w:val="19"/>
              </w:rPr>
              <w:t>important edge cases</w:t>
            </w:r>
          </w:p>
        </w:tc>
        <w:tc>
          <w:tcPr>
            <w:tcW w:w="1897" w:type="dxa"/>
            <w:tcBorders>
              <w:top w:val="single" w:color="000000" w:sz="4" w:space="0"/>
              <w:left w:val="single" w:color="000000" w:sz="4" w:space="0"/>
              <w:bottom w:val="single" w:color="000000" w:sz="4" w:space="0"/>
              <w:right w:val="single" w:color="000000" w:sz="4" w:space="0"/>
            </w:tcBorders>
          </w:tcPr>
          <w:p w14:paraId="095FA4E6">
            <w:pPr>
              <w:pStyle w:val="12"/>
              <w:spacing w:before="6"/>
              <w:rPr>
                <w:rFonts w:ascii="Arial"/>
                <w:b/>
                <w:sz w:val="19"/>
              </w:rPr>
            </w:pPr>
          </w:p>
          <w:p w14:paraId="792B22D0">
            <w:pPr>
              <w:pStyle w:val="12"/>
              <w:spacing w:line="244" w:lineRule="auto"/>
              <w:ind w:left="505" w:hanging="265"/>
              <w:rPr>
                <w:sz w:val="19"/>
              </w:rPr>
            </w:pPr>
            <w:r>
              <w:rPr>
                <w:sz w:val="19"/>
              </w:rPr>
              <w:t>Fails</w:t>
            </w:r>
            <w:r>
              <w:rPr>
                <w:spacing w:val="-3"/>
                <w:sz w:val="19"/>
              </w:rPr>
              <w:t xml:space="preserve"> </w:t>
            </w:r>
            <w:r>
              <w:rPr>
                <w:sz w:val="19"/>
              </w:rPr>
              <w:t>on</w:t>
            </w:r>
            <w:r>
              <w:rPr>
                <w:spacing w:val="-6"/>
                <w:sz w:val="19"/>
              </w:rPr>
              <w:t xml:space="preserve"> </w:t>
            </w:r>
            <w:r>
              <w:rPr>
                <w:sz w:val="19"/>
              </w:rPr>
              <w:t>multiple test cases</w:t>
            </w:r>
          </w:p>
        </w:tc>
      </w:tr>
    </w:tbl>
    <w:p w14:paraId="62DB0B1C">
      <w:pPr>
        <w:pStyle w:val="9"/>
        <w:rPr>
          <w:rFonts w:ascii="Arial"/>
          <w:b/>
          <w:sz w:val="20"/>
        </w:rPr>
      </w:pPr>
    </w:p>
    <w:p w14:paraId="02EC02AD">
      <w:pPr>
        <w:pStyle w:val="9"/>
        <w:spacing w:before="123" w:after="1"/>
        <w:rPr>
          <w:rFonts w:ascii="Arial"/>
          <w:b/>
          <w:sz w:val="20"/>
        </w:rPr>
      </w:pPr>
    </w:p>
    <w:tbl>
      <w:tblPr>
        <w:tblStyle w:val="8"/>
        <w:tblW w:w="0" w:type="auto"/>
        <w:tblInd w:w="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3"/>
        <w:gridCol w:w="1658"/>
        <w:gridCol w:w="720"/>
        <w:gridCol w:w="446"/>
        <w:gridCol w:w="1658"/>
        <w:gridCol w:w="1164"/>
        <w:gridCol w:w="305"/>
        <w:gridCol w:w="1099"/>
        <w:gridCol w:w="1027"/>
        <w:gridCol w:w="837"/>
      </w:tblGrid>
      <w:tr w14:paraId="48E66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883" w:type="dxa"/>
          </w:tcPr>
          <w:p w14:paraId="18F45576">
            <w:pPr>
              <w:pStyle w:val="12"/>
              <w:spacing w:before="1"/>
              <w:ind w:left="155"/>
              <w:rPr>
                <w:rFonts w:ascii="Arial"/>
                <w:b/>
                <w:sz w:val="19"/>
              </w:rPr>
            </w:pPr>
            <w:r>
              <w:rPr>
                <w:rFonts w:ascii="Arial"/>
                <w:b/>
                <w:color w:val="1F4D79"/>
                <w:sz w:val="19"/>
              </w:rPr>
              <w:t>Q.</w:t>
            </w:r>
            <w:r>
              <w:rPr>
                <w:rFonts w:ascii="Arial"/>
                <w:b/>
                <w:color w:val="1F4D79"/>
                <w:spacing w:val="4"/>
                <w:sz w:val="19"/>
              </w:rPr>
              <w:t xml:space="preserve"> </w:t>
            </w:r>
            <w:r>
              <w:rPr>
                <w:rFonts w:ascii="Arial"/>
                <w:b/>
                <w:color w:val="1F4D79"/>
                <w:spacing w:val="-5"/>
                <w:sz w:val="19"/>
              </w:rPr>
              <w:t>No.</w:t>
            </w:r>
          </w:p>
          <w:p w14:paraId="2C4BFC9F">
            <w:pPr>
              <w:pStyle w:val="12"/>
              <w:spacing w:before="5" w:line="244" w:lineRule="auto"/>
              <w:ind w:left="155" w:right="139" w:hanging="3"/>
              <w:jc w:val="center"/>
              <w:rPr>
                <w:rFonts w:ascii="Arial"/>
                <w:b/>
                <w:sz w:val="19"/>
              </w:rPr>
            </w:pPr>
            <w:r>
              <w:rPr>
                <w:rFonts w:ascii="Arial"/>
                <w:b/>
                <w:color w:val="1F4D79"/>
                <w:spacing w:val="-10"/>
                <w:sz w:val="19"/>
              </w:rPr>
              <w:t xml:space="preserve">/ </w:t>
            </w:r>
            <w:r>
              <w:rPr>
                <w:rFonts w:ascii="Arial"/>
                <w:b/>
                <w:color w:val="1F4D79"/>
                <w:spacing w:val="-2"/>
                <w:sz w:val="19"/>
              </w:rPr>
              <w:t xml:space="preserve">Criteri </w:t>
            </w:r>
            <w:r>
              <w:rPr>
                <w:rFonts w:ascii="Arial"/>
                <w:b/>
                <w:color w:val="1F4D79"/>
                <w:spacing w:val="-10"/>
                <w:sz w:val="19"/>
              </w:rPr>
              <w:t>a</w:t>
            </w:r>
          </w:p>
        </w:tc>
        <w:tc>
          <w:tcPr>
            <w:tcW w:w="1658" w:type="dxa"/>
          </w:tcPr>
          <w:p w14:paraId="61C52A41">
            <w:pPr>
              <w:pStyle w:val="12"/>
              <w:spacing w:before="37"/>
              <w:rPr>
                <w:rFonts w:ascii="Arial"/>
                <w:b/>
                <w:sz w:val="19"/>
              </w:rPr>
            </w:pPr>
          </w:p>
          <w:p w14:paraId="37E05329">
            <w:pPr>
              <w:pStyle w:val="12"/>
              <w:spacing w:line="244" w:lineRule="auto"/>
              <w:ind w:left="141" w:firstLine="297"/>
              <w:rPr>
                <w:rFonts w:ascii="Arial"/>
                <w:b/>
                <w:sz w:val="19"/>
              </w:rPr>
            </w:pPr>
            <w:r>
              <w:rPr>
                <w:rFonts w:ascii="Arial"/>
                <w:b/>
                <w:color w:val="1F497C"/>
                <w:spacing w:val="-2"/>
                <w:sz w:val="19"/>
              </w:rPr>
              <w:t>Problem Understanding</w:t>
            </w:r>
          </w:p>
        </w:tc>
        <w:tc>
          <w:tcPr>
            <w:tcW w:w="1166" w:type="dxa"/>
            <w:gridSpan w:val="2"/>
          </w:tcPr>
          <w:p w14:paraId="3780F583">
            <w:pPr>
              <w:pStyle w:val="12"/>
              <w:spacing w:before="1"/>
              <w:ind w:left="122"/>
              <w:rPr>
                <w:rFonts w:ascii="Arial"/>
                <w:b/>
                <w:sz w:val="19"/>
              </w:rPr>
            </w:pPr>
            <w:r>
              <w:rPr>
                <w:rFonts w:ascii="Arial"/>
                <w:b/>
                <w:color w:val="1F497C"/>
                <w:spacing w:val="-2"/>
                <w:sz w:val="19"/>
              </w:rPr>
              <w:t>Algorithm</w:t>
            </w:r>
          </w:p>
        </w:tc>
        <w:tc>
          <w:tcPr>
            <w:tcW w:w="1658" w:type="dxa"/>
          </w:tcPr>
          <w:p w14:paraId="1F833233">
            <w:pPr>
              <w:pStyle w:val="12"/>
              <w:spacing w:before="1" w:line="244" w:lineRule="auto"/>
              <w:ind w:left="111" w:firstLine="475"/>
              <w:rPr>
                <w:rFonts w:ascii="Arial"/>
                <w:b/>
                <w:sz w:val="19"/>
              </w:rPr>
            </w:pPr>
            <w:r>
              <w:rPr>
                <w:rFonts w:ascii="Arial"/>
                <w:b/>
                <w:color w:val="1F497C"/>
                <w:spacing w:val="-4"/>
                <w:sz w:val="19"/>
              </w:rPr>
              <w:t xml:space="preserve">Code </w:t>
            </w:r>
            <w:r>
              <w:rPr>
                <w:rFonts w:ascii="Arial"/>
                <w:b/>
                <w:color w:val="1F497C"/>
                <w:spacing w:val="-2"/>
                <w:sz w:val="19"/>
              </w:rPr>
              <w:t>Implementation</w:t>
            </w:r>
          </w:p>
        </w:tc>
        <w:tc>
          <w:tcPr>
            <w:tcW w:w="1469" w:type="dxa"/>
            <w:gridSpan w:val="2"/>
          </w:tcPr>
          <w:p w14:paraId="383A1388">
            <w:pPr>
              <w:pStyle w:val="12"/>
              <w:spacing w:before="37"/>
              <w:rPr>
                <w:rFonts w:ascii="Arial"/>
                <w:b/>
                <w:sz w:val="19"/>
              </w:rPr>
            </w:pPr>
          </w:p>
          <w:p w14:paraId="7CC6FE1D">
            <w:pPr>
              <w:pStyle w:val="12"/>
              <w:spacing w:line="244" w:lineRule="auto"/>
              <w:ind w:left="140" w:firstLine="36"/>
              <w:rPr>
                <w:rFonts w:ascii="Arial"/>
                <w:b/>
                <w:sz w:val="19"/>
              </w:rPr>
            </w:pPr>
            <w:r>
              <w:rPr>
                <w:rFonts w:ascii="Arial"/>
                <w:b/>
                <w:color w:val="1F497C"/>
                <w:spacing w:val="-2"/>
                <w:sz w:val="19"/>
              </w:rPr>
              <w:t>Competitive Performance</w:t>
            </w:r>
          </w:p>
        </w:tc>
        <w:tc>
          <w:tcPr>
            <w:tcW w:w="1099" w:type="dxa"/>
          </w:tcPr>
          <w:p w14:paraId="53FF7D6E">
            <w:pPr>
              <w:pStyle w:val="12"/>
              <w:spacing w:before="143" w:line="244" w:lineRule="auto"/>
              <w:ind w:left="132" w:right="123" w:hanging="2"/>
              <w:jc w:val="center"/>
              <w:rPr>
                <w:rFonts w:ascii="Arial"/>
                <w:b/>
                <w:sz w:val="19"/>
              </w:rPr>
            </w:pPr>
            <w:r>
              <w:rPr>
                <w:rFonts w:ascii="Arial"/>
                <w:b/>
                <w:color w:val="1F497C"/>
                <w:spacing w:val="-4"/>
                <w:sz w:val="19"/>
              </w:rPr>
              <w:t>Test</w:t>
            </w:r>
            <w:r>
              <w:rPr>
                <w:rFonts w:ascii="Arial"/>
                <w:b/>
                <w:color w:val="1F497C"/>
                <w:spacing w:val="40"/>
                <w:sz w:val="19"/>
              </w:rPr>
              <w:t xml:space="preserve"> </w:t>
            </w:r>
            <w:r>
              <w:rPr>
                <w:rFonts w:ascii="Arial"/>
                <w:b/>
                <w:color w:val="1F497C"/>
                <w:spacing w:val="-4"/>
                <w:sz w:val="19"/>
              </w:rPr>
              <w:t xml:space="preserve">Case </w:t>
            </w:r>
            <w:r>
              <w:rPr>
                <w:rFonts w:ascii="Arial"/>
                <w:b/>
                <w:color w:val="1F497C"/>
                <w:spacing w:val="-2"/>
                <w:sz w:val="19"/>
              </w:rPr>
              <w:t>Handling</w:t>
            </w:r>
          </w:p>
        </w:tc>
        <w:tc>
          <w:tcPr>
            <w:tcW w:w="1027" w:type="dxa"/>
          </w:tcPr>
          <w:p w14:paraId="11ED54D4">
            <w:pPr>
              <w:pStyle w:val="12"/>
              <w:spacing w:before="1" w:line="244" w:lineRule="auto"/>
              <w:ind w:left="281" w:firstLine="21"/>
              <w:rPr>
                <w:rFonts w:ascii="Arial"/>
                <w:b/>
                <w:sz w:val="19"/>
              </w:rPr>
            </w:pPr>
            <w:r>
              <w:rPr>
                <w:rFonts w:ascii="Arial"/>
                <w:b/>
                <w:color w:val="1F4D79"/>
                <w:spacing w:val="-4"/>
                <w:sz w:val="19"/>
              </w:rPr>
              <w:t xml:space="preserve">Sub. </w:t>
            </w:r>
            <w:r>
              <w:rPr>
                <w:rFonts w:ascii="Arial"/>
                <w:b/>
                <w:color w:val="1F4D79"/>
                <w:spacing w:val="-2"/>
                <w:sz w:val="19"/>
              </w:rPr>
              <w:t>Total</w:t>
            </w:r>
          </w:p>
        </w:tc>
        <w:tc>
          <w:tcPr>
            <w:tcW w:w="837" w:type="dxa"/>
          </w:tcPr>
          <w:p w14:paraId="02BD4420">
            <w:pPr>
              <w:pStyle w:val="12"/>
              <w:spacing w:before="1"/>
              <w:ind w:left="11" w:right="2"/>
              <w:jc w:val="center"/>
              <w:rPr>
                <w:rFonts w:ascii="Arial"/>
                <w:b/>
                <w:sz w:val="19"/>
              </w:rPr>
            </w:pPr>
            <w:r>
              <w:rPr>
                <w:rFonts w:ascii="Arial"/>
                <w:b/>
                <w:color w:val="1F4D79"/>
                <w:spacing w:val="-2"/>
                <w:sz w:val="19"/>
              </w:rPr>
              <w:t>Total</w:t>
            </w:r>
          </w:p>
          <w:p w14:paraId="4D4953DE">
            <w:pPr>
              <w:pStyle w:val="12"/>
              <w:spacing w:before="5"/>
              <w:ind w:left="11"/>
              <w:jc w:val="center"/>
              <w:rPr>
                <w:rFonts w:ascii="Arial"/>
                <w:b/>
                <w:sz w:val="19"/>
              </w:rPr>
            </w:pPr>
            <w:r>
              <w:rPr>
                <w:rFonts w:ascii="Arial"/>
                <w:b/>
                <w:color w:val="1F4D79"/>
                <w:spacing w:val="-10"/>
                <w:sz w:val="19"/>
              </w:rPr>
              <w:t>%</w:t>
            </w:r>
          </w:p>
        </w:tc>
      </w:tr>
      <w:tr w14:paraId="7308B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883" w:type="dxa"/>
            <w:tcBorders>
              <w:bottom w:val="single" w:color="9CC3E6" w:sz="8" w:space="0"/>
            </w:tcBorders>
          </w:tcPr>
          <w:p w14:paraId="4648591C">
            <w:pPr>
              <w:pStyle w:val="12"/>
              <w:spacing w:before="2"/>
              <w:ind w:left="13"/>
              <w:jc w:val="center"/>
              <w:rPr>
                <w:rFonts w:ascii="Arial"/>
                <w:b/>
                <w:sz w:val="21"/>
              </w:rPr>
            </w:pPr>
            <w:r>
              <w:rPr>
                <w:rFonts w:ascii="Arial"/>
                <w:b/>
                <w:color w:val="1F4D79"/>
                <w:spacing w:val="-10"/>
                <w:sz w:val="21"/>
              </w:rPr>
              <w:t>1</w:t>
            </w:r>
          </w:p>
        </w:tc>
        <w:tc>
          <w:tcPr>
            <w:tcW w:w="1658" w:type="dxa"/>
            <w:tcBorders>
              <w:bottom w:val="single" w:color="9CC3E6" w:sz="8" w:space="0"/>
            </w:tcBorders>
          </w:tcPr>
          <w:p w14:paraId="7F076126">
            <w:pPr>
              <w:pStyle w:val="12"/>
              <w:spacing w:before="2"/>
              <w:ind w:left="102"/>
              <w:rPr>
                <w:rFonts w:ascii="Arial"/>
                <w:b/>
                <w:sz w:val="21"/>
              </w:rPr>
            </w:pPr>
          </w:p>
        </w:tc>
        <w:tc>
          <w:tcPr>
            <w:tcW w:w="1166" w:type="dxa"/>
            <w:gridSpan w:val="2"/>
            <w:tcBorders>
              <w:bottom w:val="single" w:color="9CC3E6" w:sz="8" w:space="0"/>
            </w:tcBorders>
          </w:tcPr>
          <w:p w14:paraId="5F31F347">
            <w:pPr>
              <w:pStyle w:val="12"/>
              <w:spacing w:before="2"/>
              <w:ind w:left="104"/>
              <w:rPr>
                <w:rFonts w:ascii="Arial"/>
                <w:b/>
                <w:sz w:val="21"/>
              </w:rPr>
            </w:pPr>
          </w:p>
        </w:tc>
        <w:tc>
          <w:tcPr>
            <w:tcW w:w="1658" w:type="dxa"/>
            <w:tcBorders>
              <w:bottom w:val="single" w:color="9CC3E6" w:sz="8" w:space="0"/>
            </w:tcBorders>
          </w:tcPr>
          <w:p w14:paraId="79ED4C32">
            <w:pPr>
              <w:pStyle w:val="12"/>
              <w:spacing w:before="2"/>
              <w:ind w:left="106"/>
              <w:rPr>
                <w:rFonts w:ascii="Arial"/>
                <w:b/>
                <w:sz w:val="21"/>
              </w:rPr>
            </w:pPr>
          </w:p>
        </w:tc>
        <w:tc>
          <w:tcPr>
            <w:tcW w:w="1469" w:type="dxa"/>
            <w:gridSpan w:val="2"/>
            <w:tcBorders>
              <w:bottom w:val="single" w:color="9CC3E6" w:sz="8" w:space="0"/>
            </w:tcBorders>
          </w:tcPr>
          <w:p w14:paraId="0A2215EA">
            <w:pPr>
              <w:pStyle w:val="12"/>
              <w:spacing w:before="2"/>
              <w:rPr>
                <w:rFonts w:ascii="Arial"/>
                <w:b/>
                <w:sz w:val="21"/>
              </w:rPr>
            </w:pPr>
          </w:p>
        </w:tc>
        <w:tc>
          <w:tcPr>
            <w:tcW w:w="1099" w:type="dxa"/>
            <w:tcBorders>
              <w:bottom w:val="single" w:color="9CC3E6" w:sz="8" w:space="0"/>
            </w:tcBorders>
          </w:tcPr>
          <w:p w14:paraId="35DCA7C0">
            <w:pPr>
              <w:pStyle w:val="12"/>
              <w:spacing w:before="2"/>
              <w:ind w:left="103"/>
              <w:rPr>
                <w:rFonts w:ascii="Arial"/>
                <w:b/>
                <w:sz w:val="21"/>
              </w:rPr>
            </w:pPr>
          </w:p>
        </w:tc>
        <w:tc>
          <w:tcPr>
            <w:tcW w:w="1027" w:type="dxa"/>
            <w:tcBorders>
              <w:bottom w:val="single" w:color="9CC3E6" w:sz="8" w:space="0"/>
            </w:tcBorders>
          </w:tcPr>
          <w:p w14:paraId="162226D8">
            <w:pPr>
              <w:pStyle w:val="12"/>
              <w:spacing w:before="2"/>
              <w:rPr>
                <w:rFonts w:ascii="Arial"/>
                <w:b/>
                <w:sz w:val="21"/>
              </w:rPr>
            </w:pPr>
          </w:p>
        </w:tc>
        <w:tc>
          <w:tcPr>
            <w:tcW w:w="837" w:type="dxa"/>
            <w:tcBorders>
              <w:bottom w:val="single" w:color="9CC3E6" w:sz="8" w:space="0"/>
            </w:tcBorders>
          </w:tcPr>
          <w:p w14:paraId="75A60556">
            <w:pPr>
              <w:pStyle w:val="12"/>
              <w:spacing w:before="2"/>
              <w:ind w:left="107"/>
              <w:rPr>
                <w:rFonts w:ascii="Arial"/>
                <w:b/>
                <w:sz w:val="21"/>
              </w:rPr>
            </w:pPr>
            <w:r>
              <w:rPr>
                <w:rFonts w:ascii="Arial"/>
                <w:b/>
                <w:color w:val="1F4D79"/>
                <w:spacing w:val="-5"/>
                <w:sz w:val="21"/>
              </w:rPr>
              <w:t>85%</w:t>
            </w:r>
          </w:p>
        </w:tc>
      </w:tr>
      <w:tr w14:paraId="6E2A7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3261" w:type="dxa"/>
            <w:gridSpan w:val="3"/>
            <w:tcBorders>
              <w:top w:val="single" w:color="9CC3E6" w:sz="8" w:space="0"/>
              <w:left w:val="single" w:color="9CC3E6" w:sz="4" w:space="0"/>
              <w:bottom w:val="single" w:color="9CC3E6" w:sz="4" w:space="0"/>
              <w:right w:val="single" w:color="9CC3E6" w:sz="4" w:space="0"/>
            </w:tcBorders>
            <w:shd w:val="clear" w:color="auto" w:fill="D6E4EF"/>
          </w:tcPr>
          <w:p w14:paraId="4628468F">
            <w:pPr>
              <w:pStyle w:val="12"/>
              <w:spacing w:before="70"/>
              <w:ind w:left="110"/>
              <w:rPr>
                <w:rFonts w:ascii="Arial"/>
                <w:b/>
                <w:sz w:val="17"/>
              </w:rPr>
            </w:pPr>
            <w:r>
              <w:rPr>
                <w:rFonts w:ascii="Arial"/>
                <w:b/>
                <w:color w:val="1F4D79"/>
                <w:sz w:val="17"/>
              </w:rPr>
              <w:t>Faculty</w:t>
            </w:r>
            <w:r>
              <w:rPr>
                <w:rFonts w:ascii="Arial"/>
                <w:b/>
                <w:color w:val="1F4D79"/>
                <w:spacing w:val="10"/>
                <w:sz w:val="17"/>
              </w:rPr>
              <w:t xml:space="preserve"> </w:t>
            </w:r>
            <w:r>
              <w:rPr>
                <w:rFonts w:ascii="Arial"/>
                <w:b/>
                <w:color w:val="1F4D79"/>
                <w:sz w:val="17"/>
              </w:rPr>
              <w:t>In-</w:t>
            </w:r>
            <w:r>
              <w:rPr>
                <w:rFonts w:ascii="Arial"/>
                <w:b/>
                <w:color w:val="1F4D79"/>
                <w:spacing w:val="-2"/>
                <w:sz w:val="17"/>
              </w:rPr>
              <w:t>charge</w:t>
            </w:r>
          </w:p>
        </w:tc>
        <w:tc>
          <w:tcPr>
            <w:tcW w:w="3268" w:type="dxa"/>
            <w:gridSpan w:val="3"/>
            <w:tcBorders>
              <w:top w:val="single" w:color="9CC3E6" w:sz="8" w:space="0"/>
              <w:left w:val="single" w:color="9CC3E6" w:sz="4" w:space="0"/>
              <w:bottom w:val="single" w:color="9CC3E6" w:sz="4" w:space="0"/>
              <w:right w:val="single" w:color="9CC3E6" w:sz="4" w:space="0"/>
            </w:tcBorders>
            <w:shd w:val="clear" w:color="auto" w:fill="D6E4EF"/>
          </w:tcPr>
          <w:p w14:paraId="2925B874">
            <w:pPr>
              <w:pStyle w:val="12"/>
              <w:spacing w:before="70"/>
              <w:ind w:left="115"/>
              <w:rPr>
                <w:rFonts w:ascii="Arial"/>
                <w:b/>
                <w:sz w:val="17"/>
              </w:rPr>
            </w:pPr>
            <w:r>
              <w:rPr>
                <w:rFonts w:ascii="Arial"/>
                <w:b/>
                <w:color w:val="1F4D79"/>
                <w:sz w:val="17"/>
              </w:rPr>
              <w:t>Course</w:t>
            </w:r>
            <w:r>
              <w:rPr>
                <w:rFonts w:ascii="Arial"/>
                <w:b/>
                <w:color w:val="1F4D79"/>
                <w:spacing w:val="10"/>
                <w:sz w:val="17"/>
              </w:rPr>
              <w:t xml:space="preserve"> </w:t>
            </w:r>
            <w:r>
              <w:rPr>
                <w:rFonts w:ascii="Arial"/>
                <w:b/>
                <w:color w:val="1F4D79"/>
                <w:spacing w:val="-2"/>
                <w:sz w:val="17"/>
              </w:rPr>
              <w:t>Coordinator</w:t>
            </w:r>
          </w:p>
        </w:tc>
        <w:tc>
          <w:tcPr>
            <w:tcW w:w="3268" w:type="dxa"/>
            <w:gridSpan w:val="4"/>
            <w:tcBorders>
              <w:top w:val="single" w:color="9CC3E6" w:sz="8" w:space="0"/>
              <w:left w:val="single" w:color="9CC3E6" w:sz="4" w:space="0"/>
              <w:bottom w:val="single" w:color="9CC3E6" w:sz="4" w:space="0"/>
              <w:right w:val="single" w:color="9CC3E6" w:sz="4" w:space="0"/>
            </w:tcBorders>
            <w:shd w:val="clear" w:color="auto" w:fill="D6E4EF"/>
          </w:tcPr>
          <w:p w14:paraId="6031CF74">
            <w:pPr>
              <w:pStyle w:val="12"/>
              <w:spacing w:before="70"/>
              <w:ind w:left="116"/>
              <w:rPr>
                <w:rFonts w:ascii="Arial"/>
                <w:b/>
                <w:sz w:val="17"/>
              </w:rPr>
            </w:pPr>
            <w:r>
              <w:rPr>
                <w:rFonts w:ascii="Arial"/>
                <w:b/>
                <w:color w:val="1F4D79"/>
                <w:sz w:val="17"/>
              </w:rPr>
              <w:t>Program</w:t>
            </w:r>
            <w:r>
              <w:rPr>
                <w:rFonts w:ascii="Arial"/>
                <w:b/>
                <w:color w:val="1F4D79"/>
                <w:spacing w:val="11"/>
                <w:sz w:val="17"/>
              </w:rPr>
              <w:t xml:space="preserve"> </w:t>
            </w:r>
            <w:r>
              <w:rPr>
                <w:rFonts w:ascii="Arial"/>
                <w:b/>
                <w:color w:val="1F4D79"/>
                <w:spacing w:val="-2"/>
                <w:sz w:val="17"/>
              </w:rPr>
              <w:t>Director</w:t>
            </w:r>
          </w:p>
        </w:tc>
      </w:tr>
      <w:tr w14:paraId="45DD1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261" w:type="dxa"/>
            <w:gridSpan w:val="3"/>
            <w:tcBorders>
              <w:top w:val="single" w:color="9CC3E6" w:sz="4" w:space="0"/>
              <w:left w:val="single" w:color="9CC3E6" w:sz="4" w:space="0"/>
              <w:bottom w:val="single" w:color="9CC3E6" w:sz="4" w:space="0"/>
              <w:right w:val="single" w:color="9CC3E6" w:sz="4" w:space="0"/>
            </w:tcBorders>
          </w:tcPr>
          <w:p w14:paraId="008F4A02">
            <w:pPr>
              <w:pStyle w:val="12"/>
              <w:spacing w:before="71"/>
              <w:ind w:left="110"/>
              <w:rPr>
                <w:sz w:val="19"/>
              </w:rPr>
            </w:pPr>
            <w:r>
              <w:rPr>
                <w:spacing w:val="-2"/>
                <w:sz w:val="19"/>
              </w:rPr>
              <w:t>Dr.T.Kumaragurubaran</w:t>
            </w:r>
          </w:p>
        </w:tc>
        <w:tc>
          <w:tcPr>
            <w:tcW w:w="3268" w:type="dxa"/>
            <w:gridSpan w:val="3"/>
            <w:tcBorders>
              <w:top w:val="single" w:color="9CC3E6" w:sz="4" w:space="0"/>
              <w:left w:val="single" w:color="9CC3E6" w:sz="4" w:space="0"/>
              <w:bottom w:val="single" w:color="9CC3E6" w:sz="4" w:space="0"/>
              <w:right w:val="single" w:color="9CC3E6" w:sz="4" w:space="0"/>
            </w:tcBorders>
          </w:tcPr>
          <w:p w14:paraId="40EB4E71">
            <w:pPr>
              <w:pStyle w:val="12"/>
              <w:rPr>
                <w:rFonts w:ascii="Times New Roman"/>
                <w:sz w:val="18"/>
              </w:rPr>
            </w:pPr>
          </w:p>
        </w:tc>
        <w:tc>
          <w:tcPr>
            <w:tcW w:w="3268" w:type="dxa"/>
            <w:gridSpan w:val="4"/>
            <w:tcBorders>
              <w:top w:val="single" w:color="9CC3E6" w:sz="4" w:space="0"/>
              <w:left w:val="single" w:color="9CC3E6" w:sz="4" w:space="0"/>
              <w:bottom w:val="single" w:color="9CC3E6" w:sz="4" w:space="0"/>
              <w:right w:val="single" w:color="9CC3E6" w:sz="4" w:space="0"/>
            </w:tcBorders>
          </w:tcPr>
          <w:p w14:paraId="47BF8B04">
            <w:pPr>
              <w:pStyle w:val="12"/>
              <w:rPr>
                <w:rFonts w:ascii="Times New Roman"/>
                <w:sz w:val="18"/>
              </w:rPr>
            </w:pPr>
          </w:p>
        </w:tc>
      </w:tr>
      <w:tr w14:paraId="55E54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3261" w:type="dxa"/>
            <w:gridSpan w:val="3"/>
            <w:tcBorders>
              <w:top w:val="single" w:color="9CC3E6" w:sz="4" w:space="0"/>
              <w:left w:val="single" w:color="9CC3E6" w:sz="4" w:space="0"/>
              <w:bottom w:val="single" w:color="9CC3E6" w:sz="4" w:space="0"/>
              <w:right w:val="single" w:color="9CC3E6" w:sz="4" w:space="0"/>
            </w:tcBorders>
          </w:tcPr>
          <w:p w14:paraId="7FED4255">
            <w:pPr>
              <w:pStyle w:val="12"/>
              <w:tabs>
                <w:tab w:val="left" w:pos="2824"/>
              </w:tabs>
              <w:spacing w:before="71"/>
              <w:ind w:left="472"/>
              <w:rPr>
                <w:rFonts w:ascii="Times New Roman"/>
                <w:sz w:val="17"/>
              </w:rPr>
            </w:pPr>
            <w:r>
              <w:rPr>
                <w:sz w:val="17"/>
              </w:rPr>
              <w:t xml:space="preserve">Signature: </w:t>
            </w:r>
            <w:r>
              <w:rPr>
                <w:rFonts w:ascii="Times New Roman"/>
                <w:sz w:val="17"/>
                <w:u w:val="single"/>
              </w:rPr>
              <w:tab/>
            </w:r>
          </w:p>
        </w:tc>
        <w:tc>
          <w:tcPr>
            <w:tcW w:w="3268" w:type="dxa"/>
            <w:gridSpan w:val="3"/>
            <w:tcBorders>
              <w:top w:val="single" w:color="9CC3E6" w:sz="4" w:space="0"/>
              <w:left w:val="single" w:color="9CC3E6" w:sz="4" w:space="0"/>
              <w:bottom w:val="single" w:color="9CC3E6" w:sz="4" w:space="0"/>
              <w:right w:val="single" w:color="9CC3E6" w:sz="4" w:space="0"/>
            </w:tcBorders>
          </w:tcPr>
          <w:p w14:paraId="3EC315CB">
            <w:pPr>
              <w:pStyle w:val="12"/>
              <w:tabs>
                <w:tab w:val="left" w:pos="2832"/>
              </w:tabs>
              <w:spacing w:before="71"/>
              <w:ind w:left="480"/>
              <w:rPr>
                <w:rFonts w:ascii="Times New Roman"/>
                <w:sz w:val="17"/>
              </w:rPr>
            </w:pPr>
            <w:r>
              <w:rPr>
                <w:sz w:val="17"/>
              </w:rPr>
              <w:t xml:space="preserve">Signature: </w:t>
            </w:r>
            <w:r>
              <w:rPr>
                <w:rFonts w:ascii="Times New Roman"/>
                <w:sz w:val="17"/>
                <w:u w:val="single"/>
              </w:rPr>
              <w:tab/>
            </w:r>
          </w:p>
        </w:tc>
        <w:tc>
          <w:tcPr>
            <w:tcW w:w="3268" w:type="dxa"/>
            <w:gridSpan w:val="4"/>
            <w:tcBorders>
              <w:top w:val="single" w:color="9CC3E6" w:sz="4" w:space="0"/>
              <w:left w:val="single" w:color="9CC3E6" w:sz="4" w:space="0"/>
              <w:bottom w:val="single" w:color="9CC3E6" w:sz="4" w:space="0"/>
              <w:right w:val="single" w:color="9CC3E6" w:sz="4" w:space="0"/>
            </w:tcBorders>
          </w:tcPr>
          <w:p w14:paraId="00F48229">
            <w:pPr>
              <w:pStyle w:val="12"/>
              <w:tabs>
                <w:tab w:val="left" w:pos="2829"/>
              </w:tabs>
              <w:spacing w:before="71"/>
              <w:ind w:left="481"/>
              <w:rPr>
                <w:rFonts w:ascii="Times New Roman"/>
                <w:sz w:val="17"/>
              </w:rPr>
            </w:pPr>
            <w:r>
              <w:rPr>
                <w:sz w:val="17"/>
              </w:rPr>
              <w:t xml:space="preserve">Signature: </w:t>
            </w:r>
            <w:r>
              <w:rPr>
                <w:rFonts w:ascii="Times New Roman"/>
                <w:sz w:val="17"/>
                <w:u w:val="single"/>
              </w:rPr>
              <w:tab/>
            </w:r>
          </w:p>
        </w:tc>
      </w:tr>
      <w:tr w14:paraId="12BC8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3261" w:type="dxa"/>
            <w:gridSpan w:val="3"/>
            <w:tcBorders>
              <w:top w:val="single" w:color="9CC3E6" w:sz="4" w:space="0"/>
              <w:left w:val="single" w:color="9CC3E6" w:sz="4" w:space="0"/>
              <w:bottom w:val="single" w:color="9CC3E6" w:sz="4" w:space="0"/>
              <w:right w:val="single" w:color="9CC3E6" w:sz="4" w:space="0"/>
            </w:tcBorders>
          </w:tcPr>
          <w:p w14:paraId="2465EA4B">
            <w:pPr>
              <w:pStyle w:val="12"/>
              <w:tabs>
                <w:tab w:val="left" w:pos="2830"/>
              </w:tabs>
              <w:spacing w:before="71"/>
              <w:ind w:left="467"/>
              <w:rPr>
                <w:rFonts w:ascii="Times New Roman"/>
                <w:sz w:val="17"/>
              </w:rPr>
            </w:pPr>
            <w:r>
              <w:rPr>
                <w:sz w:val="17"/>
              </w:rPr>
              <w:t xml:space="preserve">Date: </w:t>
            </w:r>
            <w:r>
              <w:rPr>
                <w:rFonts w:ascii="Times New Roman"/>
                <w:sz w:val="17"/>
                <w:u w:val="single"/>
              </w:rPr>
              <w:tab/>
            </w:r>
          </w:p>
        </w:tc>
        <w:tc>
          <w:tcPr>
            <w:tcW w:w="3268" w:type="dxa"/>
            <w:gridSpan w:val="3"/>
            <w:tcBorders>
              <w:top w:val="single" w:color="9CC3E6" w:sz="4" w:space="0"/>
              <w:left w:val="single" w:color="9CC3E6" w:sz="4" w:space="0"/>
              <w:bottom w:val="single" w:color="9CC3E6" w:sz="4" w:space="0"/>
              <w:right w:val="single" w:color="9CC3E6" w:sz="4" w:space="0"/>
            </w:tcBorders>
          </w:tcPr>
          <w:p w14:paraId="54DB65AF">
            <w:pPr>
              <w:pStyle w:val="12"/>
              <w:tabs>
                <w:tab w:val="left" w:pos="2836"/>
              </w:tabs>
              <w:spacing w:before="71"/>
              <w:ind w:left="475"/>
              <w:rPr>
                <w:rFonts w:ascii="Times New Roman"/>
                <w:sz w:val="17"/>
              </w:rPr>
            </w:pPr>
            <w:r>
              <w:rPr>
                <w:sz w:val="17"/>
              </w:rPr>
              <w:t xml:space="preserve">Date: </w:t>
            </w:r>
            <w:r>
              <w:rPr>
                <w:rFonts w:ascii="Times New Roman"/>
                <w:sz w:val="17"/>
                <w:u w:val="single"/>
              </w:rPr>
              <w:tab/>
            </w:r>
          </w:p>
        </w:tc>
        <w:tc>
          <w:tcPr>
            <w:tcW w:w="3268" w:type="dxa"/>
            <w:gridSpan w:val="4"/>
            <w:tcBorders>
              <w:top w:val="single" w:color="9CC3E6" w:sz="4" w:space="0"/>
              <w:left w:val="single" w:color="9CC3E6" w:sz="4" w:space="0"/>
              <w:bottom w:val="single" w:color="9CC3E6" w:sz="4" w:space="0"/>
              <w:right w:val="single" w:color="9CC3E6" w:sz="4" w:space="0"/>
            </w:tcBorders>
          </w:tcPr>
          <w:p w14:paraId="3D1CAB7D">
            <w:pPr>
              <w:pStyle w:val="12"/>
              <w:tabs>
                <w:tab w:val="left" w:pos="2837"/>
              </w:tabs>
              <w:spacing w:before="71"/>
              <w:ind w:left="476"/>
              <w:rPr>
                <w:rFonts w:ascii="Times New Roman"/>
                <w:sz w:val="17"/>
              </w:rPr>
            </w:pPr>
            <w:r>
              <w:rPr>
                <w:sz w:val="17"/>
              </w:rPr>
              <w:t xml:space="preserve">Date: </w:t>
            </w:r>
            <w:r>
              <w:rPr>
                <w:rFonts w:ascii="Times New Roman"/>
                <w:sz w:val="17"/>
                <w:u w:val="single"/>
              </w:rPr>
              <w:tab/>
            </w:r>
          </w:p>
        </w:tc>
      </w:tr>
    </w:tbl>
    <w:p w14:paraId="6D769B43">
      <w:pPr>
        <w:pStyle w:val="12"/>
        <w:spacing w:after="0"/>
        <w:rPr>
          <w:rFonts w:ascii="Times New Roman"/>
          <w:sz w:val="17"/>
        </w:rPr>
        <w:sectPr>
          <w:pgSz w:w="11910" w:h="16840"/>
          <w:pgMar w:top="1920" w:right="283" w:bottom="280" w:left="850" w:header="720" w:footer="720" w:gutter="0"/>
          <w:cols w:space="720" w:num="1"/>
        </w:sectPr>
      </w:pPr>
    </w:p>
    <w:p w14:paraId="14FD680C">
      <w:pPr>
        <w:pStyle w:val="2"/>
        <w:rPr>
          <w:spacing w:val="-2"/>
        </w:rPr>
      </w:pPr>
      <w:r>
        <w:rPr>
          <w:spacing w:val="-2"/>
        </w:rPr>
        <w:t>Coding:</w:t>
      </w:r>
    </w:p>
    <w:p w14:paraId="2886E0E8">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def stem(word):</w:t>
      </w:r>
    </w:p>
    <w:p w14:paraId="3DC3985B">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word = word.lower()</w:t>
      </w:r>
    </w:p>
    <w:p w14:paraId="4827951C">
      <w:pPr>
        <w:pStyle w:val="2"/>
        <w:rPr>
          <w:rFonts w:hint="default" w:ascii="Times New Roman" w:hAnsi="Times New Roman" w:cs="Times New Roman"/>
          <w:b w:val="0"/>
          <w:bCs w:val="0"/>
          <w:spacing w:val="-2"/>
          <w:sz w:val="28"/>
          <w:szCs w:val="28"/>
        </w:rPr>
      </w:pPr>
    </w:p>
    <w:p w14:paraId="2446FA90">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word.endswith("sses"): word = word[:-2]</w:t>
      </w:r>
    </w:p>
    <w:p w14:paraId="24F37EEE">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elif word.endswith("ies"): word = word[:-2]</w:t>
      </w:r>
    </w:p>
    <w:p w14:paraId="10C079A8">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elif word.endswith("s") and not word.endswith("ss"): word = word[:-1]</w:t>
      </w:r>
    </w:p>
    <w:p w14:paraId="2B002728">
      <w:pPr>
        <w:pStyle w:val="2"/>
        <w:rPr>
          <w:rFonts w:hint="default" w:ascii="Times New Roman" w:hAnsi="Times New Roman" w:cs="Times New Roman"/>
          <w:b w:val="0"/>
          <w:bCs w:val="0"/>
          <w:spacing w:val="-2"/>
          <w:sz w:val="28"/>
          <w:szCs w:val="28"/>
        </w:rPr>
      </w:pPr>
    </w:p>
    <w:p w14:paraId="6869362B">
      <w:pPr>
        <w:pStyle w:val="2"/>
        <w:rPr>
          <w:rFonts w:hint="default" w:ascii="Times New Roman" w:hAnsi="Times New Roman" w:cs="Times New Roman"/>
          <w:b w:val="0"/>
          <w:bCs w:val="0"/>
          <w:spacing w:val="-2"/>
          <w:sz w:val="28"/>
          <w:szCs w:val="28"/>
        </w:rPr>
      </w:pPr>
    </w:p>
    <w:p w14:paraId="62CAA4C8">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word.endswith("ing") and len(word) &gt; 4: word = word[:-3]</w:t>
      </w:r>
    </w:p>
    <w:p w14:paraId="1E1DC46C">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elif word.endswith("ed") and len(word) &gt; 3: word = word[:-2]</w:t>
      </w:r>
    </w:p>
    <w:p w14:paraId="791BF425">
      <w:pPr>
        <w:pStyle w:val="2"/>
        <w:rPr>
          <w:rFonts w:hint="default" w:ascii="Times New Roman" w:hAnsi="Times New Roman" w:cs="Times New Roman"/>
          <w:b w:val="0"/>
          <w:bCs w:val="0"/>
          <w:spacing w:val="-2"/>
          <w:sz w:val="28"/>
          <w:szCs w:val="28"/>
        </w:rPr>
      </w:pPr>
    </w:p>
    <w:p w14:paraId="3B352685">
      <w:pPr>
        <w:pStyle w:val="2"/>
        <w:rPr>
          <w:rFonts w:hint="default" w:ascii="Times New Roman" w:hAnsi="Times New Roman" w:cs="Times New Roman"/>
          <w:b w:val="0"/>
          <w:bCs w:val="0"/>
          <w:spacing w:val="-2"/>
          <w:sz w:val="28"/>
          <w:szCs w:val="28"/>
        </w:rPr>
      </w:pPr>
    </w:p>
    <w:p w14:paraId="0D760DEC">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word.endswith("y"): word = word[:-1] + "i"</w:t>
      </w:r>
    </w:p>
    <w:p w14:paraId="3E5CC088">
      <w:pPr>
        <w:pStyle w:val="2"/>
        <w:rPr>
          <w:rFonts w:hint="default" w:ascii="Times New Roman" w:hAnsi="Times New Roman" w:cs="Times New Roman"/>
          <w:b w:val="0"/>
          <w:bCs w:val="0"/>
          <w:spacing w:val="-2"/>
          <w:sz w:val="28"/>
          <w:szCs w:val="28"/>
        </w:rPr>
      </w:pPr>
    </w:p>
    <w:p w14:paraId="64CF64C6">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rules = { "ational": "ate",</w:t>
      </w:r>
    </w:p>
    <w:p w14:paraId="0B988A39">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"tional": "tion",</w:t>
      </w:r>
    </w:p>
    <w:p w14:paraId="60AE4F74">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"izer": "ize",</w:t>
      </w:r>
    </w:p>
    <w:p w14:paraId="21BDDE49">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"fulness": "ful",</w:t>
      </w:r>
    </w:p>
    <w:p w14:paraId="2DE82FC1">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"iveness": "ive",</w:t>
      </w:r>
    </w:p>
    <w:p w14:paraId="5A9BB8B5">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"alism": "al",</w:t>
      </w:r>
    </w:p>
    <w:p w14:paraId="4269728D">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"ation": "ate",</w:t>
      </w:r>
    </w:p>
    <w:p w14:paraId="364CB34A">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"ator": "ate",</w:t>
      </w:r>
    </w:p>
    <w:p w14:paraId="65B41829">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"ness": "",</w:t>
      </w:r>
    </w:p>
    <w:p w14:paraId="17834D0A">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"ful": ""</w:t>
      </w:r>
    </w:p>
    <w:p w14:paraId="30B3A84A">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w:t>
      </w:r>
    </w:p>
    <w:p w14:paraId="4643DF20">
      <w:pPr>
        <w:pStyle w:val="2"/>
        <w:rPr>
          <w:rFonts w:hint="default" w:ascii="Times New Roman" w:hAnsi="Times New Roman" w:cs="Times New Roman"/>
          <w:b w:val="0"/>
          <w:bCs w:val="0"/>
          <w:spacing w:val="-2"/>
          <w:sz w:val="28"/>
          <w:szCs w:val="28"/>
        </w:rPr>
      </w:pPr>
    </w:p>
    <w:p w14:paraId="67D68E34">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 Flag to prevent immediate removal of 'e' if added by a rule</w:t>
      </w:r>
    </w:p>
    <w:p w14:paraId="35EC05FE">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e_added_by_rule = False</w:t>
      </w:r>
    </w:p>
    <w:p w14:paraId="5BD7CC34">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for old, new in rules.items():</w:t>
      </w:r>
    </w:p>
    <w:p w14:paraId="7B2E09FF">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word.endswith(old):</w:t>
      </w:r>
    </w:p>
    <w:p w14:paraId="05710169">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word = word[:-len(old)] + new</w:t>
      </w:r>
    </w:p>
    <w:p w14:paraId="43840930">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new.endswith('e'):</w:t>
      </w:r>
    </w:p>
    <w:p w14:paraId="47A45F22">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e_added_by_rule = True</w:t>
      </w:r>
    </w:p>
    <w:p w14:paraId="3AD2B5BA">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break</w:t>
      </w:r>
    </w:p>
    <w:p w14:paraId="36E8CF07">
      <w:pPr>
        <w:pStyle w:val="2"/>
        <w:rPr>
          <w:rFonts w:hint="default" w:ascii="Times New Roman" w:hAnsi="Times New Roman" w:cs="Times New Roman"/>
          <w:b w:val="0"/>
          <w:bCs w:val="0"/>
          <w:spacing w:val="-2"/>
          <w:sz w:val="28"/>
          <w:szCs w:val="28"/>
        </w:rPr>
      </w:pPr>
    </w:p>
    <w:p w14:paraId="66BB6E1C">
      <w:pPr>
        <w:pStyle w:val="2"/>
        <w:rPr>
          <w:rFonts w:hint="default" w:ascii="Times New Roman" w:hAnsi="Times New Roman" w:cs="Times New Roman"/>
          <w:b w:val="0"/>
          <w:bCs w:val="0"/>
          <w:spacing w:val="-2"/>
          <w:sz w:val="28"/>
          <w:szCs w:val="28"/>
        </w:rPr>
      </w:pPr>
    </w:p>
    <w:p w14:paraId="2B380406">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suffixes = ["ment", "ance", "ence", "able", "ible", "al", "er", "ic", "ive", "ize"]</w:t>
      </w:r>
    </w:p>
    <w:p w14:paraId="74C8588B">
      <w:pPr>
        <w:pStyle w:val="2"/>
        <w:rPr>
          <w:rFonts w:hint="default" w:ascii="Times New Roman" w:hAnsi="Times New Roman" w:cs="Times New Roman"/>
          <w:b w:val="0"/>
          <w:bCs w:val="0"/>
          <w:spacing w:val="-2"/>
          <w:sz w:val="28"/>
          <w:szCs w:val="28"/>
        </w:rPr>
      </w:pPr>
    </w:p>
    <w:p w14:paraId="0F942EE4">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for s in suffixes:</w:t>
      </w:r>
    </w:p>
    <w:p w14:paraId="7C5B9CFB">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word.endswith(s):</w:t>
      </w:r>
    </w:p>
    <w:p w14:paraId="1E779536">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word = word[:-len(s)]</w:t>
      </w:r>
    </w:p>
    <w:p w14:paraId="1263D210">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break</w:t>
      </w:r>
    </w:p>
    <w:p w14:paraId="7150DB87">
      <w:pPr>
        <w:pStyle w:val="2"/>
        <w:rPr>
          <w:rFonts w:hint="default" w:ascii="Times New Roman" w:hAnsi="Times New Roman" w:cs="Times New Roman"/>
          <w:b w:val="0"/>
          <w:bCs w:val="0"/>
          <w:spacing w:val="-2"/>
          <w:sz w:val="28"/>
          <w:szCs w:val="28"/>
        </w:rPr>
      </w:pPr>
    </w:p>
    <w:p w14:paraId="71AF3E53">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 Only remove 'e' if it wasn't just added by a rule</w:t>
      </w:r>
    </w:p>
    <w:p w14:paraId="2F12D7BF">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word.endswith("e") and not e_added_by_rule:</w:t>
      </w:r>
    </w:p>
    <w:p w14:paraId="4363CE35">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word = word[:-1]</w:t>
      </w:r>
    </w:p>
    <w:p w14:paraId="0643D872">
      <w:pPr>
        <w:pStyle w:val="2"/>
        <w:rPr>
          <w:rFonts w:hint="default" w:ascii="Times New Roman" w:hAnsi="Times New Roman" w:cs="Times New Roman"/>
          <w:b w:val="0"/>
          <w:bCs w:val="0"/>
          <w:spacing w:val="-2"/>
          <w:sz w:val="28"/>
          <w:szCs w:val="28"/>
        </w:rPr>
      </w:pPr>
    </w:p>
    <w:p w14:paraId="4997A6E1">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word.endswith("ll"): word = word[:-1]</w:t>
      </w:r>
    </w:p>
    <w:p w14:paraId="14284122">
      <w:pPr>
        <w:pStyle w:val="2"/>
        <w:rPr>
          <w:rFonts w:hint="default" w:ascii="Times New Roman" w:hAnsi="Times New Roman" w:cs="Times New Roman"/>
          <w:b w:val="0"/>
          <w:bCs w:val="0"/>
          <w:spacing w:val="-2"/>
          <w:sz w:val="28"/>
          <w:szCs w:val="28"/>
        </w:rPr>
      </w:pPr>
    </w:p>
    <w:p w14:paraId="3C1657E7">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return word</w:t>
      </w:r>
    </w:p>
    <w:p w14:paraId="23CA0B1F">
      <w:pPr>
        <w:pStyle w:val="2"/>
        <w:rPr>
          <w:rFonts w:hint="default" w:ascii="Times New Roman" w:hAnsi="Times New Roman" w:cs="Times New Roman"/>
          <w:b w:val="0"/>
          <w:bCs w:val="0"/>
          <w:spacing w:val="-2"/>
          <w:sz w:val="28"/>
          <w:szCs w:val="28"/>
        </w:rPr>
      </w:pPr>
    </w:p>
    <w:p w14:paraId="7B64D665">
      <w:pPr>
        <w:pStyle w:val="2"/>
        <w:rPr>
          <w:rFonts w:hint="default" w:ascii="Times New Roman" w:hAnsi="Times New Roman" w:cs="Times New Roman"/>
          <w:b w:val="0"/>
          <w:bCs w:val="0"/>
          <w:spacing w:val="-2"/>
          <w:sz w:val="28"/>
          <w:szCs w:val="28"/>
        </w:rPr>
      </w:pPr>
    </w:p>
    <w:p w14:paraId="1B7D5296">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word = input("Enter a Word: ")</w:t>
      </w:r>
    </w:p>
    <w:p w14:paraId="5E1140DC">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print("Stemmed Word:", stem(word))</w:t>
      </w:r>
    </w:p>
    <w:p w14:paraId="1A1E2FE6">
      <w:pPr>
        <w:pStyle w:val="9"/>
        <w:rPr>
          <w:rFonts w:ascii="Times New Roman"/>
          <w:sz w:val="23"/>
        </w:rPr>
      </w:pPr>
    </w:p>
    <w:p w14:paraId="5EE37622">
      <w:pPr>
        <w:pStyle w:val="9"/>
        <w:spacing w:before="91"/>
        <w:rPr>
          <w:rFonts w:ascii="Times New Roman"/>
          <w:sz w:val="23"/>
        </w:rPr>
      </w:pPr>
    </w:p>
    <w:p w14:paraId="162AFE70">
      <w:pPr>
        <w:spacing w:before="0"/>
        <w:ind w:left="201" w:right="0" w:firstLine="0"/>
        <w:jc w:val="left"/>
        <w:rPr>
          <w:rFonts w:hint="default" w:ascii="Times New Roman"/>
          <w:spacing w:val="-2"/>
          <w:sz w:val="23"/>
          <w:lang w:val="en-US"/>
        </w:rPr>
      </w:pPr>
      <w:r>
        <w:rPr>
          <w:rFonts w:ascii="Times New Roman"/>
          <w:spacing w:val="-2"/>
          <w:sz w:val="23"/>
        </w:rPr>
        <w:t>Output</w:t>
      </w:r>
      <w:r>
        <w:rPr>
          <w:rFonts w:hint="default" w:ascii="Times New Roman"/>
          <w:spacing w:val="-2"/>
          <w:sz w:val="23"/>
          <w:lang w:val="en-US"/>
        </w:rPr>
        <w:t>:</w:t>
      </w:r>
    </w:p>
    <w:p w14:paraId="29FA074A">
      <w:pPr>
        <w:spacing w:before="0"/>
        <w:ind w:left="201" w:right="0" w:firstLine="0"/>
        <w:jc w:val="left"/>
        <w:rPr>
          <w:rFonts w:hint="default" w:ascii="Times New Roman"/>
          <w:spacing w:val="-2"/>
          <w:sz w:val="23"/>
          <w:lang w:val="en-US"/>
        </w:rPr>
      </w:pPr>
    </w:p>
    <w:p w14:paraId="449B2BF9">
      <w:pPr>
        <w:pStyle w:val="9"/>
        <w:spacing w:before="97"/>
        <w:rPr>
          <w:rFonts w:ascii="Times New Roman"/>
          <w:sz w:val="20"/>
        </w:rPr>
      </w:pPr>
      <w:r>
        <w:drawing>
          <wp:inline distT="0" distB="0" distL="114300" distR="114300">
            <wp:extent cx="6036310" cy="2491740"/>
            <wp:effectExtent l="0" t="0" r="13970" b="762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7"/>
                    <a:stretch>
                      <a:fillRect/>
                    </a:stretch>
                  </pic:blipFill>
                  <pic:spPr>
                    <a:xfrm>
                      <a:off x="0" y="0"/>
                      <a:ext cx="6036310" cy="2491740"/>
                    </a:xfrm>
                    <a:prstGeom prst="rect">
                      <a:avLst/>
                    </a:prstGeom>
                    <a:noFill/>
                    <a:ln>
                      <a:noFill/>
                    </a:ln>
                  </pic:spPr>
                </pic:pic>
              </a:graphicData>
            </a:graphic>
          </wp:inline>
        </w:drawing>
      </w:r>
    </w:p>
    <w:sectPr>
      <w:pgSz w:w="11910" w:h="16840"/>
      <w:pgMar w:top="1920" w:right="283" w:bottom="280" w:left="85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899" w:hanging="349"/>
        <w:jc w:val="left"/>
      </w:pPr>
      <w:rPr>
        <w:rFonts w:hint="default" w:ascii="Arial MT" w:hAnsi="Arial MT" w:eastAsia="Arial MT" w:cs="Arial MT"/>
        <w:b w:val="0"/>
        <w:bCs w:val="0"/>
        <w:i w:val="0"/>
        <w:iCs w:val="0"/>
        <w:spacing w:val="0"/>
        <w:w w:val="102"/>
        <w:sz w:val="19"/>
        <w:szCs w:val="19"/>
        <w:lang w:val="en-US" w:eastAsia="en-US" w:bidi="ar-SA"/>
      </w:rPr>
    </w:lvl>
    <w:lvl w:ilvl="1" w:tentative="0">
      <w:start w:val="0"/>
      <w:numFmt w:val="bullet"/>
      <w:lvlText w:val="•"/>
      <w:lvlJc w:val="left"/>
      <w:pPr>
        <w:ind w:left="1887" w:hanging="349"/>
      </w:pPr>
      <w:rPr>
        <w:rFonts w:hint="default"/>
        <w:lang w:val="en-US" w:eastAsia="en-US" w:bidi="ar-SA"/>
      </w:rPr>
    </w:lvl>
    <w:lvl w:ilvl="2" w:tentative="0">
      <w:start w:val="0"/>
      <w:numFmt w:val="bullet"/>
      <w:lvlText w:val="•"/>
      <w:lvlJc w:val="left"/>
      <w:pPr>
        <w:ind w:left="2874" w:hanging="349"/>
      </w:pPr>
      <w:rPr>
        <w:rFonts w:hint="default"/>
        <w:lang w:val="en-US" w:eastAsia="en-US" w:bidi="ar-SA"/>
      </w:rPr>
    </w:lvl>
    <w:lvl w:ilvl="3" w:tentative="0">
      <w:start w:val="0"/>
      <w:numFmt w:val="bullet"/>
      <w:lvlText w:val="•"/>
      <w:lvlJc w:val="left"/>
      <w:pPr>
        <w:ind w:left="3862" w:hanging="349"/>
      </w:pPr>
      <w:rPr>
        <w:rFonts w:hint="default"/>
        <w:lang w:val="en-US" w:eastAsia="en-US" w:bidi="ar-SA"/>
      </w:rPr>
    </w:lvl>
    <w:lvl w:ilvl="4" w:tentative="0">
      <w:start w:val="0"/>
      <w:numFmt w:val="bullet"/>
      <w:lvlText w:val="•"/>
      <w:lvlJc w:val="left"/>
      <w:pPr>
        <w:ind w:left="4849" w:hanging="349"/>
      </w:pPr>
      <w:rPr>
        <w:rFonts w:hint="default"/>
        <w:lang w:val="en-US" w:eastAsia="en-US" w:bidi="ar-SA"/>
      </w:rPr>
    </w:lvl>
    <w:lvl w:ilvl="5" w:tentative="0">
      <w:start w:val="0"/>
      <w:numFmt w:val="bullet"/>
      <w:lvlText w:val="•"/>
      <w:lvlJc w:val="left"/>
      <w:pPr>
        <w:ind w:left="5836" w:hanging="349"/>
      </w:pPr>
      <w:rPr>
        <w:rFonts w:hint="default"/>
        <w:lang w:val="en-US" w:eastAsia="en-US" w:bidi="ar-SA"/>
      </w:rPr>
    </w:lvl>
    <w:lvl w:ilvl="6" w:tentative="0">
      <w:start w:val="0"/>
      <w:numFmt w:val="bullet"/>
      <w:lvlText w:val="•"/>
      <w:lvlJc w:val="left"/>
      <w:pPr>
        <w:ind w:left="6824" w:hanging="349"/>
      </w:pPr>
      <w:rPr>
        <w:rFonts w:hint="default"/>
        <w:lang w:val="en-US" w:eastAsia="en-US" w:bidi="ar-SA"/>
      </w:rPr>
    </w:lvl>
    <w:lvl w:ilvl="7" w:tentative="0">
      <w:start w:val="0"/>
      <w:numFmt w:val="bullet"/>
      <w:lvlText w:val="•"/>
      <w:lvlJc w:val="left"/>
      <w:pPr>
        <w:ind w:left="7811" w:hanging="349"/>
      </w:pPr>
      <w:rPr>
        <w:rFonts w:hint="default"/>
        <w:lang w:val="en-US" w:eastAsia="en-US" w:bidi="ar-SA"/>
      </w:rPr>
    </w:lvl>
    <w:lvl w:ilvl="8" w:tentative="0">
      <w:start w:val="0"/>
      <w:numFmt w:val="bullet"/>
      <w:lvlText w:val="•"/>
      <w:lvlJc w:val="left"/>
      <w:pPr>
        <w:ind w:left="8798" w:hanging="349"/>
      </w:pPr>
      <w:rPr>
        <w:rFonts w:hint="default"/>
        <w:lang w:val="en-US" w:eastAsia="en-US" w:bidi="ar-SA"/>
      </w:rPr>
    </w:lvl>
  </w:abstractNum>
  <w:abstractNum w:abstractNumId="1">
    <w:nsid w:val="CF092B84"/>
    <w:multiLevelType w:val="multilevel"/>
    <w:tmpl w:val="CF092B84"/>
    <w:lvl w:ilvl="0" w:tentative="0">
      <w:start w:val="1"/>
      <w:numFmt w:val="decimal"/>
      <w:lvlText w:val="%1."/>
      <w:lvlJc w:val="left"/>
      <w:pPr>
        <w:ind w:left="899" w:hanging="349"/>
        <w:jc w:val="left"/>
      </w:pPr>
      <w:rPr>
        <w:rFonts w:hint="default" w:ascii="Arial MT" w:hAnsi="Arial MT" w:eastAsia="Arial MT" w:cs="Arial MT"/>
        <w:b w:val="0"/>
        <w:bCs w:val="0"/>
        <w:i w:val="0"/>
        <w:iCs w:val="0"/>
        <w:spacing w:val="0"/>
        <w:w w:val="102"/>
        <w:sz w:val="19"/>
        <w:szCs w:val="19"/>
        <w:lang w:val="en-US" w:eastAsia="en-US" w:bidi="ar-SA"/>
      </w:rPr>
    </w:lvl>
    <w:lvl w:ilvl="1" w:tentative="0">
      <w:start w:val="0"/>
      <w:numFmt w:val="bullet"/>
      <w:lvlText w:val="o"/>
      <w:lvlJc w:val="left"/>
      <w:pPr>
        <w:ind w:left="1600" w:hanging="351"/>
      </w:pPr>
      <w:rPr>
        <w:rFonts w:hint="default" w:ascii="Courier New" w:hAnsi="Courier New" w:eastAsia="Courier New" w:cs="Courier New"/>
        <w:b w:val="0"/>
        <w:bCs w:val="0"/>
        <w:i w:val="0"/>
        <w:iCs w:val="0"/>
        <w:spacing w:val="0"/>
        <w:w w:val="102"/>
        <w:sz w:val="19"/>
        <w:szCs w:val="19"/>
        <w:lang w:val="en-US" w:eastAsia="en-US" w:bidi="ar-SA"/>
      </w:rPr>
    </w:lvl>
    <w:lvl w:ilvl="2" w:tentative="0">
      <w:start w:val="0"/>
      <w:numFmt w:val="bullet"/>
      <w:lvlText w:val="•"/>
      <w:lvlJc w:val="left"/>
      <w:pPr>
        <w:ind w:left="2619" w:hanging="351"/>
      </w:pPr>
      <w:rPr>
        <w:rFonts w:hint="default"/>
        <w:lang w:val="en-US" w:eastAsia="en-US" w:bidi="ar-SA"/>
      </w:rPr>
    </w:lvl>
    <w:lvl w:ilvl="3" w:tentative="0">
      <w:start w:val="0"/>
      <w:numFmt w:val="bullet"/>
      <w:lvlText w:val="•"/>
      <w:lvlJc w:val="left"/>
      <w:pPr>
        <w:ind w:left="3638" w:hanging="351"/>
      </w:pPr>
      <w:rPr>
        <w:rFonts w:hint="default"/>
        <w:lang w:val="en-US" w:eastAsia="en-US" w:bidi="ar-SA"/>
      </w:rPr>
    </w:lvl>
    <w:lvl w:ilvl="4" w:tentative="0">
      <w:start w:val="0"/>
      <w:numFmt w:val="bullet"/>
      <w:lvlText w:val="•"/>
      <w:lvlJc w:val="left"/>
      <w:pPr>
        <w:ind w:left="4657" w:hanging="351"/>
      </w:pPr>
      <w:rPr>
        <w:rFonts w:hint="default"/>
        <w:lang w:val="en-US" w:eastAsia="en-US" w:bidi="ar-SA"/>
      </w:rPr>
    </w:lvl>
    <w:lvl w:ilvl="5" w:tentative="0">
      <w:start w:val="0"/>
      <w:numFmt w:val="bullet"/>
      <w:lvlText w:val="•"/>
      <w:lvlJc w:val="left"/>
      <w:pPr>
        <w:ind w:left="5677" w:hanging="351"/>
      </w:pPr>
      <w:rPr>
        <w:rFonts w:hint="default"/>
        <w:lang w:val="en-US" w:eastAsia="en-US" w:bidi="ar-SA"/>
      </w:rPr>
    </w:lvl>
    <w:lvl w:ilvl="6" w:tentative="0">
      <w:start w:val="0"/>
      <w:numFmt w:val="bullet"/>
      <w:lvlText w:val="•"/>
      <w:lvlJc w:val="left"/>
      <w:pPr>
        <w:ind w:left="6696" w:hanging="351"/>
      </w:pPr>
      <w:rPr>
        <w:rFonts w:hint="default"/>
        <w:lang w:val="en-US" w:eastAsia="en-US" w:bidi="ar-SA"/>
      </w:rPr>
    </w:lvl>
    <w:lvl w:ilvl="7" w:tentative="0">
      <w:start w:val="0"/>
      <w:numFmt w:val="bullet"/>
      <w:lvlText w:val="•"/>
      <w:lvlJc w:val="left"/>
      <w:pPr>
        <w:ind w:left="7715" w:hanging="351"/>
      </w:pPr>
      <w:rPr>
        <w:rFonts w:hint="default"/>
        <w:lang w:val="en-US" w:eastAsia="en-US" w:bidi="ar-SA"/>
      </w:rPr>
    </w:lvl>
    <w:lvl w:ilvl="8" w:tentative="0">
      <w:start w:val="0"/>
      <w:numFmt w:val="bullet"/>
      <w:lvlText w:val="•"/>
      <w:lvlJc w:val="left"/>
      <w:pPr>
        <w:ind w:left="8734" w:hanging="351"/>
      </w:pPr>
      <w:rPr>
        <w:rFonts w:hint="default"/>
        <w:lang w:val="en-US" w:eastAsia="en-US" w:bidi="ar-SA"/>
      </w:rPr>
    </w:lvl>
  </w:abstractNum>
  <w:abstractNum w:abstractNumId="2">
    <w:nsid w:val="0053208E"/>
    <w:multiLevelType w:val="multilevel"/>
    <w:tmpl w:val="0053208E"/>
    <w:lvl w:ilvl="0" w:tentative="0">
      <w:start w:val="0"/>
      <w:numFmt w:val="bullet"/>
      <w:lvlText w:val="•"/>
      <w:lvlJc w:val="left"/>
      <w:pPr>
        <w:ind w:left="888" w:hanging="349"/>
      </w:pPr>
      <w:rPr>
        <w:rFonts w:hint="default" w:ascii="Arial MT" w:hAnsi="Arial MT" w:eastAsia="Arial MT" w:cs="Arial MT"/>
        <w:spacing w:val="0"/>
        <w:w w:val="102"/>
        <w:lang w:val="en-US" w:eastAsia="en-US" w:bidi="ar-SA"/>
      </w:rPr>
    </w:lvl>
    <w:lvl w:ilvl="1" w:tentative="0">
      <w:start w:val="0"/>
      <w:numFmt w:val="bullet"/>
      <w:lvlText w:val="•"/>
      <w:lvlJc w:val="left"/>
      <w:pPr>
        <w:ind w:left="1771" w:hanging="349"/>
      </w:pPr>
      <w:rPr>
        <w:rFonts w:hint="default"/>
        <w:lang w:val="en-US" w:eastAsia="en-US" w:bidi="ar-SA"/>
      </w:rPr>
    </w:lvl>
    <w:lvl w:ilvl="2" w:tentative="0">
      <w:start w:val="0"/>
      <w:numFmt w:val="bullet"/>
      <w:lvlText w:val="•"/>
      <w:lvlJc w:val="left"/>
      <w:pPr>
        <w:ind w:left="2662" w:hanging="349"/>
      </w:pPr>
      <w:rPr>
        <w:rFonts w:hint="default"/>
        <w:lang w:val="en-US" w:eastAsia="en-US" w:bidi="ar-SA"/>
      </w:rPr>
    </w:lvl>
    <w:lvl w:ilvl="3" w:tentative="0">
      <w:start w:val="0"/>
      <w:numFmt w:val="bullet"/>
      <w:lvlText w:val="•"/>
      <w:lvlJc w:val="left"/>
      <w:pPr>
        <w:ind w:left="3554" w:hanging="349"/>
      </w:pPr>
      <w:rPr>
        <w:rFonts w:hint="default"/>
        <w:lang w:val="en-US" w:eastAsia="en-US" w:bidi="ar-SA"/>
      </w:rPr>
    </w:lvl>
    <w:lvl w:ilvl="4" w:tentative="0">
      <w:start w:val="0"/>
      <w:numFmt w:val="bullet"/>
      <w:lvlText w:val="•"/>
      <w:lvlJc w:val="left"/>
      <w:pPr>
        <w:ind w:left="4445" w:hanging="349"/>
      </w:pPr>
      <w:rPr>
        <w:rFonts w:hint="default"/>
        <w:lang w:val="en-US" w:eastAsia="en-US" w:bidi="ar-SA"/>
      </w:rPr>
    </w:lvl>
    <w:lvl w:ilvl="5" w:tentative="0">
      <w:start w:val="0"/>
      <w:numFmt w:val="bullet"/>
      <w:lvlText w:val="•"/>
      <w:lvlJc w:val="left"/>
      <w:pPr>
        <w:ind w:left="5337" w:hanging="349"/>
      </w:pPr>
      <w:rPr>
        <w:rFonts w:hint="default"/>
        <w:lang w:val="en-US" w:eastAsia="en-US" w:bidi="ar-SA"/>
      </w:rPr>
    </w:lvl>
    <w:lvl w:ilvl="6" w:tentative="0">
      <w:start w:val="0"/>
      <w:numFmt w:val="bullet"/>
      <w:lvlText w:val="•"/>
      <w:lvlJc w:val="left"/>
      <w:pPr>
        <w:ind w:left="6228" w:hanging="349"/>
      </w:pPr>
      <w:rPr>
        <w:rFonts w:hint="default"/>
        <w:lang w:val="en-US" w:eastAsia="en-US" w:bidi="ar-SA"/>
      </w:rPr>
    </w:lvl>
    <w:lvl w:ilvl="7" w:tentative="0">
      <w:start w:val="0"/>
      <w:numFmt w:val="bullet"/>
      <w:lvlText w:val="•"/>
      <w:lvlJc w:val="left"/>
      <w:pPr>
        <w:ind w:left="7120" w:hanging="349"/>
      </w:pPr>
      <w:rPr>
        <w:rFonts w:hint="default"/>
        <w:lang w:val="en-US" w:eastAsia="en-US" w:bidi="ar-SA"/>
      </w:rPr>
    </w:lvl>
    <w:lvl w:ilvl="8" w:tentative="0">
      <w:start w:val="0"/>
      <w:numFmt w:val="bullet"/>
      <w:lvlText w:val="•"/>
      <w:lvlJc w:val="left"/>
      <w:pPr>
        <w:ind w:left="8011" w:hanging="349"/>
      </w:pPr>
      <w:rPr>
        <w:rFonts w:hint="default"/>
        <w:lang w:val="en-US" w:eastAsia="en-US" w:bidi="ar-SA"/>
      </w:rPr>
    </w:lvl>
  </w:abstractNum>
  <w:abstractNum w:abstractNumId="3">
    <w:nsid w:val="59ADCABA"/>
    <w:multiLevelType w:val="multilevel"/>
    <w:tmpl w:val="59ADCABA"/>
    <w:lvl w:ilvl="0" w:tentative="0">
      <w:start w:val="0"/>
      <w:numFmt w:val="bullet"/>
      <w:lvlText w:val=""/>
      <w:lvlJc w:val="left"/>
      <w:pPr>
        <w:ind w:left="899" w:hanging="349"/>
      </w:pPr>
      <w:rPr>
        <w:rFonts w:hint="default" w:ascii="Symbol" w:hAnsi="Symbol" w:eastAsia="Symbol" w:cs="Symbol"/>
        <w:b w:val="0"/>
        <w:bCs w:val="0"/>
        <w:i w:val="0"/>
        <w:iCs w:val="0"/>
        <w:spacing w:val="0"/>
        <w:w w:val="102"/>
        <w:sz w:val="19"/>
        <w:szCs w:val="19"/>
        <w:lang w:val="en-US" w:eastAsia="en-US" w:bidi="ar-SA"/>
      </w:rPr>
    </w:lvl>
    <w:lvl w:ilvl="1" w:tentative="0">
      <w:start w:val="0"/>
      <w:numFmt w:val="bullet"/>
      <w:lvlText w:val="•"/>
      <w:lvlJc w:val="left"/>
      <w:pPr>
        <w:ind w:left="1887" w:hanging="349"/>
      </w:pPr>
      <w:rPr>
        <w:rFonts w:hint="default"/>
        <w:lang w:val="en-US" w:eastAsia="en-US" w:bidi="ar-SA"/>
      </w:rPr>
    </w:lvl>
    <w:lvl w:ilvl="2" w:tentative="0">
      <w:start w:val="0"/>
      <w:numFmt w:val="bullet"/>
      <w:lvlText w:val="•"/>
      <w:lvlJc w:val="left"/>
      <w:pPr>
        <w:ind w:left="2874" w:hanging="349"/>
      </w:pPr>
      <w:rPr>
        <w:rFonts w:hint="default"/>
        <w:lang w:val="en-US" w:eastAsia="en-US" w:bidi="ar-SA"/>
      </w:rPr>
    </w:lvl>
    <w:lvl w:ilvl="3" w:tentative="0">
      <w:start w:val="0"/>
      <w:numFmt w:val="bullet"/>
      <w:lvlText w:val="•"/>
      <w:lvlJc w:val="left"/>
      <w:pPr>
        <w:ind w:left="3862" w:hanging="349"/>
      </w:pPr>
      <w:rPr>
        <w:rFonts w:hint="default"/>
        <w:lang w:val="en-US" w:eastAsia="en-US" w:bidi="ar-SA"/>
      </w:rPr>
    </w:lvl>
    <w:lvl w:ilvl="4" w:tentative="0">
      <w:start w:val="0"/>
      <w:numFmt w:val="bullet"/>
      <w:lvlText w:val="•"/>
      <w:lvlJc w:val="left"/>
      <w:pPr>
        <w:ind w:left="4849" w:hanging="349"/>
      </w:pPr>
      <w:rPr>
        <w:rFonts w:hint="default"/>
        <w:lang w:val="en-US" w:eastAsia="en-US" w:bidi="ar-SA"/>
      </w:rPr>
    </w:lvl>
    <w:lvl w:ilvl="5" w:tentative="0">
      <w:start w:val="0"/>
      <w:numFmt w:val="bullet"/>
      <w:lvlText w:val="•"/>
      <w:lvlJc w:val="left"/>
      <w:pPr>
        <w:ind w:left="5836" w:hanging="349"/>
      </w:pPr>
      <w:rPr>
        <w:rFonts w:hint="default"/>
        <w:lang w:val="en-US" w:eastAsia="en-US" w:bidi="ar-SA"/>
      </w:rPr>
    </w:lvl>
    <w:lvl w:ilvl="6" w:tentative="0">
      <w:start w:val="0"/>
      <w:numFmt w:val="bullet"/>
      <w:lvlText w:val="•"/>
      <w:lvlJc w:val="left"/>
      <w:pPr>
        <w:ind w:left="6824" w:hanging="349"/>
      </w:pPr>
      <w:rPr>
        <w:rFonts w:hint="default"/>
        <w:lang w:val="en-US" w:eastAsia="en-US" w:bidi="ar-SA"/>
      </w:rPr>
    </w:lvl>
    <w:lvl w:ilvl="7" w:tentative="0">
      <w:start w:val="0"/>
      <w:numFmt w:val="bullet"/>
      <w:lvlText w:val="•"/>
      <w:lvlJc w:val="left"/>
      <w:pPr>
        <w:ind w:left="7811" w:hanging="349"/>
      </w:pPr>
      <w:rPr>
        <w:rFonts w:hint="default"/>
        <w:lang w:val="en-US" w:eastAsia="en-US" w:bidi="ar-SA"/>
      </w:rPr>
    </w:lvl>
    <w:lvl w:ilvl="8" w:tentative="0">
      <w:start w:val="0"/>
      <w:numFmt w:val="bullet"/>
      <w:lvlText w:val="•"/>
      <w:lvlJc w:val="left"/>
      <w:pPr>
        <w:ind w:left="8798" w:hanging="349"/>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5C947C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62"/>
      <w:ind w:left="201"/>
      <w:outlineLvl w:val="1"/>
    </w:pPr>
    <w:rPr>
      <w:rFonts w:ascii="Times New Roman" w:hAnsi="Times New Roman" w:eastAsia="Times New Roman" w:cs="Times New Roman"/>
      <w:b/>
      <w:bCs/>
      <w:sz w:val="27"/>
      <w:szCs w:val="27"/>
      <w:lang w:val="en-US" w:eastAsia="en-US" w:bidi="ar-SA"/>
    </w:rPr>
  </w:style>
  <w:style w:type="paragraph" w:styleId="3">
    <w:name w:val="heading 2"/>
    <w:basedOn w:val="1"/>
    <w:qFormat/>
    <w:uiPriority w:val="1"/>
    <w:pPr>
      <w:spacing w:before="72"/>
      <w:ind w:left="2" w:right="568"/>
      <w:jc w:val="center"/>
      <w:outlineLvl w:val="2"/>
    </w:pPr>
    <w:rPr>
      <w:rFonts w:ascii="Arial" w:hAnsi="Arial" w:eastAsia="Arial" w:cs="Arial"/>
      <w:b/>
      <w:bCs/>
      <w:sz w:val="25"/>
      <w:szCs w:val="25"/>
      <w:lang w:val="en-US" w:eastAsia="en-US" w:bidi="ar-SA"/>
    </w:rPr>
  </w:style>
  <w:style w:type="paragraph" w:styleId="4">
    <w:name w:val="heading 3"/>
    <w:basedOn w:val="1"/>
    <w:qFormat/>
    <w:uiPriority w:val="1"/>
    <w:pPr>
      <w:spacing w:before="7"/>
      <w:ind w:left="1" w:right="568"/>
      <w:jc w:val="center"/>
      <w:outlineLvl w:val="3"/>
    </w:pPr>
    <w:rPr>
      <w:rFonts w:ascii="Arial" w:hAnsi="Arial" w:eastAsia="Arial" w:cs="Arial"/>
      <w:b/>
      <w:bCs/>
      <w:sz w:val="23"/>
      <w:szCs w:val="23"/>
      <w:lang w:val="en-US" w:eastAsia="en-US" w:bidi="ar-SA"/>
    </w:rPr>
  </w:style>
  <w:style w:type="paragraph" w:styleId="5">
    <w:name w:val="heading 4"/>
    <w:basedOn w:val="1"/>
    <w:qFormat/>
    <w:uiPriority w:val="1"/>
    <w:pPr>
      <w:spacing w:before="1"/>
      <w:ind w:left="201"/>
      <w:outlineLvl w:val="4"/>
    </w:pPr>
    <w:rPr>
      <w:rFonts w:ascii="Arial" w:hAnsi="Arial" w:eastAsia="Arial" w:cs="Arial"/>
      <w:b/>
      <w:bCs/>
      <w:sz w:val="21"/>
      <w:szCs w:val="21"/>
      <w:lang w:val="en-US" w:eastAsia="en-US" w:bidi="ar-SA"/>
    </w:rPr>
  </w:style>
  <w:style w:type="paragraph" w:styleId="6">
    <w:name w:val="heading 5"/>
    <w:basedOn w:val="1"/>
    <w:qFormat/>
    <w:uiPriority w:val="1"/>
    <w:pPr>
      <w:ind w:left="201"/>
      <w:outlineLvl w:val="5"/>
    </w:pPr>
    <w:rPr>
      <w:rFonts w:ascii="Arial" w:hAnsi="Arial" w:eastAsia="Arial" w:cs="Arial"/>
      <w:b/>
      <w:bCs/>
      <w:sz w:val="19"/>
      <w:szCs w:val="19"/>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Arial MT" w:hAnsi="Arial MT" w:eastAsia="Arial MT" w:cs="Arial MT"/>
      <w:sz w:val="19"/>
      <w:szCs w:val="19"/>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5"/>
      <w:ind w:left="898" w:hanging="347"/>
    </w:pPr>
    <w:rPr>
      <w:rFonts w:ascii="Arial MT" w:hAnsi="Arial MT" w:eastAsia="Arial MT" w:cs="Arial MT"/>
      <w:lang w:val="en-US" w:eastAsia="en-US" w:bidi="ar-SA"/>
    </w:rPr>
  </w:style>
  <w:style w:type="paragraph" w:customStyle="1" w:styleId="12">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790</Words>
  <Characters>4629</Characters>
  <TotalTime>19</TotalTime>
  <ScaleCrop>false</ScaleCrop>
  <LinksUpToDate>false</LinksUpToDate>
  <CharactersWithSpaces>5271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2026-08-09T15:51:00Z</dcterms:created>
  <dc:creator>Vimala Kottaiyan</dc:creator>
  <cp:lastModifiedBy>MOHAMED JAMEEL</cp:lastModifiedBy>
  <dcterms:modified xsi:type="dcterms:W3CDTF">2026-08-09T16:12:14Z</dcterms:modified>
  <dc:title>DSA0306_NLP_CO1_AT3_276.docx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LastSaved">
    <vt:filetime>2026-08-09T00:00:00Z</vt:filetime>
  </property>
  <property fmtid="{D5CDD505-2E9C-101B-9397-08002B2CF9AE}" pid="5" name="Producer">
    <vt:lpwstr>Microsoft: Print To PDF</vt:lpwstr>
  </property>
  <property fmtid="{D5CDD505-2E9C-101B-9397-08002B2CF9AE}" pid="6" name="KSOTemplateDocerSaveRecord">
    <vt:lpwstr>eyJoZGlkIjoiYjY2NGRjMGMyZjUzNDE0OTJlMWIwNmM3YTdmYjBlYzQiLCJ1c2VySWQiOiI1Njc2NzUyOTYyNzYifQ==</vt:lpwstr>
  </property>
  <property fmtid="{D5CDD505-2E9C-101B-9397-08002B2CF9AE}" pid="7" name="KSOProductBuildVer">
    <vt:lpwstr>1033-12.1.0.28032</vt:lpwstr>
  </property>
  <property fmtid="{D5CDD505-2E9C-101B-9397-08002B2CF9AE}" pid="8" name="ICV">
    <vt:lpwstr>34B3F3EE43394C6D93CFF855D16D6A1F_13</vt:lpwstr>
  </property>
</Properties>
</file>