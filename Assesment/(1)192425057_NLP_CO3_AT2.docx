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39B76">
      <w:pPr>
        <w:pStyle w:val="6"/>
      </w:pPr>
      <w:r>
        <w:rPr>
          <w:color w:val="1F4E79"/>
          <w:spacing w:val="-2"/>
        </w:rPr>
        <w:t>SIMATS</w:t>
      </w:r>
      <w:r>
        <w:rPr>
          <w:color w:val="1F4E79"/>
          <w:spacing w:val="-7"/>
        </w:rPr>
        <w:t xml:space="preserve"> </w:t>
      </w:r>
      <w:r>
        <w:rPr>
          <w:color w:val="1F4E79"/>
          <w:spacing w:val="-2"/>
        </w:rPr>
        <w:t>ENGINEERING</w:t>
      </w:r>
      <w:r>
        <w:rPr>
          <w:color w:val="1F4E79"/>
          <w:spacing w:val="-7"/>
        </w:rPr>
        <w:t xml:space="preserve"> </w:t>
      </w:r>
      <w:r>
        <w:rPr>
          <w:color w:val="1F4E79"/>
          <w:spacing w:val="-2"/>
        </w:rPr>
        <w:t>(SAVEETHA</w:t>
      </w:r>
      <w:r>
        <w:rPr>
          <w:color w:val="1F4E79"/>
          <w:spacing w:val="-7"/>
        </w:rPr>
        <w:t xml:space="preserve"> </w:t>
      </w:r>
      <w:r>
        <w:rPr>
          <w:color w:val="1F4E79"/>
          <w:spacing w:val="-2"/>
        </w:rPr>
        <w:t>SCHOOL</w:t>
      </w:r>
      <w:r>
        <w:rPr>
          <w:color w:val="1F4E79"/>
          <w:spacing w:val="-4"/>
        </w:rPr>
        <w:t xml:space="preserve"> </w:t>
      </w:r>
      <w:r>
        <w:rPr>
          <w:color w:val="1F4E79"/>
          <w:spacing w:val="-2"/>
        </w:rPr>
        <w:t>OF</w:t>
      </w:r>
      <w:r>
        <w:rPr>
          <w:color w:val="1F4E79"/>
          <w:spacing w:val="-10"/>
        </w:rPr>
        <w:t xml:space="preserve"> </w:t>
      </w:r>
      <w:r>
        <w:rPr>
          <w:color w:val="1F4E79"/>
          <w:spacing w:val="-2"/>
        </w:rPr>
        <w:t>ENGINEERING)</w:t>
      </w:r>
    </w:p>
    <w:p w14:paraId="7798CB9F">
      <w:pPr>
        <w:spacing w:before="0" w:line="250" w:lineRule="exact"/>
        <w:ind w:left="8" w:right="991" w:firstLine="0"/>
        <w:jc w:val="center"/>
        <w:rPr>
          <w:rFonts w:ascii="Arial"/>
          <w:b/>
          <w:sz w:val="22"/>
        </w:rPr>
      </w:pPr>
      <w:r>
        <w:rPr>
          <w:rFonts w:ascii="Arial"/>
          <w:b/>
          <w:color w:val="2C75B6"/>
          <w:sz w:val="22"/>
        </w:rPr>
        <w:t>Department</w:t>
      </w:r>
      <w:r>
        <w:rPr>
          <w:rFonts w:ascii="Arial"/>
          <w:b/>
          <w:color w:val="2C75B6"/>
          <w:spacing w:val="-13"/>
          <w:sz w:val="22"/>
        </w:rPr>
        <w:t xml:space="preserve"> </w:t>
      </w:r>
      <w:r>
        <w:rPr>
          <w:rFonts w:ascii="Arial"/>
          <w:b/>
          <w:color w:val="2C75B6"/>
          <w:sz w:val="22"/>
        </w:rPr>
        <w:t>of</w:t>
      </w:r>
      <w:r>
        <w:rPr>
          <w:rFonts w:ascii="Arial"/>
          <w:b/>
          <w:color w:val="2C75B6"/>
          <w:spacing w:val="-11"/>
          <w:sz w:val="22"/>
        </w:rPr>
        <w:t xml:space="preserve"> </w:t>
      </w:r>
      <w:r>
        <w:rPr>
          <w:rFonts w:ascii="Arial"/>
          <w:b/>
          <w:color w:val="2C75B6"/>
          <w:sz w:val="22"/>
        </w:rPr>
        <w:t>Artificial</w:t>
      </w:r>
      <w:r>
        <w:rPr>
          <w:rFonts w:ascii="Arial"/>
          <w:b/>
          <w:color w:val="2C75B6"/>
          <w:spacing w:val="-13"/>
          <w:sz w:val="22"/>
        </w:rPr>
        <w:t xml:space="preserve"> </w:t>
      </w:r>
      <w:r>
        <w:rPr>
          <w:rFonts w:ascii="Arial"/>
          <w:b/>
          <w:color w:val="2C75B6"/>
          <w:sz w:val="22"/>
        </w:rPr>
        <w:t>Intelligence</w:t>
      </w:r>
      <w:r>
        <w:rPr>
          <w:rFonts w:ascii="Arial"/>
          <w:b/>
          <w:color w:val="2C75B6"/>
          <w:spacing w:val="-14"/>
          <w:sz w:val="22"/>
        </w:rPr>
        <w:t xml:space="preserve"> </w:t>
      </w:r>
      <w:r>
        <w:rPr>
          <w:rFonts w:ascii="Arial"/>
          <w:b/>
          <w:color w:val="2C75B6"/>
          <w:sz w:val="22"/>
        </w:rPr>
        <w:t>and</w:t>
      </w:r>
      <w:r>
        <w:rPr>
          <w:rFonts w:ascii="Arial"/>
          <w:b/>
          <w:color w:val="2C75B6"/>
          <w:spacing w:val="-12"/>
          <w:sz w:val="22"/>
        </w:rPr>
        <w:t xml:space="preserve"> </w:t>
      </w:r>
      <w:r>
        <w:rPr>
          <w:rFonts w:ascii="Arial"/>
          <w:b/>
          <w:color w:val="2C75B6"/>
          <w:sz w:val="22"/>
        </w:rPr>
        <w:t>Data</w:t>
      </w:r>
      <w:r>
        <w:rPr>
          <w:rFonts w:ascii="Arial"/>
          <w:b/>
          <w:color w:val="2C75B6"/>
          <w:spacing w:val="-11"/>
          <w:sz w:val="22"/>
        </w:rPr>
        <w:t xml:space="preserve"> </w:t>
      </w:r>
      <w:r>
        <w:rPr>
          <w:rFonts w:ascii="Arial"/>
          <w:b/>
          <w:color w:val="2C75B6"/>
          <w:spacing w:val="-2"/>
          <w:sz w:val="22"/>
        </w:rPr>
        <w:t>Science</w:t>
      </w:r>
    </w:p>
    <w:p w14:paraId="36417EF8">
      <w:pPr>
        <w:spacing w:before="0" w:line="276" w:lineRule="exact"/>
        <w:ind w:left="11" w:right="991" w:firstLine="0"/>
        <w:jc w:val="center"/>
        <w:rPr>
          <w:rFonts w:ascii="Arial" w:hAnsi="Arial"/>
          <w:b/>
          <w:sz w:val="24"/>
        </w:rPr>
      </w:pPr>
      <w:r>
        <w:rPr>
          <w:rFonts w:ascii="Arial" w:hAnsi="Arial"/>
          <w:b/>
          <w:color w:val="C00000"/>
          <w:sz w:val="24"/>
        </w:rPr>
        <w:t>ASSESSMENT</w:t>
      </w:r>
      <w:r>
        <w:rPr>
          <w:rFonts w:ascii="Arial" w:hAnsi="Arial"/>
          <w:b/>
          <w:color w:val="C00000"/>
          <w:spacing w:val="-7"/>
          <w:sz w:val="24"/>
        </w:rPr>
        <w:t xml:space="preserve"> </w:t>
      </w:r>
      <w:r>
        <w:rPr>
          <w:rFonts w:ascii="Arial" w:hAnsi="Arial"/>
          <w:b/>
          <w:color w:val="C00000"/>
          <w:sz w:val="24"/>
        </w:rPr>
        <w:t>TOOL</w:t>
      </w:r>
      <w:r>
        <w:rPr>
          <w:rFonts w:ascii="Arial" w:hAnsi="Arial"/>
          <w:b/>
          <w:color w:val="C00000"/>
          <w:spacing w:val="-6"/>
          <w:sz w:val="24"/>
        </w:rPr>
        <w:t xml:space="preserve"> </w:t>
      </w:r>
      <w:r>
        <w:rPr>
          <w:rFonts w:ascii="Arial" w:hAnsi="Arial"/>
          <w:b/>
          <w:color w:val="C00000"/>
          <w:sz w:val="24"/>
        </w:rPr>
        <w:t>2</w:t>
      </w:r>
      <w:r>
        <w:rPr>
          <w:rFonts w:ascii="Arial" w:hAnsi="Arial"/>
          <w:b/>
          <w:color w:val="C00000"/>
          <w:spacing w:val="-3"/>
          <w:sz w:val="24"/>
        </w:rPr>
        <w:t xml:space="preserve"> </w:t>
      </w:r>
      <w:r>
        <w:rPr>
          <w:rFonts w:ascii="Arial" w:hAnsi="Arial"/>
          <w:b/>
          <w:color w:val="C00000"/>
          <w:sz w:val="24"/>
        </w:rPr>
        <w:t>– Case</w:t>
      </w:r>
      <w:r>
        <w:rPr>
          <w:rFonts w:ascii="Arial" w:hAnsi="Arial"/>
          <w:b/>
          <w:color w:val="C00000"/>
          <w:spacing w:val="-5"/>
          <w:sz w:val="24"/>
        </w:rPr>
        <w:t xml:space="preserve"> </w:t>
      </w:r>
      <w:r>
        <w:rPr>
          <w:rFonts w:ascii="Arial" w:hAnsi="Arial"/>
          <w:b/>
          <w:color w:val="C00000"/>
          <w:spacing w:val="-4"/>
          <w:sz w:val="24"/>
        </w:rPr>
        <w:t>Study</w:t>
      </w:r>
    </w:p>
    <w:p w14:paraId="5DEBD6A9">
      <w:pPr>
        <w:pStyle w:val="5"/>
        <w:spacing w:before="79"/>
        <w:ind w:left="0"/>
        <w:rPr>
          <w:rFonts w:ascii="Arial"/>
          <w:b/>
          <w:sz w:val="20"/>
        </w:rPr>
      </w:pPr>
      <w:r>
        <w:rPr>
          <w:rFonts w:ascii="Arial"/>
          <w:b/>
          <w:sz w:val="20"/>
        </w:rPr>
        <mc:AlternateContent>
          <mc:Choice Requires="wps">
            <w:drawing>
              <wp:anchor distT="0" distB="0" distL="0" distR="0" simplePos="0" relativeHeight="251660288" behindDoc="1" locked="0" layoutInCell="1" allowOverlap="1">
                <wp:simplePos x="0" y="0"/>
                <wp:positionH relativeFrom="page">
                  <wp:posOffset>895985</wp:posOffset>
                </wp:positionH>
                <wp:positionV relativeFrom="paragraph">
                  <wp:posOffset>211455</wp:posOffset>
                </wp:positionV>
                <wp:extent cx="5769610" cy="9525"/>
                <wp:effectExtent l="0" t="0" r="0" b="0"/>
                <wp:wrapTopAndBottom/>
                <wp:docPr id="1" name="Graphic 1"/>
                <wp:cNvGraphicFramePr/>
                <a:graphic xmlns:a="http://schemas.openxmlformats.org/drawingml/2006/main">
                  <a:graphicData uri="http://schemas.microsoft.com/office/word/2010/wordprocessingShape">
                    <wps:wsp>
                      <wps:cNvSpPr/>
                      <wps:spPr>
                        <a:xfrm>
                          <a:off x="0" y="0"/>
                          <a:ext cx="5769610" cy="9525"/>
                        </a:xfrm>
                        <a:custGeom>
                          <a:avLst/>
                          <a:gdLst/>
                          <a:ahLst/>
                          <a:cxnLst/>
                          <a:rect l="l" t="t" r="r" b="b"/>
                          <a:pathLst>
                            <a:path w="5769610" h="9525">
                              <a:moveTo>
                                <a:pt x="5769229" y="9144"/>
                              </a:moveTo>
                              <a:lnTo>
                                <a:pt x="0" y="9144"/>
                              </a:lnTo>
                              <a:lnTo>
                                <a:pt x="0" y="0"/>
                              </a:lnTo>
                              <a:lnTo>
                                <a:pt x="5769229" y="0"/>
                              </a:lnTo>
                              <a:lnTo>
                                <a:pt x="5769229" y="9144"/>
                              </a:lnTo>
                              <a:close/>
                            </a:path>
                          </a:pathLst>
                        </a:custGeom>
                        <a:solidFill>
                          <a:srgbClr val="1F4E79"/>
                        </a:solidFill>
                      </wps:spPr>
                      <wps:bodyPr wrap="square" lIns="0" tIns="0" rIns="0" bIns="0" rtlCol="0">
                        <a:noAutofit/>
                      </wps:bodyPr>
                    </wps:wsp>
                  </a:graphicData>
                </a:graphic>
              </wp:anchor>
            </w:drawing>
          </mc:Choice>
          <mc:Fallback>
            <w:pict>
              <v:shape id="Graphic 1" o:spid="_x0000_s1026" o:spt="100" style="position:absolute;left:0pt;margin-left:70.55pt;margin-top:16.65pt;height:0.75pt;width:454.3pt;mso-position-horizontal-relative:page;mso-wrap-distance-bottom:0pt;mso-wrap-distance-top:0pt;z-index:-251656192;mso-width-relative:page;mso-height-relative:page;" fillcolor="#1F4E79" filled="t" stroked="f" coordsize="5769610,9525" o:gfxdata="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cfrQF&#10;1QAAAAoBAAAPAAAAAAAAAAEAIAAAACIAAABkcnMvZG93bnJldi54bWxQSwECFAAUAAAACACHTuJA&#10;cZMwKiQCAADfBAAADgAAAAAAAAABACAAAAAkAQAAZHJzL2Uyb0RvYy54bWxQSwUGAAAAAAYABgBZ&#10;AQAAugUAAAAA&#10;" path="m5769229,9144l0,9144,0,0,5769229,0,5769229,9144xe">
                <v:fill on="t" focussize="0,0"/>
                <v:stroke on="f"/>
                <v:imagedata o:title=""/>
                <o:lock v:ext="edit" aspectratio="f"/>
                <v:textbox inset="0mm,0mm,0mm,0mm"/>
                <w10:wrap type="topAndBottom"/>
              </v:shape>
            </w:pict>
          </mc:Fallback>
        </mc:AlternateContent>
      </w:r>
    </w:p>
    <w:p w14:paraId="47A17C57">
      <w:pPr>
        <w:pStyle w:val="5"/>
        <w:spacing w:before="133"/>
        <w:ind w:left="0"/>
        <w:rPr>
          <w:rFonts w:ascii="Arial"/>
          <w:b/>
          <w:sz w:val="20"/>
        </w:rPr>
      </w:pPr>
    </w:p>
    <w:tbl>
      <w:tblPr>
        <w:tblStyle w:val="4"/>
        <w:tblW w:w="0" w:type="auto"/>
        <w:tblInd w:w="18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1800"/>
        <w:gridCol w:w="3241"/>
        <w:gridCol w:w="1800"/>
        <w:gridCol w:w="3241"/>
      </w:tblGrid>
      <w:tr w14:paraId="3C35B1AD">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5" w:hRule="atLeast"/>
        </w:trPr>
        <w:tc>
          <w:tcPr>
            <w:tcW w:w="1800" w:type="dxa"/>
            <w:shd w:val="clear" w:color="auto" w:fill="D4E2EE"/>
          </w:tcPr>
          <w:p w14:paraId="31CA4030">
            <w:pPr>
              <w:pStyle w:val="9"/>
              <w:spacing w:before="68"/>
              <w:ind w:left="124"/>
              <w:rPr>
                <w:rFonts w:ascii="Arial"/>
                <w:b/>
                <w:sz w:val="18"/>
              </w:rPr>
            </w:pPr>
            <w:r>
              <w:rPr>
                <w:rFonts w:ascii="Arial"/>
                <w:b/>
                <w:color w:val="1F4E79"/>
                <w:sz w:val="18"/>
              </w:rPr>
              <w:t>Course</w:t>
            </w:r>
            <w:r>
              <w:rPr>
                <w:rFonts w:ascii="Arial"/>
                <w:b/>
                <w:color w:val="1F4E79"/>
                <w:spacing w:val="-9"/>
                <w:sz w:val="18"/>
              </w:rPr>
              <w:t xml:space="preserve"> </w:t>
            </w:r>
            <w:r>
              <w:rPr>
                <w:rFonts w:ascii="Arial"/>
                <w:b/>
                <w:color w:val="1F4E79"/>
                <w:spacing w:val="-2"/>
                <w:sz w:val="18"/>
              </w:rPr>
              <w:t>Code:</w:t>
            </w:r>
          </w:p>
        </w:tc>
        <w:tc>
          <w:tcPr>
            <w:tcW w:w="3241" w:type="dxa"/>
          </w:tcPr>
          <w:p w14:paraId="137175F3">
            <w:pPr>
              <w:pStyle w:val="9"/>
              <w:spacing w:before="68"/>
              <w:ind w:left="124"/>
              <w:rPr>
                <w:sz w:val="18"/>
              </w:rPr>
            </w:pPr>
            <w:r>
              <w:rPr>
                <w:spacing w:val="-2"/>
                <w:sz w:val="18"/>
              </w:rPr>
              <w:t>DSA03</w:t>
            </w:r>
          </w:p>
        </w:tc>
        <w:tc>
          <w:tcPr>
            <w:tcW w:w="1800" w:type="dxa"/>
            <w:shd w:val="clear" w:color="auto" w:fill="D4E2EE"/>
          </w:tcPr>
          <w:p w14:paraId="5C3CBE79">
            <w:pPr>
              <w:pStyle w:val="9"/>
              <w:spacing w:before="68"/>
              <w:ind w:left="123"/>
              <w:rPr>
                <w:rFonts w:ascii="Arial"/>
                <w:b/>
                <w:sz w:val="18"/>
              </w:rPr>
            </w:pPr>
            <w:r>
              <w:rPr>
                <w:rFonts w:ascii="Arial"/>
                <w:b/>
                <w:color w:val="1F4E79"/>
                <w:sz w:val="18"/>
              </w:rPr>
              <w:t>Course</w:t>
            </w:r>
            <w:r>
              <w:rPr>
                <w:rFonts w:ascii="Arial"/>
                <w:b/>
                <w:color w:val="1F4E79"/>
                <w:spacing w:val="-8"/>
                <w:sz w:val="18"/>
              </w:rPr>
              <w:t xml:space="preserve"> </w:t>
            </w:r>
            <w:r>
              <w:rPr>
                <w:rFonts w:ascii="Arial"/>
                <w:b/>
                <w:color w:val="1F4E79"/>
                <w:spacing w:val="-2"/>
                <w:sz w:val="18"/>
              </w:rPr>
              <w:t>Title:</w:t>
            </w:r>
          </w:p>
        </w:tc>
        <w:tc>
          <w:tcPr>
            <w:tcW w:w="3241" w:type="dxa"/>
          </w:tcPr>
          <w:p w14:paraId="22E5C0EE">
            <w:pPr>
              <w:pStyle w:val="9"/>
              <w:spacing w:before="68"/>
              <w:ind w:left="123"/>
              <w:rPr>
                <w:sz w:val="18"/>
              </w:rPr>
            </w:pPr>
            <w:r>
              <w:rPr>
                <w:sz w:val="18"/>
              </w:rPr>
              <w:t>Natural</w:t>
            </w:r>
            <w:r>
              <w:rPr>
                <w:spacing w:val="-9"/>
                <w:sz w:val="18"/>
              </w:rPr>
              <w:t xml:space="preserve"> </w:t>
            </w:r>
            <w:r>
              <w:rPr>
                <w:sz w:val="18"/>
              </w:rPr>
              <w:t>Language</w:t>
            </w:r>
            <w:r>
              <w:rPr>
                <w:spacing w:val="-6"/>
                <w:sz w:val="18"/>
              </w:rPr>
              <w:t xml:space="preserve"> </w:t>
            </w:r>
            <w:r>
              <w:rPr>
                <w:spacing w:val="-2"/>
                <w:sz w:val="18"/>
              </w:rPr>
              <w:t>Processing</w:t>
            </w:r>
          </w:p>
        </w:tc>
      </w:tr>
      <w:tr w14:paraId="52996328">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1800" w:type="dxa"/>
            <w:shd w:val="clear" w:color="auto" w:fill="D4E2EE"/>
          </w:tcPr>
          <w:p w14:paraId="70744991">
            <w:pPr>
              <w:pStyle w:val="9"/>
              <w:spacing w:before="70"/>
              <w:ind w:left="124"/>
              <w:rPr>
                <w:rFonts w:ascii="Arial"/>
                <w:b/>
                <w:sz w:val="18"/>
              </w:rPr>
            </w:pPr>
            <w:r>
              <w:rPr>
                <w:rFonts w:ascii="Arial"/>
                <w:b/>
                <w:color w:val="1F4E79"/>
                <w:sz w:val="18"/>
              </w:rPr>
              <w:t>CO</w:t>
            </w:r>
            <w:r>
              <w:rPr>
                <w:rFonts w:ascii="Arial"/>
                <w:b/>
                <w:color w:val="1F4E79"/>
                <w:spacing w:val="-6"/>
                <w:sz w:val="18"/>
              </w:rPr>
              <w:t xml:space="preserve"> </w:t>
            </w:r>
            <w:r>
              <w:rPr>
                <w:rFonts w:ascii="Arial"/>
                <w:b/>
                <w:color w:val="1F4E79"/>
                <w:spacing w:val="-2"/>
                <w:sz w:val="18"/>
              </w:rPr>
              <w:t>Assessed:</w:t>
            </w:r>
          </w:p>
        </w:tc>
        <w:tc>
          <w:tcPr>
            <w:tcW w:w="3241" w:type="dxa"/>
          </w:tcPr>
          <w:p w14:paraId="4A91C8D5">
            <w:pPr>
              <w:pStyle w:val="9"/>
              <w:spacing w:before="70"/>
              <w:ind w:left="124"/>
              <w:rPr>
                <w:sz w:val="18"/>
              </w:rPr>
            </w:pPr>
            <w:r>
              <w:rPr>
                <w:sz w:val="18"/>
              </w:rPr>
              <w:t>CO3</w:t>
            </w:r>
            <w:r>
              <w:rPr>
                <w:spacing w:val="-3"/>
                <w:sz w:val="18"/>
              </w:rPr>
              <w:t xml:space="preserve"> </w:t>
            </w:r>
            <w:r>
              <w:rPr>
                <w:sz w:val="18"/>
              </w:rPr>
              <w:t>–</w:t>
            </w:r>
            <w:r>
              <w:rPr>
                <w:spacing w:val="-2"/>
                <w:sz w:val="18"/>
              </w:rPr>
              <w:t xml:space="preserve"> Precision</w:t>
            </w:r>
          </w:p>
        </w:tc>
        <w:tc>
          <w:tcPr>
            <w:tcW w:w="1800" w:type="dxa"/>
            <w:shd w:val="clear" w:color="auto" w:fill="D4E2EE"/>
          </w:tcPr>
          <w:p w14:paraId="07B06ED6">
            <w:pPr>
              <w:pStyle w:val="9"/>
              <w:spacing w:before="70"/>
              <w:ind w:left="123"/>
              <w:rPr>
                <w:rFonts w:ascii="Arial"/>
                <w:b/>
                <w:sz w:val="18"/>
              </w:rPr>
            </w:pPr>
            <w:r>
              <w:rPr>
                <w:rFonts w:ascii="Arial"/>
                <w:b/>
                <w:color w:val="1F4E79"/>
                <w:spacing w:val="-2"/>
                <w:sz w:val="18"/>
              </w:rPr>
              <w:t>Assessment:</w:t>
            </w:r>
          </w:p>
        </w:tc>
        <w:tc>
          <w:tcPr>
            <w:tcW w:w="3241" w:type="dxa"/>
          </w:tcPr>
          <w:p w14:paraId="07D2ABF9">
            <w:pPr>
              <w:pStyle w:val="9"/>
              <w:spacing w:before="70"/>
              <w:ind w:left="123"/>
              <w:rPr>
                <w:sz w:val="18"/>
              </w:rPr>
            </w:pPr>
            <w:r>
              <w:rPr>
                <w:sz w:val="18"/>
              </w:rPr>
              <w:t>Assessment</w:t>
            </w:r>
            <w:r>
              <w:rPr>
                <w:spacing w:val="-5"/>
                <w:sz w:val="18"/>
              </w:rPr>
              <w:t xml:space="preserve"> </w:t>
            </w:r>
            <w:r>
              <w:rPr>
                <w:sz w:val="18"/>
              </w:rPr>
              <w:t>Tool</w:t>
            </w:r>
            <w:r>
              <w:rPr>
                <w:spacing w:val="1"/>
                <w:sz w:val="18"/>
              </w:rPr>
              <w:t xml:space="preserve"> </w:t>
            </w:r>
            <w:r>
              <w:rPr>
                <w:sz w:val="18"/>
              </w:rPr>
              <w:t>2</w:t>
            </w:r>
            <w:r>
              <w:rPr>
                <w:spacing w:val="-4"/>
                <w:sz w:val="18"/>
              </w:rPr>
              <w:t xml:space="preserve"> </w:t>
            </w:r>
            <w:r>
              <w:rPr>
                <w:sz w:val="18"/>
              </w:rPr>
              <w:t>–</w:t>
            </w:r>
            <w:r>
              <w:rPr>
                <w:spacing w:val="-3"/>
                <w:sz w:val="18"/>
              </w:rPr>
              <w:t xml:space="preserve"> </w:t>
            </w:r>
            <w:r>
              <w:rPr>
                <w:sz w:val="18"/>
              </w:rPr>
              <w:t>Case</w:t>
            </w:r>
            <w:r>
              <w:rPr>
                <w:spacing w:val="-3"/>
                <w:sz w:val="18"/>
              </w:rPr>
              <w:t xml:space="preserve"> </w:t>
            </w:r>
            <w:r>
              <w:rPr>
                <w:spacing w:val="-2"/>
                <w:sz w:val="18"/>
              </w:rPr>
              <w:t>Study</w:t>
            </w:r>
          </w:p>
        </w:tc>
      </w:tr>
      <w:tr w14:paraId="4D593984">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1" w:hRule="atLeast"/>
        </w:trPr>
        <w:tc>
          <w:tcPr>
            <w:tcW w:w="1800" w:type="dxa"/>
            <w:shd w:val="clear" w:color="auto" w:fill="D4E2EE"/>
          </w:tcPr>
          <w:p w14:paraId="573DE888">
            <w:pPr>
              <w:pStyle w:val="9"/>
              <w:spacing w:before="78"/>
              <w:ind w:left="124"/>
              <w:rPr>
                <w:rFonts w:ascii="Arial"/>
                <w:b/>
                <w:sz w:val="18"/>
              </w:rPr>
            </w:pPr>
            <w:r>
              <w:rPr>
                <w:rFonts w:ascii="Arial"/>
                <w:b/>
                <w:color w:val="1F4E79"/>
                <w:spacing w:val="-2"/>
                <w:sz w:val="18"/>
              </w:rPr>
              <w:t>Weightage:</w:t>
            </w:r>
          </w:p>
        </w:tc>
        <w:tc>
          <w:tcPr>
            <w:tcW w:w="3241" w:type="dxa"/>
          </w:tcPr>
          <w:p w14:paraId="5FCD7451">
            <w:pPr>
              <w:pStyle w:val="9"/>
              <w:spacing w:before="78"/>
              <w:ind w:left="124"/>
              <w:rPr>
                <w:sz w:val="18"/>
              </w:rPr>
            </w:pPr>
            <w:r>
              <w:rPr>
                <w:sz w:val="18"/>
              </w:rPr>
              <w:t>30%</w:t>
            </w:r>
            <w:r>
              <w:rPr>
                <w:spacing w:val="-2"/>
                <w:sz w:val="18"/>
              </w:rPr>
              <w:t xml:space="preserve"> </w:t>
            </w:r>
            <w:r>
              <w:rPr>
                <w:sz w:val="18"/>
              </w:rPr>
              <w:t>of</w:t>
            </w:r>
            <w:r>
              <w:rPr>
                <w:spacing w:val="-5"/>
                <w:sz w:val="18"/>
              </w:rPr>
              <w:t xml:space="preserve"> CIA</w:t>
            </w:r>
          </w:p>
        </w:tc>
        <w:tc>
          <w:tcPr>
            <w:tcW w:w="1800" w:type="dxa"/>
            <w:shd w:val="clear" w:color="auto" w:fill="D4E2EE"/>
          </w:tcPr>
          <w:p w14:paraId="0A62BE25">
            <w:pPr>
              <w:pStyle w:val="9"/>
              <w:rPr>
                <w:rFonts w:ascii="Times New Roman"/>
                <w:sz w:val="18"/>
              </w:rPr>
            </w:pPr>
          </w:p>
        </w:tc>
        <w:tc>
          <w:tcPr>
            <w:tcW w:w="3241" w:type="dxa"/>
          </w:tcPr>
          <w:p w14:paraId="3F903BE6">
            <w:pPr>
              <w:pStyle w:val="9"/>
              <w:rPr>
                <w:rFonts w:ascii="Times New Roman"/>
                <w:sz w:val="18"/>
              </w:rPr>
            </w:pPr>
          </w:p>
        </w:tc>
      </w:tr>
      <w:tr w14:paraId="477E9B4E">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598" w:hRule="atLeast"/>
        </w:trPr>
        <w:tc>
          <w:tcPr>
            <w:tcW w:w="1800" w:type="dxa"/>
            <w:shd w:val="clear" w:color="auto" w:fill="D4E2EE"/>
          </w:tcPr>
          <w:p w14:paraId="7C84D46B">
            <w:pPr>
              <w:pStyle w:val="9"/>
              <w:spacing w:before="194"/>
              <w:ind w:left="124"/>
              <w:rPr>
                <w:rFonts w:ascii="Arial"/>
                <w:b/>
                <w:sz w:val="18"/>
              </w:rPr>
            </w:pPr>
            <w:r>
              <w:rPr>
                <w:rFonts w:ascii="Arial"/>
                <w:b/>
                <w:color w:val="1F4E79"/>
                <w:sz w:val="18"/>
              </w:rPr>
              <w:t>CO5</w:t>
            </w:r>
            <w:r>
              <w:rPr>
                <w:rFonts w:ascii="Arial"/>
                <w:b/>
                <w:color w:val="1F4E79"/>
                <w:spacing w:val="-4"/>
                <w:sz w:val="18"/>
              </w:rPr>
              <w:t xml:space="preserve"> </w:t>
            </w:r>
            <w:r>
              <w:rPr>
                <w:rFonts w:ascii="Arial"/>
                <w:b/>
                <w:color w:val="1F4E79"/>
                <w:spacing w:val="-2"/>
                <w:sz w:val="18"/>
              </w:rPr>
              <w:t>Statement:</w:t>
            </w:r>
          </w:p>
        </w:tc>
        <w:tc>
          <w:tcPr>
            <w:tcW w:w="8282" w:type="dxa"/>
            <w:gridSpan w:val="3"/>
            <w:shd w:val="clear" w:color="auto" w:fill="EBF3F9"/>
          </w:tcPr>
          <w:p w14:paraId="3C3CCE8E">
            <w:pPr>
              <w:pStyle w:val="9"/>
              <w:spacing w:before="67"/>
              <w:ind w:left="124" w:right="695"/>
              <w:rPr>
                <w:sz w:val="20"/>
              </w:rPr>
            </w:pPr>
            <w:r>
              <w:rPr>
                <w:sz w:val="20"/>
              </w:rPr>
              <w:t>Apply</w:t>
            </w:r>
            <w:r>
              <w:rPr>
                <w:spacing w:val="-10"/>
                <w:sz w:val="20"/>
              </w:rPr>
              <w:t xml:space="preserve"> </w:t>
            </w:r>
            <w:r>
              <w:rPr>
                <w:sz w:val="20"/>
              </w:rPr>
              <w:t>N-gram</w:t>
            </w:r>
            <w:r>
              <w:rPr>
                <w:spacing w:val="-7"/>
                <w:sz w:val="20"/>
              </w:rPr>
              <w:t xml:space="preserve"> </w:t>
            </w:r>
            <w:r>
              <w:rPr>
                <w:sz w:val="20"/>
              </w:rPr>
              <w:t>models,</w:t>
            </w:r>
            <w:r>
              <w:rPr>
                <w:spacing w:val="-9"/>
                <w:sz w:val="20"/>
              </w:rPr>
              <w:t xml:space="preserve"> </w:t>
            </w:r>
            <w:r>
              <w:rPr>
                <w:sz w:val="20"/>
              </w:rPr>
              <w:t>smoothing</w:t>
            </w:r>
            <w:r>
              <w:rPr>
                <w:spacing w:val="-12"/>
                <w:sz w:val="20"/>
              </w:rPr>
              <w:t xml:space="preserve"> </w:t>
            </w:r>
            <w:r>
              <w:rPr>
                <w:sz w:val="20"/>
              </w:rPr>
              <w:t>techniques,</w:t>
            </w:r>
            <w:r>
              <w:rPr>
                <w:spacing w:val="-12"/>
                <w:sz w:val="20"/>
              </w:rPr>
              <w:t xml:space="preserve"> </w:t>
            </w:r>
            <w:r>
              <w:rPr>
                <w:sz w:val="20"/>
              </w:rPr>
              <w:t>part-of-speech</w:t>
            </w:r>
            <w:r>
              <w:rPr>
                <w:spacing w:val="-9"/>
                <w:sz w:val="20"/>
              </w:rPr>
              <w:t xml:space="preserve"> </w:t>
            </w:r>
            <w:r>
              <w:rPr>
                <w:sz w:val="20"/>
              </w:rPr>
              <w:t>tagging</w:t>
            </w:r>
            <w:r>
              <w:rPr>
                <w:spacing w:val="-9"/>
                <w:sz w:val="20"/>
              </w:rPr>
              <w:t xml:space="preserve"> </w:t>
            </w:r>
            <w:r>
              <w:rPr>
                <w:sz w:val="20"/>
              </w:rPr>
              <w:t>systems</w:t>
            </w:r>
            <w:r>
              <w:rPr>
                <w:spacing w:val="-10"/>
                <w:sz w:val="20"/>
              </w:rPr>
              <w:t xml:space="preserve"> </w:t>
            </w:r>
            <w:r>
              <w:rPr>
                <w:sz w:val="20"/>
              </w:rPr>
              <w:t>and</w:t>
            </w:r>
            <w:r>
              <w:rPr>
                <w:spacing w:val="-7"/>
                <w:sz w:val="20"/>
              </w:rPr>
              <w:t xml:space="preserve"> </w:t>
            </w:r>
            <w:r>
              <w:rPr>
                <w:sz w:val="20"/>
              </w:rPr>
              <w:t>to evaluate effective syntactic analysis. (BL-3)</w:t>
            </w:r>
          </w:p>
        </w:tc>
      </w:tr>
      <w:tr w14:paraId="39A86541">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9" w:hRule="atLeast"/>
        </w:trPr>
        <w:tc>
          <w:tcPr>
            <w:tcW w:w="1800" w:type="dxa"/>
            <w:shd w:val="clear" w:color="auto" w:fill="D4E2EE"/>
          </w:tcPr>
          <w:p w14:paraId="55147D83">
            <w:pPr>
              <w:pStyle w:val="9"/>
              <w:spacing w:before="79"/>
              <w:ind w:left="124"/>
              <w:rPr>
                <w:rFonts w:ascii="Arial"/>
                <w:b/>
                <w:sz w:val="18"/>
              </w:rPr>
            </w:pPr>
            <w:r>
              <w:rPr>
                <w:rFonts w:ascii="Arial"/>
                <w:b/>
                <w:color w:val="1F4E79"/>
                <w:sz w:val="18"/>
              </w:rPr>
              <w:t>Student</w:t>
            </w:r>
            <w:r>
              <w:rPr>
                <w:rFonts w:ascii="Arial"/>
                <w:b/>
                <w:color w:val="1F4E79"/>
                <w:spacing w:val="-5"/>
                <w:sz w:val="18"/>
              </w:rPr>
              <w:t xml:space="preserve"> </w:t>
            </w:r>
            <w:r>
              <w:rPr>
                <w:rFonts w:ascii="Arial"/>
                <w:b/>
                <w:color w:val="1F4E79"/>
                <w:spacing w:val="-2"/>
                <w:sz w:val="18"/>
              </w:rPr>
              <w:t>Name:</w:t>
            </w:r>
          </w:p>
        </w:tc>
        <w:tc>
          <w:tcPr>
            <w:tcW w:w="3241" w:type="dxa"/>
          </w:tcPr>
          <w:p w14:paraId="48D2CE4B">
            <w:pPr>
              <w:pStyle w:val="9"/>
              <w:spacing w:before="68"/>
              <w:ind w:left="124"/>
              <w:rPr>
                <w:sz w:val="20"/>
              </w:rPr>
            </w:pPr>
            <w:r>
              <w:rPr>
                <w:sz w:val="20"/>
              </w:rPr>
              <w:t>Mohamed</w:t>
            </w:r>
            <w:r>
              <w:rPr>
                <w:spacing w:val="-9"/>
                <w:sz w:val="20"/>
              </w:rPr>
              <w:t xml:space="preserve"> </w:t>
            </w:r>
            <w:r>
              <w:rPr>
                <w:sz w:val="20"/>
              </w:rPr>
              <w:t>Jameel</w:t>
            </w:r>
            <w:r>
              <w:rPr>
                <w:spacing w:val="-7"/>
                <w:sz w:val="20"/>
              </w:rPr>
              <w:t xml:space="preserve"> </w:t>
            </w:r>
            <w:r>
              <w:rPr>
                <w:spacing w:val="-10"/>
                <w:sz w:val="20"/>
              </w:rPr>
              <w:t>A</w:t>
            </w:r>
          </w:p>
        </w:tc>
        <w:tc>
          <w:tcPr>
            <w:tcW w:w="1800" w:type="dxa"/>
            <w:shd w:val="clear" w:color="auto" w:fill="D4E2EE"/>
          </w:tcPr>
          <w:p w14:paraId="13D40CFD">
            <w:pPr>
              <w:pStyle w:val="9"/>
              <w:spacing w:before="79"/>
              <w:ind w:left="123"/>
              <w:rPr>
                <w:rFonts w:ascii="Arial"/>
                <w:b/>
                <w:sz w:val="18"/>
              </w:rPr>
            </w:pPr>
            <w:r>
              <w:rPr>
                <w:rFonts w:ascii="Arial"/>
                <w:b/>
                <w:color w:val="1F4E79"/>
                <w:sz w:val="18"/>
              </w:rPr>
              <w:t>Reg.</w:t>
            </w:r>
            <w:r>
              <w:rPr>
                <w:rFonts w:ascii="Arial"/>
                <w:b/>
                <w:color w:val="1F4E79"/>
                <w:spacing w:val="-3"/>
                <w:sz w:val="18"/>
              </w:rPr>
              <w:t xml:space="preserve"> </w:t>
            </w:r>
            <w:r>
              <w:rPr>
                <w:rFonts w:ascii="Arial"/>
                <w:b/>
                <w:color w:val="1F4E79"/>
                <w:spacing w:val="-4"/>
                <w:sz w:val="18"/>
              </w:rPr>
              <w:t>No.:</w:t>
            </w:r>
          </w:p>
        </w:tc>
        <w:tc>
          <w:tcPr>
            <w:tcW w:w="3241" w:type="dxa"/>
          </w:tcPr>
          <w:p w14:paraId="6A05132B">
            <w:pPr>
              <w:pStyle w:val="9"/>
              <w:spacing w:before="68"/>
              <w:ind w:left="123"/>
              <w:rPr>
                <w:sz w:val="20"/>
              </w:rPr>
            </w:pPr>
            <w:r>
              <w:rPr>
                <w:spacing w:val="-2"/>
                <w:sz w:val="20"/>
              </w:rPr>
              <w:t>192425057</w:t>
            </w:r>
          </w:p>
        </w:tc>
      </w:tr>
      <w:tr w14:paraId="4F546FD2">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8" w:hRule="atLeast"/>
        </w:trPr>
        <w:tc>
          <w:tcPr>
            <w:tcW w:w="1800" w:type="dxa"/>
            <w:shd w:val="clear" w:color="auto" w:fill="D4E2EE"/>
          </w:tcPr>
          <w:p w14:paraId="66814BD5">
            <w:pPr>
              <w:pStyle w:val="9"/>
              <w:spacing w:before="79"/>
              <w:ind w:left="124"/>
              <w:rPr>
                <w:rFonts w:ascii="Arial"/>
                <w:b/>
                <w:sz w:val="18"/>
              </w:rPr>
            </w:pPr>
            <w:r>
              <w:rPr>
                <w:rFonts w:ascii="Arial"/>
                <w:b/>
                <w:color w:val="1F4E79"/>
                <w:sz w:val="18"/>
              </w:rPr>
              <w:t>Section</w:t>
            </w:r>
            <w:r>
              <w:rPr>
                <w:rFonts w:ascii="Arial"/>
                <w:b/>
                <w:color w:val="1F4E79"/>
                <w:spacing w:val="-4"/>
                <w:sz w:val="18"/>
              </w:rPr>
              <w:t xml:space="preserve"> </w:t>
            </w:r>
            <w:r>
              <w:rPr>
                <w:rFonts w:ascii="Arial"/>
                <w:b/>
                <w:color w:val="1F4E79"/>
                <w:sz w:val="18"/>
              </w:rPr>
              <w:t>/</w:t>
            </w:r>
            <w:r>
              <w:rPr>
                <w:rFonts w:ascii="Arial"/>
                <w:b/>
                <w:color w:val="1F4E79"/>
                <w:spacing w:val="-3"/>
                <w:sz w:val="18"/>
              </w:rPr>
              <w:t xml:space="preserve"> </w:t>
            </w:r>
            <w:r>
              <w:rPr>
                <w:rFonts w:ascii="Arial"/>
                <w:b/>
                <w:color w:val="1F4E79"/>
                <w:spacing w:val="-2"/>
                <w:sz w:val="18"/>
              </w:rPr>
              <w:t>Batch:</w:t>
            </w:r>
          </w:p>
        </w:tc>
        <w:tc>
          <w:tcPr>
            <w:tcW w:w="3241" w:type="dxa"/>
          </w:tcPr>
          <w:p w14:paraId="0ACC6DBC">
            <w:pPr>
              <w:pStyle w:val="9"/>
              <w:spacing w:before="68"/>
              <w:ind w:left="124"/>
              <w:rPr>
                <w:sz w:val="20"/>
              </w:rPr>
            </w:pPr>
            <w:r>
              <w:rPr>
                <w:spacing w:val="-4"/>
                <w:sz w:val="20"/>
              </w:rPr>
              <w:t>2024</w:t>
            </w:r>
          </w:p>
        </w:tc>
        <w:tc>
          <w:tcPr>
            <w:tcW w:w="1800" w:type="dxa"/>
            <w:shd w:val="clear" w:color="auto" w:fill="D4E2EE"/>
          </w:tcPr>
          <w:p w14:paraId="29DE1EF8">
            <w:pPr>
              <w:pStyle w:val="9"/>
              <w:spacing w:before="79"/>
              <w:ind w:left="123"/>
              <w:rPr>
                <w:rFonts w:ascii="Arial"/>
                <w:b/>
                <w:sz w:val="18"/>
              </w:rPr>
            </w:pPr>
            <w:r>
              <w:rPr>
                <w:rFonts w:ascii="Arial"/>
                <w:b/>
                <w:color w:val="1F4E79"/>
                <w:spacing w:val="-2"/>
                <w:sz w:val="18"/>
              </w:rPr>
              <w:t>Date:</w:t>
            </w:r>
          </w:p>
        </w:tc>
        <w:tc>
          <w:tcPr>
            <w:tcW w:w="3241" w:type="dxa"/>
          </w:tcPr>
          <w:p w14:paraId="3C1CD4E2">
            <w:pPr>
              <w:pStyle w:val="9"/>
              <w:rPr>
                <w:rFonts w:ascii="Times New Roman"/>
                <w:sz w:val="18"/>
              </w:rPr>
            </w:pPr>
          </w:p>
        </w:tc>
      </w:tr>
    </w:tbl>
    <w:p w14:paraId="7F6B268A">
      <w:pPr>
        <w:pStyle w:val="5"/>
        <w:spacing w:before="29"/>
        <w:ind w:left="0"/>
        <w:rPr>
          <w:rFonts w:ascii="Arial"/>
          <w:b/>
          <w:sz w:val="20"/>
        </w:rPr>
      </w:pPr>
      <w:r>
        <w:rPr>
          <w:rFonts w:ascii="Arial"/>
          <w:b/>
          <w:sz w:val="20"/>
        </w:rPr>
        <mc:AlternateContent>
          <mc:Choice Requires="wpg">
            <w:drawing>
              <wp:anchor distT="0" distB="0" distL="0" distR="0" simplePos="0" relativeHeight="251660288" behindDoc="1" locked="0" layoutInCell="1" allowOverlap="1">
                <wp:simplePos x="0" y="0"/>
                <wp:positionH relativeFrom="page">
                  <wp:posOffset>913130</wp:posOffset>
                </wp:positionH>
                <wp:positionV relativeFrom="paragraph">
                  <wp:posOffset>179070</wp:posOffset>
                </wp:positionV>
                <wp:extent cx="6409690" cy="85217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409690" cy="852169"/>
                          <a:chOff x="0" y="0"/>
                          <a:chExt cx="6409690" cy="852169"/>
                        </a:xfrm>
                      </wpg:grpSpPr>
                      <wps:wsp>
                        <wps:cNvPr id="3" name="Graphic 3"/>
                        <wps:cNvSpPr/>
                        <wps:spPr>
                          <a:xfrm>
                            <a:off x="3682" y="3175"/>
                            <a:ext cx="6402705" cy="845819"/>
                          </a:xfrm>
                          <a:custGeom>
                            <a:avLst/>
                            <a:gdLst/>
                            <a:ahLst/>
                            <a:cxnLst/>
                            <a:rect l="l" t="t" r="r" b="b"/>
                            <a:pathLst>
                              <a:path w="6402705" h="845819">
                                <a:moveTo>
                                  <a:pt x="6402324" y="845820"/>
                                </a:moveTo>
                                <a:lnTo>
                                  <a:pt x="0" y="845820"/>
                                </a:lnTo>
                                <a:lnTo>
                                  <a:pt x="0" y="0"/>
                                </a:lnTo>
                                <a:lnTo>
                                  <a:pt x="6402324" y="0"/>
                                </a:lnTo>
                                <a:lnTo>
                                  <a:pt x="6402324" y="845820"/>
                                </a:lnTo>
                                <a:close/>
                              </a:path>
                            </a:pathLst>
                          </a:custGeom>
                          <a:solidFill>
                            <a:srgbClr val="FFF8E6"/>
                          </a:solidFill>
                        </wps:spPr>
                        <wps:bodyPr wrap="square" lIns="0" tIns="0" rIns="0" bIns="0" rtlCol="0">
                          <a:noAutofit/>
                        </wps:bodyPr>
                      </wps:wsp>
                      <wps:wsp>
                        <wps:cNvPr id="4" name="Graphic 4"/>
                        <wps:cNvSpPr/>
                        <wps:spPr>
                          <a:xfrm>
                            <a:off x="0" y="0"/>
                            <a:ext cx="6409690" cy="852169"/>
                          </a:xfrm>
                          <a:custGeom>
                            <a:avLst/>
                            <a:gdLst/>
                            <a:ahLst/>
                            <a:cxnLst/>
                            <a:rect l="l" t="t" r="r" b="b"/>
                            <a:pathLst>
                              <a:path w="6409690" h="852169">
                                <a:moveTo>
                                  <a:pt x="6405880" y="852169"/>
                                </a:moveTo>
                                <a:lnTo>
                                  <a:pt x="3809" y="852169"/>
                                </a:lnTo>
                                <a:lnTo>
                                  <a:pt x="2349" y="851877"/>
                                </a:lnTo>
                                <a:lnTo>
                                  <a:pt x="1117" y="851052"/>
                                </a:lnTo>
                                <a:lnTo>
                                  <a:pt x="292" y="849820"/>
                                </a:lnTo>
                                <a:lnTo>
                                  <a:pt x="0" y="848359"/>
                                </a:lnTo>
                                <a:lnTo>
                                  <a:pt x="0" y="3809"/>
                                </a:lnTo>
                                <a:lnTo>
                                  <a:pt x="292" y="2349"/>
                                </a:lnTo>
                                <a:lnTo>
                                  <a:pt x="1117" y="1117"/>
                                </a:lnTo>
                                <a:lnTo>
                                  <a:pt x="2349" y="292"/>
                                </a:lnTo>
                                <a:lnTo>
                                  <a:pt x="3809" y="0"/>
                                </a:lnTo>
                                <a:lnTo>
                                  <a:pt x="6405880" y="0"/>
                                </a:lnTo>
                                <a:lnTo>
                                  <a:pt x="6407340" y="292"/>
                                </a:lnTo>
                                <a:lnTo>
                                  <a:pt x="6408572" y="1117"/>
                                </a:lnTo>
                                <a:lnTo>
                                  <a:pt x="6409397" y="2349"/>
                                </a:lnTo>
                                <a:lnTo>
                                  <a:pt x="6409690" y="3809"/>
                                </a:lnTo>
                                <a:lnTo>
                                  <a:pt x="7619" y="3809"/>
                                </a:lnTo>
                                <a:lnTo>
                                  <a:pt x="3809" y="7619"/>
                                </a:lnTo>
                                <a:lnTo>
                                  <a:pt x="7619" y="7619"/>
                                </a:lnTo>
                                <a:lnTo>
                                  <a:pt x="7619" y="844550"/>
                                </a:lnTo>
                                <a:lnTo>
                                  <a:pt x="3809" y="844550"/>
                                </a:lnTo>
                                <a:lnTo>
                                  <a:pt x="7619" y="848359"/>
                                </a:lnTo>
                                <a:lnTo>
                                  <a:pt x="6409690" y="848359"/>
                                </a:lnTo>
                                <a:lnTo>
                                  <a:pt x="6409397" y="849820"/>
                                </a:lnTo>
                                <a:lnTo>
                                  <a:pt x="6408572" y="851052"/>
                                </a:lnTo>
                                <a:lnTo>
                                  <a:pt x="6407340" y="851877"/>
                                </a:lnTo>
                                <a:lnTo>
                                  <a:pt x="6405880" y="852169"/>
                                </a:lnTo>
                                <a:close/>
                              </a:path>
                              <a:path w="6409690" h="852169">
                                <a:moveTo>
                                  <a:pt x="7619" y="7619"/>
                                </a:moveTo>
                                <a:lnTo>
                                  <a:pt x="3809" y="7619"/>
                                </a:lnTo>
                                <a:lnTo>
                                  <a:pt x="7619" y="3809"/>
                                </a:lnTo>
                                <a:lnTo>
                                  <a:pt x="7619" y="7619"/>
                                </a:lnTo>
                                <a:close/>
                              </a:path>
                              <a:path w="6409690" h="852169">
                                <a:moveTo>
                                  <a:pt x="6402070" y="7619"/>
                                </a:moveTo>
                                <a:lnTo>
                                  <a:pt x="7619" y="7619"/>
                                </a:lnTo>
                                <a:lnTo>
                                  <a:pt x="7619" y="3809"/>
                                </a:lnTo>
                                <a:lnTo>
                                  <a:pt x="6402070" y="3809"/>
                                </a:lnTo>
                                <a:lnTo>
                                  <a:pt x="6402070" y="7619"/>
                                </a:lnTo>
                                <a:close/>
                              </a:path>
                              <a:path w="6409690" h="852169">
                                <a:moveTo>
                                  <a:pt x="6402070" y="848359"/>
                                </a:moveTo>
                                <a:lnTo>
                                  <a:pt x="6402070" y="3809"/>
                                </a:lnTo>
                                <a:lnTo>
                                  <a:pt x="6405880" y="7619"/>
                                </a:lnTo>
                                <a:lnTo>
                                  <a:pt x="6409690" y="7619"/>
                                </a:lnTo>
                                <a:lnTo>
                                  <a:pt x="6409690" y="844550"/>
                                </a:lnTo>
                                <a:lnTo>
                                  <a:pt x="6405880" y="844550"/>
                                </a:lnTo>
                                <a:lnTo>
                                  <a:pt x="6402070" y="848359"/>
                                </a:lnTo>
                                <a:close/>
                              </a:path>
                              <a:path w="6409690" h="852169">
                                <a:moveTo>
                                  <a:pt x="6409690" y="7619"/>
                                </a:moveTo>
                                <a:lnTo>
                                  <a:pt x="6405880" y="7619"/>
                                </a:lnTo>
                                <a:lnTo>
                                  <a:pt x="6402070" y="3809"/>
                                </a:lnTo>
                                <a:lnTo>
                                  <a:pt x="6409690" y="3809"/>
                                </a:lnTo>
                                <a:lnTo>
                                  <a:pt x="6409690" y="7619"/>
                                </a:lnTo>
                                <a:close/>
                              </a:path>
                              <a:path w="6409690" h="852169">
                                <a:moveTo>
                                  <a:pt x="7619" y="848359"/>
                                </a:moveTo>
                                <a:lnTo>
                                  <a:pt x="3809" y="844550"/>
                                </a:lnTo>
                                <a:lnTo>
                                  <a:pt x="7619" y="844550"/>
                                </a:lnTo>
                                <a:lnTo>
                                  <a:pt x="7619" y="848359"/>
                                </a:lnTo>
                                <a:close/>
                              </a:path>
                              <a:path w="6409690" h="852169">
                                <a:moveTo>
                                  <a:pt x="6402070" y="848359"/>
                                </a:moveTo>
                                <a:lnTo>
                                  <a:pt x="7619" y="848359"/>
                                </a:lnTo>
                                <a:lnTo>
                                  <a:pt x="7619" y="844550"/>
                                </a:lnTo>
                                <a:lnTo>
                                  <a:pt x="6402070" y="844550"/>
                                </a:lnTo>
                                <a:lnTo>
                                  <a:pt x="6402070" y="848359"/>
                                </a:lnTo>
                                <a:close/>
                              </a:path>
                              <a:path w="6409690" h="852169">
                                <a:moveTo>
                                  <a:pt x="6409690" y="848359"/>
                                </a:moveTo>
                                <a:lnTo>
                                  <a:pt x="6402070" y="848359"/>
                                </a:lnTo>
                                <a:lnTo>
                                  <a:pt x="6405880" y="844550"/>
                                </a:lnTo>
                                <a:lnTo>
                                  <a:pt x="6409690" y="844550"/>
                                </a:lnTo>
                                <a:lnTo>
                                  <a:pt x="6409690" y="848359"/>
                                </a:lnTo>
                                <a:close/>
                              </a:path>
                            </a:pathLst>
                          </a:custGeom>
                          <a:solidFill>
                            <a:srgbClr val="1F4E79"/>
                          </a:solidFill>
                        </wps:spPr>
                        <wps:bodyPr wrap="square" lIns="0" tIns="0" rIns="0" bIns="0" rtlCol="0">
                          <a:noAutofit/>
                        </wps:bodyPr>
                      </wps:wsp>
                      <wps:wsp>
                        <wps:cNvPr id="5" name="Textbox 5"/>
                        <wps:cNvSpPr txBox="1"/>
                        <wps:spPr>
                          <a:xfrm>
                            <a:off x="0" y="0"/>
                            <a:ext cx="6409690" cy="852169"/>
                          </a:xfrm>
                          <a:prstGeom prst="rect">
                            <a:avLst/>
                          </a:prstGeom>
                        </wps:spPr>
                        <wps:txbx>
                          <w:txbxContent>
                            <w:p w14:paraId="3F871DFF">
                              <w:pPr>
                                <w:spacing w:before="111"/>
                                <w:ind w:left="205" w:right="0" w:firstLine="0"/>
                                <w:jc w:val="left"/>
                                <w:rPr>
                                  <w:rFonts w:ascii="Arial"/>
                                  <w:b/>
                                  <w:sz w:val="20"/>
                                </w:rPr>
                              </w:pPr>
                              <w:r>
                                <w:rPr>
                                  <w:rFonts w:ascii="Arial"/>
                                  <w:b/>
                                  <w:color w:val="C00000"/>
                                  <w:sz w:val="20"/>
                                </w:rPr>
                                <w:t>Code</w:t>
                              </w:r>
                              <w:r>
                                <w:rPr>
                                  <w:rFonts w:ascii="Arial"/>
                                  <w:b/>
                                  <w:color w:val="C00000"/>
                                  <w:spacing w:val="-10"/>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21B92049">
                              <w:pPr>
                                <w:spacing w:before="0"/>
                                <w:ind w:left="205" w:right="192" w:firstLine="0"/>
                                <w:jc w:val="left"/>
                                <w:rPr>
                                  <w:rFonts w:ascii="Arial"/>
                                  <w:i/>
                                  <w:sz w:val="18"/>
                                </w:rPr>
                              </w:pPr>
                              <w:r>
                                <w:rPr>
                                  <w:rFonts w:ascii="Arial"/>
                                  <w:i/>
                                  <w:sz w:val="18"/>
                                </w:rPr>
                                <w:t>I</w:t>
                              </w:r>
                              <w:r>
                                <w:rPr>
                                  <w:rFonts w:ascii="Arial"/>
                                  <w:i/>
                                  <w:spacing w:val="-5"/>
                                  <w:sz w:val="18"/>
                                </w:rPr>
                                <w:t xml:space="preserve"> </w:t>
                              </w:r>
                              <w:r>
                                <w:rPr>
                                  <w:rFonts w:ascii="Arial"/>
                                  <w:i/>
                                  <w:sz w:val="18"/>
                                </w:rPr>
                                <w:t>Mohamed</w:t>
                              </w:r>
                              <w:r>
                                <w:rPr>
                                  <w:rFonts w:ascii="Arial"/>
                                  <w:i/>
                                  <w:spacing w:val="-10"/>
                                  <w:sz w:val="18"/>
                                </w:rPr>
                                <w:t xml:space="preserve"> </w:t>
                              </w:r>
                              <w:r>
                                <w:rPr>
                                  <w:rFonts w:ascii="Arial"/>
                                  <w:i/>
                                  <w:sz w:val="18"/>
                                </w:rPr>
                                <w:t>Jameel</w:t>
                              </w:r>
                              <w:r>
                                <w:rPr>
                                  <w:rFonts w:ascii="Arial"/>
                                  <w:i/>
                                  <w:spacing w:val="-9"/>
                                  <w:sz w:val="18"/>
                                </w:rPr>
                                <w:t xml:space="preserve"> </w:t>
                              </w:r>
                              <w:r>
                                <w:rPr>
                                  <w:rFonts w:ascii="Arial"/>
                                  <w:i/>
                                  <w:sz w:val="18"/>
                                </w:rPr>
                                <w:t>A/192425057</w:t>
                              </w:r>
                              <w:r>
                                <w:rPr>
                                  <w:rFonts w:ascii="Arial"/>
                                  <w:i/>
                                  <w:spacing w:val="-12"/>
                                  <w:sz w:val="18"/>
                                </w:rPr>
                                <w:t xml:space="preserve"> </w:t>
                              </w:r>
                              <w:r>
                                <w:rPr>
                                  <w:rFonts w:ascii="Arial"/>
                                  <w:i/>
                                  <w:sz w:val="18"/>
                                </w:rPr>
                                <w:t>(Name</w:t>
                              </w:r>
                              <w:r>
                                <w:rPr>
                                  <w:rFonts w:ascii="Arial"/>
                                  <w:i/>
                                  <w:spacing w:val="-5"/>
                                  <w:sz w:val="18"/>
                                </w:rPr>
                                <w:t xml:space="preserve"> </w:t>
                              </w:r>
                              <w:r>
                                <w:rPr>
                                  <w:rFonts w:ascii="Arial"/>
                                  <w:i/>
                                  <w:sz w:val="18"/>
                                </w:rPr>
                                <w:t>/</w:t>
                              </w:r>
                              <w:r>
                                <w:rPr>
                                  <w:rFonts w:ascii="Arial"/>
                                  <w:i/>
                                  <w:spacing w:val="-8"/>
                                  <w:sz w:val="18"/>
                                </w:rPr>
                                <w:t xml:space="preserve"> </w:t>
                              </w:r>
                              <w:r>
                                <w:rPr>
                                  <w:rFonts w:ascii="Arial"/>
                                  <w:i/>
                                  <w:sz w:val="18"/>
                                </w:rPr>
                                <w:t>Reg</w:t>
                              </w:r>
                              <w:r>
                                <w:rPr>
                                  <w:rFonts w:ascii="Arial"/>
                                  <w:i/>
                                  <w:spacing w:val="-5"/>
                                  <w:sz w:val="18"/>
                                </w:rPr>
                                <w:t xml:space="preserve"> </w:t>
                              </w:r>
                              <w:r>
                                <w:rPr>
                                  <w:rFonts w:ascii="Arial"/>
                                  <w:i/>
                                  <w:sz w:val="18"/>
                                </w:rPr>
                                <w:t>No)</w:t>
                              </w:r>
                              <w:r>
                                <w:rPr>
                                  <w:rFonts w:ascii="Arial"/>
                                  <w:i/>
                                  <w:spacing w:val="-5"/>
                                  <w:sz w:val="18"/>
                                </w:rPr>
                                <w:t xml:space="preserve"> </w:t>
                              </w:r>
                              <w:r>
                                <w:rPr>
                                  <w:rFonts w:ascii="Arial"/>
                                  <w:i/>
                                  <w:sz w:val="18"/>
                                </w:rPr>
                                <w:t>certify</w:t>
                              </w:r>
                              <w:r>
                                <w:rPr>
                                  <w:rFonts w:ascii="Arial"/>
                                  <w:i/>
                                  <w:spacing w:val="-7"/>
                                  <w:sz w:val="18"/>
                                </w:rPr>
                                <w:t xml:space="preserve"> </w:t>
                              </w:r>
                              <w:r>
                                <w:rPr>
                                  <w:rFonts w:ascii="Arial"/>
                                  <w:i/>
                                  <w:sz w:val="18"/>
                                </w:rPr>
                                <w:t>that</w:t>
                              </w:r>
                              <w:r>
                                <w:rPr>
                                  <w:rFonts w:ascii="Arial"/>
                                  <w:i/>
                                  <w:spacing w:val="-7"/>
                                  <w:sz w:val="18"/>
                                </w:rPr>
                                <w:t xml:space="preserve"> </w:t>
                              </w:r>
                              <w:r>
                                <w:rPr>
                                  <w:rFonts w:ascii="Arial"/>
                                  <w:i/>
                                  <w:sz w:val="18"/>
                                </w:rPr>
                                <w:t>this</w:t>
                              </w:r>
                              <w:r>
                                <w:rPr>
                                  <w:rFonts w:ascii="Arial"/>
                                  <w:i/>
                                  <w:spacing w:val="-9"/>
                                  <w:sz w:val="18"/>
                                </w:rPr>
                                <w:t xml:space="preserve"> </w:t>
                              </w:r>
                              <w:r>
                                <w:rPr>
                                  <w:rFonts w:ascii="Arial"/>
                                  <w:i/>
                                  <w:sz w:val="18"/>
                                </w:rPr>
                                <w:t>submission</w:t>
                              </w:r>
                              <w:r>
                                <w:rPr>
                                  <w:rFonts w:ascii="Arial"/>
                                  <w:i/>
                                  <w:spacing w:val="-7"/>
                                  <w:sz w:val="18"/>
                                </w:rPr>
                                <w:t xml:space="preserve"> </w:t>
                              </w:r>
                              <w:r>
                                <w:rPr>
                                  <w:rFonts w:ascii="Arial"/>
                                  <w:i/>
                                  <w:sz w:val="18"/>
                                </w:rPr>
                                <w:t>is</w:t>
                              </w:r>
                              <w:r>
                                <w:rPr>
                                  <w:rFonts w:ascii="Arial"/>
                                  <w:i/>
                                  <w:spacing w:val="-4"/>
                                  <w:sz w:val="18"/>
                                </w:rPr>
                                <w:t xml:space="preserve"> </w:t>
                              </w:r>
                              <w:r>
                                <w:rPr>
                                  <w:rFonts w:ascii="Arial"/>
                                  <w:i/>
                                  <w:sz w:val="18"/>
                                </w:rPr>
                                <w:t>my</w:t>
                              </w:r>
                              <w:r>
                                <w:rPr>
                                  <w:rFonts w:ascii="Arial"/>
                                  <w:i/>
                                  <w:spacing w:val="-4"/>
                                  <w:sz w:val="18"/>
                                </w:rPr>
                                <w:t xml:space="preserve"> </w:t>
                              </w:r>
                              <w:r>
                                <w:rPr>
                                  <w:rFonts w:ascii="Arial"/>
                                  <w:i/>
                                  <w:sz w:val="18"/>
                                </w:rPr>
                                <w:t>original</w:t>
                              </w:r>
                              <w:r>
                                <w:rPr>
                                  <w:rFonts w:ascii="Arial"/>
                                  <w:i/>
                                  <w:spacing w:val="-7"/>
                                  <w:sz w:val="18"/>
                                </w:rPr>
                                <w:t xml:space="preserve"> </w:t>
                              </w:r>
                              <w:r>
                                <w:rPr>
                                  <w:rFonts w:ascii="Arial"/>
                                  <w:i/>
                                  <w:sz w:val="18"/>
                                </w:rPr>
                                <w:t>work</w:t>
                              </w:r>
                              <w:r>
                                <w:rPr>
                                  <w:rFonts w:ascii="Arial"/>
                                  <w:i/>
                                  <w:spacing w:val="-7"/>
                                  <w:sz w:val="18"/>
                                </w:rPr>
                                <w:t xml:space="preserve"> </w:t>
                              </w:r>
                              <w:r>
                                <w:rPr>
                                  <w:rFonts w:ascii="Arial"/>
                                  <w:i/>
                                  <w:sz w:val="18"/>
                                </w:rPr>
                                <w:t>and</w:t>
                              </w:r>
                              <w:r>
                                <w:rPr>
                                  <w:rFonts w:ascii="Arial"/>
                                  <w:i/>
                                  <w:spacing w:val="-10"/>
                                  <w:sz w:val="18"/>
                                </w:rPr>
                                <w:t xml:space="preserve"> </w:t>
                              </w:r>
                              <w:r>
                                <w:rPr>
                                  <w:rFonts w:ascii="Arial"/>
                                  <w:i/>
                                  <w:sz w:val="18"/>
                                </w:rPr>
                                <w:t>that</w:t>
                              </w:r>
                              <w:r>
                                <w:rPr>
                                  <w:rFonts w:ascii="Arial"/>
                                  <w:i/>
                                  <w:spacing w:val="-7"/>
                                  <w:sz w:val="18"/>
                                </w:rPr>
                                <w:t xml:space="preserve"> </w:t>
                              </w:r>
                              <w:r>
                                <w:rPr>
                                  <w:rFonts w:ascii="Arial"/>
                                  <w:i/>
                                  <w:sz w:val="18"/>
                                </w:rPr>
                                <w:t>I</w:t>
                              </w:r>
                              <w:r>
                                <w:rPr>
                                  <w:rFonts w:ascii="Arial"/>
                                  <w:i/>
                                  <w:spacing w:val="-5"/>
                                  <w:sz w:val="18"/>
                                </w:rPr>
                                <w:t xml:space="preserve"> </w:t>
                              </w:r>
                              <w:r>
                                <w:rPr>
                                  <w:rFonts w:ascii="Arial"/>
                                  <w:i/>
                                  <w:sz w:val="18"/>
                                </w:rPr>
                                <w:t>have</w:t>
                              </w:r>
                              <w:r>
                                <w:rPr>
                                  <w:rFonts w:ascii="Arial"/>
                                  <w:i/>
                                  <w:spacing w:val="-5"/>
                                  <w:sz w:val="18"/>
                                </w:rPr>
                                <w:t xml:space="preserve"> </w:t>
                              </w:r>
                              <w:r>
                                <w:rPr>
                                  <w:rFonts w:ascii="Arial"/>
                                  <w:i/>
                                  <w:sz w:val="18"/>
                                </w:rPr>
                                <w:t>adhered to the guidelines specified for this assessment. I understand that any violation of academic integrity rules will result in disciplinary action.</w:t>
                              </w:r>
                            </w:p>
                            <w:p w14:paraId="004B109B">
                              <w:pPr>
                                <w:tabs>
                                  <w:tab w:val="left" w:pos="4835"/>
                                </w:tabs>
                                <w:spacing w:before="61"/>
                                <w:ind w:left="205" w:right="0" w:firstLine="0"/>
                                <w:jc w:val="left"/>
                                <w:rPr>
                                  <w:sz w:val="18"/>
                                </w:rPr>
                              </w:pPr>
                              <w:r>
                                <w:rPr>
                                  <w:rFonts w:ascii="Arial MT"/>
                                  <w:sz w:val="18"/>
                                </w:rPr>
                                <w:t>Signature</w:t>
                              </w:r>
                              <w:r>
                                <w:rPr>
                                  <w:rFonts w:ascii="Arial MT"/>
                                  <w:spacing w:val="-2"/>
                                  <w:sz w:val="18"/>
                                </w:rPr>
                                <w:t xml:space="preserve"> </w:t>
                              </w:r>
                              <w:r>
                                <w:rPr>
                                  <w:rFonts w:ascii="Arial MT"/>
                                  <w:sz w:val="18"/>
                                </w:rPr>
                                <w:t>of</w:t>
                              </w:r>
                              <w:r>
                                <w:rPr>
                                  <w:rFonts w:ascii="Arial MT"/>
                                  <w:spacing w:val="-2"/>
                                  <w:sz w:val="18"/>
                                </w:rPr>
                                <w:t xml:space="preserve"> </w:t>
                              </w:r>
                              <w:r>
                                <w:rPr>
                                  <w:rFonts w:ascii="Arial MT"/>
                                  <w:sz w:val="18"/>
                                </w:rPr>
                                <w:t>the</w:t>
                              </w:r>
                              <w:r>
                                <w:rPr>
                                  <w:rFonts w:ascii="Arial MT"/>
                                  <w:spacing w:val="-4"/>
                                  <w:sz w:val="18"/>
                                </w:rPr>
                                <w:t xml:space="preserve"> </w:t>
                              </w:r>
                              <w:r>
                                <w:rPr>
                                  <w:rFonts w:ascii="Arial MT"/>
                                  <w:sz w:val="18"/>
                                </w:rPr>
                                <w:t>Student:</w:t>
                              </w:r>
                              <w:r>
                                <w:rPr>
                                  <w:rFonts w:ascii="Arial MT"/>
                                  <w:spacing w:val="-3"/>
                                  <w:sz w:val="18"/>
                                </w:rPr>
                                <w:t xml:space="preserve"> </w:t>
                              </w:r>
                              <w:r>
                                <w:rPr>
                                  <w:sz w:val="18"/>
                                  <w:u w:val="single"/>
                                </w:rPr>
                                <w:tab/>
                              </w:r>
                            </w:p>
                          </w:txbxContent>
                        </wps:txbx>
                        <wps:bodyPr wrap="square" lIns="0" tIns="0" rIns="0" bIns="0" rtlCol="0">
                          <a:noAutofit/>
                        </wps:bodyPr>
                      </wps:wsp>
                    </wpg:wgp>
                  </a:graphicData>
                </a:graphic>
              </wp:anchor>
            </w:drawing>
          </mc:Choice>
          <mc:Fallback>
            <w:pict>
              <v:group id="_x0000_s1026" o:spid="_x0000_s1026" o:spt="203" style="position:absolute;left:0pt;margin-left:71.9pt;margin-top:14.1pt;height:67.1pt;width:504.7pt;mso-position-horizontal-relative:page;mso-wrap-distance-bottom:0pt;mso-wrap-distance-top:0pt;z-index:-251656192;mso-width-relative:page;mso-height-relative:page;" coordsize="6409690,852169" o:gfxdata="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">
                <o:lock v:ext="edit" aspectratio="f"/>
                <v:shape id="Graphic 3" o:spid="_x0000_s1026" o:spt="100" style="position:absolute;left:3682;top:3175;height:845819;width:6402705;" fillcolor="#FFF8E6" filled="t" stroked="f" coordsize="6402705,845819" o:gfxdata="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MMZy8AAAA&#10;2gAAAA8AAAAAAAAAAQAgAAAAIgAAAGRycy9kb3ducmV2LnhtbFBLAQIUABQAAAAIAIdO4kAzLwWe&#10;OwAAADkAAAAQAAAAAAAAAAEAIAAAAAsBAABkcnMvc2hhcGV4bWwueG1sUEsFBgAAAAAGAAYAWwEA&#10;ALUDAAAAAA==&#10;" path="m6402324,845820l0,845820,0,0,6402324,0,6402324,845820xe">
                  <v:fill on="t" focussize="0,0"/>
                  <v:stroke on="f"/>
                  <v:imagedata o:title=""/>
                  <o:lock v:ext="edit" aspectratio="f"/>
                  <v:textbox inset="0mm,0mm,0mm,0mm"/>
                </v:shape>
                <v:shape id="Graphic 4" o:spid="_x0000_s1026" o:spt="100" style="position:absolute;left:0;top:0;height:852169;width:6409690;" fillcolor="#1F4E79" filled="t" stroked="f" coordsize="6409690,852169" o:gfxdata="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EOBkvQAA&#10;ANoAAAAPAAAAAAAAAAEAIAAAACIAAABkcnMvZG93bnJldi54bWxQSwECFAAUAAAACACHTuJAMy8F&#10;njsAAAA5AAAAEAAAAAAAAAABACAAAAAMAQAAZHJzL3NoYXBleG1sLnhtbFBLBQYAAAAABgAGAFsB&#10;AAC2AwAAAAA=&#10;" path="m6405880,852169l3809,852169,2349,851877,1117,851052,292,849820,0,848359,0,3809,292,2349,1117,1117,2349,292,3809,0,6405880,0,6407340,292,6408572,1117,6409397,2349,6409690,3809,7619,3809,3809,7619,7619,7619,7619,844550,3809,844550,7619,848359,6409690,848359,6409397,849820,6408572,851052,6407340,851877,6405880,852169xem7619,7619l3809,7619,7619,3809,7619,7619xem6402070,7619l7619,7619,7619,3809,6402070,3809,6402070,7619xem6402070,848359l6402070,3809,6405880,7619,6409690,7619,6409690,844550,6405880,844550,6402070,848359xem6409690,7619l6405880,7619,6402070,3809,6409690,3809,6409690,7619xem7619,848359l3809,844550,7619,844550,7619,848359xem6402070,848359l7619,848359,7619,844550,6402070,844550,6402070,848359xem6409690,848359l6402070,848359,6405880,844550,6409690,844550,6409690,848359xe">
                  <v:fill on="t" focussize="0,0"/>
                  <v:stroke on="f"/>
                  <v:imagedata o:title=""/>
                  <o:lock v:ext="edit" aspectratio="f"/>
                  <v:textbox inset="0mm,0mm,0mm,0mm"/>
                </v:shape>
                <v:shape id="Textbox 5" o:spid="_x0000_s1026" o:spt="202" type="#_x0000_t202" style="position:absolute;left:0;top:0;height:852169;width:6409690;"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F871DFF">
                        <w:pPr>
                          <w:spacing w:before="111"/>
                          <w:ind w:left="205" w:right="0" w:firstLine="0"/>
                          <w:jc w:val="left"/>
                          <w:rPr>
                            <w:rFonts w:ascii="Arial"/>
                            <w:b/>
                            <w:sz w:val="20"/>
                          </w:rPr>
                        </w:pPr>
                        <w:r>
                          <w:rPr>
                            <w:rFonts w:ascii="Arial"/>
                            <w:b/>
                            <w:color w:val="C00000"/>
                            <w:sz w:val="20"/>
                          </w:rPr>
                          <w:t>Code</w:t>
                        </w:r>
                        <w:r>
                          <w:rPr>
                            <w:rFonts w:ascii="Arial"/>
                            <w:b/>
                            <w:color w:val="C00000"/>
                            <w:spacing w:val="-10"/>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21B92049">
                        <w:pPr>
                          <w:spacing w:before="0"/>
                          <w:ind w:left="205" w:right="192" w:firstLine="0"/>
                          <w:jc w:val="left"/>
                          <w:rPr>
                            <w:rFonts w:ascii="Arial"/>
                            <w:i/>
                            <w:sz w:val="18"/>
                          </w:rPr>
                        </w:pPr>
                        <w:r>
                          <w:rPr>
                            <w:rFonts w:ascii="Arial"/>
                            <w:i/>
                            <w:sz w:val="18"/>
                          </w:rPr>
                          <w:t>I</w:t>
                        </w:r>
                        <w:r>
                          <w:rPr>
                            <w:rFonts w:ascii="Arial"/>
                            <w:i/>
                            <w:spacing w:val="-5"/>
                            <w:sz w:val="18"/>
                          </w:rPr>
                          <w:t xml:space="preserve"> </w:t>
                        </w:r>
                        <w:r>
                          <w:rPr>
                            <w:rFonts w:ascii="Arial"/>
                            <w:i/>
                            <w:sz w:val="18"/>
                          </w:rPr>
                          <w:t>Mohamed</w:t>
                        </w:r>
                        <w:r>
                          <w:rPr>
                            <w:rFonts w:ascii="Arial"/>
                            <w:i/>
                            <w:spacing w:val="-10"/>
                            <w:sz w:val="18"/>
                          </w:rPr>
                          <w:t xml:space="preserve"> </w:t>
                        </w:r>
                        <w:r>
                          <w:rPr>
                            <w:rFonts w:ascii="Arial"/>
                            <w:i/>
                            <w:sz w:val="18"/>
                          </w:rPr>
                          <w:t>Jameel</w:t>
                        </w:r>
                        <w:r>
                          <w:rPr>
                            <w:rFonts w:ascii="Arial"/>
                            <w:i/>
                            <w:spacing w:val="-9"/>
                            <w:sz w:val="18"/>
                          </w:rPr>
                          <w:t xml:space="preserve"> </w:t>
                        </w:r>
                        <w:r>
                          <w:rPr>
                            <w:rFonts w:ascii="Arial"/>
                            <w:i/>
                            <w:sz w:val="18"/>
                          </w:rPr>
                          <w:t>A/192425057</w:t>
                        </w:r>
                        <w:r>
                          <w:rPr>
                            <w:rFonts w:ascii="Arial"/>
                            <w:i/>
                            <w:spacing w:val="-12"/>
                            <w:sz w:val="18"/>
                          </w:rPr>
                          <w:t xml:space="preserve"> </w:t>
                        </w:r>
                        <w:r>
                          <w:rPr>
                            <w:rFonts w:ascii="Arial"/>
                            <w:i/>
                            <w:sz w:val="18"/>
                          </w:rPr>
                          <w:t>(Name</w:t>
                        </w:r>
                        <w:r>
                          <w:rPr>
                            <w:rFonts w:ascii="Arial"/>
                            <w:i/>
                            <w:spacing w:val="-5"/>
                            <w:sz w:val="18"/>
                          </w:rPr>
                          <w:t xml:space="preserve"> </w:t>
                        </w:r>
                        <w:r>
                          <w:rPr>
                            <w:rFonts w:ascii="Arial"/>
                            <w:i/>
                            <w:sz w:val="18"/>
                          </w:rPr>
                          <w:t>/</w:t>
                        </w:r>
                        <w:r>
                          <w:rPr>
                            <w:rFonts w:ascii="Arial"/>
                            <w:i/>
                            <w:spacing w:val="-8"/>
                            <w:sz w:val="18"/>
                          </w:rPr>
                          <w:t xml:space="preserve"> </w:t>
                        </w:r>
                        <w:r>
                          <w:rPr>
                            <w:rFonts w:ascii="Arial"/>
                            <w:i/>
                            <w:sz w:val="18"/>
                          </w:rPr>
                          <w:t>Reg</w:t>
                        </w:r>
                        <w:r>
                          <w:rPr>
                            <w:rFonts w:ascii="Arial"/>
                            <w:i/>
                            <w:spacing w:val="-5"/>
                            <w:sz w:val="18"/>
                          </w:rPr>
                          <w:t xml:space="preserve"> </w:t>
                        </w:r>
                        <w:r>
                          <w:rPr>
                            <w:rFonts w:ascii="Arial"/>
                            <w:i/>
                            <w:sz w:val="18"/>
                          </w:rPr>
                          <w:t>No)</w:t>
                        </w:r>
                        <w:r>
                          <w:rPr>
                            <w:rFonts w:ascii="Arial"/>
                            <w:i/>
                            <w:spacing w:val="-5"/>
                            <w:sz w:val="18"/>
                          </w:rPr>
                          <w:t xml:space="preserve"> </w:t>
                        </w:r>
                        <w:r>
                          <w:rPr>
                            <w:rFonts w:ascii="Arial"/>
                            <w:i/>
                            <w:sz w:val="18"/>
                          </w:rPr>
                          <w:t>certify</w:t>
                        </w:r>
                        <w:r>
                          <w:rPr>
                            <w:rFonts w:ascii="Arial"/>
                            <w:i/>
                            <w:spacing w:val="-7"/>
                            <w:sz w:val="18"/>
                          </w:rPr>
                          <w:t xml:space="preserve"> </w:t>
                        </w:r>
                        <w:r>
                          <w:rPr>
                            <w:rFonts w:ascii="Arial"/>
                            <w:i/>
                            <w:sz w:val="18"/>
                          </w:rPr>
                          <w:t>that</w:t>
                        </w:r>
                        <w:r>
                          <w:rPr>
                            <w:rFonts w:ascii="Arial"/>
                            <w:i/>
                            <w:spacing w:val="-7"/>
                            <w:sz w:val="18"/>
                          </w:rPr>
                          <w:t xml:space="preserve"> </w:t>
                        </w:r>
                        <w:r>
                          <w:rPr>
                            <w:rFonts w:ascii="Arial"/>
                            <w:i/>
                            <w:sz w:val="18"/>
                          </w:rPr>
                          <w:t>this</w:t>
                        </w:r>
                        <w:r>
                          <w:rPr>
                            <w:rFonts w:ascii="Arial"/>
                            <w:i/>
                            <w:spacing w:val="-9"/>
                            <w:sz w:val="18"/>
                          </w:rPr>
                          <w:t xml:space="preserve"> </w:t>
                        </w:r>
                        <w:r>
                          <w:rPr>
                            <w:rFonts w:ascii="Arial"/>
                            <w:i/>
                            <w:sz w:val="18"/>
                          </w:rPr>
                          <w:t>submission</w:t>
                        </w:r>
                        <w:r>
                          <w:rPr>
                            <w:rFonts w:ascii="Arial"/>
                            <w:i/>
                            <w:spacing w:val="-7"/>
                            <w:sz w:val="18"/>
                          </w:rPr>
                          <w:t xml:space="preserve"> </w:t>
                        </w:r>
                        <w:r>
                          <w:rPr>
                            <w:rFonts w:ascii="Arial"/>
                            <w:i/>
                            <w:sz w:val="18"/>
                          </w:rPr>
                          <w:t>is</w:t>
                        </w:r>
                        <w:r>
                          <w:rPr>
                            <w:rFonts w:ascii="Arial"/>
                            <w:i/>
                            <w:spacing w:val="-4"/>
                            <w:sz w:val="18"/>
                          </w:rPr>
                          <w:t xml:space="preserve"> </w:t>
                        </w:r>
                        <w:r>
                          <w:rPr>
                            <w:rFonts w:ascii="Arial"/>
                            <w:i/>
                            <w:sz w:val="18"/>
                          </w:rPr>
                          <w:t>my</w:t>
                        </w:r>
                        <w:r>
                          <w:rPr>
                            <w:rFonts w:ascii="Arial"/>
                            <w:i/>
                            <w:spacing w:val="-4"/>
                            <w:sz w:val="18"/>
                          </w:rPr>
                          <w:t xml:space="preserve"> </w:t>
                        </w:r>
                        <w:r>
                          <w:rPr>
                            <w:rFonts w:ascii="Arial"/>
                            <w:i/>
                            <w:sz w:val="18"/>
                          </w:rPr>
                          <w:t>original</w:t>
                        </w:r>
                        <w:r>
                          <w:rPr>
                            <w:rFonts w:ascii="Arial"/>
                            <w:i/>
                            <w:spacing w:val="-7"/>
                            <w:sz w:val="18"/>
                          </w:rPr>
                          <w:t xml:space="preserve"> </w:t>
                        </w:r>
                        <w:r>
                          <w:rPr>
                            <w:rFonts w:ascii="Arial"/>
                            <w:i/>
                            <w:sz w:val="18"/>
                          </w:rPr>
                          <w:t>work</w:t>
                        </w:r>
                        <w:r>
                          <w:rPr>
                            <w:rFonts w:ascii="Arial"/>
                            <w:i/>
                            <w:spacing w:val="-7"/>
                            <w:sz w:val="18"/>
                          </w:rPr>
                          <w:t xml:space="preserve"> </w:t>
                        </w:r>
                        <w:r>
                          <w:rPr>
                            <w:rFonts w:ascii="Arial"/>
                            <w:i/>
                            <w:sz w:val="18"/>
                          </w:rPr>
                          <w:t>and</w:t>
                        </w:r>
                        <w:r>
                          <w:rPr>
                            <w:rFonts w:ascii="Arial"/>
                            <w:i/>
                            <w:spacing w:val="-10"/>
                            <w:sz w:val="18"/>
                          </w:rPr>
                          <w:t xml:space="preserve"> </w:t>
                        </w:r>
                        <w:r>
                          <w:rPr>
                            <w:rFonts w:ascii="Arial"/>
                            <w:i/>
                            <w:sz w:val="18"/>
                          </w:rPr>
                          <w:t>that</w:t>
                        </w:r>
                        <w:r>
                          <w:rPr>
                            <w:rFonts w:ascii="Arial"/>
                            <w:i/>
                            <w:spacing w:val="-7"/>
                            <w:sz w:val="18"/>
                          </w:rPr>
                          <w:t xml:space="preserve"> </w:t>
                        </w:r>
                        <w:r>
                          <w:rPr>
                            <w:rFonts w:ascii="Arial"/>
                            <w:i/>
                            <w:sz w:val="18"/>
                          </w:rPr>
                          <w:t>I</w:t>
                        </w:r>
                        <w:r>
                          <w:rPr>
                            <w:rFonts w:ascii="Arial"/>
                            <w:i/>
                            <w:spacing w:val="-5"/>
                            <w:sz w:val="18"/>
                          </w:rPr>
                          <w:t xml:space="preserve"> </w:t>
                        </w:r>
                        <w:r>
                          <w:rPr>
                            <w:rFonts w:ascii="Arial"/>
                            <w:i/>
                            <w:sz w:val="18"/>
                          </w:rPr>
                          <w:t>have</w:t>
                        </w:r>
                        <w:r>
                          <w:rPr>
                            <w:rFonts w:ascii="Arial"/>
                            <w:i/>
                            <w:spacing w:val="-5"/>
                            <w:sz w:val="18"/>
                          </w:rPr>
                          <w:t xml:space="preserve"> </w:t>
                        </w:r>
                        <w:r>
                          <w:rPr>
                            <w:rFonts w:ascii="Arial"/>
                            <w:i/>
                            <w:sz w:val="18"/>
                          </w:rPr>
                          <w:t>adhered to the guidelines specified for this assessment. I understand that any violation of academic integrity rules will result in disciplinary action.</w:t>
                        </w:r>
                      </w:p>
                      <w:p w14:paraId="004B109B">
                        <w:pPr>
                          <w:tabs>
                            <w:tab w:val="left" w:pos="4835"/>
                          </w:tabs>
                          <w:spacing w:before="61"/>
                          <w:ind w:left="205" w:right="0" w:firstLine="0"/>
                          <w:jc w:val="left"/>
                          <w:rPr>
                            <w:sz w:val="18"/>
                          </w:rPr>
                        </w:pPr>
                        <w:r>
                          <w:rPr>
                            <w:rFonts w:ascii="Arial MT"/>
                            <w:sz w:val="18"/>
                          </w:rPr>
                          <w:t>Signature</w:t>
                        </w:r>
                        <w:r>
                          <w:rPr>
                            <w:rFonts w:ascii="Arial MT"/>
                            <w:spacing w:val="-2"/>
                            <w:sz w:val="18"/>
                          </w:rPr>
                          <w:t xml:space="preserve"> </w:t>
                        </w:r>
                        <w:r>
                          <w:rPr>
                            <w:rFonts w:ascii="Arial MT"/>
                            <w:sz w:val="18"/>
                          </w:rPr>
                          <w:t>of</w:t>
                        </w:r>
                        <w:r>
                          <w:rPr>
                            <w:rFonts w:ascii="Arial MT"/>
                            <w:spacing w:val="-2"/>
                            <w:sz w:val="18"/>
                          </w:rPr>
                          <w:t xml:space="preserve"> </w:t>
                        </w:r>
                        <w:r>
                          <w:rPr>
                            <w:rFonts w:ascii="Arial MT"/>
                            <w:sz w:val="18"/>
                          </w:rPr>
                          <w:t>the</w:t>
                        </w:r>
                        <w:r>
                          <w:rPr>
                            <w:rFonts w:ascii="Arial MT"/>
                            <w:spacing w:val="-4"/>
                            <w:sz w:val="18"/>
                          </w:rPr>
                          <w:t xml:space="preserve"> </w:t>
                        </w:r>
                        <w:r>
                          <w:rPr>
                            <w:rFonts w:ascii="Arial MT"/>
                            <w:sz w:val="18"/>
                          </w:rPr>
                          <w:t>Student:</w:t>
                        </w:r>
                        <w:r>
                          <w:rPr>
                            <w:rFonts w:ascii="Arial MT"/>
                            <w:spacing w:val="-3"/>
                            <w:sz w:val="18"/>
                          </w:rPr>
                          <w:t xml:space="preserve"> </w:t>
                        </w:r>
                        <w:r>
                          <w:rPr>
                            <w:sz w:val="18"/>
                            <w:u w:val="single"/>
                          </w:rPr>
                          <w:tab/>
                        </w:r>
                      </w:p>
                    </w:txbxContent>
                  </v:textbox>
                </v:shape>
                <w10:wrap type="topAndBottom"/>
              </v:group>
            </w:pict>
          </mc:Fallback>
        </mc:AlternateContent>
      </w:r>
      <w:r>
        <w:rPr>
          <w:rFonts w:ascii="Arial"/>
          <w:b/>
          <w:sz w:val="20"/>
        </w:rPr>
        <mc:AlternateContent>
          <mc:Choice Requires="wpg">
            <w:drawing>
              <wp:anchor distT="0" distB="0" distL="0" distR="0" simplePos="0" relativeHeight="251661312" behindDoc="1" locked="0" layoutInCell="1" allowOverlap="1">
                <wp:simplePos x="0" y="0"/>
                <wp:positionH relativeFrom="page">
                  <wp:posOffset>913130</wp:posOffset>
                </wp:positionH>
                <wp:positionV relativeFrom="paragraph">
                  <wp:posOffset>1206500</wp:posOffset>
                </wp:positionV>
                <wp:extent cx="6409690" cy="969645"/>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6409690" cy="969644"/>
                          <a:chOff x="0" y="0"/>
                          <a:chExt cx="6409690" cy="969644"/>
                        </a:xfrm>
                      </wpg:grpSpPr>
                      <wps:wsp>
                        <wps:cNvPr id="7" name="Graphic 7"/>
                        <wps:cNvSpPr/>
                        <wps:spPr>
                          <a:xfrm>
                            <a:off x="3682" y="3556"/>
                            <a:ext cx="6402705" cy="962025"/>
                          </a:xfrm>
                          <a:custGeom>
                            <a:avLst/>
                            <a:gdLst/>
                            <a:ahLst/>
                            <a:cxnLst/>
                            <a:rect l="l" t="t" r="r" b="b"/>
                            <a:pathLst>
                              <a:path w="6402705" h="962025">
                                <a:moveTo>
                                  <a:pt x="6402324" y="961644"/>
                                </a:moveTo>
                                <a:lnTo>
                                  <a:pt x="0" y="961644"/>
                                </a:lnTo>
                                <a:lnTo>
                                  <a:pt x="0" y="0"/>
                                </a:lnTo>
                                <a:lnTo>
                                  <a:pt x="6402324" y="0"/>
                                </a:lnTo>
                                <a:lnTo>
                                  <a:pt x="6402324" y="961644"/>
                                </a:lnTo>
                                <a:close/>
                              </a:path>
                            </a:pathLst>
                          </a:custGeom>
                          <a:solidFill>
                            <a:srgbClr val="FFF3CD"/>
                          </a:solidFill>
                        </wps:spPr>
                        <wps:bodyPr wrap="square" lIns="0" tIns="0" rIns="0" bIns="0" rtlCol="0">
                          <a:noAutofit/>
                        </wps:bodyPr>
                      </wps:wsp>
                      <wps:wsp>
                        <wps:cNvPr id="8" name="Graphic 8"/>
                        <wps:cNvSpPr/>
                        <wps:spPr>
                          <a:xfrm>
                            <a:off x="0" y="0"/>
                            <a:ext cx="6409690" cy="969644"/>
                          </a:xfrm>
                          <a:custGeom>
                            <a:avLst/>
                            <a:gdLst/>
                            <a:ahLst/>
                            <a:cxnLst/>
                            <a:rect l="l" t="t" r="r" b="b"/>
                            <a:pathLst>
                              <a:path w="6409690" h="969644">
                                <a:moveTo>
                                  <a:pt x="6405880" y="969645"/>
                                </a:moveTo>
                                <a:lnTo>
                                  <a:pt x="3809" y="969645"/>
                                </a:lnTo>
                                <a:lnTo>
                                  <a:pt x="2349" y="969352"/>
                                </a:lnTo>
                                <a:lnTo>
                                  <a:pt x="1117" y="968527"/>
                                </a:lnTo>
                                <a:lnTo>
                                  <a:pt x="292" y="967295"/>
                                </a:lnTo>
                                <a:lnTo>
                                  <a:pt x="0" y="965835"/>
                                </a:lnTo>
                                <a:lnTo>
                                  <a:pt x="0" y="3810"/>
                                </a:lnTo>
                                <a:lnTo>
                                  <a:pt x="292" y="2349"/>
                                </a:lnTo>
                                <a:lnTo>
                                  <a:pt x="1117" y="1117"/>
                                </a:lnTo>
                                <a:lnTo>
                                  <a:pt x="2349" y="292"/>
                                </a:lnTo>
                                <a:lnTo>
                                  <a:pt x="3809" y="0"/>
                                </a:lnTo>
                                <a:lnTo>
                                  <a:pt x="6405880" y="0"/>
                                </a:lnTo>
                                <a:lnTo>
                                  <a:pt x="6407340" y="292"/>
                                </a:lnTo>
                                <a:lnTo>
                                  <a:pt x="6408572" y="1117"/>
                                </a:lnTo>
                                <a:lnTo>
                                  <a:pt x="6409397" y="2349"/>
                                </a:lnTo>
                                <a:lnTo>
                                  <a:pt x="6409690" y="3810"/>
                                </a:lnTo>
                                <a:lnTo>
                                  <a:pt x="7619" y="3810"/>
                                </a:lnTo>
                                <a:lnTo>
                                  <a:pt x="3809" y="7620"/>
                                </a:lnTo>
                                <a:lnTo>
                                  <a:pt x="7619" y="7620"/>
                                </a:lnTo>
                                <a:lnTo>
                                  <a:pt x="7619" y="962025"/>
                                </a:lnTo>
                                <a:lnTo>
                                  <a:pt x="3809" y="962025"/>
                                </a:lnTo>
                                <a:lnTo>
                                  <a:pt x="7619" y="965835"/>
                                </a:lnTo>
                                <a:lnTo>
                                  <a:pt x="6409690" y="965835"/>
                                </a:lnTo>
                                <a:lnTo>
                                  <a:pt x="6409397" y="967295"/>
                                </a:lnTo>
                                <a:lnTo>
                                  <a:pt x="6408572" y="968527"/>
                                </a:lnTo>
                                <a:lnTo>
                                  <a:pt x="6407340" y="969352"/>
                                </a:lnTo>
                                <a:lnTo>
                                  <a:pt x="6405880" y="969645"/>
                                </a:lnTo>
                                <a:close/>
                              </a:path>
                              <a:path w="6409690" h="969644">
                                <a:moveTo>
                                  <a:pt x="7619" y="7620"/>
                                </a:moveTo>
                                <a:lnTo>
                                  <a:pt x="3809" y="7620"/>
                                </a:lnTo>
                                <a:lnTo>
                                  <a:pt x="7619" y="3810"/>
                                </a:lnTo>
                                <a:lnTo>
                                  <a:pt x="7619" y="7620"/>
                                </a:lnTo>
                                <a:close/>
                              </a:path>
                              <a:path w="6409690" h="969644">
                                <a:moveTo>
                                  <a:pt x="6402070" y="7620"/>
                                </a:moveTo>
                                <a:lnTo>
                                  <a:pt x="7619" y="7620"/>
                                </a:lnTo>
                                <a:lnTo>
                                  <a:pt x="7619" y="3810"/>
                                </a:lnTo>
                                <a:lnTo>
                                  <a:pt x="6402070" y="3810"/>
                                </a:lnTo>
                                <a:lnTo>
                                  <a:pt x="6402070" y="7620"/>
                                </a:lnTo>
                                <a:close/>
                              </a:path>
                              <a:path w="6409690" h="969644">
                                <a:moveTo>
                                  <a:pt x="6402070" y="965835"/>
                                </a:moveTo>
                                <a:lnTo>
                                  <a:pt x="6402070" y="3810"/>
                                </a:lnTo>
                                <a:lnTo>
                                  <a:pt x="6405880" y="7620"/>
                                </a:lnTo>
                                <a:lnTo>
                                  <a:pt x="6409690" y="7620"/>
                                </a:lnTo>
                                <a:lnTo>
                                  <a:pt x="6409690" y="962025"/>
                                </a:lnTo>
                                <a:lnTo>
                                  <a:pt x="6405880" y="962025"/>
                                </a:lnTo>
                                <a:lnTo>
                                  <a:pt x="6402070" y="965835"/>
                                </a:lnTo>
                                <a:close/>
                              </a:path>
                              <a:path w="6409690" h="969644">
                                <a:moveTo>
                                  <a:pt x="6409690" y="7620"/>
                                </a:moveTo>
                                <a:lnTo>
                                  <a:pt x="6405880" y="7620"/>
                                </a:lnTo>
                                <a:lnTo>
                                  <a:pt x="6402070" y="3810"/>
                                </a:lnTo>
                                <a:lnTo>
                                  <a:pt x="6409690" y="3810"/>
                                </a:lnTo>
                                <a:lnTo>
                                  <a:pt x="6409690" y="7620"/>
                                </a:lnTo>
                                <a:close/>
                              </a:path>
                              <a:path w="6409690" h="969644">
                                <a:moveTo>
                                  <a:pt x="7619" y="965835"/>
                                </a:moveTo>
                                <a:lnTo>
                                  <a:pt x="3809" y="962025"/>
                                </a:lnTo>
                                <a:lnTo>
                                  <a:pt x="7619" y="962025"/>
                                </a:lnTo>
                                <a:lnTo>
                                  <a:pt x="7619" y="965835"/>
                                </a:lnTo>
                                <a:close/>
                              </a:path>
                              <a:path w="6409690" h="969644">
                                <a:moveTo>
                                  <a:pt x="6402070" y="965835"/>
                                </a:moveTo>
                                <a:lnTo>
                                  <a:pt x="7619" y="965835"/>
                                </a:lnTo>
                                <a:lnTo>
                                  <a:pt x="7619" y="962025"/>
                                </a:lnTo>
                                <a:lnTo>
                                  <a:pt x="6402070" y="962025"/>
                                </a:lnTo>
                                <a:lnTo>
                                  <a:pt x="6402070" y="965835"/>
                                </a:lnTo>
                                <a:close/>
                              </a:path>
                              <a:path w="6409690" h="969644">
                                <a:moveTo>
                                  <a:pt x="6409690" y="965835"/>
                                </a:moveTo>
                                <a:lnTo>
                                  <a:pt x="6402070" y="965835"/>
                                </a:lnTo>
                                <a:lnTo>
                                  <a:pt x="6405880" y="962025"/>
                                </a:lnTo>
                                <a:lnTo>
                                  <a:pt x="6409690" y="962025"/>
                                </a:lnTo>
                                <a:lnTo>
                                  <a:pt x="6409690" y="965835"/>
                                </a:lnTo>
                                <a:close/>
                              </a:path>
                            </a:pathLst>
                          </a:custGeom>
                          <a:solidFill>
                            <a:srgbClr val="1F4E79"/>
                          </a:solidFill>
                        </wps:spPr>
                        <wps:bodyPr wrap="square" lIns="0" tIns="0" rIns="0" bIns="0" rtlCol="0">
                          <a:noAutofit/>
                        </wps:bodyPr>
                      </wps:wsp>
                      <wps:wsp>
                        <wps:cNvPr id="9" name="Textbox 9"/>
                        <wps:cNvSpPr txBox="1"/>
                        <wps:spPr>
                          <a:xfrm>
                            <a:off x="0" y="0"/>
                            <a:ext cx="6409690" cy="969644"/>
                          </a:xfrm>
                          <a:prstGeom prst="rect">
                            <a:avLst/>
                          </a:prstGeom>
                        </wps:spPr>
                        <wps:txbx>
                          <w:txbxContent>
                            <w:p w14:paraId="3DADFEBF">
                              <w:pPr>
                                <w:spacing w:before="92" w:line="227" w:lineRule="exact"/>
                                <w:ind w:left="205" w:right="0" w:firstLine="0"/>
                                <w:jc w:val="left"/>
                                <w:rPr>
                                  <w:rFonts w:ascii="Arial"/>
                                  <w:b/>
                                  <w:sz w:val="20"/>
                                </w:rPr>
                              </w:pPr>
                              <w:r>
                                <w:rPr>
                                  <w:rFonts w:ascii="Arial"/>
                                  <w:b/>
                                  <w:color w:val="C00000"/>
                                  <w:spacing w:val="-2"/>
                                  <w:sz w:val="20"/>
                                </w:rPr>
                                <w:t>Instructions</w:t>
                              </w:r>
                            </w:p>
                            <w:p w14:paraId="66931D58">
                              <w:pPr>
                                <w:numPr>
                                  <w:ilvl w:val="0"/>
                                  <w:numId w:val="1"/>
                                </w:numPr>
                                <w:tabs>
                                  <w:tab w:val="left" w:pos="924"/>
                                </w:tabs>
                                <w:spacing w:before="0" w:line="227" w:lineRule="exact"/>
                                <w:ind w:left="924" w:right="0" w:hanging="359"/>
                                <w:jc w:val="left"/>
                                <w:rPr>
                                  <w:rFonts w:ascii="Arial MT"/>
                                  <w:sz w:val="20"/>
                                </w:rPr>
                              </w:pPr>
                              <w:r>
                                <w:rPr>
                                  <w:rFonts w:ascii="Arial MT"/>
                                  <w:sz w:val="18"/>
                                </w:rPr>
                                <w:t>Read</w:t>
                              </w:r>
                              <w:r>
                                <w:rPr>
                                  <w:rFonts w:ascii="Arial MT"/>
                                  <w:spacing w:val="-6"/>
                                  <w:sz w:val="18"/>
                                </w:rPr>
                                <w:t xml:space="preserve"> </w:t>
                              </w:r>
                              <w:r>
                                <w:rPr>
                                  <w:rFonts w:ascii="Arial MT"/>
                                  <w:sz w:val="18"/>
                                </w:rPr>
                                <w:t>all</w:t>
                              </w:r>
                              <w:r>
                                <w:rPr>
                                  <w:rFonts w:ascii="Arial MT"/>
                                  <w:spacing w:val="-8"/>
                                  <w:sz w:val="18"/>
                                </w:rPr>
                                <w:t xml:space="preserve"> </w:t>
                              </w:r>
                              <w:r>
                                <w:rPr>
                                  <w:rFonts w:ascii="Arial MT"/>
                                  <w:sz w:val="18"/>
                                </w:rPr>
                                <w:t>three</w:t>
                              </w:r>
                              <w:r>
                                <w:rPr>
                                  <w:rFonts w:ascii="Arial MT"/>
                                  <w:spacing w:val="-9"/>
                                  <w:sz w:val="18"/>
                                </w:rPr>
                                <w:t xml:space="preserve"> </w:t>
                              </w:r>
                              <w:r>
                                <w:rPr>
                                  <w:rFonts w:ascii="Arial MT"/>
                                  <w:sz w:val="18"/>
                                </w:rPr>
                                <w:t>case</w:t>
                              </w:r>
                              <w:r>
                                <w:rPr>
                                  <w:rFonts w:ascii="Arial MT"/>
                                  <w:spacing w:val="-5"/>
                                  <w:sz w:val="18"/>
                                </w:rPr>
                                <w:t xml:space="preserve"> </w:t>
                              </w:r>
                              <w:r>
                                <w:rPr>
                                  <w:rFonts w:ascii="Arial MT"/>
                                  <w:sz w:val="18"/>
                                </w:rPr>
                                <w:t>studies</w:t>
                              </w:r>
                              <w:r>
                                <w:rPr>
                                  <w:rFonts w:ascii="Arial MT"/>
                                  <w:spacing w:val="-6"/>
                                  <w:sz w:val="18"/>
                                </w:rPr>
                                <w:t xml:space="preserve"> </w:t>
                              </w:r>
                              <w:r>
                                <w:rPr>
                                  <w:rFonts w:ascii="Arial MT"/>
                                  <w:sz w:val="18"/>
                                </w:rPr>
                                <w:t>carefully</w:t>
                              </w:r>
                              <w:r>
                                <w:rPr>
                                  <w:rFonts w:ascii="Arial MT"/>
                                  <w:spacing w:val="-5"/>
                                  <w:sz w:val="18"/>
                                </w:rPr>
                                <w:t xml:space="preserve"> </w:t>
                              </w:r>
                              <w:r>
                                <w:rPr>
                                  <w:rFonts w:ascii="Arial MT"/>
                                  <w:sz w:val="18"/>
                                </w:rPr>
                                <w:t>before</w:t>
                              </w:r>
                              <w:r>
                                <w:rPr>
                                  <w:rFonts w:ascii="Arial MT"/>
                                  <w:spacing w:val="-6"/>
                                  <w:sz w:val="18"/>
                                </w:rPr>
                                <w:t xml:space="preserve"> </w:t>
                              </w:r>
                              <w:r>
                                <w:rPr>
                                  <w:rFonts w:ascii="Arial MT"/>
                                  <w:sz w:val="18"/>
                                </w:rPr>
                                <w:t>attempting</w:t>
                              </w:r>
                              <w:r>
                                <w:rPr>
                                  <w:rFonts w:ascii="Arial MT"/>
                                  <w:spacing w:val="-8"/>
                                  <w:sz w:val="18"/>
                                </w:rPr>
                                <w:t xml:space="preserve"> </w:t>
                              </w:r>
                              <w:r>
                                <w:rPr>
                                  <w:rFonts w:ascii="Arial MT"/>
                                  <w:sz w:val="18"/>
                                </w:rPr>
                                <w:t>the</w:t>
                              </w:r>
                              <w:r>
                                <w:rPr>
                                  <w:rFonts w:ascii="Arial MT"/>
                                  <w:spacing w:val="-8"/>
                                  <w:sz w:val="18"/>
                                </w:rPr>
                                <w:t xml:space="preserve"> </w:t>
                              </w:r>
                              <w:r>
                                <w:rPr>
                                  <w:rFonts w:ascii="Arial MT"/>
                                  <w:spacing w:val="-2"/>
                                  <w:sz w:val="18"/>
                                </w:rPr>
                                <w:t>questions.</w:t>
                              </w:r>
                            </w:p>
                            <w:p w14:paraId="19F59058">
                              <w:pPr>
                                <w:numPr>
                                  <w:ilvl w:val="0"/>
                                  <w:numId w:val="1"/>
                                </w:numPr>
                                <w:tabs>
                                  <w:tab w:val="left" w:pos="924"/>
                                </w:tabs>
                                <w:spacing w:before="0" w:line="206" w:lineRule="exact"/>
                                <w:ind w:left="924" w:right="0" w:hanging="359"/>
                                <w:jc w:val="left"/>
                                <w:rPr>
                                  <w:rFonts w:ascii="Arial MT"/>
                                  <w:sz w:val="18"/>
                                </w:rPr>
                              </w:pPr>
                              <w:r>
                                <w:rPr>
                                  <w:rFonts w:ascii="Arial MT"/>
                                  <w:sz w:val="18"/>
                                </w:rPr>
                                <w:t>Provide</w:t>
                              </w:r>
                              <w:r>
                                <w:rPr>
                                  <w:rFonts w:ascii="Arial MT"/>
                                  <w:spacing w:val="-14"/>
                                  <w:sz w:val="18"/>
                                </w:rPr>
                                <w:t xml:space="preserve"> </w:t>
                              </w:r>
                              <w:r>
                                <w:rPr>
                                  <w:rFonts w:ascii="Arial MT"/>
                                  <w:sz w:val="18"/>
                                </w:rPr>
                                <w:t>appropriate</w:t>
                              </w:r>
                              <w:r>
                                <w:rPr>
                                  <w:rFonts w:ascii="Arial MT"/>
                                  <w:spacing w:val="-12"/>
                                  <w:sz w:val="18"/>
                                </w:rPr>
                                <w:t xml:space="preserve"> </w:t>
                              </w:r>
                              <w:r>
                                <w:rPr>
                                  <w:rFonts w:ascii="Arial MT"/>
                                  <w:sz w:val="18"/>
                                </w:rPr>
                                <w:t>justifications</w:t>
                              </w:r>
                              <w:r>
                                <w:rPr>
                                  <w:rFonts w:ascii="Arial MT"/>
                                  <w:spacing w:val="-9"/>
                                  <w:sz w:val="18"/>
                                </w:rPr>
                                <w:t xml:space="preserve"> </w:t>
                              </w:r>
                              <w:r>
                                <w:rPr>
                                  <w:rFonts w:ascii="Arial MT"/>
                                  <w:sz w:val="18"/>
                                </w:rPr>
                                <w:t>and</w:t>
                              </w:r>
                              <w:r>
                                <w:rPr>
                                  <w:rFonts w:ascii="Arial MT"/>
                                  <w:spacing w:val="-10"/>
                                  <w:sz w:val="18"/>
                                </w:rPr>
                                <w:t xml:space="preserve"> </w:t>
                              </w:r>
                              <w:r>
                                <w:rPr>
                                  <w:rFonts w:ascii="Arial MT"/>
                                  <w:sz w:val="18"/>
                                </w:rPr>
                                <w:t>interpretations</w:t>
                              </w:r>
                              <w:r>
                                <w:rPr>
                                  <w:rFonts w:ascii="Arial MT"/>
                                  <w:spacing w:val="-7"/>
                                  <w:sz w:val="18"/>
                                </w:rPr>
                                <w:t xml:space="preserve"> </w:t>
                              </w:r>
                              <w:r>
                                <w:rPr>
                                  <w:rFonts w:ascii="Arial MT"/>
                                  <w:sz w:val="18"/>
                                </w:rPr>
                                <w:t>for</w:t>
                              </w:r>
                              <w:r>
                                <w:rPr>
                                  <w:rFonts w:ascii="Arial MT"/>
                                  <w:spacing w:val="-10"/>
                                  <w:sz w:val="18"/>
                                </w:rPr>
                                <w:t xml:space="preserve"> </w:t>
                              </w:r>
                              <w:r>
                                <w:rPr>
                                  <w:rFonts w:ascii="Arial MT"/>
                                  <w:sz w:val="18"/>
                                </w:rPr>
                                <w:t>every</w:t>
                              </w:r>
                              <w:r>
                                <w:rPr>
                                  <w:rFonts w:ascii="Arial MT"/>
                                  <w:spacing w:val="-8"/>
                                  <w:sz w:val="18"/>
                                </w:rPr>
                                <w:t xml:space="preserve"> </w:t>
                              </w:r>
                              <w:r>
                                <w:rPr>
                                  <w:rFonts w:ascii="Arial MT"/>
                                  <w:sz w:val="18"/>
                                </w:rPr>
                                <w:t>computed</w:t>
                              </w:r>
                              <w:r>
                                <w:rPr>
                                  <w:rFonts w:ascii="Arial MT"/>
                                  <w:spacing w:val="-7"/>
                                  <w:sz w:val="18"/>
                                </w:rPr>
                                <w:t xml:space="preserve"> </w:t>
                              </w:r>
                              <w:r>
                                <w:rPr>
                                  <w:rFonts w:ascii="Arial MT"/>
                                  <w:spacing w:val="-2"/>
                                  <w:sz w:val="18"/>
                                </w:rPr>
                                <w:t>result.</w:t>
                              </w:r>
                            </w:p>
                            <w:p w14:paraId="35762F89">
                              <w:pPr>
                                <w:numPr>
                                  <w:ilvl w:val="0"/>
                                  <w:numId w:val="1"/>
                                </w:numPr>
                                <w:tabs>
                                  <w:tab w:val="left" w:pos="924"/>
                                </w:tabs>
                                <w:spacing w:before="0" w:line="228" w:lineRule="exact"/>
                                <w:ind w:left="924" w:right="0" w:hanging="359"/>
                                <w:jc w:val="left"/>
                                <w:rPr>
                                  <w:rFonts w:ascii="Arial MT"/>
                                  <w:sz w:val="20"/>
                                </w:rPr>
                              </w:pPr>
                              <w:r>
                                <w:rPr>
                                  <w:rFonts w:ascii="Arial MT"/>
                                  <w:sz w:val="18"/>
                                </w:rPr>
                                <w:t>Use</w:t>
                              </w:r>
                              <w:r>
                                <w:rPr>
                                  <w:rFonts w:ascii="Arial MT"/>
                                  <w:spacing w:val="-10"/>
                                  <w:sz w:val="18"/>
                                </w:rPr>
                                <w:t xml:space="preserve"> </w:t>
                              </w:r>
                              <w:r>
                                <w:rPr>
                                  <w:rFonts w:ascii="Arial MT"/>
                                  <w:sz w:val="18"/>
                                </w:rPr>
                                <w:t>NLP</w:t>
                              </w:r>
                              <w:r>
                                <w:rPr>
                                  <w:rFonts w:ascii="Arial MT"/>
                                  <w:spacing w:val="-8"/>
                                  <w:sz w:val="18"/>
                                </w:rPr>
                                <w:t xml:space="preserve"> </w:t>
                              </w:r>
                              <w:r>
                                <w:rPr>
                                  <w:rFonts w:ascii="Arial MT"/>
                                  <w:sz w:val="18"/>
                                </w:rPr>
                                <w:t>concepts,</w:t>
                              </w:r>
                              <w:r>
                                <w:rPr>
                                  <w:rFonts w:ascii="Arial MT"/>
                                  <w:spacing w:val="-7"/>
                                  <w:sz w:val="18"/>
                                </w:rPr>
                                <w:t xml:space="preserve"> </w:t>
                              </w:r>
                              <w:r>
                                <w:rPr>
                                  <w:rFonts w:ascii="Arial MT"/>
                                  <w:sz w:val="18"/>
                                </w:rPr>
                                <w:t>algorithms,</w:t>
                              </w:r>
                              <w:r>
                                <w:rPr>
                                  <w:rFonts w:ascii="Arial MT"/>
                                  <w:spacing w:val="-4"/>
                                  <w:sz w:val="18"/>
                                </w:rPr>
                                <w:t xml:space="preserve"> </w:t>
                              </w:r>
                              <w:r>
                                <w:rPr>
                                  <w:rFonts w:ascii="Arial MT"/>
                                  <w:sz w:val="18"/>
                                </w:rPr>
                                <w:t>and</w:t>
                              </w:r>
                              <w:r>
                                <w:rPr>
                                  <w:rFonts w:ascii="Arial MT"/>
                                  <w:spacing w:val="-10"/>
                                  <w:sz w:val="18"/>
                                </w:rPr>
                                <w:t xml:space="preserve"> </w:t>
                              </w:r>
                              <w:r>
                                <w:rPr>
                                  <w:rFonts w:ascii="Arial MT"/>
                                  <w:sz w:val="18"/>
                                </w:rPr>
                                <w:t>terminology</w:t>
                              </w:r>
                              <w:r>
                                <w:rPr>
                                  <w:rFonts w:ascii="Arial MT"/>
                                  <w:spacing w:val="-7"/>
                                  <w:sz w:val="18"/>
                                </w:rPr>
                                <w:t xml:space="preserve"> </w:t>
                              </w:r>
                              <w:r>
                                <w:rPr>
                                  <w:rFonts w:ascii="Arial MT"/>
                                  <w:sz w:val="18"/>
                                </w:rPr>
                                <w:t>wherever</w:t>
                              </w:r>
                              <w:r>
                                <w:rPr>
                                  <w:rFonts w:ascii="Arial MT"/>
                                  <w:spacing w:val="-7"/>
                                  <w:sz w:val="18"/>
                                </w:rPr>
                                <w:t xml:space="preserve"> </w:t>
                              </w:r>
                              <w:r>
                                <w:rPr>
                                  <w:rFonts w:ascii="Arial MT"/>
                                  <w:spacing w:val="-2"/>
                                  <w:sz w:val="18"/>
                                </w:rPr>
                                <w:t>applicable.</w:t>
                              </w:r>
                            </w:p>
                            <w:p w14:paraId="3069FF52">
                              <w:pPr>
                                <w:numPr>
                                  <w:ilvl w:val="0"/>
                                  <w:numId w:val="1"/>
                                </w:numPr>
                                <w:tabs>
                                  <w:tab w:val="left" w:pos="924"/>
                                </w:tabs>
                                <w:spacing w:before="0" w:line="229" w:lineRule="exact"/>
                                <w:ind w:left="924" w:right="0" w:hanging="359"/>
                                <w:jc w:val="left"/>
                                <w:rPr>
                                  <w:rFonts w:ascii="Arial MT"/>
                                  <w:sz w:val="20"/>
                                </w:rPr>
                              </w:pPr>
                              <w:r>
                                <w:rPr>
                                  <w:rFonts w:ascii="Arial MT"/>
                                  <w:spacing w:val="-2"/>
                                  <w:sz w:val="20"/>
                                </w:rPr>
                                <w:t>Diagrams,</w:t>
                              </w:r>
                              <w:r>
                                <w:rPr>
                                  <w:rFonts w:ascii="Arial MT"/>
                                  <w:spacing w:val="-6"/>
                                  <w:sz w:val="20"/>
                                </w:rPr>
                                <w:t xml:space="preserve"> </w:t>
                              </w:r>
                              <w:r>
                                <w:rPr>
                                  <w:rFonts w:ascii="Arial MT"/>
                                  <w:spacing w:val="-2"/>
                                  <w:sz w:val="20"/>
                                </w:rPr>
                                <w:t>flowcharts, tables,</w:t>
                              </w:r>
                              <w:r>
                                <w:rPr>
                                  <w:rFonts w:ascii="Arial MT"/>
                                  <w:spacing w:val="-1"/>
                                  <w:sz w:val="20"/>
                                </w:rPr>
                                <w:t xml:space="preserve"> </w:t>
                              </w:r>
                              <w:r>
                                <w:rPr>
                                  <w:rFonts w:ascii="Arial MT"/>
                                  <w:spacing w:val="-2"/>
                                  <w:sz w:val="20"/>
                                </w:rPr>
                                <w:t>or mathematical formulations</w:t>
                              </w:r>
                              <w:r>
                                <w:rPr>
                                  <w:rFonts w:ascii="Arial MT"/>
                                  <w:spacing w:val="2"/>
                                  <w:sz w:val="20"/>
                                </w:rPr>
                                <w:t xml:space="preserve"> </w:t>
                              </w:r>
                              <w:r>
                                <w:rPr>
                                  <w:rFonts w:ascii="Arial MT"/>
                                  <w:spacing w:val="-2"/>
                                  <w:sz w:val="20"/>
                                </w:rPr>
                                <w:t>may</w:t>
                              </w:r>
                              <w:r>
                                <w:rPr>
                                  <w:rFonts w:ascii="Arial MT"/>
                                  <w:spacing w:val="-4"/>
                                  <w:sz w:val="20"/>
                                </w:rPr>
                                <w:t xml:space="preserve"> </w:t>
                              </w:r>
                              <w:r>
                                <w:rPr>
                                  <w:rFonts w:ascii="Arial MT"/>
                                  <w:spacing w:val="-2"/>
                                  <w:sz w:val="20"/>
                                </w:rPr>
                                <w:t>be</w:t>
                              </w:r>
                              <w:r>
                                <w:rPr>
                                  <w:rFonts w:ascii="Arial MT"/>
                                  <w:spacing w:val="-1"/>
                                  <w:sz w:val="20"/>
                                </w:rPr>
                                <w:t xml:space="preserve"> </w:t>
                              </w:r>
                              <w:r>
                                <w:rPr>
                                  <w:rFonts w:ascii="Arial MT"/>
                                  <w:spacing w:val="-2"/>
                                  <w:sz w:val="20"/>
                                </w:rPr>
                                <w:t>used</w:t>
                              </w:r>
                              <w:r>
                                <w:rPr>
                                  <w:rFonts w:ascii="Arial MT"/>
                                  <w:sz w:val="20"/>
                                </w:rPr>
                                <w:t xml:space="preserve"> </w:t>
                              </w:r>
                              <w:r>
                                <w:rPr>
                                  <w:rFonts w:ascii="Arial MT"/>
                                  <w:spacing w:val="-2"/>
                                  <w:sz w:val="20"/>
                                </w:rPr>
                                <w:t>to</w:t>
                              </w:r>
                              <w:r>
                                <w:rPr>
                                  <w:rFonts w:ascii="Arial MT"/>
                                  <w:spacing w:val="-7"/>
                                  <w:sz w:val="20"/>
                                </w:rPr>
                                <w:t xml:space="preserve"> </w:t>
                              </w:r>
                              <w:r>
                                <w:rPr>
                                  <w:rFonts w:ascii="Arial MT"/>
                                  <w:spacing w:val="-2"/>
                                  <w:sz w:val="20"/>
                                </w:rPr>
                                <w:t>support your answers.</w:t>
                              </w:r>
                            </w:p>
                            <w:p w14:paraId="27AD8DB9">
                              <w:pPr>
                                <w:numPr>
                                  <w:ilvl w:val="0"/>
                                  <w:numId w:val="1"/>
                                </w:numPr>
                                <w:tabs>
                                  <w:tab w:val="left" w:pos="924"/>
                                </w:tabs>
                                <w:spacing w:before="3"/>
                                <w:ind w:left="924" w:right="0" w:hanging="359"/>
                                <w:jc w:val="left"/>
                                <w:rPr>
                                  <w:rFonts w:ascii="Arial MT"/>
                                  <w:sz w:val="20"/>
                                </w:rPr>
                              </w:pPr>
                              <w:r>
                                <w:rPr>
                                  <w:rFonts w:ascii="Arial MT"/>
                                  <w:sz w:val="18"/>
                                </w:rPr>
                                <w:t>Duration:</w:t>
                              </w:r>
                              <w:r>
                                <w:rPr>
                                  <w:rFonts w:ascii="Arial MT"/>
                                  <w:spacing w:val="-6"/>
                                  <w:sz w:val="18"/>
                                </w:rPr>
                                <w:t xml:space="preserve"> </w:t>
                              </w:r>
                              <w:r>
                                <w:rPr>
                                  <w:rFonts w:ascii="Arial MT"/>
                                  <w:sz w:val="18"/>
                                </w:rPr>
                                <w:t>30</w:t>
                              </w:r>
                              <w:r>
                                <w:rPr>
                                  <w:rFonts w:ascii="Arial MT"/>
                                  <w:spacing w:val="-5"/>
                                  <w:sz w:val="18"/>
                                </w:rPr>
                                <w:t xml:space="preserve"> </w:t>
                              </w:r>
                              <w:r>
                                <w:rPr>
                                  <w:rFonts w:ascii="Arial MT"/>
                                  <w:spacing w:val="-2"/>
                                  <w:sz w:val="18"/>
                                </w:rPr>
                                <w:t>minutes.</w:t>
                              </w:r>
                            </w:p>
                          </w:txbxContent>
                        </wps:txbx>
                        <wps:bodyPr wrap="square" lIns="0" tIns="0" rIns="0" bIns="0" rtlCol="0">
                          <a:noAutofit/>
                        </wps:bodyPr>
                      </wps:wsp>
                    </wpg:wgp>
                  </a:graphicData>
                </a:graphic>
              </wp:anchor>
            </w:drawing>
          </mc:Choice>
          <mc:Fallback>
            <w:pict>
              <v:group id="_x0000_s1026" o:spid="_x0000_s1026" o:spt="203" style="position:absolute;left:0pt;margin-left:71.9pt;margin-top:95pt;height:76.35pt;width:504.7pt;mso-position-horizontal-relative:page;mso-wrap-distance-bottom:0pt;mso-wrap-distance-top:0pt;z-index:-251655168;mso-width-relative:page;mso-height-relative:page;" coordsize="6409690,969644" o:gfxdata="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">
                <o:lock v:ext="edit" aspectratio="f"/>
                <v:shape id="Graphic 7" o:spid="_x0000_s1026" o:spt="100" style="position:absolute;left:3682;top:3556;height:962025;width:6402705;" fillcolor="#FFF3CD" filled="t" stroked="f" coordsize="6402705,962025" o:gfxdata="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HbdULsAAADa&#10;AAAADwAAAAAAAAABACAAAAAiAAAAZHJzL2Rvd25yZXYueG1sUEsBAhQAFAAAAAgAh07iQDMvBZ47&#10;AAAAOQAAABAAAAAAAAAAAQAgAAAACgEAAGRycy9zaGFwZXhtbC54bWxQSwUGAAAAAAYABgBbAQAA&#10;tAMAAAAA&#10;" path="m6402324,961644l0,961644,0,0,6402324,0,6402324,961644xe">
                  <v:fill on="t" focussize="0,0"/>
                  <v:stroke on="f"/>
                  <v:imagedata o:title=""/>
                  <o:lock v:ext="edit" aspectratio="f"/>
                  <v:textbox inset="0mm,0mm,0mm,0mm"/>
                </v:shape>
                <v:shape id="Graphic 8" o:spid="_x0000_s1026" o:spt="100" style="position:absolute;left:0;top:0;height:969644;width:6409690;" fillcolor="#1F4E79" filled="t" stroked="f" coordsize="6409690,969644" o:gfxdata="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sUZHe5AAAA2gAA&#10;AA8AAAAAAAAAAQAgAAAAIgAAAGRycy9kb3ducmV2LnhtbFBLAQIUABQAAAAIAIdO4kAzLwWeOwAA&#10;ADkAAAAQAAAAAAAAAAEAIAAAAAgBAABkcnMvc2hhcGV4bWwueG1sUEsFBgAAAAAGAAYAWwEAALID&#10;AAAAAA==&#10;" path="m6405880,969645l3809,969645,2349,969352,1117,968527,292,967295,0,965835,0,3810,292,2349,1117,1117,2349,292,3809,0,6405880,0,6407340,292,6408572,1117,6409397,2349,6409690,3810,7619,3810,3809,7620,7619,7620,7619,962025,3809,962025,7619,965835,6409690,965835,6409397,967295,6408572,968527,6407340,969352,6405880,969645xem7619,7620l3809,7620,7619,3810,7619,7620xem6402070,7620l7619,7620,7619,3810,6402070,3810,6402070,7620xem6402070,965835l6402070,3810,6405880,7620,6409690,7620,6409690,962025,6405880,962025,6402070,965835xem6409690,7620l6405880,7620,6402070,3810,6409690,3810,6409690,7620xem7619,965835l3809,962025,7619,962025,7619,965835xem6402070,965835l7619,965835,7619,962025,6402070,962025,6402070,965835xem6409690,965835l6402070,965835,6405880,962025,6409690,962025,6409690,965835xe">
                  <v:fill on="t" focussize="0,0"/>
                  <v:stroke on="f"/>
                  <v:imagedata o:title=""/>
                  <o:lock v:ext="edit" aspectratio="f"/>
                  <v:textbox inset="0mm,0mm,0mm,0mm"/>
                </v:shape>
                <v:shape id="Textbox 9" o:spid="_x0000_s1026" o:spt="202" type="#_x0000_t202" style="position:absolute;left:0;top:0;height:969644;width:640969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DADFEBF">
                        <w:pPr>
                          <w:spacing w:before="92" w:line="227" w:lineRule="exact"/>
                          <w:ind w:left="205" w:right="0" w:firstLine="0"/>
                          <w:jc w:val="left"/>
                          <w:rPr>
                            <w:rFonts w:ascii="Arial"/>
                            <w:b/>
                            <w:sz w:val="20"/>
                          </w:rPr>
                        </w:pPr>
                        <w:r>
                          <w:rPr>
                            <w:rFonts w:ascii="Arial"/>
                            <w:b/>
                            <w:color w:val="C00000"/>
                            <w:spacing w:val="-2"/>
                            <w:sz w:val="20"/>
                          </w:rPr>
                          <w:t>Instructions</w:t>
                        </w:r>
                      </w:p>
                      <w:p w14:paraId="66931D58">
                        <w:pPr>
                          <w:numPr>
                            <w:ilvl w:val="0"/>
                            <w:numId w:val="1"/>
                          </w:numPr>
                          <w:tabs>
                            <w:tab w:val="left" w:pos="924"/>
                          </w:tabs>
                          <w:spacing w:before="0" w:line="227" w:lineRule="exact"/>
                          <w:ind w:left="924" w:right="0" w:hanging="359"/>
                          <w:jc w:val="left"/>
                          <w:rPr>
                            <w:rFonts w:ascii="Arial MT"/>
                            <w:sz w:val="20"/>
                          </w:rPr>
                        </w:pPr>
                        <w:r>
                          <w:rPr>
                            <w:rFonts w:ascii="Arial MT"/>
                            <w:sz w:val="18"/>
                          </w:rPr>
                          <w:t>Read</w:t>
                        </w:r>
                        <w:r>
                          <w:rPr>
                            <w:rFonts w:ascii="Arial MT"/>
                            <w:spacing w:val="-6"/>
                            <w:sz w:val="18"/>
                          </w:rPr>
                          <w:t xml:space="preserve"> </w:t>
                        </w:r>
                        <w:r>
                          <w:rPr>
                            <w:rFonts w:ascii="Arial MT"/>
                            <w:sz w:val="18"/>
                          </w:rPr>
                          <w:t>all</w:t>
                        </w:r>
                        <w:r>
                          <w:rPr>
                            <w:rFonts w:ascii="Arial MT"/>
                            <w:spacing w:val="-8"/>
                            <w:sz w:val="18"/>
                          </w:rPr>
                          <w:t xml:space="preserve"> </w:t>
                        </w:r>
                        <w:r>
                          <w:rPr>
                            <w:rFonts w:ascii="Arial MT"/>
                            <w:sz w:val="18"/>
                          </w:rPr>
                          <w:t>three</w:t>
                        </w:r>
                        <w:r>
                          <w:rPr>
                            <w:rFonts w:ascii="Arial MT"/>
                            <w:spacing w:val="-9"/>
                            <w:sz w:val="18"/>
                          </w:rPr>
                          <w:t xml:space="preserve"> </w:t>
                        </w:r>
                        <w:r>
                          <w:rPr>
                            <w:rFonts w:ascii="Arial MT"/>
                            <w:sz w:val="18"/>
                          </w:rPr>
                          <w:t>case</w:t>
                        </w:r>
                        <w:r>
                          <w:rPr>
                            <w:rFonts w:ascii="Arial MT"/>
                            <w:spacing w:val="-5"/>
                            <w:sz w:val="18"/>
                          </w:rPr>
                          <w:t xml:space="preserve"> </w:t>
                        </w:r>
                        <w:r>
                          <w:rPr>
                            <w:rFonts w:ascii="Arial MT"/>
                            <w:sz w:val="18"/>
                          </w:rPr>
                          <w:t>studies</w:t>
                        </w:r>
                        <w:r>
                          <w:rPr>
                            <w:rFonts w:ascii="Arial MT"/>
                            <w:spacing w:val="-6"/>
                            <w:sz w:val="18"/>
                          </w:rPr>
                          <w:t xml:space="preserve"> </w:t>
                        </w:r>
                        <w:r>
                          <w:rPr>
                            <w:rFonts w:ascii="Arial MT"/>
                            <w:sz w:val="18"/>
                          </w:rPr>
                          <w:t>carefully</w:t>
                        </w:r>
                        <w:r>
                          <w:rPr>
                            <w:rFonts w:ascii="Arial MT"/>
                            <w:spacing w:val="-5"/>
                            <w:sz w:val="18"/>
                          </w:rPr>
                          <w:t xml:space="preserve"> </w:t>
                        </w:r>
                        <w:r>
                          <w:rPr>
                            <w:rFonts w:ascii="Arial MT"/>
                            <w:sz w:val="18"/>
                          </w:rPr>
                          <w:t>before</w:t>
                        </w:r>
                        <w:r>
                          <w:rPr>
                            <w:rFonts w:ascii="Arial MT"/>
                            <w:spacing w:val="-6"/>
                            <w:sz w:val="18"/>
                          </w:rPr>
                          <w:t xml:space="preserve"> </w:t>
                        </w:r>
                        <w:r>
                          <w:rPr>
                            <w:rFonts w:ascii="Arial MT"/>
                            <w:sz w:val="18"/>
                          </w:rPr>
                          <w:t>attempting</w:t>
                        </w:r>
                        <w:r>
                          <w:rPr>
                            <w:rFonts w:ascii="Arial MT"/>
                            <w:spacing w:val="-8"/>
                            <w:sz w:val="18"/>
                          </w:rPr>
                          <w:t xml:space="preserve"> </w:t>
                        </w:r>
                        <w:r>
                          <w:rPr>
                            <w:rFonts w:ascii="Arial MT"/>
                            <w:sz w:val="18"/>
                          </w:rPr>
                          <w:t>the</w:t>
                        </w:r>
                        <w:r>
                          <w:rPr>
                            <w:rFonts w:ascii="Arial MT"/>
                            <w:spacing w:val="-8"/>
                            <w:sz w:val="18"/>
                          </w:rPr>
                          <w:t xml:space="preserve"> </w:t>
                        </w:r>
                        <w:r>
                          <w:rPr>
                            <w:rFonts w:ascii="Arial MT"/>
                            <w:spacing w:val="-2"/>
                            <w:sz w:val="18"/>
                          </w:rPr>
                          <w:t>questions.</w:t>
                        </w:r>
                      </w:p>
                      <w:p w14:paraId="19F59058">
                        <w:pPr>
                          <w:numPr>
                            <w:ilvl w:val="0"/>
                            <w:numId w:val="1"/>
                          </w:numPr>
                          <w:tabs>
                            <w:tab w:val="left" w:pos="924"/>
                          </w:tabs>
                          <w:spacing w:before="0" w:line="206" w:lineRule="exact"/>
                          <w:ind w:left="924" w:right="0" w:hanging="359"/>
                          <w:jc w:val="left"/>
                          <w:rPr>
                            <w:rFonts w:ascii="Arial MT"/>
                            <w:sz w:val="18"/>
                          </w:rPr>
                        </w:pPr>
                        <w:r>
                          <w:rPr>
                            <w:rFonts w:ascii="Arial MT"/>
                            <w:sz w:val="18"/>
                          </w:rPr>
                          <w:t>Provide</w:t>
                        </w:r>
                        <w:r>
                          <w:rPr>
                            <w:rFonts w:ascii="Arial MT"/>
                            <w:spacing w:val="-14"/>
                            <w:sz w:val="18"/>
                          </w:rPr>
                          <w:t xml:space="preserve"> </w:t>
                        </w:r>
                        <w:r>
                          <w:rPr>
                            <w:rFonts w:ascii="Arial MT"/>
                            <w:sz w:val="18"/>
                          </w:rPr>
                          <w:t>appropriate</w:t>
                        </w:r>
                        <w:r>
                          <w:rPr>
                            <w:rFonts w:ascii="Arial MT"/>
                            <w:spacing w:val="-12"/>
                            <w:sz w:val="18"/>
                          </w:rPr>
                          <w:t xml:space="preserve"> </w:t>
                        </w:r>
                        <w:r>
                          <w:rPr>
                            <w:rFonts w:ascii="Arial MT"/>
                            <w:sz w:val="18"/>
                          </w:rPr>
                          <w:t>justifications</w:t>
                        </w:r>
                        <w:r>
                          <w:rPr>
                            <w:rFonts w:ascii="Arial MT"/>
                            <w:spacing w:val="-9"/>
                            <w:sz w:val="18"/>
                          </w:rPr>
                          <w:t xml:space="preserve"> </w:t>
                        </w:r>
                        <w:r>
                          <w:rPr>
                            <w:rFonts w:ascii="Arial MT"/>
                            <w:sz w:val="18"/>
                          </w:rPr>
                          <w:t>and</w:t>
                        </w:r>
                        <w:r>
                          <w:rPr>
                            <w:rFonts w:ascii="Arial MT"/>
                            <w:spacing w:val="-10"/>
                            <w:sz w:val="18"/>
                          </w:rPr>
                          <w:t xml:space="preserve"> </w:t>
                        </w:r>
                        <w:r>
                          <w:rPr>
                            <w:rFonts w:ascii="Arial MT"/>
                            <w:sz w:val="18"/>
                          </w:rPr>
                          <w:t>interpretations</w:t>
                        </w:r>
                        <w:r>
                          <w:rPr>
                            <w:rFonts w:ascii="Arial MT"/>
                            <w:spacing w:val="-7"/>
                            <w:sz w:val="18"/>
                          </w:rPr>
                          <w:t xml:space="preserve"> </w:t>
                        </w:r>
                        <w:r>
                          <w:rPr>
                            <w:rFonts w:ascii="Arial MT"/>
                            <w:sz w:val="18"/>
                          </w:rPr>
                          <w:t>for</w:t>
                        </w:r>
                        <w:r>
                          <w:rPr>
                            <w:rFonts w:ascii="Arial MT"/>
                            <w:spacing w:val="-10"/>
                            <w:sz w:val="18"/>
                          </w:rPr>
                          <w:t xml:space="preserve"> </w:t>
                        </w:r>
                        <w:r>
                          <w:rPr>
                            <w:rFonts w:ascii="Arial MT"/>
                            <w:sz w:val="18"/>
                          </w:rPr>
                          <w:t>every</w:t>
                        </w:r>
                        <w:r>
                          <w:rPr>
                            <w:rFonts w:ascii="Arial MT"/>
                            <w:spacing w:val="-8"/>
                            <w:sz w:val="18"/>
                          </w:rPr>
                          <w:t xml:space="preserve"> </w:t>
                        </w:r>
                        <w:r>
                          <w:rPr>
                            <w:rFonts w:ascii="Arial MT"/>
                            <w:sz w:val="18"/>
                          </w:rPr>
                          <w:t>computed</w:t>
                        </w:r>
                        <w:r>
                          <w:rPr>
                            <w:rFonts w:ascii="Arial MT"/>
                            <w:spacing w:val="-7"/>
                            <w:sz w:val="18"/>
                          </w:rPr>
                          <w:t xml:space="preserve"> </w:t>
                        </w:r>
                        <w:r>
                          <w:rPr>
                            <w:rFonts w:ascii="Arial MT"/>
                            <w:spacing w:val="-2"/>
                            <w:sz w:val="18"/>
                          </w:rPr>
                          <w:t>result.</w:t>
                        </w:r>
                      </w:p>
                      <w:p w14:paraId="35762F89">
                        <w:pPr>
                          <w:numPr>
                            <w:ilvl w:val="0"/>
                            <w:numId w:val="1"/>
                          </w:numPr>
                          <w:tabs>
                            <w:tab w:val="left" w:pos="924"/>
                          </w:tabs>
                          <w:spacing w:before="0" w:line="228" w:lineRule="exact"/>
                          <w:ind w:left="924" w:right="0" w:hanging="359"/>
                          <w:jc w:val="left"/>
                          <w:rPr>
                            <w:rFonts w:ascii="Arial MT"/>
                            <w:sz w:val="20"/>
                          </w:rPr>
                        </w:pPr>
                        <w:r>
                          <w:rPr>
                            <w:rFonts w:ascii="Arial MT"/>
                            <w:sz w:val="18"/>
                          </w:rPr>
                          <w:t>Use</w:t>
                        </w:r>
                        <w:r>
                          <w:rPr>
                            <w:rFonts w:ascii="Arial MT"/>
                            <w:spacing w:val="-10"/>
                            <w:sz w:val="18"/>
                          </w:rPr>
                          <w:t xml:space="preserve"> </w:t>
                        </w:r>
                        <w:r>
                          <w:rPr>
                            <w:rFonts w:ascii="Arial MT"/>
                            <w:sz w:val="18"/>
                          </w:rPr>
                          <w:t>NLP</w:t>
                        </w:r>
                        <w:r>
                          <w:rPr>
                            <w:rFonts w:ascii="Arial MT"/>
                            <w:spacing w:val="-8"/>
                            <w:sz w:val="18"/>
                          </w:rPr>
                          <w:t xml:space="preserve"> </w:t>
                        </w:r>
                        <w:r>
                          <w:rPr>
                            <w:rFonts w:ascii="Arial MT"/>
                            <w:sz w:val="18"/>
                          </w:rPr>
                          <w:t>concepts,</w:t>
                        </w:r>
                        <w:r>
                          <w:rPr>
                            <w:rFonts w:ascii="Arial MT"/>
                            <w:spacing w:val="-7"/>
                            <w:sz w:val="18"/>
                          </w:rPr>
                          <w:t xml:space="preserve"> </w:t>
                        </w:r>
                        <w:r>
                          <w:rPr>
                            <w:rFonts w:ascii="Arial MT"/>
                            <w:sz w:val="18"/>
                          </w:rPr>
                          <w:t>algorithms,</w:t>
                        </w:r>
                        <w:r>
                          <w:rPr>
                            <w:rFonts w:ascii="Arial MT"/>
                            <w:spacing w:val="-4"/>
                            <w:sz w:val="18"/>
                          </w:rPr>
                          <w:t xml:space="preserve"> </w:t>
                        </w:r>
                        <w:r>
                          <w:rPr>
                            <w:rFonts w:ascii="Arial MT"/>
                            <w:sz w:val="18"/>
                          </w:rPr>
                          <w:t>and</w:t>
                        </w:r>
                        <w:r>
                          <w:rPr>
                            <w:rFonts w:ascii="Arial MT"/>
                            <w:spacing w:val="-10"/>
                            <w:sz w:val="18"/>
                          </w:rPr>
                          <w:t xml:space="preserve"> </w:t>
                        </w:r>
                        <w:r>
                          <w:rPr>
                            <w:rFonts w:ascii="Arial MT"/>
                            <w:sz w:val="18"/>
                          </w:rPr>
                          <w:t>terminology</w:t>
                        </w:r>
                        <w:r>
                          <w:rPr>
                            <w:rFonts w:ascii="Arial MT"/>
                            <w:spacing w:val="-7"/>
                            <w:sz w:val="18"/>
                          </w:rPr>
                          <w:t xml:space="preserve"> </w:t>
                        </w:r>
                        <w:r>
                          <w:rPr>
                            <w:rFonts w:ascii="Arial MT"/>
                            <w:sz w:val="18"/>
                          </w:rPr>
                          <w:t>wherever</w:t>
                        </w:r>
                        <w:r>
                          <w:rPr>
                            <w:rFonts w:ascii="Arial MT"/>
                            <w:spacing w:val="-7"/>
                            <w:sz w:val="18"/>
                          </w:rPr>
                          <w:t xml:space="preserve"> </w:t>
                        </w:r>
                        <w:r>
                          <w:rPr>
                            <w:rFonts w:ascii="Arial MT"/>
                            <w:spacing w:val="-2"/>
                            <w:sz w:val="18"/>
                          </w:rPr>
                          <w:t>applicable.</w:t>
                        </w:r>
                      </w:p>
                      <w:p w14:paraId="3069FF52">
                        <w:pPr>
                          <w:numPr>
                            <w:ilvl w:val="0"/>
                            <w:numId w:val="1"/>
                          </w:numPr>
                          <w:tabs>
                            <w:tab w:val="left" w:pos="924"/>
                          </w:tabs>
                          <w:spacing w:before="0" w:line="229" w:lineRule="exact"/>
                          <w:ind w:left="924" w:right="0" w:hanging="359"/>
                          <w:jc w:val="left"/>
                          <w:rPr>
                            <w:rFonts w:ascii="Arial MT"/>
                            <w:sz w:val="20"/>
                          </w:rPr>
                        </w:pPr>
                        <w:r>
                          <w:rPr>
                            <w:rFonts w:ascii="Arial MT"/>
                            <w:spacing w:val="-2"/>
                            <w:sz w:val="20"/>
                          </w:rPr>
                          <w:t>Diagrams,</w:t>
                        </w:r>
                        <w:r>
                          <w:rPr>
                            <w:rFonts w:ascii="Arial MT"/>
                            <w:spacing w:val="-6"/>
                            <w:sz w:val="20"/>
                          </w:rPr>
                          <w:t xml:space="preserve"> </w:t>
                        </w:r>
                        <w:r>
                          <w:rPr>
                            <w:rFonts w:ascii="Arial MT"/>
                            <w:spacing w:val="-2"/>
                            <w:sz w:val="20"/>
                          </w:rPr>
                          <w:t>flowcharts, tables,</w:t>
                        </w:r>
                        <w:r>
                          <w:rPr>
                            <w:rFonts w:ascii="Arial MT"/>
                            <w:spacing w:val="-1"/>
                            <w:sz w:val="20"/>
                          </w:rPr>
                          <w:t xml:space="preserve"> </w:t>
                        </w:r>
                        <w:r>
                          <w:rPr>
                            <w:rFonts w:ascii="Arial MT"/>
                            <w:spacing w:val="-2"/>
                            <w:sz w:val="20"/>
                          </w:rPr>
                          <w:t>or mathematical formulations</w:t>
                        </w:r>
                        <w:r>
                          <w:rPr>
                            <w:rFonts w:ascii="Arial MT"/>
                            <w:spacing w:val="2"/>
                            <w:sz w:val="20"/>
                          </w:rPr>
                          <w:t xml:space="preserve"> </w:t>
                        </w:r>
                        <w:r>
                          <w:rPr>
                            <w:rFonts w:ascii="Arial MT"/>
                            <w:spacing w:val="-2"/>
                            <w:sz w:val="20"/>
                          </w:rPr>
                          <w:t>may</w:t>
                        </w:r>
                        <w:r>
                          <w:rPr>
                            <w:rFonts w:ascii="Arial MT"/>
                            <w:spacing w:val="-4"/>
                            <w:sz w:val="20"/>
                          </w:rPr>
                          <w:t xml:space="preserve"> </w:t>
                        </w:r>
                        <w:r>
                          <w:rPr>
                            <w:rFonts w:ascii="Arial MT"/>
                            <w:spacing w:val="-2"/>
                            <w:sz w:val="20"/>
                          </w:rPr>
                          <w:t>be</w:t>
                        </w:r>
                        <w:r>
                          <w:rPr>
                            <w:rFonts w:ascii="Arial MT"/>
                            <w:spacing w:val="-1"/>
                            <w:sz w:val="20"/>
                          </w:rPr>
                          <w:t xml:space="preserve"> </w:t>
                        </w:r>
                        <w:r>
                          <w:rPr>
                            <w:rFonts w:ascii="Arial MT"/>
                            <w:spacing w:val="-2"/>
                            <w:sz w:val="20"/>
                          </w:rPr>
                          <w:t>used</w:t>
                        </w:r>
                        <w:r>
                          <w:rPr>
                            <w:rFonts w:ascii="Arial MT"/>
                            <w:sz w:val="20"/>
                          </w:rPr>
                          <w:t xml:space="preserve"> </w:t>
                        </w:r>
                        <w:r>
                          <w:rPr>
                            <w:rFonts w:ascii="Arial MT"/>
                            <w:spacing w:val="-2"/>
                            <w:sz w:val="20"/>
                          </w:rPr>
                          <w:t>to</w:t>
                        </w:r>
                        <w:r>
                          <w:rPr>
                            <w:rFonts w:ascii="Arial MT"/>
                            <w:spacing w:val="-7"/>
                            <w:sz w:val="20"/>
                          </w:rPr>
                          <w:t xml:space="preserve"> </w:t>
                        </w:r>
                        <w:r>
                          <w:rPr>
                            <w:rFonts w:ascii="Arial MT"/>
                            <w:spacing w:val="-2"/>
                            <w:sz w:val="20"/>
                          </w:rPr>
                          <w:t>support your answers.</w:t>
                        </w:r>
                      </w:p>
                      <w:p w14:paraId="27AD8DB9">
                        <w:pPr>
                          <w:numPr>
                            <w:ilvl w:val="0"/>
                            <w:numId w:val="1"/>
                          </w:numPr>
                          <w:tabs>
                            <w:tab w:val="left" w:pos="924"/>
                          </w:tabs>
                          <w:spacing w:before="3"/>
                          <w:ind w:left="924" w:right="0" w:hanging="359"/>
                          <w:jc w:val="left"/>
                          <w:rPr>
                            <w:rFonts w:ascii="Arial MT"/>
                            <w:sz w:val="20"/>
                          </w:rPr>
                        </w:pPr>
                        <w:r>
                          <w:rPr>
                            <w:rFonts w:ascii="Arial MT"/>
                            <w:sz w:val="18"/>
                          </w:rPr>
                          <w:t>Duration:</w:t>
                        </w:r>
                        <w:r>
                          <w:rPr>
                            <w:rFonts w:ascii="Arial MT"/>
                            <w:spacing w:val="-6"/>
                            <w:sz w:val="18"/>
                          </w:rPr>
                          <w:t xml:space="preserve"> </w:t>
                        </w:r>
                        <w:r>
                          <w:rPr>
                            <w:rFonts w:ascii="Arial MT"/>
                            <w:sz w:val="18"/>
                          </w:rPr>
                          <w:t>30</w:t>
                        </w:r>
                        <w:r>
                          <w:rPr>
                            <w:rFonts w:ascii="Arial MT"/>
                            <w:spacing w:val="-5"/>
                            <w:sz w:val="18"/>
                          </w:rPr>
                          <w:t xml:space="preserve"> </w:t>
                        </w:r>
                        <w:r>
                          <w:rPr>
                            <w:rFonts w:ascii="Arial MT"/>
                            <w:spacing w:val="-2"/>
                            <w:sz w:val="18"/>
                          </w:rPr>
                          <w:t>minutes.</w:t>
                        </w:r>
                      </w:p>
                    </w:txbxContent>
                  </v:textbox>
                </v:shape>
                <w10:wrap type="topAndBottom"/>
              </v:group>
            </w:pict>
          </mc:Fallback>
        </mc:AlternateContent>
      </w:r>
    </w:p>
    <w:p w14:paraId="07BA3216">
      <w:pPr>
        <w:pStyle w:val="5"/>
        <w:spacing w:before="21"/>
        <w:ind w:left="0"/>
        <w:rPr>
          <w:rFonts w:ascii="Arial"/>
          <w:b/>
          <w:sz w:val="20"/>
        </w:rPr>
      </w:pPr>
    </w:p>
    <w:p w14:paraId="12114C0B">
      <w:pPr>
        <w:pStyle w:val="5"/>
        <w:spacing w:before="38"/>
        <w:ind w:left="0"/>
        <w:rPr>
          <w:rFonts w:ascii="Arial"/>
          <w:b/>
          <w:sz w:val="20"/>
        </w:rPr>
      </w:pPr>
    </w:p>
    <w:tbl>
      <w:tblPr>
        <w:tblStyle w:val="4"/>
        <w:tblW w:w="0" w:type="auto"/>
        <w:tblInd w:w="182"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2691"/>
        <w:gridCol w:w="4818"/>
        <w:gridCol w:w="2554"/>
      </w:tblGrid>
      <w:tr w14:paraId="73A00716">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414" w:hRule="atLeast"/>
        </w:trPr>
        <w:tc>
          <w:tcPr>
            <w:tcW w:w="2691" w:type="dxa"/>
            <w:tcBorders>
              <w:top w:val="nil"/>
              <w:left w:val="nil"/>
              <w:bottom w:val="nil"/>
              <w:right w:val="nil"/>
            </w:tcBorders>
            <w:shd w:val="clear" w:color="auto" w:fill="1F4E79"/>
          </w:tcPr>
          <w:p w14:paraId="0FE7B7AD">
            <w:pPr>
              <w:pStyle w:val="9"/>
              <w:spacing w:before="90"/>
              <w:ind w:left="640"/>
              <w:rPr>
                <w:rFonts w:ascii="Arial"/>
                <w:b/>
                <w:sz w:val="20"/>
              </w:rPr>
            </w:pPr>
            <w:r>
              <w:rPr>
                <w:rFonts w:ascii="Arial"/>
                <w:b/>
                <w:color w:val="FFFFFF"/>
                <w:sz w:val="20"/>
              </w:rPr>
              <w:t>Section</w:t>
            </w:r>
            <w:r>
              <w:rPr>
                <w:rFonts w:ascii="Arial"/>
                <w:b/>
                <w:color w:val="FFFFFF"/>
                <w:spacing w:val="-12"/>
                <w:sz w:val="20"/>
              </w:rPr>
              <w:t xml:space="preserve"> </w:t>
            </w:r>
            <w:r>
              <w:rPr>
                <w:rFonts w:ascii="Arial"/>
                <w:b/>
                <w:color w:val="FFFFFF"/>
                <w:sz w:val="20"/>
              </w:rPr>
              <w:t>/</w:t>
            </w:r>
            <w:r>
              <w:rPr>
                <w:rFonts w:ascii="Arial"/>
                <w:b/>
                <w:color w:val="FFFFFF"/>
                <w:spacing w:val="-10"/>
                <w:sz w:val="20"/>
              </w:rPr>
              <w:t xml:space="preserve"> </w:t>
            </w:r>
            <w:r>
              <w:rPr>
                <w:rFonts w:ascii="Arial"/>
                <w:b/>
                <w:color w:val="FFFFFF"/>
                <w:spacing w:val="-4"/>
                <w:sz w:val="20"/>
              </w:rPr>
              <w:t>Topic</w:t>
            </w:r>
          </w:p>
        </w:tc>
        <w:tc>
          <w:tcPr>
            <w:tcW w:w="4818" w:type="dxa"/>
            <w:tcBorders>
              <w:top w:val="nil"/>
              <w:left w:val="nil"/>
              <w:bottom w:val="nil"/>
              <w:right w:val="nil"/>
            </w:tcBorders>
            <w:shd w:val="clear" w:color="auto" w:fill="1F4E79"/>
          </w:tcPr>
          <w:p w14:paraId="70F07EA0">
            <w:pPr>
              <w:pStyle w:val="9"/>
              <w:spacing w:before="90"/>
              <w:ind w:left="18"/>
              <w:jc w:val="center"/>
              <w:rPr>
                <w:rFonts w:ascii="Arial"/>
                <w:b/>
                <w:sz w:val="20"/>
              </w:rPr>
            </w:pPr>
            <w:r>
              <w:rPr>
                <w:rFonts w:ascii="Arial"/>
                <w:b/>
                <w:color w:val="FFFFFF"/>
                <w:spacing w:val="-2"/>
                <w:sz w:val="20"/>
              </w:rPr>
              <w:t>Focus</w:t>
            </w:r>
          </w:p>
        </w:tc>
        <w:tc>
          <w:tcPr>
            <w:tcW w:w="2554" w:type="dxa"/>
            <w:tcBorders>
              <w:top w:val="nil"/>
              <w:left w:val="nil"/>
              <w:bottom w:val="nil"/>
              <w:right w:val="nil"/>
            </w:tcBorders>
            <w:shd w:val="clear" w:color="auto" w:fill="1F4E79"/>
          </w:tcPr>
          <w:p w14:paraId="117A32E8">
            <w:pPr>
              <w:pStyle w:val="9"/>
              <w:spacing w:before="90"/>
              <w:ind w:left="9"/>
              <w:jc w:val="center"/>
              <w:rPr>
                <w:rFonts w:ascii="Arial"/>
                <w:b/>
                <w:sz w:val="20"/>
              </w:rPr>
            </w:pPr>
            <w:r>
              <w:rPr>
                <w:rFonts w:ascii="Arial"/>
                <w:b/>
                <w:color w:val="FFFFFF"/>
                <w:spacing w:val="-2"/>
                <w:sz w:val="20"/>
              </w:rPr>
              <w:t>Case</w:t>
            </w:r>
            <w:r>
              <w:rPr>
                <w:rFonts w:ascii="Arial"/>
                <w:b/>
                <w:color w:val="FFFFFF"/>
                <w:spacing w:val="-7"/>
                <w:sz w:val="20"/>
              </w:rPr>
              <w:t xml:space="preserve"> </w:t>
            </w:r>
            <w:r>
              <w:rPr>
                <w:rFonts w:ascii="Arial"/>
                <w:b/>
                <w:color w:val="FFFFFF"/>
                <w:spacing w:val="-2"/>
                <w:sz w:val="20"/>
              </w:rPr>
              <w:t>Study</w:t>
            </w:r>
          </w:p>
        </w:tc>
      </w:tr>
      <w:tr w14:paraId="75BE85A6">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1055" w:hRule="atLeast"/>
        </w:trPr>
        <w:tc>
          <w:tcPr>
            <w:tcW w:w="2691" w:type="dxa"/>
            <w:tcBorders>
              <w:top w:val="nil"/>
            </w:tcBorders>
            <w:shd w:val="clear" w:color="auto" w:fill="D4E2EE"/>
          </w:tcPr>
          <w:p w14:paraId="3B2A8339">
            <w:pPr>
              <w:pStyle w:val="9"/>
              <w:spacing w:before="66"/>
              <w:ind w:left="124" w:right="115"/>
              <w:rPr>
                <w:sz w:val="20"/>
              </w:rPr>
            </w:pPr>
            <w:r>
              <w:rPr>
                <w:sz w:val="20"/>
              </w:rPr>
              <w:t xml:space="preserve">N-Gram Language Models </w:t>
            </w:r>
            <w:r>
              <w:rPr>
                <w:spacing w:val="-2"/>
                <w:sz w:val="20"/>
              </w:rPr>
              <w:t>and</w:t>
            </w:r>
            <w:r>
              <w:rPr>
                <w:spacing w:val="-12"/>
                <w:sz w:val="20"/>
              </w:rPr>
              <w:t xml:space="preserve"> </w:t>
            </w:r>
            <w:r>
              <w:rPr>
                <w:spacing w:val="-2"/>
                <w:sz w:val="20"/>
              </w:rPr>
              <w:t>Smoothing</w:t>
            </w:r>
            <w:r>
              <w:rPr>
                <w:spacing w:val="-14"/>
                <w:sz w:val="20"/>
              </w:rPr>
              <w:t xml:space="preserve"> </w:t>
            </w:r>
            <w:r>
              <w:rPr>
                <w:spacing w:val="-2"/>
                <w:sz w:val="20"/>
              </w:rPr>
              <w:t>Techniques</w:t>
            </w:r>
          </w:p>
        </w:tc>
        <w:tc>
          <w:tcPr>
            <w:tcW w:w="4818" w:type="dxa"/>
            <w:tcBorders>
              <w:top w:val="nil"/>
            </w:tcBorders>
          </w:tcPr>
          <w:p w14:paraId="17D1B8FA">
            <w:pPr>
              <w:pStyle w:val="9"/>
              <w:spacing w:before="66"/>
              <w:ind w:left="121" w:right="105"/>
              <w:jc w:val="both"/>
              <w:rPr>
                <w:sz w:val="20"/>
              </w:rPr>
            </w:pPr>
            <w:r>
              <w:rPr>
                <w:sz w:val="20"/>
              </w:rPr>
              <w:t>Bigram and Trigram probability computation, Maximum Likelihood Estimation (MLE), Backoff models, Deleted Interpolation, Entropy calculation, uncertainty analysis, real-time next-word prediction</w:t>
            </w:r>
          </w:p>
        </w:tc>
        <w:tc>
          <w:tcPr>
            <w:tcW w:w="2554" w:type="dxa"/>
            <w:tcBorders>
              <w:top w:val="nil"/>
            </w:tcBorders>
          </w:tcPr>
          <w:p w14:paraId="722A9915">
            <w:pPr>
              <w:pStyle w:val="9"/>
              <w:spacing w:before="66"/>
              <w:ind w:left="115" w:right="99"/>
              <w:jc w:val="center"/>
              <w:rPr>
                <w:sz w:val="20"/>
              </w:rPr>
            </w:pPr>
            <w:r>
              <w:rPr>
                <w:sz w:val="20"/>
              </w:rPr>
              <w:t>Case</w:t>
            </w:r>
            <w:r>
              <w:rPr>
                <w:spacing w:val="-14"/>
                <w:sz w:val="20"/>
              </w:rPr>
              <w:t xml:space="preserve"> </w:t>
            </w:r>
            <w:r>
              <w:rPr>
                <w:sz w:val="20"/>
              </w:rPr>
              <w:t>Study</w:t>
            </w:r>
            <w:r>
              <w:rPr>
                <w:spacing w:val="-14"/>
                <w:sz w:val="20"/>
              </w:rPr>
              <w:t xml:space="preserve"> </w:t>
            </w:r>
            <w:r>
              <w:rPr>
                <w:sz w:val="20"/>
              </w:rPr>
              <w:t>1</w:t>
            </w:r>
            <w:r>
              <w:rPr>
                <w:spacing w:val="-14"/>
                <w:sz w:val="20"/>
              </w:rPr>
              <w:t xml:space="preserve"> </w:t>
            </w:r>
            <w:r>
              <w:rPr>
                <w:sz w:val="20"/>
              </w:rPr>
              <w:t>–</w:t>
            </w:r>
            <w:r>
              <w:rPr>
                <w:spacing w:val="-14"/>
                <w:sz w:val="20"/>
              </w:rPr>
              <w:t xml:space="preserve"> </w:t>
            </w:r>
            <w:r>
              <w:rPr>
                <w:sz w:val="20"/>
              </w:rPr>
              <w:t>Smart Mobile Keyboard Prediction System</w:t>
            </w:r>
          </w:p>
        </w:tc>
      </w:tr>
      <w:tr w14:paraId="642AD4D2">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1060" w:hRule="atLeast"/>
        </w:trPr>
        <w:tc>
          <w:tcPr>
            <w:tcW w:w="2691" w:type="dxa"/>
            <w:shd w:val="clear" w:color="auto" w:fill="EBF3F9"/>
          </w:tcPr>
          <w:p w14:paraId="270A4587">
            <w:pPr>
              <w:pStyle w:val="9"/>
              <w:spacing w:before="71"/>
              <w:ind w:left="124" w:right="115"/>
              <w:rPr>
                <w:sz w:val="20"/>
              </w:rPr>
            </w:pPr>
            <w:r>
              <w:rPr>
                <w:sz w:val="20"/>
              </w:rPr>
              <w:t xml:space="preserve">Part-of-Speech (POS) </w:t>
            </w:r>
            <w:r>
              <w:rPr>
                <w:spacing w:val="-2"/>
                <w:sz w:val="20"/>
              </w:rPr>
              <w:t>Tagging</w:t>
            </w:r>
            <w:r>
              <w:rPr>
                <w:spacing w:val="-13"/>
                <w:sz w:val="20"/>
              </w:rPr>
              <w:t xml:space="preserve"> </w:t>
            </w:r>
            <w:r>
              <w:rPr>
                <w:spacing w:val="-2"/>
                <w:sz w:val="20"/>
              </w:rPr>
              <w:t>and</w:t>
            </w:r>
            <w:r>
              <w:rPr>
                <w:spacing w:val="-11"/>
                <w:sz w:val="20"/>
              </w:rPr>
              <w:t xml:space="preserve"> </w:t>
            </w:r>
            <w:r>
              <w:rPr>
                <w:spacing w:val="-2"/>
                <w:sz w:val="20"/>
              </w:rPr>
              <w:t>Word</w:t>
            </w:r>
            <w:r>
              <w:rPr>
                <w:spacing w:val="-16"/>
                <w:sz w:val="20"/>
              </w:rPr>
              <w:t xml:space="preserve"> </w:t>
            </w:r>
            <w:r>
              <w:rPr>
                <w:spacing w:val="-2"/>
                <w:sz w:val="20"/>
              </w:rPr>
              <w:t>Classes</w:t>
            </w:r>
          </w:p>
        </w:tc>
        <w:tc>
          <w:tcPr>
            <w:tcW w:w="4818" w:type="dxa"/>
            <w:shd w:val="clear" w:color="auto" w:fill="F7F9FF"/>
          </w:tcPr>
          <w:p w14:paraId="3944E4A0">
            <w:pPr>
              <w:pStyle w:val="9"/>
              <w:spacing w:before="71"/>
              <w:ind w:left="121" w:right="110"/>
              <w:jc w:val="both"/>
              <w:rPr>
                <w:sz w:val="20"/>
              </w:rPr>
            </w:pPr>
            <w:r>
              <w:rPr>
                <w:sz w:val="20"/>
              </w:rPr>
              <w:t>Penn Treebank tagset, contextual ambiguity resolution, rule-based tagging, stochastic tagging (HMM), emission and transition probabilities, word class</w:t>
            </w:r>
            <w:r>
              <w:rPr>
                <w:spacing w:val="-14"/>
                <w:sz w:val="20"/>
              </w:rPr>
              <w:t xml:space="preserve"> </w:t>
            </w:r>
            <w:r>
              <w:rPr>
                <w:sz w:val="20"/>
              </w:rPr>
              <w:t>identification,</w:t>
            </w:r>
            <w:r>
              <w:rPr>
                <w:spacing w:val="-14"/>
                <w:sz w:val="20"/>
              </w:rPr>
              <w:t xml:space="preserve"> </w:t>
            </w:r>
            <w:r>
              <w:rPr>
                <w:sz w:val="20"/>
              </w:rPr>
              <w:t>chatbot</w:t>
            </w:r>
            <w:r>
              <w:rPr>
                <w:spacing w:val="-15"/>
                <w:sz w:val="20"/>
              </w:rPr>
              <w:t xml:space="preserve"> </w:t>
            </w:r>
            <w:r>
              <w:rPr>
                <w:sz w:val="20"/>
              </w:rPr>
              <w:t>language</w:t>
            </w:r>
            <w:r>
              <w:rPr>
                <w:spacing w:val="-13"/>
                <w:sz w:val="20"/>
              </w:rPr>
              <w:t xml:space="preserve"> </w:t>
            </w:r>
            <w:r>
              <w:rPr>
                <w:sz w:val="20"/>
              </w:rPr>
              <w:t>understanding</w:t>
            </w:r>
          </w:p>
        </w:tc>
        <w:tc>
          <w:tcPr>
            <w:tcW w:w="2554" w:type="dxa"/>
          </w:tcPr>
          <w:p w14:paraId="7804E75E">
            <w:pPr>
              <w:pStyle w:val="9"/>
              <w:spacing w:before="71"/>
              <w:ind w:left="114" w:right="99"/>
              <w:jc w:val="center"/>
              <w:rPr>
                <w:sz w:val="20"/>
              </w:rPr>
            </w:pPr>
            <w:r>
              <w:rPr>
                <w:sz w:val="20"/>
              </w:rPr>
              <w:t>Case</w:t>
            </w:r>
            <w:r>
              <w:rPr>
                <w:spacing w:val="-7"/>
                <w:sz w:val="20"/>
              </w:rPr>
              <w:t xml:space="preserve"> </w:t>
            </w:r>
            <w:r>
              <w:rPr>
                <w:sz w:val="20"/>
              </w:rPr>
              <w:t>Study</w:t>
            </w:r>
            <w:r>
              <w:rPr>
                <w:spacing w:val="-4"/>
                <w:sz w:val="20"/>
              </w:rPr>
              <w:t xml:space="preserve"> </w:t>
            </w:r>
            <w:r>
              <w:rPr>
                <w:sz w:val="20"/>
              </w:rPr>
              <w:t>2</w:t>
            </w:r>
            <w:r>
              <w:rPr>
                <w:spacing w:val="-5"/>
                <w:sz w:val="20"/>
              </w:rPr>
              <w:t xml:space="preserve"> </w:t>
            </w:r>
            <w:r>
              <w:rPr>
                <w:sz w:val="20"/>
              </w:rPr>
              <w:t>–</w:t>
            </w:r>
            <w:r>
              <w:rPr>
                <w:spacing w:val="-5"/>
                <w:sz w:val="20"/>
              </w:rPr>
              <w:t xml:space="preserve"> </w:t>
            </w:r>
            <w:r>
              <w:rPr>
                <w:sz w:val="20"/>
              </w:rPr>
              <w:t>AI-</w:t>
            </w:r>
            <w:r>
              <w:rPr>
                <w:spacing w:val="-2"/>
                <w:sz w:val="20"/>
              </w:rPr>
              <w:t>Powered</w:t>
            </w:r>
            <w:r>
              <w:rPr>
                <w:spacing w:val="-13"/>
                <w:sz w:val="20"/>
              </w:rPr>
              <w:t xml:space="preserve"> </w:t>
            </w:r>
            <w:r>
              <w:rPr>
                <w:spacing w:val="-2"/>
                <w:sz w:val="20"/>
              </w:rPr>
              <w:t xml:space="preserve">Customer </w:t>
            </w:r>
            <w:r>
              <w:rPr>
                <w:sz w:val="20"/>
              </w:rPr>
              <w:t>Support Chatbot</w:t>
            </w:r>
          </w:p>
        </w:tc>
      </w:tr>
      <w:tr w14:paraId="22716659">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830" w:hRule="atLeast"/>
        </w:trPr>
        <w:tc>
          <w:tcPr>
            <w:tcW w:w="2691" w:type="dxa"/>
            <w:shd w:val="clear" w:color="auto" w:fill="D4E2EE"/>
          </w:tcPr>
          <w:p w14:paraId="267FF4B2">
            <w:pPr>
              <w:pStyle w:val="9"/>
              <w:spacing w:before="69"/>
              <w:ind w:left="124" w:right="115"/>
              <w:rPr>
                <w:sz w:val="20"/>
              </w:rPr>
            </w:pPr>
            <w:r>
              <w:rPr>
                <w:spacing w:val="-4"/>
                <w:sz w:val="20"/>
              </w:rPr>
              <w:t xml:space="preserve">Transformation-Based </w:t>
            </w:r>
            <w:r>
              <w:rPr>
                <w:sz w:val="20"/>
              </w:rPr>
              <w:t>Tagging</w:t>
            </w:r>
            <w:r>
              <w:rPr>
                <w:spacing w:val="-8"/>
                <w:sz w:val="20"/>
              </w:rPr>
              <w:t xml:space="preserve"> </w:t>
            </w:r>
            <w:r>
              <w:rPr>
                <w:sz w:val="20"/>
              </w:rPr>
              <w:t>(Brill</w:t>
            </w:r>
            <w:r>
              <w:rPr>
                <w:spacing w:val="-7"/>
                <w:sz w:val="20"/>
              </w:rPr>
              <w:t xml:space="preserve"> </w:t>
            </w:r>
            <w:r>
              <w:rPr>
                <w:spacing w:val="-2"/>
                <w:sz w:val="20"/>
              </w:rPr>
              <w:t>Tagger)</w:t>
            </w:r>
          </w:p>
        </w:tc>
        <w:tc>
          <w:tcPr>
            <w:tcW w:w="4818" w:type="dxa"/>
          </w:tcPr>
          <w:p w14:paraId="547F20AA">
            <w:pPr>
              <w:pStyle w:val="9"/>
              <w:spacing w:before="69"/>
              <w:ind w:left="121" w:right="110"/>
              <w:jc w:val="both"/>
              <w:rPr>
                <w:sz w:val="20"/>
              </w:rPr>
            </w:pPr>
            <w:r>
              <w:rPr>
                <w:sz w:val="20"/>
              </w:rPr>
              <w:t>POS</w:t>
            </w:r>
            <w:r>
              <w:rPr>
                <w:spacing w:val="-11"/>
                <w:sz w:val="20"/>
              </w:rPr>
              <w:t xml:space="preserve"> </w:t>
            </w:r>
            <w:r>
              <w:rPr>
                <w:sz w:val="20"/>
              </w:rPr>
              <w:t>tag</w:t>
            </w:r>
            <w:r>
              <w:rPr>
                <w:spacing w:val="-13"/>
                <w:sz w:val="20"/>
              </w:rPr>
              <w:t xml:space="preserve"> </w:t>
            </w:r>
            <w:r>
              <w:rPr>
                <w:sz w:val="20"/>
              </w:rPr>
              <w:t>correction,</w:t>
            </w:r>
            <w:r>
              <w:rPr>
                <w:spacing w:val="-10"/>
                <w:sz w:val="20"/>
              </w:rPr>
              <w:t xml:space="preserve"> </w:t>
            </w:r>
            <w:r>
              <w:rPr>
                <w:sz w:val="20"/>
              </w:rPr>
              <w:t>transformation</w:t>
            </w:r>
            <w:r>
              <w:rPr>
                <w:spacing w:val="-10"/>
                <w:sz w:val="20"/>
              </w:rPr>
              <w:t xml:space="preserve"> </w:t>
            </w:r>
            <w:r>
              <w:rPr>
                <w:sz w:val="20"/>
              </w:rPr>
              <w:t>rules,</w:t>
            </w:r>
            <w:r>
              <w:rPr>
                <w:spacing w:val="-12"/>
                <w:sz w:val="20"/>
              </w:rPr>
              <w:t xml:space="preserve"> </w:t>
            </w:r>
            <w:r>
              <w:rPr>
                <w:sz w:val="20"/>
              </w:rPr>
              <w:t>contextual tagging, linguistic validation, tag sequence refinement, ambiguity handling</w:t>
            </w:r>
          </w:p>
        </w:tc>
        <w:tc>
          <w:tcPr>
            <w:tcW w:w="2554" w:type="dxa"/>
          </w:tcPr>
          <w:p w14:paraId="0A2ADA22">
            <w:pPr>
              <w:pStyle w:val="9"/>
              <w:spacing w:before="69"/>
              <w:ind w:left="266" w:right="249" w:hanging="4"/>
              <w:jc w:val="center"/>
              <w:rPr>
                <w:sz w:val="20"/>
              </w:rPr>
            </w:pPr>
            <w:r>
              <w:rPr>
                <w:sz w:val="20"/>
              </w:rPr>
              <w:t xml:space="preserve">Case Study 3 – News </w:t>
            </w:r>
            <w:r>
              <w:rPr>
                <w:spacing w:val="-2"/>
                <w:sz w:val="20"/>
              </w:rPr>
              <w:t>Analytics</w:t>
            </w:r>
            <w:r>
              <w:rPr>
                <w:spacing w:val="-14"/>
                <w:sz w:val="20"/>
              </w:rPr>
              <w:t xml:space="preserve"> </w:t>
            </w:r>
            <w:r>
              <w:rPr>
                <w:spacing w:val="-2"/>
                <w:sz w:val="20"/>
              </w:rPr>
              <w:t>and</w:t>
            </w:r>
            <w:r>
              <w:rPr>
                <w:spacing w:val="-12"/>
                <w:sz w:val="20"/>
              </w:rPr>
              <w:t xml:space="preserve"> </w:t>
            </w:r>
            <w:r>
              <w:rPr>
                <w:spacing w:val="-2"/>
                <w:sz w:val="20"/>
              </w:rPr>
              <w:t>POS</w:t>
            </w:r>
            <w:r>
              <w:rPr>
                <w:spacing w:val="-14"/>
                <w:sz w:val="20"/>
              </w:rPr>
              <w:t xml:space="preserve"> </w:t>
            </w:r>
            <w:r>
              <w:rPr>
                <w:spacing w:val="-2"/>
                <w:sz w:val="20"/>
              </w:rPr>
              <w:t xml:space="preserve">Tag </w:t>
            </w:r>
            <w:r>
              <w:rPr>
                <w:sz w:val="20"/>
              </w:rPr>
              <w:t>Correction System</w:t>
            </w:r>
          </w:p>
        </w:tc>
      </w:tr>
      <w:tr w14:paraId="52FE19F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830" w:hRule="atLeast"/>
        </w:trPr>
        <w:tc>
          <w:tcPr>
            <w:tcW w:w="2691" w:type="dxa"/>
            <w:shd w:val="clear" w:color="auto" w:fill="D4E2EE"/>
          </w:tcPr>
          <w:p w14:paraId="39DB6C01">
            <w:pPr>
              <w:pStyle w:val="9"/>
              <w:spacing w:before="69"/>
              <w:ind w:left="124" w:right="115"/>
              <w:rPr>
                <w:sz w:val="20"/>
              </w:rPr>
            </w:pPr>
            <w:r>
              <w:rPr>
                <w:spacing w:val="-2"/>
                <w:sz w:val="20"/>
              </w:rPr>
              <w:t>Corpus</w:t>
            </w:r>
            <w:r>
              <w:rPr>
                <w:spacing w:val="-12"/>
                <w:sz w:val="20"/>
              </w:rPr>
              <w:t xml:space="preserve"> </w:t>
            </w:r>
            <w:r>
              <w:rPr>
                <w:spacing w:val="-2"/>
                <w:sz w:val="20"/>
              </w:rPr>
              <w:t>Statistics</w:t>
            </w:r>
            <w:r>
              <w:rPr>
                <w:spacing w:val="-14"/>
                <w:sz w:val="20"/>
              </w:rPr>
              <w:t xml:space="preserve"> </w:t>
            </w:r>
            <w:r>
              <w:rPr>
                <w:spacing w:val="-2"/>
                <w:sz w:val="20"/>
              </w:rPr>
              <w:t>and Probabilistic</w:t>
            </w:r>
            <w:r>
              <w:rPr>
                <w:spacing w:val="-6"/>
                <w:sz w:val="20"/>
              </w:rPr>
              <w:t xml:space="preserve"> </w:t>
            </w:r>
            <w:r>
              <w:rPr>
                <w:spacing w:val="-2"/>
                <w:sz w:val="20"/>
              </w:rPr>
              <w:t>Analysis</w:t>
            </w:r>
          </w:p>
        </w:tc>
        <w:tc>
          <w:tcPr>
            <w:tcW w:w="4818" w:type="dxa"/>
          </w:tcPr>
          <w:p w14:paraId="158F9DF5">
            <w:pPr>
              <w:pStyle w:val="9"/>
              <w:tabs>
                <w:tab w:val="left" w:pos="1765"/>
                <w:tab w:val="left" w:pos="3721"/>
              </w:tabs>
              <w:spacing w:before="69"/>
              <w:ind w:left="121" w:right="109"/>
              <w:jc w:val="both"/>
              <w:rPr>
                <w:sz w:val="20"/>
              </w:rPr>
            </w:pPr>
            <w:r>
              <w:rPr>
                <w:sz w:val="20"/>
              </w:rPr>
              <w:t xml:space="preserve">Word frequency counting, corpus-based probability </w:t>
            </w:r>
            <w:r>
              <w:rPr>
                <w:spacing w:val="-2"/>
                <w:sz w:val="20"/>
              </w:rPr>
              <w:t>estimation,</w:t>
            </w:r>
            <w:r>
              <w:rPr>
                <w:sz w:val="20"/>
              </w:rPr>
              <w:tab/>
            </w:r>
            <w:r>
              <w:rPr>
                <w:spacing w:val="-2"/>
                <w:sz w:val="20"/>
              </w:rPr>
              <w:t>entropy-based</w:t>
            </w:r>
            <w:r>
              <w:rPr>
                <w:sz w:val="20"/>
              </w:rPr>
              <w:tab/>
            </w:r>
            <w:r>
              <w:rPr>
                <w:spacing w:val="-2"/>
                <w:sz w:val="20"/>
              </w:rPr>
              <w:t xml:space="preserve">uncertainty </w:t>
            </w:r>
            <w:r>
              <w:rPr>
                <w:sz w:val="20"/>
              </w:rPr>
              <w:t>measurement, tagging confidence evaluation</w:t>
            </w:r>
          </w:p>
        </w:tc>
        <w:tc>
          <w:tcPr>
            <w:tcW w:w="2554" w:type="dxa"/>
          </w:tcPr>
          <w:p w14:paraId="43C2514F">
            <w:pPr>
              <w:pStyle w:val="9"/>
              <w:spacing w:before="69"/>
              <w:ind w:left="266" w:right="249" w:hanging="4"/>
              <w:jc w:val="center"/>
              <w:rPr>
                <w:sz w:val="20"/>
              </w:rPr>
            </w:pPr>
            <w:r>
              <w:rPr>
                <w:sz w:val="20"/>
              </w:rPr>
              <w:t xml:space="preserve">Case Study 3 – News </w:t>
            </w:r>
            <w:r>
              <w:rPr>
                <w:spacing w:val="-2"/>
                <w:sz w:val="20"/>
              </w:rPr>
              <w:t>Analytics</w:t>
            </w:r>
            <w:r>
              <w:rPr>
                <w:spacing w:val="-14"/>
                <w:sz w:val="20"/>
              </w:rPr>
              <w:t xml:space="preserve"> </w:t>
            </w:r>
            <w:r>
              <w:rPr>
                <w:spacing w:val="-2"/>
                <w:sz w:val="20"/>
              </w:rPr>
              <w:t>and</w:t>
            </w:r>
            <w:r>
              <w:rPr>
                <w:spacing w:val="-12"/>
                <w:sz w:val="20"/>
              </w:rPr>
              <w:t xml:space="preserve"> </w:t>
            </w:r>
            <w:r>
              <w:rPr>
                <w:spacing w:val="-2"/>
                <w:sz w:val="20"/>
              </w:rPr>
              <w:t>POS</w:t>
            </w:r>
            <w:r>
              <w:rPr>
                <w:spacing w:val="-14"/>
                <w:sz w:val="20"/>
              </w:rPr>
              <w:t xml:space="preserve"> </w:t>
            </w:r>
            <w:r>
              <w:rPr>
                <w:spacing w:val="-2"/>
                <w:sz w:val="20"/>
              </w:rPr>
              <w:t xml:space="preserve">Tag </w:t>
            </w:r>
            <w:r>
              <w:rPr>
                <w:sz w:val="20"/>
              </w:rPr>
              <w:t>Correction System</w:t>
            </w:r>
          </w:p>
        </w:tc>
      </w:tr>
      <w:tr w14:paraId="20018D03">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1060" w:hRule="atLeast"/>
        </w:trPr>
        <w:tc>
          <w:tcPr>
            <w:tcW w:w="2691" w:type="dxa"/>
            <w:shd w:val="clear" w:color="auto" w:fill="D4E2EE"/>
          </w:tcPr>
          <w:p w14:paraId="2469A90C">
            <w:pPr>
              <w:pStyle w:val="9"/>
              <w:spacing w:before="69"/>
              <w:ind w:left="124" w:right="115"/>
              <w:rPr>
                <w:sz w:val="20"/>
              </w:rPr>
            </w:pPr>
            <w:r>
              <w:rPr>
                <w:spacing w:val="-2"/>
                <w:sz w:val="20"/>
              </w:rPr>
              <w:t>Integrated</w:t>
            </w:r>
            <w:r>
              <w:rPr>
                <w:spacing w:val="-13"/>
                <w:sz w:val="20"/>
              </w:rPr>
              <w:t xml:space="preserve"> </w:t>
            </w:r>
            <w:r>
              <w:rPr>
                <w:spacing w:val="-2"/>
                <w:sz w:val="20"/>
              </w:rPr>
              <w:t xml:space="preserve">Syntactic </w:t>
            </w:r>
            <w:r>
              <w:rPr>
                <w:sz w:val="20"/>
              </w:rPr>
              <w:t xml:space="preserve">Analysis and NLP </w:t>
            </w:r>
            <w:r>
              <w:rPr>
                <w:spacing w:val="-2"/>
                <w:sz w:val="20"/>
              </w:rPr>
              <w:t>Applications</w:t>
            </w:r>
          </w:p>
        </w:tc>
        <w:tc>
          <w:tcPr>
            <w:tcW w:w="4818" w:type="dxa"/>
          </w:tcPr>
          <w:p w14:paraId="6C0EE87D">
            <w:pPr>
              <w:pStyle w:val="9"/>
              <w:spacing w:before="69"/>
              <w:ind w:left="121" w:right="105"/>
              <w:jc w:val="both"/>
              <w:rPr>
                <w:sz w:val="20"/>
              </w:rPr>
            </w:pPr>
            <w:r>
              <w:rPr>
                <w:sz w:val="20"/>
              </w:rPr>
              <w:t xml:space="preserve">Application of language models, POS tagging, probabilistic methods, corpus analysis, ambiguity resolution, and decision-making in real-world NLP </w:t>
            </w:r>
            <w:r>
              <w:rPr>
                <w:spacing w:val="-2"/>
                <w:sz w:val="20"/>
              </w:rPr>
              <w:t>systems</w:t>
            </w:r>
          </w:p>
        </w:tc>
        <w:tc>
          <w:tcPr>
            <w:tcW w:w="2554" w:type="dxa"/>
          </w:tcPr>
          <w:p w14:paraId="20D2787F">
            <w:pPr>
              <w:pStyle w:val="9"/>
              <w:spacing w:before="69"/>
              <w:ind w:left="118" w:right="99"/>
              <w:jc w:val="center"/>
              <w:rPr>
                <w:sz w:val="20"/>
              </w:rPr>
            </w:pPr>
            <w:r>
              <w:rPr>
                <w:sz w:val="20"/>
              </w:rPr>
              <w:t>Case</w:t>
            </w:r>
            <w:r>
              <w:rPr>
                <w:spacing w:val="-11"/>
                <w:sz w:val="20"/>
              </w:rPr>
              <w:t xml:space="preserve"> </w:t>
            </w:r>
            <w:r>
              <w:rPr>
                <w:sz w:val="20"/>
              </w:rPr>
              <w:t>Studies</w:t>
            </w:r>
            <w:r>
              <w:rPr>
                <w:spacing w:val="-7"/>
                <w:sz w:val="20"/>
              </w:rPr>
              <w:t xml:space="preserve"> </w:t>
            </w:r>
            <w:r>
              <w:rPr>
                <w:sz w:val="20"/>
              </w:rPr>
              <w:t>1,</w:t>
            </w:r>
            <w:r>
              <w:rPr>
                <w:spacing w:val="-7"/>
                <w:sz w:val="20"/>
              </w:rPr>
              <w:t xml:space="preserve"> </w:t>
            </w:r>
            <w:r>
              <w:rPr>
                <w:sz w:val="20"/>
              </w:rPr>
              <w:t>2,</w:t>
            </w:r>
            <w:r>
              <w:rPr>
                <w:spacing w:val="-8"/>
                <w:sz w:val="20"/>
              </w:rPr>
              <w:t xml:space="preserve"> </w:t>
            </w:r>
            <w:r>
              <w:rPr>
                <w:sz w:val="20"/>
              </w:rPr>
              <w:t>and</w:t>
            </w:r>
            <w:r>
              <w:rPr>
                <w:spacing w:val="-6"/>
                <w:sz w:val="20"/>
              </w:rPr>
              <w:t xml:space="preserve"> </w:t>
            </w:r>
            <w:r>
              <w:rPr>
                <w:spacing w:val="-10"/>
                <w:sz w:val="20"/>
              </w:rPr>
              <w:t>3</w:t>
            </w:r>
          </w:p>
        </w:tc>
      </w:tr>
    </w:tbl>
    <w:p w14:paraId="245543DA">
      <w:pPr>
        <w:pStyle w:val="9"/>
        <w:spacing w:after="0"/>
        <w:jc w:val="center"/>
        <w:rPr>
          <w:sz w:val="20"/>
        </w:rPr>
        <w:sectPr>
          <w:type w:val="continuous"/>
          <w:pgSz w:w="11910" w:h="16840"/>
          <w:pgMar w:top="1360" w:right="283" w:bottom="280" w:left="1275" w:header="720" w:footer="720" w:gutter="0"/>
          <w:cols w:space="720" w:num="1"/>
        </w:sectPr>
      </w:pPr>
    </w:p>
    <w:p w14:paraId="55599B32">
      <w:pPr>
        <w:spacing w:before="74"/>
        <w:ind w:left="165" w:right="0" w:firstLine="0"/>
        <w:jc w:val="left"/>
        <w:rPr>
          <w:rFonts w:ascii="Arial" w:hAnsi="Arial"/>
          <w:b/>
          <w:sz w:val="22"/>
        </w:rPr>
      </w:pPr>
      <w:r>
        <w:rPr>
          <w:rFonts w:ascii="Arial" w:hAnsi="Arial"/>
          <w:b/>
          <w:sz w:val="22"/>
        </w:rPr>
        <mc:AlternateContent>
          <mc:Choice Requires="wps">
            <w:drawing>
              <wp:anchor distT="0" distB="0" distL="0" distR="0" simplePos="0" relativeHeight="251661312" behindDoc="1" locked="0" layoutInCell="1" allowOverlap="1">
                <wp:simplePos x="0" y="0"/>
                <wp:positionH relativeFrom="page">
                  <wp:posOffset>895985</wp:posOffset>
                </wp:positionH>
                <wp:positionV relativeFrom="paragraph">
                  <wp:posOffset>219075</wp:posOffset>
                </wp:positionV>
                <wp:extent cx="5769610" cy="635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9" y="6096"/>
                              </a:moveTo>
                              <a:lnTo>
                                <a:pt x="0" y="6096"/>
                              </a:lnTo>
                              <a:lnTo>
                                <a:pt x="0" y="0"/>
                              </a:lnTo>
                              <a:lnTo>
                                <a:pt x="5769229" y="0"/>
                              </a:lnTo>
                              <a:lnTo>
                                <a:pt x="5769229" y="6096"/>
                              </a:lnTo>
                              <a:close/>
                            </a:path>
                          </a:pathLst>
                        </a:custGeom>
                        <a:solidFill>
                          <a:srgbClr val="C00000"/>
                        </a:solidFill>
                      </wps:spPr>
                      <wps:bodyPr wrap="square" lIns="0" tIns="0" rIns="0" bIns="0" rtlCol="0">
                        <a:noAutofit/>
                      </wps:bodyPr>
                    </wps:wsp>
                  </a:graphicData>
                </a:graphic>
              </wp:anchor>
            </w:drawing>
          </mc:Choice>
          <mc:Fallback>
            <w:pict>
              <v:shape id="Graphic 10" o:spid="_x0000_s1026" o:spt="100" style="position:absolute;left:0pt;margin-left:70.55pt;margin-top:17.25pt;height:0.5pt;width:454.3pt;mso-position-horizontal-relative:page;mso-wrap-distance-bottom:0pt;mso-wrap-distance-top:0pt;z-index:-251655168;mso-width-relative:page;mso-height-relative:page;" fillcolor="#C00000" filled="t" stroked="f" coordsize="5769610,6350" o:gfxdata="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6TBi4&#10;2QAAAAoBAAAPAAAAAAAAAAEAIAAAACIAAABkcnMvZG93bnJldi54bWxQSwECFAAUAAAACACHTuJA&#10;2K0gaiACAADhBAAADgAAAAAAAAABACAAAAAoAQAAZHJzL2Uyb0RvYy54bWxQSwUGAAAAAAYABgBZ&#10;AQAAugUAAAAA&#10;" path="m5769229,6096l0,6096,0,0,5769229,0,5769229,6096xe">
                <v:fill on="t" focussize="0,0"/>
                <v:stroke on="f"/>
                <v:imagedata o:title=""/>
                <o:lock v:ext="edit" aspectratio="f"/>
                <v:textbox inset="0mm,0mm,0mm,0mm"/>
                <w10:wrap type="topAndBottom"/>
              </v:shape>
            </w:pict>
          </mc:Fallback>
        </mc:AlternateContent>
      </w:r>
      <w:r>
        <w:rPr>
          <w:rFonts w:ascii="Arial" w:hAnsi="Arial"/>
          <w:b/>
          <w:color w:val="C00000"/>
          <w:sz w:val="22"/>
        </w:rPr>
        <w:t>Annexure</w:t>
      </w:r>
      <w:r>
        <w:rPr>
          <w:rFonts w:ascii="Arial" w:hAnsi="Arial"/>
          <w:b/>
          <w:color w:val="C00000"/>
          <w:spacing w:val="-10"/>
          <w:sz w:val="22"/>
        </w:rPr>
        <w:t xml:space="preserve"> </w:t>
      </w:r>
      <w:r>
        <w:rPr>
          <w:rFonts w:ascii="Arial" w:hAnsi="Arial"/>
          <w:b/>
          <w:color w:val="C00000"/>
          <w:sz w:val="22"/>
        </w:rPr>
        <w:t>A</w:t>
      </w:r>
      <w:r>
        <w:rPr>
          <w:rFonts w:ascii="Arial" w:hAnsi="Arial"/>
          <w:b/>
          <w:color w:val="C00000"/>
          <w:spacing w:val="-6"/>
          <w:sz w:val="22"/>
        </w:rPr>
        <w:t xml:space="preserve"> </w:t>
      </w:r>
      <w:r>
        <w:rPr>
          <w:rFonts w:ascii="Arial" w:hAnsi="Arial"/>
          <w:b/>
          <w:color w:val="C00000"/>
          <w:sz w:val="22"/>
        </w:rPr>
        <w:t>–</w:t>
      </w:r>
      <w:r>
        <w:rPr>
          <w:rFonts w:ascii="Arial" w:hAnsi="Arial"/>
          <w:b/>
          <w:color w:val="C00000"/>
          <w:spacing w:val="-8"/>
          <w:sz w:val="22"/>
        </w:rPr>
        <w:t xml:space="preserve"> </w:t>
      </w:r>
      <w:r>
        <w:rPr>
          <w:rFonts w:ascii="Arial" w:hAnsi="Arial"/>
          <w:b/>
          <w:color w:val="C00000"/>
          <w:sz w:val="22"/>
        </w:rPr>
        <w:t>Case</w:t>
      </w:r>
      <w:r>
        <w:rPr>
          <w:rFonts w:ascii="Arial" w:hAnsi="Arial"/>
          <w:b/>
          <w:color w:val="C00000"/>
          <w:spacing w:val="-6"/>
          <w:sz w:val="22"/>
        </w:rPr>
        <w:t xml:space="preserve"> </w:t>
      </w:r>
      <w:r>
        <w:rPr>
          <w:rFonts w:ascii="Arial" w:hAnsi="Arial"/>
          <w:b/>
          <w:color w:val="C00000"/>
          <w:spacing w:val="-2"/>
          <w:sz w:val="22"/>
        </w:rPr>
        <w:t>Study</w:t>
      </w:r>
    </w:p>
    <w:p w14:paraId="382BAEDA">
      <w:pPr>
        <w:pStyle w:val="5"/>
        <w:spacing w:before="28"/>
        <w:ind w:left="0"/>
        <w:rPr>
          <w:rFonts w:ascii="Arial"/>
          <w:b/>
          <w:sz w:val="22"/>
        </w:rPr>
      </w:pPr>
    </w:p>
    <w:p w14:paraId="076B12E7">
      <w:pPr>
        <w:pStyle w:val="2"/>
        <w:ind w:left="525"/>
        <w:jc w:val="both"/>
        <w:rPr>
          <w:rFonts w:ascii="Arial"/>
        </w:rPr>
      </w:pPr>
      <w:bookmarkStart w:id="0" w:name="CASE STUDY 1: E-Commerce Smart Search an"/>
      <w:bookmarkEnd w:id="0"/>
      <w:r>
        <w:rPr>
          <w:rFonts w:ascii="Arial"/>
        </w:rPr>
        <w:t>CASE</w:t>
      </w:r>
      <w:r>
        <w:rPr>
          <w:rFonts w:ascii="Arial"/>
          <w:spacing w:val="-11"/>
        </w:rPr>
        <w:t xml:space="preserve"> </w:t>
      </w:r>
      <w:r>
        <w:rPr>
          <w:rFonts w:ascii="Arial"/>
        </w:rPr>
        <w:t>STUDY</w:t>
      </w:r>
      <w:r>
        <w:rPr>
          <w:rFonts w:ascii="Arial"/>
          <w:spacing w:val="-4"/>
        </w:rPr>
        <w:t xml:space="preserve"> </w:t>
      </w:r>
      <w:r>
        <w:rPr>
          <w:rFonts w:ascii="Arial"/>
        </w:rPr>
        <w:t>1:</w:t>
      </w:r>
      <w:r>
        <w:rPr>
          <w:rFonts w:ascii="Arial"/>
          <w:spacing w:val="-5"/>
        </w:rPr>
        <w:t xml:space="preserve"> </w:t>
      </w:r>
      <w:r>
        <w:rPr>
          <w:rFonts w:ascii="Arial"/>
        </w:rPr>
        <w:t>E-Commerce</w:t>
      </w:r>
      <w:r>
        <w:rPr>
          <w:rFonts w:ascii="Arial"/>
          <w:spacing w:val="-8"/>
        </w:rPr>
        <w:t xml:space="preserve"> </w:t>
      </w:r>
      <w:r>
        <w:rPr>
          <w:rFonts w:ascii="Arial"/>
        </w:rPr>
        <w:t>Smart</w:t>
      </w:r>
      <w:r>
        <w:rPr>
          <w:rFonts w:ascii="Arial"/>
          <w:spacing w:val="-11"/>
        </w:rPr>
        <w:t xml:space="preserve"> </w:t>
      </w:r>
      <w:r>
        <w:rPr>
          <w:rFonts w:ascii="Arial"/>
        </w:rPr>
        <w:t>Search</w:t>
      </w:r>
      <w:r>
        <w:rPr>
          <w:rFonts w:ascii="Arial"/>
          <w:spacing w:val="-5"/>
        </w:rPr>
        <w:t xml:space="preserve"> </w:t>
      </w:r>
      <w:r>
        <w:rPr>
          <w:rFonts w:ascii="Arial"/>
        </w:rPr>
        <w:t>and</w:t>
      </w:r>
      <w:r>
        <w:rPr>
          <w:rFonts w:ascii="Arial"/>
          <w:spacing w:val="-7"/>
        </w:rPr>
        <w:t xml:space="preserve"> </w:t>
      </w:r>
      <w:r>
        <w:rPr>
          <w:rFonts w:ascii="Arial"/>
        </w:rPr>
        <w:t>Product</w:t>
      </w:r>
      <w:r>
        <w:rPr>
          <w:rFonts w:ascii="Arial"/>
          <w:spacing w:val="-7"/>
        </w:rPr>
        <w:t xml:space="preserve"> </w:t>
      </w:r>
      <w:r>
        <w:rPr>
          <w:rFonts w:ascii="Arial"/>
        </w:rPr>
        <w:t>Prediction</w:t>
      </w:r>
      <w:r>
        <w:rPr>
          <w:rFonts w:ascii="Arial"/>
          <w:spacing w:val="-4"/>
        </w:rPr>
        <w:t xml:space="preserve"> </w:t>
      </w:r>
      <w:r>
        <w:rPr>
          <w:rFonts w:ascii="Arial"/>
          <w:spacing w:val="-2"/>
        </w:rPr>
        <w:t>System</w:t>
      </w:r>
    </w:p>
    <w:p w14:paraId="4C153794">
      <w:pPr>
        <w:pStyle w:val="5"/>
        <w:spacing w:before="2"/>
        <w:ind w:left="0"/>
        <w:rPr>
          <w:rFonts w:ascii="Arial"/>
          <w:b/>
        </w:rPr>
      </w:pPr>
    </w:p>
    <w:p w14:paraId="23AC4273">
      <w:pPr>
        <w:pStyle w:val="5"/>
        <w:ind w:left="525" w:right="1151"/>
        <w:jc w:val="both"/>
        <w:rPr>
          <w:rFonts w:ascii="Arial MT"/>
        </w:rPr>
      </w:pPr>
      <w:r>
        <w:rPr>
          <w:rFonts w:ascii="Arial MT"/>
        </w:rPr>
        <w:t>An e-commerce company is developing an AI-powered search and autocomplete system</w:t>
      </w:r>
      <w:r>
        <w:rPr>
          <w:rFonts w:ascii="Arial MT"/>
          <w:spacing w:val="-2"/>
        </w:rPr>
        <w:t xml:space="preserve"> </w:t>
      </w:r>
      <w:r>
        <w:rPr>
          <w:rFonts w:ascii="Arial MT"/>
        </w:rPr>
        <w:t>that</w:t>
      </w:r>
      <w:r>
        <w:rPr>
          <w:rFonts w:ascii="Arial MT"/>
          <w:spacing w:val="-6"/>
        </w:rPr>
        <w:t xml:space="preserve"> </w:t>
      </w:r>
      <w:r>
        <w:rPr>
          <w:rFonts w:ascii="Arial MT"/>
        </w:rPr>
        <w:t>predicts</w:t>
      </w:r>
      <w:r>
        <w:rPr>
          <w:rFonts w:ascii="Arial MT"/>
          <w:spacing w:val="-6"/>
        </w:rPr>
        <w:t xml:space="preserve"> </w:t>
      </w:r>
      <w:r>
        <w:rPr>
          <w:rFonts w:ascii="Arial MT"/>
        </w:rPr>
        <w:t>the</w:t>
      </w:r>
      <w:r>
        <w:rPr>
          <w:rFonts w:ascii="Arial MT"/>
          <w:spacing w:val="-5"/>
        </w:rPr>
        <w:t xml:space="preserve"> </w:t>
      </w:r>
      <w:r>
        <w:rPr>
          <w:rFonts w:ascii="Arial MT"/>
        </w:rPr>
        <w:t>next</w:t>
      </w:r>
      <w:r>
        <w:rPr>
          <w:rFonts w:ascii="Arial MT"/>
          <w:spacing w:val="-1"/>
        </w:rPr>
        <w:t xml:space="preserve"> </w:t>
      </w:r>
      <w:r>
        <w:rPr>
          <w:rFonts w:ascii="Arial MT"/>
        </w:rPr>
        <w:t>word</w:t>
      </w:r>
      <w:r>
        <w:rPr>
          <w:rFonts w:ascii="Arial MT"/>
          <w:spacing w:val="-3"/>
        </w:rPr>
        <w:t xml:space="preserve"> </w:t>
      </w:r>
      <w:r>
        <w:rPr>
          <w:rFonts w:ascii="Arial MT"/>
        </w:rPr>
        <w:t>when</w:t>
      </w:r>
      <w:r>
        <w:rPr>
          <w:rFonts w:ascii="Arial MT"/>
          <w:spacing w:val="-3"/>
        </w:rPr>
        <w:t xml:space="preserve"> </w:t>
      </w:r>
      <w:r>
        <w:rPr>
          <w:rFonts w:ascii="Arial MT"/>
        </w:rPr>
        <w:t>customers</w:t>
      </w:r>
      <w:r>
        <w:rPr>
          <w:rFonts w:ascii="Arial MT"/>
          <w:spacing w:val="-6"/>
        </w:rPr>
        <w:t xml:space="preserve"> </w:t>
      </w:r>
      <w:r>
        <w:rPr>
          <w:rFonts w:ascii="Arial MT"/>
        </w:rPr>
        <w:t>enter</w:t>
      </w:r>
      <w:r>
        <w:rPr>
          <w:rFonts w:ascii="Arial MT"/>
          <w:spacing w:val="-5"/>
        </w:rPr>
        <w:t xml:space="preserve"> </w:t>
      </w:r>
      <w:r>
        <w:rPr>
          <w:rFonts w:ascii="Arial MT"/>
        </w:rPr>
        <w:t>product-related</w:t>
      </w:r>
      <w:r>
        <w:rPr>
          <w:rFonts w:ascii="Arial MT"/>
          <w:spacing w:val="-5"/>
        </w:rPr>
        <w:t xml:space="preserve"> </w:t>
      </w:r>
      <w:r>
        <w:rPr>
          <w:rFonts w:ascii="Arial MT"/>
        </w:rPr>
        <w:t>queries. The language model is trained on the corpus:</w:t>
      </w:r>
    </w:p>
    <w:p w14:paraId="1514D132">
      <w:pPr>
        <w:pStyle w:val="5"/>
        <w:spacing w:before="5"/>
        <w:ind w:left="0"/>
        <w:rPr>
          <w:rFonts w:ascii="Arial MT"/>
        </w:rPr>
      </w:pPr>
    </w:p>
    <w:p w14:paraId="5365F1AC">
      <w:pPr>
        <w:spacing w:before="0"/>
        <w:ind w:left="525" w:right="1156" w:firstLine="0"/>
        <w:jc w:val="both"/>
        <w:rPr>
          <w:rFonts w:ascii="Arial"/>
          <w:i/>
          <w:sz w:val="24"/>
        </w:rPr>
      </w:pPr>
      <w:r>
        <w:rPr>
          <w:rFonts w:ascii="Arial"/>
          <w:i/>
          <w:sz w:val="24"/>
        </w:rPr>
        <w:t>"machine learning improves business, machine learning enables automation, machine learning drives innovation."</w:t>
      </w:r>
    </w:p>
    <w:p w14:paraId="104C89CE">
      <w:pPr>
        <w:pStyle w:val="5"/>
        <w:spacing w:before="5"/>
        <w:ind w:left="0"/>
        <w:rPr>
          <w:rFonts w:ascii="Arial"/>
          <w:i/>
        </w:rPr>
      </w:pPr>
    </w:p>
    <w:p w14:paraId="750CA457">
      <w:pPr>
        <w:spacing w:before="0"/>
        <w:ind w:left="525" w:right="1149" w:firstLine="0"/>
        <w:jc w:val="both"/>
        <w:rPr>
          <w:rFonts w:ascii="Arial MT"/>
          <w:sz w:val="24"/>
        </w:rPr>
      </w:pPr>
      <w:r>
        <w:rPr>
          <w:rFonts w:ascii="Arial MT"/>
          <w:sz w:val="24"/>
        </w:rPr>
        <w:t xml:space="preserve">The development team uses </w:t>
      </w:r>
      <w:r>
        <w:rPr>
          <w:rFonts w:ascii="Arial"/>
          <w:b/>
          <w:sz w:val="24"/>
        </w:rPr>
        <w:t xml:space="preserve">Bigram and Trigram Language Models, Backoff Models, Deleted Interpolation, and Entropy Analysis </w:t>
      </w:r>
      <w:r>
        <w:rPr>
          <w:rFonts w:ascii="Arial MT"/>
          <w:sz w:val="24"/>
        </w:rPr>
        <w:t>to improve search prediction and handle unseen word sequences.</w:t>
      </w:r>
    </w:p>
    <w:p w14:paraId="547AE7DC">
      <w:pPr>
        <w:pStyle w:val="5"/>
        <w:spacing w:before="2"/>
        <w:ind w:left="0"/>
        <w:rPr>
          <w:rFonts w:ascii="Arial MT"/>
        </w:rPr>
      </w:pPr>
    </w:p>
    <w:p w14:paraId="4C0A53B0">
      <w:pPr>
        <w:pStyle w:val="5"/>
        <w:spacing w:before="1"/>
        <w:ind w:left="525"/>
        <w:jc w:val="both"/>
        <w:rPr>
          <w:rFonts w:ascii="Arial MT"/>
        </w:rPr>
      </w:pPr>
      <w:r>
        <w:rPr>
          <w:rFonts w:ascii="Arial MT"/>
        </w:rPr>
        <w:t>The</w:t>
      </w:r>
      <w:r>
        <w:rPr>
          <w:rFonts w:ascii="Arial MT"/>
          <w:spacing w:val="-9"/>
        </w:rPr>
        <w:t xml:space="preserve"> </w:t>
      </w:r>
      <w:r>
        <w:rPr>
          <w:rFonts w:ascii="Arial MT"/>
        </w:rPr>
        <w:t>following</w:t>
      </w:r>
      <w:r>
        <w:rPr>
          <w:rFonts w:ascii="Arial MT"/>
          <w:spacing w:val="-3"/>
        </w:rPr>
        <w:t xml:space="preserve"> </w:t>
      </w:r>
      <w:r>
        <w:rPr>
          <w:rFonts w:ascii="Arial MT"/>
        </w:rPr>
        <w:t>statistics</w:t>
      </w:r>
      <w:r>
        <w:rPr>
          <w:rFonts w:ascii="Arial MT"/>
          <w:spacing w:val="-9"/>
        </w:rPr>
        <w:t xml:space="preserve"> </w:t>
      </w:r>
      <w:r>
        <w:rPr>
          <w:rFonts w:ascii="Arial MT"/>
        </w:rPr>
        <w:t>are</w:t>
      </w:r>
      <w:r>
        <w:rPr>
          <w:rFonts w:ascii="Arial MT"/>
          <w:spacing w:val="-3"/>
        </w:rPr>
        <w:t xml:space="preserve"> </w:t>
      </w:r>
      <w:r>
        <w:rPr>
          <w:rFonts w:ascii="Arial MT"/>
        </w:rPr>
        <w:t>obtained</w:t>
      </w:r>
      <w:r>
        <w:rPr>
          <w:rFonts w:ascii="Arial MT"/>
          <w:spacing w:val="-11"/>
        </w:rPr>
        <w:t xml:space="preserve"> </w:t>
      </w:r>
      <w:r>
        <w:rPr>
          <w:rFonts w:ascii="Arial MT"/>
        </w:rPr>
        <w:t>from</w:t>
      </w:r>
      <w:r>
        <w:rPr>
          <w:rFonts w:ascii="Arial MT"/>
          <w:spacing w:val="-5"/>
        </w:rPr>
        <w:t xml:space="preserve"> </w:t>
      </w:r>
      <w:r>
        <w:rPr>
          <w:rFonts w:ascii="Arial MT"/>
        </w:rPr>
        <w:t>the</w:t>
      </w:r>
      <w:r>
        <w:rPr>
          <w:rFonts w:ascii="Arial MT"/>
          <w:spacing w:val="-8"/>
        </w:rPr>
        <w:t xml:space="preserve"> </w:t>
      </w:r>
      <w:r>
        <w:rPr>
          <w:rFonts w:ascii="Arial MT"/>
          <w:spacing w:val="-2"/>
        </w:rPr>
        <w:t>corpus:</w:t>
      </w:r>
    </w:p>
    <w:p w14:paraId="5F185400">
      <w:pPr>
        <w:pStyle w:val="5"/>
        <w:spacing w:before="4"/>
        <w:ind w:left="0"/>
        <w:rPr>
          <w:rFonts w:ascii="Arial MT"/>
        </w:rPr>
      </w:pPr>
    </w:p>
    <w:p w14:paraId="59D33A13">
      <w:pPr>
        <w:pStyle w:val="8"/>
        <w:numPr>
          <w:ilvl w:val="0"/>
          <w:numId w:val="2"/>
        </w:numPr>
        <w:tabs>
          <w:tab w:val="left" w:pos="884"/>
        </w:tabs>
        <w:spacing w:before="1" w:after="0" w:line="240" w:lineRule="auto"/>
        <w:ind w:left="884" w:right="0" w:hanging="359"/>
        <w:jc w:val="left"/>
        <w:rPr>
          <w:sz w:val="24"/>
        </w:rPr>
      </w:pPr>
      <w:r>
        <w:rPr>
          <w:sz w:val="24"/>
        </w:rPr>
        <w:t>C(machine)</w:t>
      </w:r>
      <w:r>
        <w:rPr>
          <w:spacing w:val="-10"/>
          <w:sz w:val="24"/>
        </w:rPr>
        <w:t xml:space="preserve"> </w:t>
      </w:r>
      <w:r>
        <w:rPr>
          <w:sz w:val="24"/>
        </w:rPr>
        <w:t>=</w:t>
      </w:r>
      <w:r>
        <w:rPr>
          <w:spacing w:val="-5"/>
          <w:sz w:val="24"/>
        </w:rPr>
        <w:t xml:space="preserve"> </w:t>
      </w:r>
      <w:r>
        <w:rPr>
          <w:spacing w:val="-10"/>
          <w:sz w:val="24"/>
        </w:rPr>
        <w:t>3</w:t>
      </w:r>
    </w:p>
    <w:p w14:paraId="2ED4589E">
      <w:pPr>
        <w:pStyle w:val="8"/>
        <w:numPr>
          <w:ilvl w:val="0"/>
          <w:numId w:val="2"/>
        </w:numPr>
        <w:tabs>
          <w:tab w:val="left" w:pos="884"/>
        </w:tabs>
        <w:spacing w:before="0" w:after="0" w:line="240" w:lineRule="auto"/>
        <w:ind w:left="884" w:right="0" w:hanging="359"/>
        <w:jc w:val="left"/>
        <w:rPr>
          <w:sz w:val="24"/>
        </w:rPr>
      </w:pPr>
      <w:r>
        <w:rPr>
          <w:sz w:val="24"/>
        </w:rPr>
        <w:t>C(machine</w:t>
      </w:r>
      <w:r>
        <w:rPr>
          <w:spacing w:val="-9"/>
          <w:sz w:val="24"/>
        </w:rPr>
        <w:t xml:space="preserve"> </w:t>
      </w:r>
      <w:r>
        <w:rPr>
          <w:sz w:val="24"/>
        </w:rPr>
        <w:t>learning)</w:t>
      </w:r>
      <w:r>
        <w:rPr>
          <w:spacing w:val="-7"/>
          <w:sz w:val="24"/>
        </w:rPr>
        <w:t xml:space="preserve"> </w:t>
      </w:r>
      <w:r>
        <w:rPr>
          <w:sz w:val="24"/>
        </w:rPr>
        <w:t>=</w:t>
      </w:r>
      <w:r>
        <w:rPr>
          <w:spacing w:val="-10"/>
          <w:sz w:val="24"/>
        </w:rPr>
        <w:t xml:space="preserve"> 3</w:t>
      </w:r>
    </w:p>
    <w:p w14:paraId="286AACE0">
      <w:pPr>
        <w:pStyle w:val="8"/>
        <w:numPr>
          <w:ilvl w:val="0"/>
          <w:numId w:val="2"/>
        </w:numPr>
        <w:tabs>
          <w:tab w:val="left" w:pos="884"/>
        </w:tabs>
        <w:spacing w:before="0" w:after="0" w:line="240" w:lineRule="auto"/>
        <w:ind w:left="884" w:right="0" w:hanging="359"/>
        <w:jc w:val="left"/>
        <w:rPr>
          <w:sz w:val="24"/>
        </w:rPr>
      </w:pPr>
      <w:r>
        <w:rPr>
          <w:sz w:val="24"/>
        </w:rPr>
        <w:t>C(learning</w:t>
      </w:r>
      <w:r>
        <w:rPr>
          <w:spacing w:val="-9"/>
          <w:sz w:val="24"/>
        </w:rPr>
        <w:t xml:space="preserve"> </w:t>
      </w:r>
      <w:r>
        <w:rPr>
          <w:sz w:val="24"/>
        </w:rPr>
        <w:t>improves)</w:t>
      </w:r>
      <w:r>
        <w:rPr>
          <w:spacing w:val="-7"/>
          <w:sz w:val="24"/>
        </w:rPr>
        <w:t xml:space="preserve"> </w:t>
      </w:r>
      <w:r>
        <w:rPr>
          <w:sz w:val="24"/>
        </w:rPr>
        <w:t>=</w:t>
      </w:r>
      <w:r>
        <w:rPr>
          <w:spacing w:val="-10"/>
          <w:sz w:val="24"/>
        </w:rPr>
        <w:t xml:space="preserve"> 1</w:t>
      </w:r>
    </w:p>
    <w:p w14:paraId="198AC151">
      <w:pPr>
        <w:pStyle w:val="8"/>
        <w:numPr>
          <w:ilvl w:val="0"/>
          <w:numId w:val="2"/>
        </w:numPr>
        <w:tabs>
          <w:tab w:val="left" w:pos="884"/>
        </w:tabs>
        <w:spacing w:before="0" w:after="0" w:line="240" w:lineRule="auto"/>
        <w:ind w:left="884" w:right="0" w:hanging="359"/>
        <w:jc w:val="left"/>
        <w:rPr>
          <w:sz w:val="24"/>
        </w:rPr>
      </w:pPr>
      <w:r>
        <w:rPr>
          <w:sz w:val="24"/>
        </w:rPr>
        <w:t>C(learning</w:t>
      </w:r>
      <w:r>
        <w:rPr>
          <w:spacing w:val="-9"/>
          <w:sz w:val="24"/>
        </w:rPr>
        <w:t xml:space="preserve"> </w:t>
      </w:r>
      <w:r>
        <w:rPr>
          <w:sz w:val="24"/>
        </w:rPr>
        <w:t>enables)</w:t>
      </w:r>
      <w:r>
        <w:rPr>
          <w:spacing w:val="-8"/>
          <w:sz w:val="24"/>
        </w:rPr>
        <w:t xml:space="preserve"> </w:t>
      </w:r>
      <w:r>
        <w:rPr>
          <w:sz w:val="24"/>
        </w:rPr>
        <w:t>=</w:t>
      </w:r>
      <w:r>
        <w:rPr>
          <w:spacing w:val="-5"/>
          <w:sz w:val="24"/>
        </w:rPr>
        <w:t xml:space="preserve"> </w:t>
      </w:r>
      <w:r>
        <w:rPr>
          <w:spacing w:val="-10"/>
          <w:sz w:val="24"/>
        </w:rPr>
        <w:t>1</w:t>
      </w:r>
    </w:p>
    <w:p w14:paraId="778D51A4">
      <w:pPr>
        <w:pStyle w:val="8"/>
        <w:numPr>
          <w:ilvl w:val="0"/>
          <w:numId w:val="2"/>
        </w:numPr>
        <w:tabs>
          <w:tab w:val="left" w:pos="884"/>
        </w:tabs>
        <w:spacing w:before="0" w:after="0" w:line="240" w:lineRule="auto"/>
        <w:ind w:left="884" w:right="0" w:hanging="359"/>
        <w:jc w:val="left"/>
        <w:rPr>
          <w:sz w:val="24"/>
        </w:rPr>
      </w:pPr>
      <w:r>
        <w:rPr>
          <w:sz w:val="24"/>
        </w:rPr>
        <w:t>C(learning</w:t>
      </w:r>
      <w:r>
        <w:rPr>
          <w:spacing w:val="-9"/>
          <w:sz w:val="24"/>
        </w:rPr>
        <w:t xml:space="preserve"> </w:t>
      </w:r>
      <w:r>
        <w:rPr>
          <w:sz w:val="24"/>
        </w:rPr>
        <w:t>drives)</w:t>
      </w:r>
      <w:r>
        <w:rPr>
          <w:spacing w:val="-5"/>
          <w:sz w:val="24"/>
        </w:rPr>
        <w:t xml:space="preserve"> </w:t>
      </w:r>
      <w:r>
        <w:rPr>
          <w:sz w:val="24"/>
        </w:rPr>
        <w:t>=</w:t>
      </w:r>
      <w:r>
        <w:rPr>
          <w:spacing w:val="-8"/>
          <w:sz w:val="24"/>
        </w:rPr>
        <w:t xml:space="preserve"> </w:t>
      </w:r>
      <w:r>
        <w:rPr>
          <w:spacing w:val="-10"/>
          <w:sz w:val="24"/>
        </w:rPr>
        <w:t>1</w:t>
      </w:r>
    </w:p>
    <w:p w14:paraId="133965F2">
      <w:pPr>
        <w:pStyle w:val="8"/>
        <w:numPr>
          <w:ilvl w:val="0"/>
          <w:numId w:val="2"/>
        </w:numPr>
        <w:tabs>
          <w:tab w:val="left" w:pos="884"/>
        </w:tabs>
        <w:spacing w:before="0" w:after="0" w:line="484" w:lineRule="auto"/>
        <w:ind w:left="525" w:right="5853" w:firstLine="0"/>
        <w:jc w:val="left"/>
        <w:rPr>
          <w:sz w:val="24"/>
        </w:rPr>
      </w:pPr>
      <w:r>
        <w:rPr>
          <w:sz w:val="24"/>
        </w:rPr>
        <w:t>C(learning</w:t>
      </w:r>
      <w:r>
        <w:rPr>
          <w:spacing w:val="-17"/>
          <w:sz w:val="24"/>
        </w:rPr>
        <w:t xml:space="preserve"> </w:t>
      </w:r>
      <w:r>
        <w:rPr>
          <w:sz w:val="24"/>
        </w:rPr>
        <w:t>improves</w:t>
      </w:r>
      <w:r>
        <w:rPr>
          <w:spacing w:val="-17"/>
          <w:sz w:val="24"/>
        </w:rPr>
        <w:t xml:space="preserve"> </w:t>
      </w:r>
      <w:r>
        <w:rPr>
          <w:sz w:val="24"/>
        </w:rPr>
        <w:t>business)</w:t>
      </w:r>
      <w:r>
        <w:rPr>
          <w:spacing w:val="-16"/>
          <w:sz w:val="24"/>
        </w:rPr>
        <w:t xml:space="preserve"> </w:t>
      </w:r>
      <w:r>
        <w:rPr>
          <w:sz w:val="24"/>
        </w:rPr>
        <w:t>=</w:t>
      </w:r>
      <w:r>
        <w:rPr>
          <w:spacing w:val="-17"/>
          <w:sz w:val="24"/>
        </w:rPr>
        <w:t xml:space="preserve"> </w:t>
      </w:r>
      <w:r>
        <w:rPr>
          <w:sz w:val="24"/>
        </w:rPr>
        <w:t>1 The interpolation weights are:</w:t>
      </w:r>
    </w:p>
    <w:p w14:paraId="3CC17A2F">
      <w:pPr>
        <w:pStyle w:val="8"/>
        <w:numPr>
          <w:ilvl w:val="0"/>
          <w:numId w:val="2"/>
        </w:numPr>
        <w:tabs>
          <w:tab w:val="left" w:pos="884"/>
        </w:tabs>
        <w:spacing w:before="0" w:after="0" w:line="272" w:lineRule="exact"/>
        <w:ind w:left="884" w:right="0" w:hanging="359"/>
        <w:jc w:val="left"/>
        <w:rPr>
          <w:sz w:val="24"/>
        </w:rPr>
      </w:pPr>
      <w:r>
        <w:rPr>
          <w:w w:val="75"/>
          <w:sz w:val="24"/>
        </w:rPr>
        <w:t>λ</w:t>
      </w:r>
      <w:r>
        <w:rPr>
          <w:rFonts w:ascii="Cambria Math" w:hAnsi="Cambria Math"/>
          <w:w w:val="75"/>
          <w:sz w:val="24"/>
        </w:rPr>
        <w:t>₁</w:t>
      </w:r>
      <w:r>
        <w:rPr>
          <w:rFonts w:ascii="Cambria Math" w:hAnsi="Cambria Math"/>
          <w:spacing w:val="3"/>
          <w:sz w:val="24"/>
        </w:rPr>
        <w:t xml:space="preserve"> </w:t>
      </w:r>
      <w:r>
        <w:rPr>
          <w:w w:val="75"/>
          <w:sz w:val="24"/>
        </w:rPr>
        <w:t>=</w:t>
      </w:r>
      <w:r>
        <w:rPr>
          <w:spacing w:val="-11"/>
          <w:sz w:val="24"/>
        </w:rPr>
        <w:t xml:space="preserve"> </w:t>
      </w:r>
      <w:r>
        <w:rPr>
          <w:w w:val="75"/>
          <w:sz w:val="24"/>
        </w:rPr>
        <w:t>0.5</w:t>
      </w:r>
      <w:r>
        <w:rPr>
          <w:spacing w:val="-6"/>
          <w:sz w:val="24"/>
        </w:rPr>
        <w:t xml:space="preserve"> </w:t>
      </w:r>
      <w:r>
        <w:rPr>
          <w:spacing w:val="-2"/>
          <w:w w:val="75"/>
          <w:sz w:val="24"/>
        </w:rPr>
        <w:t>(Trigram)</w:t>
      </w:r>
    </w:p>
    <w:p w14:paraId="1B4B0416">
      <w:pPr>
        <w:pStyle w:val="8"/>
        <w:numPr>
          <w:ilvl w:val="0"/>
          <w:numId w:val="2"/>
        </w:numPr>
        <w:tabs>
          <w:tab w:val="left" w:pos="884"/>
        </w:tabs>
        <w:spacing w:before="0" w:after="0" w:line="281" w:lineRule="exact"/>
        <w:ind w:left="884" w:right="0" w:hanging="359"/>
        <w:jc w:val="left"/>
        <w:rPr>
          <w:sz w:val="24"/>
        </w:rPr>
      </w:pPr>
      <w:r>
        <w:rPr>
          <w:w w:val="75"/>
          <w:sz w:val="24"/>
        </w:rPr>
        <w:t>λ</w:t>
      </w:r>
      <w:r>
        <w:rPr>
          <w:rFonts w:ascii="Cambria Math" w:hAnsi="Cambria Math"/>
          <w:w w:val="75"/>
          <w:sz w:val="24"/>
        </w:rPr>
        <w:t>₂</w:t>
      </w:r>
      <w:r>
        <w:rPr>
          <w:rFonts w:ascii="Cambria Math" w:hAnsi="Cambria Math"/>
          <w:spacing w:val="3"/>
          <w:sz w:val="24"/>
        </w:rPr>
        <w:t xml:space="preserve"> </w:t>
      </w:r>
      <w:r>
        <w:rPr>
          <w:w w:val="75"/>
          <w:sz w:val="24"/>
        </w:rPr>
        <w:t>=</w:t>
      </w:r>
      <w:r>
        <w:rPr>
          <w:spacing w:val="-11"/>
          <w:sz w:val="24"/>
        </w:rPr>
        <w:t xml:space="preserve"> </w:t>
      </w:r>
      <w:r>
        <w:rPr>
          <w:w w:val="75"/>
          <w:sz w:val="24"/>
        </w:rPr>
        <w:t>0.3</w:t>
      </w:r>
      <w:r>
        <w:rPr>
          <w:spacing w:val="-6"/>
          <w:sz w:val="24"/>
        </w:rPr>
        <w:t xml:space="preserve"> </w:t>
      </w:r>
      <w:r>
        <w:rPr>
          <w:spacing w:val="-2"/>
          <w:w w:val="75"/>
          <w:sz w:val="24"/>
        </w:rPr>
        <w:t>(Bigram)</w:t>
      </w:r>
    </w:p>
    <w:p w14:paraId="27A211F8">
      <w:pPr>
        <w:pStyle w:val="8"/>
        <w:numPr>
          <w:ilvl w:val="0"/>
          <w:numId w:val="2"/>
        </w:numPr>
        <w:tabs>
          <w:tab w:val="left" w:pos="884"/>
        </w:tabs>
        <w:spacing w:before="6" w:after="0" w:line="240" w:lineRule="auto"/>
        <w:ind w:left="884" w:right="0" w:hanging="359"/>
        <w:jc w:val="left"/>
        <w:rPr>
          <w:sz w:val="24"/>
        </w:rPr>
      </w:pPr>
      <w:r>
        <w:rPr>
          <w:w w:val="75"/>
          <w:sz w:val="24"/>
        </w:rPr>
        <w:t>λ</w:t>
      </w:r>
      <w:r>
        <w:rPr>
          <w:rFonts w:ascii="Cambria Math" w:hAnsi="Cambria Math"/>
          <w:w w:val="75"/>
          <w:sz w:val="24"/>
        </w:rPr>
        <w:t>₃</w:t>
      </w:r>
      <w:r>
        <w:rPr>
          <w:rFonts w:ascii="Cambria Math" w:hAnsi="Cambria Math"/>
          <w:spacing w:val="3"/>
          <w:sz w:val="24"/>
        </w:rPr>
        <w:t xml:space="preserve"> </w:t>
      </w:r>
      <w:r>
        <w:rPr>
          <w:w w:val="75"/>
          <w:sz w:val="24"/>
        </w:rPr>
        <w:t>=</w:t>
      </w:r>
      <w:r>
        <w:rPr>
          <w:spacing w:val="-11"/>
          <w:sz w:val="24"/>
        </w:rPr>
        <w:t xml:space="preserve"> </w:t>
      </w:r>
      <w:r>
        <w:rPr>
          <w:w w:val="75"/>
          <w:sz w:val="24"/>
        </w:rPr>
        <w:t>0.2</w:t>
      </w:r>
      <w:r>
        <w:rPr>
          <w:spacing w:val="-6"/>
          <w:sz w:val="24"/>
        </w:rPr>
        <w:t xml:space="preserve"> </w:t>
      </w:r>
      <w:r>
        <w:rPr>
          <w:spacing w:val="-2"/>
          <w:w w:val="75"/>
          <w:sz w:val="24"/>
        </w:rPr>
        <w:t>(Unigram)</w:t>
      </w:r>
    </w:p>
    <w:p w14:paraId="364A23D4">
      <w:pPr>
        <w:pStyle w:val="5"/>
        <w:spacing w:before="5"/>
        <w:ind w:left="0"/>
        <w:rPr>
          <w:rFonts w:ascii="Arial MT"/>
        </w:rPr>
      </w:pPr>
    </w:p>
    <w:p w14:paraId="52F64E9B">
      <w:pPr>
        <w:pStyle w:val="5"/>
        <w:ind w:left="525"/>
        <w:jc w:val="both"/>
        <w:rPr>
          <w:rFonts w:ascii="Arial MT"/>
        </w:rPr>
      </w:pPr>
      <w:r>
        <w:rPr>
          <w:rFonts w:ascii="Arial MT"/>
        </w:rPr>
        <w:t>The</w:t>
      </w:r>
      <w:r>
        <w:rPr>
          <w:rFonts w:ascii="Arial MT"/>
          <w:spacing w:val="-12"/>
        </w:rPr>
        <w:t xml:space="preserve"> </w:t>
      </w:r>
      <w:r>
        <w:rPr>
          <w:rFonts w:ascii="Arial MT"/>
        </w:rPr>
        <w:t>prediction</w:t>
      </w:r>
      <w:r>
        <w:rPr>
          <w:rFonts w:ascii="Arial MT"/>
          <w:spacing w:val="-9"/>
        </w:rPr>
        <w:t xml:space="preserve"> </w:t>
      </w:r>
      <w:r>
        <w:rPr>
          <w:rFonts w:ascii="Arial MT"/>
        </w:rPr>
        <w:t>probabilities</w:t>
      </w:r>
      <w:r>
        <w:rPr>
          <w:rFonts w:ascii="Arial MT"/>
          <w:spacing w:val="-10"/>
        </w:rPr>
        <w:t xml:space="preserve"> </w:t>
      </w:r>
      <w:r>
        <w:rPr>
          <w:rFonts w:ascii="Arial MT"/>
        </w:rPr>
        <w:t>after</w:t>
      </w:r>
      <w:r>
        <w:rPr>
          <w:rFonts w:ascii="Arial MT"/>
          <w:spacing w:val="-6"/>
        </w:rPr>
        <w:t xml:space="preserve"> </w:t>
      </w:r>
      <w:r>
        <w:rPr>
          <w:rFonts w:ascii="Arial MT"/>
        </w:rPr>
        <w:t>the</w:t>
      </w:r>
      <w:r>
        <w:rPr>
          <w:rFonts w:ascii="Arial MT"/>
          <w:spacing w:val="-12"/>
        </w:rPr>
        <w:t xml:space="preserve"> </w:t>
      </w:r>
      <w:r>
        <w:rPr>
          <w:rFonts w:ascii="Arial MT"/>
        </w:rPr>
        <w:t>word</w:t>
      </w:r>
      <w:r>
        <w:rPr>
          <w:rFonts w:ascii="Arial MT"/>
          <w:spacing w:val="-2"/>
        </w:rPr>
        <w:t xml:space="preserve"> </w:t>
      </w:r>
      <w:r>
        <w:rPr>
          <w:rFonts w:ascii="Arial"/>
          <w:b/>
        </w:rPr>
        <w:t>"learning"</w:t>
      </w:r>
      <w:r>
        <w:rPr>
          <w:rFonts w:ascii="Arial"/>
          <w:b/>
          <w:spacing w:val="-10"/>
        </w:rPr>
        <w:t xml:space="preserve"> </w:t>
      </w:r>
      <w:r>
        <w:rPr>
          <w:rFonts w:ascii="Arial MT"/>
          <w:spacing w:val="-4"/>
        </w:rPr>
        <w:t>are:</w:t>
      </w:r>
    </w:p>
    <w:p w14:paraId="737D56D7">
      <w:pPr>
        <w:pStyle w:val="5"/>
        <w:ind w:left="0"/>
        <w:rPr>
          <w:rFonts w:ascii="Arial MT"/>
        </w:rPr>
      </w:pPr>
    </w:p>
    <w:p w14:paraId="5248FC3C">
      <w:pPr>
        <w:pStyle w:val="8"/>
        <w:numPr>
          <w:ilvl w:val="0"/>
          <w:numId w:val="2"/>
        </w:numPr>
        <w:tabs>
          <w:tab w:val="left" w:pos="884"/>
        </w:tabs>
        <w:spacing w:before="0" w:after="0" w:line="240" w:lineRule="auto"/>
        <w:ind w:left="884" w:right="0" w:hanging="359"/>
        <w:jc w:val="left"/>
        <w:rPr>
          <w:sz w:val="24"/>
        </w:rPr>
      </w:pPr>
      <w:r>
        <w:rPr>
          <w:sz w:val="24"/>
        </w:rPr>
        <w:t>P(improves)</w:t>
      </w:r>
      <w:r>
        <w:rPr>
          <w:spacing w:val="-10"/>
          <w:sz w:val="24"/>
        </w:rPr>
        <w:t xml:space="preserve"> </w:t>
      </w:r>
      <w:r>
        <w:rPr>
          <w:sz w:val="24"/>
        </w:rPr>
        <w:t>=</w:t>
      </w:r>
      <w:r>
        <w:rPr>
          <w:spacing w:val="-5"/>
          <w:sz w:val="24"/>
        </w:rPr>
        <w:t xml:space="preserve"> </w:t>
      </w:r>
      <w:r>
        <w:rPr>
          <w:spacing w:val="-4"/>
          <w:sz w:val="24"/>
        </w:rPr>
        <w:t>0.33</w:t>
      </w:r>
    </w:p>
    <w:p w14:paraId="478903E6">
      <w:pPr>
        <w:pStyle w:val="8"/>
        <w:numPr>
          <w:ilvl w:val="0"/>
          <w:numId w:val="2"/>
        </w:numPr>
        <w:tabs>
          <w:tab w:val="left" w:pos="884"/>
        </w:tabs>
        <w:spacing w:before="0" w:after="0" w:line="240" w:lineRule="auto"/>
        <w:ind w:left="884" w:right="0" w:hanging="359"/>
        <w:jc w:val="left"/>
        <w:rPr>
          <w:sz w:val="24"/>
        </w:rPr>
      </w:pPr>
      <w:r>
        <w:rPr>
          <w:sz w:val="24"/>
        </w:rPr>
        <w:t>P(enables)</w:t>
      </w:r>
      <w:r>
        <w:rPr>
          <w:spacing w:val="-10"/>
          <w:sz w:val="24"/>
        </w:rPr>
        <w:t xml:space="preserve"> </w:t>
      </w:r>
      <w:r>
        <w:rPr>
          <w:sz w:val="24"/>
        </w:rPr>
        <w:t>=</w:t>
      </w:r>
      <w:r>
        <w:rPr>
          <w:spacing w:val="-3"/>
          <w:sz w:val="24"/>
        </w:rPr>
        <w:t xml:space="preserve"> </w:t>
      </w:r>
      <w:r>
        <w:rPr>
          <w:spacing w:val="-4"/>
          <w:sz w:val="24"/>
        </w:rPr>
        <w:t>0.33</w:t>
      </w:r>
    </w:p>
    <w:p w14:paraId="60A6FFCB">
      <w:pPr>
        <w:pStyle w:val="8"/>
        <w:numPr>
          <w:ilvl w:val="0"/>
          <w:numId w:val="2"/>
        </w:numPr>
        <w:tabs>
          <w:tab w:val="left" w:pos="884"/>
        </w:tabs>
        <w:spacing w:before="0" w:after="0" w:line="240" w:lineRule="auto"/>
        <w:ind w:left="884" w:right="0" w:hanging="359"/>
        <w:jc w:val="left"/>
        <w:rPr>
          <w:sz w:val="24"/>
        </w:rPr>
      </w:pPr>
      <w:r>
        <w:rPr>
          <w:sz w:val="24"/>
        </w:rPr>
        <w:t>P(drives)</w:t>
      </w:r>
      <w:r>
        <w:rPr>
          <w:spacing w:val="-7"/>
          <w:sz w:val="24"/>
        </w:rPr>
        <w:t xml:space="preserve"> </w:t>
      </w:r>
      <w:r>
        <w:rPr>
          <w:sz w:val="24"/>
        </w:rPr>
        <w:t>=</w:t>
      </w:r>
      <w:r>
        <w:rPr>
          <w:spacing w:val="-4"/>
          <w:sz w:val="24"/>
        </w:rPr>
        <w:t xml:space="preserve"> 0.33</w:t>
      </w:r>
    </w:p>
    <w:p w14:paraId="3F9085CF">
      <w:pPr>
        <w:pStyle w:val="5"/>
        <w:spacing w:before="5"/>
        <w:ind w:left="0"/>
        <w:rPr>
          <w:rFonts w:ascii="Arial MT"/>
        </w:rPr>
      </w:pPr>
    </w:p>
    <w:p w14:paraId="361B1578">
      <w:pPr>
        <w:pStyle w:val="2"/>
        <w:ind w:left="525"/>
        <w:rPr>
          <w:rFonts w:ascii="Arial"/>
        </w:rPr>
      </w:pPr>
      <w:bookmarkStart w:id="1" w:name="Questions"/>
      <w:bookmarkEnd w:id="1"/>
      <w:r>
        <w:rPr>
          <w:rFonts w:ascii="Arial"/>
          <w:spacing w:val="-2"/>
        </w:rPr>
        <w:t>Questions</w:t>
      </w:r>
    </w:p>
    <w:p w14:paraId="7C19DF58">
      <w:pPr>
        <w:pStyle w:val="5"/>
        <w:spacing w:before="7"/>
        <w:ind w:left="0"/>
        <w:rPr>
          <w:rFonts w:ascii="Arial"/>
          <w:b/>
        </w:rPr>
      </w:pPr>
    </w:p>
    <w:p w14:paraId="3FA8C64C">
      <w:pPr>
        <w:pStyle w:val="8"/>
        <w:numPr>
          <w:ilvl w:val="0"/>
          <w:numId w:val="3"/>
        </w:numPr>
        <w:tabs>
          <w:tab w:val="left" w:pos="883"/>
          <w:tab w:val="left" w:pos="885"/>
        </w:tabs>
        <w:spacing w:before="0" w:after="0" w:line="240" w:lineRule="auto"/>
        <w:ind w:left="885" w:right="1150" w:hanging="360"/>
        <w:jc w:val="both"/>
        <w:rPr>
          <w:sz w:val="24"/>
        </w:rPr>
      </w:pPr>
      <w:r>
        <w:rPr>
          <w:sz w:val="24"/>
        </w:rPr>
        <w:t xml:space="preserve">Compute the Maximum Likelihood Estimate (MLE) of the Bigram Probability </w:t>
      </w:r>
      <w:r>
        <w:rPr>
          <w:rFonts w:ascii="Arial"/>
          <w:b/>
          <w:sz w:val="24"/>
        </w:rPr>
        <w:t>P(learning | machine)</w:t>
      </w:r>
      <w:r>
        <w:rPr>
          <w:sz w:val="24"/>
        </w:rPr>
        <w:t>. Interpret how this probability can influence the next-word prediction of an e-commerce search system.</w:t>
      </w:r>
    </w:p>
    <w:p w14:paraId="55B0E2E9">
      <w:pPr>
        <w:pStyle w:val="8"/>
        <w:numPr>
          <w:ilvl w:val="0"/>
          <w:numId w:val="3"/>
        </w:numPr>
        <w:tabs>
          <w:tab w:val="left" w:pos="883"/>
          <w:tab w:val="left" w:pos="885"/>
        </w:tabs>
        <w:spacing w:before="0" w:after="0" w:line="240" w:lineRule="auto"/>
        <w:ind w:left="885" w:right="1148" w:hanging="360"/>
        <w:jc w:val="both"/>
        <w:rPr>
          <w:sz w:val="24"/>
        </w:rPr>
      </w:pPr>
      <w:r>
        <w:rPr>
          <w:sz w:val="24"/>
        </w:rPr>
        <w:t xml:space="preserve">A customer enters the unseen sequence </w:t>
      </w:r>
      <w:r>
        <w:rPr>
          <w:rFonts w:ascii="Arial"/>
          <w:b/>
          <w:sz w:val="24"/>
        </w:rPr>
        <w:t>"machine learning transforms"</w:t>
      </w:r>
      <w:r>
        <w:rPr>
          <w:sz w:val="24"/>
        </w:rPr>
        <w:t>. Apply</w:t>
      </w:r>
      <w:r>
        <w:rPr>
          <w:spacing w:val="-12"/>
          <w:sz w:val="24"/>
        </w:rPr>
        <w:t xml:space="preserve"> </w:t>
      </w:r>
      <w:r>
        <w:rPr>
          <w:sz w:val="24"/>
        </w:rPr>
        <w:t>the</w:t>
      </w:r>
      <w:r>
        <w:rPr>
          <w:spacing w:val="-13"/>
          <w:sz w:val="24"/>
        </w:rPr>
        <w:t xml:space="preserve"> </w:t>
      </w:r>
      <w:r>
        <w:rPr>
          <w:sz w:val="24"/>
        </w:rPr>
        <w:t>Backoff</w:t>
      </w:r>
      <w:r>
        <w:rPr>
          <w:spacing w:val="-11"/>
          <w:sz w:val="24"/>
        </w:rPr>
        <w:t xml:space="preserve"> </w:t>
      </w:r>
      <w:r>
        <w:rPr>
          <w:sz w:val="24"/>
        </w:rPr>
        <w:t>Model</w:t>
      </w:r>
      <w:r>
        <w:rPr>
          <w:spacing w:val="-10"/>
          <w:sz w:val="24"/>
        </w:rPr>
        <w:t xml:space="preserve"> </w:t>
      </w:r>
      <w:r>
        <w:rPr>
          <w:sz w:val="24"/>
        </w:rPr>
        <w:t>and</w:t>
      </w:r>
      <w:r>
        <w:rPr>
          <w:spacing w:val="-13"/>
          <w:sz w:val="24"/>
        </w:rPr>
        <w:t xml:space="preserve"> </w:t>
      </w:r>
      <w:r>
        <w:rPr>
          <w:sz w:val="24"/>
        </w:rPr>
        <w:t>estimate</w:t>
      </w:r>
      <w:r>
        <w:rPr>
          <w:spacing w:val="-11"/>
          <w:sz w:val="24"/>
        </w:rPr>
        <w:t xml:space="preserve"> </w:t>
      </w:r>
      <w:r>
        <w:rPr>
          <w:sz w:val="24"/>
        </w:rPr>
        <w:t>the</w:t>
      </w:r>
      <w:r>
        <w:rPr>
          <w:spacing w:val="-13"/>
          <w:sz w:val="24"/>
        </w:rPr>
        <w:t xml:space="preserve"> </w:t>
      </w:r>
      <w:r>
        <w:rPr>
          <w:sz w:val="24"/>
        </w:rPr>
        <w:t>probability</w:t>
      </w:r>
      <w:r>
        <w:rPr>
          <w:spacing w:val="-12"/>
          <w:sz w:val="24"/>
        </w:rPr>
        <w:t xml:space="preserve"> </w:t>
      </w:r>
      <w:r>
        <w:rPr>
          <w:sz w:val="24"/>
        </w:rPr>
        <w:t>of</w:t>
      </w:r>
      <w:r>
        <w:rPr>
          <w:spacing w:val="-9"/>
          <w:sz w:val="24"/>
        </w:rPr>
        <w:t xml:space="preserve"> </w:t>
      </w:r>
      <w:r>
        <w:rPr>
          <w:sz w:val="24"/>
        </w:rPr>
        <w:t>the</w:t>
      </w:r>
      <w:r>
        <w:rPr>
          <w:spacing w:val="-13"/>
          <w:sz w:val="24"/>
        </w:rPr>
        <w:t xml:space="preserve"> </w:t>
      </w:r>
      <w:r>
        <w:rPr>
          <w:sz w:val="24"/>
        </w:rPr>
        <w:t>word</w:t>
      </w:r>
      <w:r>
        <w:rPr>
          <w:spacing w:val="-1"/>
          <w:sz w:val="24"/>
        </w:rPr>
        <w:t xml:space="preserve"> </w:t>
      </w:r>
      <w:r>
        <w:rPr>
          <w:rFonts w:ascii="Arial"/>
          <w:b/>
          <w:sz w:val="24"/>
        </w:rPr>
        <w:t xml:space="preserve">"transforms" </w:t>
      </w:r>
      <w:r>
        <w:rPr>
          <w:sz w:val="24"/>
        </w:rPr>
        <w:t>using</w:t>
      </w:r>
      <w:r>
        <w:rPr>
          <w:spacing w:val="-17"/>
          <w:sz w:val="24"/>
        </w:rPr>
        <w:t xml:space="preserve"> </w:t>
      </w:r>
      <w:r>
        <w:rPr>
          <w:sz w:val="24"/>
        </w:rPr>
        <w:t>lower-order</w:t>
      </w:r>
      <w:r>
        <w:rPr>
          <w:spacing w:val="-17"/>
          <w:sz w:val="24"/>
        </w:rPr>
        <w:t xml:space="preserve"> </w:t>
      </w:r>
      <w:r>
        <w:rPr>
          <w:sz w:val="24"/>
        </w:rPr>
        <w:t>N-grams.</w:t>
      </w:r>
      <w:r>
        <w:rPr>
          <w:spacing w:val="-16"/>
          <w:sz w:val="24"/>
        </w:rPr>
        <w:t xml:space="preserve"> </w:t>
      </w:r>
      <w:r>
        <w:rPr>
          <w:sz w:val="24"/>
        </w:rPr>
        <w:t>Explain</w:t>
      </w:r>
      <w:r>
        <w:rPr>
          <w:spacing w:val="-17"/>
          <w:sz w:val="24"/>
        </w:rPr>
        <w:t xml:space="preserve"> </w:t>
      </w:r>
      <w:r>
        <w:rPr>
          <w:sz w:val="24"/>
        </w:rPr>
        <w:t>why</w:t>
      </w:r>
      <w:r>
        <w:rPr>
          <w:spacing w:val="-17"/>
          <w:sz w:val="24"/>
        </w:rPr>
        <w:t xml:space="preserve"> </w:t>
      </w:r>
      <w:r>
        <w:rPr>
          <w:sz w:val="24"/>
        </w:rPr>
        <w:t>backoff</w:t>
      </w:r>
      <w:r>
        <w:rPr>
          <w:spacing w:val="-17"/>
          <w:sz w:val="24"/>
        </w:rPr>
        <w:t xml:space="preserve"> </w:t>
      </w:r>
      <w:r>
        <w:rPr>
          <w:sz w:val="24"/>
        </w:rPr>
        <w:t>is</w:t>
      </w:r>
      <w:r>
        <w:rPr>
          <w:spacing w:val="-16"/>
          <w:sz w:val="24"/>
        </w:rPr>
        <w:t xml:space="preserve"> </w:t>
      </w:r>
      <w:r>
        <w:rPr>
          <w:sz w:val="24"/>
        </w:rPr>
        <w:t>useful</w:t>
      </w:r>
      <w:r>
        <w:rPr>
          <w:spacing w:val="-17"/>
          <w:sz w:val="24"/>
        </w:rPr>
        <w:t xml:space="preserve"> </w:t>
      </w:r>
      <w:r>
        <w:rPr>
          <w:sz w:val="24"/>
        </w:rPr>
        <w:t>when</w:t>
      </w:r>
      <w:r>
        <w:rPr>
          <w:spacing w:val="-17"/>
          <w:sz w:val="24"/>
        </w:rPr>
        <w:t xml:space="preserve"> </w:t>
      </w:r>
      <w:r>
        <w:rPr>
          <w:sz w:val="24"/>
        </w:rPr>
        <w:t>customers</w:t>
      </w:r>
      <w:r>
        <w:rPr>
          <w:spacing w:val="-16"/>
          <w:sz w:val="24"/>
        </w:rPr>
        <w:t xml:space="preserve"> </w:t>
      </w:r>
      <w:r>
        <w:rPr>
          <w:sz w:val="24"/>
        </w:rPr>
        <w:t>enter previously unseen search queries.</w:t>
      </w:r>
    </w:p>
    <w:p w14:paraId="07346B6B">
      <w:pPr>
        <w:pStyle w:val="8"/>
        <w:numPr>
          <w:ilvl w:val="0"/>
          <w:numId w:val="3"/>
        </w:numPr>
        <w:tabs>
          <w:tab w:val="left" w:pos="883"/>
          <w:tab w:val="left" w:pos="885"/>
        </w:tabs>
        <w:spacing w:before="0" w:after="0" w:line="240" w:lineRule="auto"/>
        <w:ind w:left="885" w:right="1153" w:hanging="360"/>
        <w:jc w:val="both"/>
        <w:rPr>
          <w:sz w:val="24"/>
        </w:rPr>
      </w:pPr>
      <w:r>
        <w:rPr>
          <w:sz w:val="24"/>
        </w:rPr>
        <w:t xml:space="preserve">Using Deleted Interpolation, calculate the probability of the sequence </w:t>
      </w:r>
      <w:r>
        <w:rPr>
          <w:rFonts w:ascii="Arial"/>
          <w:b/>
          <w:sz w:val="24"/>
        </w:rPr>
        <w:t xml:space="preserve">"machine learning improves" </w:t>
      </w:r>
      <w:r>
        <w:rPr>
          <w:sz w:val="24"/>
        </w:rPr>
        <w:t>using the given interpolation weights. Explain how</w:t>
      </w:r>
      <w:r>
        <w:rPr>
          <w:spacing w:val="-15"/>
          <w:sz w:val="24"/>
        </w:rPr>
        <w:t xml:space="preserve"> </w:t>
      </w:r>
      <w:r>
        <w:rPr>
          <w:sz w:val="24"/>
        </w:rPr>
        <w:t>combining</w:t>
      </w:r>
      <w:r>
        <w:rPr>
          <w:spacing w:val="-14"/>
          <w:sz w:val="24"/>
        </w:rPr>
        <w:t xml:space="preserve"> </w:t>
      </w:r>
      <w:r>
        <w:rPr>
          <w:sz w:val="24"/>
        </w:rPr>
        <w:t>trigram,</w:t>
      </w:r>
      <w:r>
        <w:rPr>
          <w:spacing w:val="-12"/>
          <w:sz w:val="24"/>
        </w:rPr>
        <w:t xml:space="preserve"> </w:t>
      </w:r>
      <w:r>
        <w:rPr>
          <w:sz w:val="24"/>
        </w:rPr>
        <w:t>bigram,</w:t>
      </w:r>
      <w:r>
        <w:rPr>
          <w:spacing w:val="-12"/>
          <w:sz w:val="24"/>
        </w:rPr>
        <w:t xml:space="preserve"> </w:t>
      </w:r>
      <w:r>
        <w:rPr>
          <w:sz w:val="24"/>
        </w:rPr>
        <w:t>and</w:t>
      </w:r>
      <w:r>
        <w:rPr>
          <w:spacing w:val="-12"/>
          <w:sz w:val="24"/>
        </w:rPr>
        <w:t xml:space="preserve"> </w:t>
      </w:r>
      <w:r>
        <w:rPr>
          <w:sz w:val="24"/>
        </w:rPr>
        <w:t>unigram</w:t>
      </w:r>
      <w:r>
        <w:rPr>
          <w:spacing w:val="-13"/>
          <w:sz w:val="24"/>
        </w:rPr>
        <w:t xml:space="preserve"> </w:t>
      </w:r>
      <w:r>
        <w:rPr>
          <w:sz w:val="24"/>
        </w:rPr>
        <w:t>probabilities</w:t>
      </w:r>
      <w:r>
        <w:rPr>
          <w:spacing w:val="-13"/>
          <w:sz w:val="24"/>
        </w:rPr>
        <w:t xml:space="preserve"> </w:t>
      </w:r>
      <w:r>
        <w:rPr>
          <w:sz w:val="24"/>
        </w:rPr>
        <w:t>improves</w:t>
      </w:r>
      <w:r>
        <w:rPr>
          <w:spacing w:val="-13"/>
          <w:sz w:val="24"/>
        </w:rPr>
        <w:t xml:space="preserve"> </w:t>
      </w:r>
      <w:r>
        <w:rPr>
          <w:sz w:val="24"/>
        </w:rPr>
        <w:t>robustness when training data is sparse.</w:t>
      </w:r>
    </w:p>
    <w:p w14:paraId="3CE97794">
      <w:pPr>
        <w:pStyle w:val="8"/>
        <w:spacing w:after="0" w:line="240" w:lineRule="auto"/>
        <w:jc w:val="both"/>
        <w:rPr>
          <w:sz w:val="24"/>
        </w:rPr>
        <w:sectPr>
          <w:pgSz w:w="11910" w:h="16840"/>
          <w:pgMar w:top="1660" w:right="283" w:bottom="280" w:left="1275" w:header="720" w:footer="720" w:gutter="0"/>
          <w:cols w:space="720" w:num="1"/>
        </w:sectPr>
      </w:pPr>
    </w:p>
    <w:p w14:paraId="127B8A49">
      <w:pPr>
        <w:pStyle w:val="8"/>
        <w:numPr>
          <w:ilvl w:val="0"/>
          <w:numId w:val="3"/>
        </w:numPr>
        <w:tabs>
          <w:tab w:val="left" w:pos="883"/>
          <w:tab w:val="left" w:pos="885"/>
        </w:tabs>
        <w:spacing w:before="62" w:after="0" w:line="240" w:lineRule="auto"/>
        <w:ind w:left="885" w:right="1149" w:hanging="360"/>
        <w:jc w:val="both"/>
        <w:rPr>
          <w:sz w:val="24"/>
        </w:rPr>
      </w:pPr>
      <w:r>
        <w:rPr>
          <w:sz w:val="24"/>
        </w:rPr>
        <w:t xml:space="preserve">Calculate the Entropy of the prediction distribution </w:t>
      </w:r>
      <w:r>
        <w:rPr>
          <w:rFonts w:ascii="Arial"/>
          <w:b/>
          <w:sz w:val="24"/>
        </w:rPr>
        <w:t>P(improves) = 0.33, P(enables) = 0.33, P(drives) = 0.33</w:t>
      </w:r>
      <w:r>
        <w:rPr>
          <w:sz w:val="24"/>
        </w:rPr>
        <w:t>. Interpret the entropy value and explain what it indicates about uncertainty in the search prediction system.</w:t>
      </w:r>
    </w:p>
    <w:p w14:paraId="03B9C45C">
      <w:pPr>
        <w:pStyle w:val="8"/>
        <w:numPr>
          <w:ilvl w:val="0"/>
          <w:numId w:val="3"/>
        </w:numPr>
        <w:tabs>
          <w:tab w:val="left" w:pos="883"/>
          <w:tab w:val="left" w:pos="885"/>
        </w:tabs>
        <w:spacing w:before="0" w:after="0" w:line="240" w:lineRule="auto"/>
        <w:ind w:left="885" w:right="1145" w:hanging="360"/>
        <w:jc w:val="both"/>
        <w:rPr>
          <w:sz w:val="24"/>
        </w:rPr>
      </w:pPr>
      <w:r>
        <w:rPr>
          <w:sz w:val="24"/>
        </w:rPr>
        <w:t xml:space="preserve">Develop a Python program using </w:t>
      </w:r>
      <w:r>
        <w:rPr>
          <w:rFonts w:ascii="Arial"/>
          <w:b/>
          <w:sz w:val="24"/>
        </w:rPr>
        <w:t xml:space="preserve">NLTK </w:t>
      </w:r>
      <w:r>
        <w:rPr>
          <w:sz w:val="24"/>
        </w:rPr>
        <w:t xml:space="preserve">for N-gram generation, </w:t>
      </w:r>
      <w:r>
        <w:rPr>
          <w:rFonts w:ascii="Arial"/>
          <w:b/>
          <w:sz w:val="24"/>
        </w:rPr>
        <w:t xml:space="preserve">NumPy </w:t>
      </w:r>
      <w:r>
        <w:rPr>
          <w:sz w:val="24"/>
        </w:rPr>
        <w:t xml:space="preserve">for probability computations, and the </w:t>
      </w:r>
      <w:r>
        <w:rPr>
          <w:rFonts w:ascii="Arial"/>
          <w:b/>
          <w:sz w:val="24"/>
        </w:rPr>
        <w:t xml:space="preserve">Math </w:t>
      </w:r>
      <w:r>
        <w:rPr>
          <w:sz w:val="24"/>
        </w:rPr>
        <w:t>library for entropy calculation. The program</w:t>
      </w:r>
      <w:r>
        <w:rPr>
          <w:spacing w:val="-16"/>
          <w:sz w:val="24"/>
        </w:rPr>
        <w:t xml:space="preserve"> </w:t>
      </w:r>
      <w:r>
        <w:rPr>
          <w:sz w:val="24"/>
        </w:rPr>
        <w:t>should</w:t>
      </w:r>
      <w:r>
        <w:rPr>
          <w:spacing w:val="-16"/>
          <w:sz w:val="24"/>
        </w:rPr>
        <w:t xml:space="preserve"> </w:t>
      </w:r>
      <w:r>
        <w:rPr>
          <w:sz w:val="24"/>
        </w:rPr>
        <w:t>construct</w:t>
      </w:r>
      <w:r>
        <w:rPr>
          <w:spacing w:val="-12"/>
          <w:sz w:val="24"/>
        </w:rPr>
        <w:t xml:space="preserve"> </w:t>
      </w:r>
      <w:r>
        <w:rPr>
          <w:sz w:val="24"/>
        </w:rPr>
        <w:t>Unigram,</w:t>
      </w:r>
      <w:r>
        <w:rPr>
          <w:spacing w:val="-17"/>
          <w:sz w:val="24"/>
        </w:rPr>
        <w:t xml:space="preserve"> </w:t>
      </w:r>
      <w:r>
        <w:rPr>
          <w:sz w:val="24"/>
        </w:rPr>
        <w:t>Bigram,</w:t>
      </w:r>
      <w:r>
        <w:rPr>
          <w:spacing w:val="-17"/>
          <w:sz w:val="24"/>
        </w:rPr>
        <w:t xml:space="preserve"> </w:t>
      </w:r>
      <w:r>
        <w:rPr>
          <w:sz w:val="24"/>
        </w:rPr>
        <w:t>and</w:t>
      </w:r>
      <w:r>
        <w:rPr>
          <w:spacing w:val="-14"/>
          <w:sz w:val="24"/>
        </w:rPr>
        <w:t xml:space="preserve"> </w:t>
      </w:r>
      <w:r>
        <w:rPr>
          <w:sz w:val="24"/>
        </w:rPr>
        <w:t>Trigram</w:t>
      </w:r>
      <w:r>
        <w:rPr>
          <w:spacing w:val="-16"/>
          <w:sz w:val="24"/>
        </w:rPr>
        <w:t xml:space="preserve"> </w:t>
      </w:r>
      <w:r>
        <w:rPr>
          <w:sz w:val="24"/>
        </w:rPr>
        <w:t>models</w:t>
      </w:r>
      <w:r>
        <w:rPr>
          <w:spacing w:val="-15"/>
          <w:sz w:val="24"/>
        </w:rPr>
        <w:t xml:space="preserve"> </w:t>
      </w:r>
      <w:r>
        <w:rPr>
          <w:sz w:val="24"/>
        </w:rPr>
        <w:t>from</w:t>
      </w:r>
      <w:r>
        <w:rPr>
          <w:spacing w:val="-13"/>
          <w:sz w:val="24"/>
        </w:rPr>
        <w:t xml:space="preserve"> </w:t>
      </w:r>
      <w:r>
        <w:rPr>
          <w:sz w:val="24"/>
        </w:rPr>
        <w:t>the</w:t>
      </w:r>
      <w:r>
        <w:rPr>
          <w:spacing w:val="-16"/>
          <w:sz w:val="24"/>
        </w:rPr>
        <w:t xml:space="preserve"> </w:t>
      </w:r>
      <w:r>
        <w:rPr>
          <w:sz w:val="24"/>
        </w:rPr>
        <w:t xml:space="preserve">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w:t>
      </w:r>
      <w:r>
        <w:rPr>
          <w:spacing w:val="-2"/>
          <w:sz w:val="24"/>
        </w:rPr>
        <w:t>format.</w:t>
      </w:r>
    </w:p>
    <w:p w14:paraId="4D605EED">
      <w:pPr>
        <w:pStyle w:val="5"/>
        <w:spacing w:before="2"/>
        <w:ind w:left="0"/>
        <w:rPr>
          <w:rFonts w:ascii="Arial MT"/>
        </w:rPr>
      </w:pPr>
    </w:p>
    <w:p w14:paraId="07843A62">
      <w:pPr>
        <w:pStyle w:val="2"/>
        <w:spacing w:before="1"/>
        <w:ind w:left="525"/>
        <w:rPr>
          <w:rFonts w:ascii="Arial"/>
        </w:rPr>
      </w:pPr>
      <w:bookmarkStart w:id="2" w:name="CASE STUDY 2: AI-Powered Hospital Appoin"/>
      <w:bookmarkEnd w:id="2"/>
      <w:r>
        <w:rPr>
          <w:rFonts w:ascii="Arial"/>
        </w:rPr>
        <w:t>CASE</w:t>
      </w:r>
      <w:r>
        <w:rPr>
          <w:rFonts w:ascii="Arial"/>
          <w:spacing w:val="-11"/>
        </w:rPr>
        <w:t xml:space="preserve"> </w:t>
      </w:r>
      <w:r>
        <w:rPr>
          <w:rFonts w:ascii="Arial"/>
        </w:rPr>
        <w:t>STUDY</w:t>
      </w:r>
      <w:r>
        <w:rPr>
          <w:rFonts w:ascii="Arial"/>
          <w:spacing w:val="-7"/>
        </w:rPr>
        <w:t xml:space="preserve"> </w:t>
      </w:r>
      <w:r>
        <w:rPr>
          <w:rFonts w:ascii="Arial"/>
        </w:rPr>
        <w:t>2:</w:t>
      </w:r>
      <w:r>
        <w:rPr>
          <w:rFonts w:ascii="Arial"/>
          <w:spacing w:val="-8"/>
        </w:rPr>
        <w:t xml:space="preserve"> </w:t>
      </w:r>
      <w:r>
        <w:rPr>
          <w:rFonts w:ascii="Arial"/>
        </w:rPr>
        <w:t>AI-Powered</w:t>
      </w:r>
      <w:r>
        <w:rPr>
          <w:rFonts w:ascii="Arial"/>
          <w:spacing w:val="-8"/>
        </w:rPr>
        <w:t xml:space="preserve"> </w:t>
      </w:r>
      <w:r>
        <w:rPr>
          <w:rFonts w:ascii="Arial"/>
        </w:rPr>
        <w:t>Hospital</w:t>
      </w:r>
      <w:r>
        <w:rPr>
          <w:rFonts w:ascii="Arial"/>
          <w:spacing w:val="-10"/>
        </w:rPr>
        <w:t xml:space="preserve"> </w:t>
      </w:r>
      <w:r>
        <w:rPr>
          <w:rFonts w:ascii="Arial"/>
        </w:rPr>
        <w:t>Appointment</w:t>
      </w:r>
      <w:r>
        <w:rPr>
          <w:rFonts w:ascii="Arial"/>
          <w:spacing w:val="-5"/>
        </w:rPr>
        <w:t xml:space="preserve"> </w:t>
      </w:r>
      <w:r>
        <w:rPr>
          <w:rFonts w:ascii="Arial"/>
          <w:spacing w:val="-2"/>
        </w:rPr>
        <w:t>Chatbot</w:t>
      </w:r>
    </w:p>
    <w:p w14:paraId="30F407F4">
      <w:pPr>
        <w:pStyle w:val="5"/>
        <w:spacing w:before="4"/>
        <w:ind w:left="0"/>
        <w:rPr>
          <w:rFonts w:ascii="Arial"/>
          <w:b/>
        </w:rPr>
      </w:pPr>
    </w:p>
    <w:p w14:paraId="71097BF0">
      <w:pPr>
        <w:pStyle w:val="5"/>
        <w:spacing w:before="1"/>
        <w:ind w:left="525" w:right="1149"/>
        <w:jc w:val="both"/>
        <w:rPr>
          <w:rFonts w:ascii="Arial MT"/>
        </w:rPr>
      </w:pPr>
      <w:r>
        <w:rPr>
          <w:rFonts w:ascii="Arial MT"/>
        </w:rPr>
        <w:t>A</w:t>
      </w:r>
      <w:r>
        <w:rPr>
          <w:rFonts w:ascii="Arial MT"/>
          <w:spacing w:val="-2"/>
        </w:rPr>
        <w:t xml:space="preserve"> </w:t>
      </w:r>
      <w:r>
        <w:rPr>
          <w:rFonts w:ascii="Arial MT"/>
        </w:rPr>
        <w:t>healthcare</w:t>
      </w:r>
      <w:r>
        <w:rPr>
          <w:rFonts w:ascii="Arial MT"/>
          <w:spacing w:val="-4"/>
        </w:rPr>
        <w:t xml:space="preserve"> </w:t>
      </w:r>
      <w:r>
        <w:rPr>
          <w:rFonts w:ascii="Arial MT"/>
        </w:rPr>
        <w:t>organization develops</w:t>
      </w:r>
      <w:r>
        <w:rPr>
          <w:rFonts w:ascii="Arial MT"/>
          <w:spacing w:val="-3"/>
        </w:rPr>
        <w:t xml:space="preserve"> </w:t>
      </w:r>
      <w:r>
        <w:rPr>
          <w:rFonts w:ascii="Arial MT"/>
        </w:rPr>
        <w:t>an</w:t>
      </w:r>
      <w:r>
        <w:rPr>
          <w:rFonts w:ascii="Arial MT"/>
          <w:spacing w:val="-2"/>
        </w:rPr>
        <w:t xml:space="preserve"> </w:t>
      </w:r>
      <w:r>
        <w:rPr>
          <w:rFonts w:ascii="Arial MT"/>
        </w:rPr>
        <w:t>AI-powered</w:t>
      </w:r>
      <w:r>
        <w:rPr>
          <w:rFonts w:ascii="Arial MT"/>
          <w:spacing w:val="-2"/>
        </w:rPr>
        <w:t xml:space="preserve"> </w:t>
      </w:r>
      <w:r>
        <w:rPr>
          <w:rFonts w:ascii="Arial MT"/>
        </w:rPr>
        <w:t>chatbot</w:t>
      </w:r>
      <w:r>
        <w:rPr>
          <w:rFonts w:ascii="Arial MT"/>
          <w:spacing w:val="-5"/>
        </w:rPr>
        <w:t xml:space="preserve"> </w:t>
      </w:r>
      <w:r>
        <w:rPr>
          <w:rFonts w:ascii="Arial MT"/>
        </w:rPr>
        <w:t>that</w:t>
      </w:r>
      <w:r>
        <w:rPr>
          <w:rFonts w:ascii="Arial MT"/>
          <w:spacing w:val="-2"/>
        </w:rPr>
        <w:t xml:space="preserve"> </w:t>
      </w:r>
      <w:r>
        <w:rPr>
          <w:rFonts w:ascii="Arial MT"/>
        </w:rPr>
        <w:t>assists</w:t>
      </w:r>
      <w:r>
        <w:rPr>
          <w:rFonts w:ascii="Arial MT"/>
          <w:spacing w:val="-3"/>
        </w:rPr>
        <w:t xml:space="preserve"> </w:t>
      </w:r>
      <w:r>
        <w:rPr>
          <w:rFonts w:ascii="Arial MT"/>
        </w:rPr>
        <w:t>patients</w:t>
      </w:r>
      <w:r>
        <w:rPr>
          <w:rFonts w:ascii="Arial MT"/>
          <w:spacing w:val="-3"/>
        </w:rPr>
        <w:t xml:space="preserve"> </w:t>
      </w:r>
      <w:r>
        <w:rPr>
          <w:rFonts w:ascii="Arial MT"/>
        </w:rPr>
        <w:t xml:space="preserve">in booking appointments. The chatbot performs </w:t>
      </w:r>
      <w:r>
        <w:rPr>
          <w:rFonts w:ascii="Arial"/>
          <w:b/>
        </w:rPr>
        <w:t xml:space="preserve">Part-of-Speech tagging </w:t>
      </w:r>
      <w:r>
        <w:rPr>
          <w:rFonts w:ascii="Arial MT"/>
        </w:rPr>
        <w:t>before identifying user intentions and generating responses.</w:t>
      </w:r>
    </w:p>
    <w:p w14:paraId="039744C2">
      <w:pPr>
        <w:pStyle w:val="5"/>
        <w:spacing w:before="4"/>
        <w:ind w:left="0"/>
        <w:rPr>
          <w:rFonts w:ascii="Arial MT"/>
        </w:rPr>
      </w:pPr>
    </w:p>
    <w:p w14:paraId="27FF1C10">
      <w:pPr>
        <w:pStyle w:val="5"/>
        <w:ind w:left="525"/>
        <w:jc w:val="both"/>
        <w:rPr>
          <w:rFonts w:ascii="Arial MT"/>
        </w:rPr>
      </w:pPr>
      <w:r>
        <w:rPr>
          <w:rFonts w:ascii="Arial MT"/>
        </w:rPr>
        <w:t>Consider</w:t>
      </w:r>
      <w:r>
        <w:rPr>
          <w:rFonts w:ascii="Arial MT"/>
          <w:spacing w:val="-8"/>
        </w:rPr>
        <w:t xml:space="preserve"> </w:t>
      </w:r>
      <w:r>
        <w:rPr>
          <w:rFonts w:ascii="Arial MT"/>
        </w:rPr>
        <w:t>the</w:t>
      </w:r>
      <w:r>
        <w:rPr>
          <w:rFonts w:ascii="Arial MT"/>
          <w:spacing w:val="-7"/>
        </w:rPr>
        <w:t xml:space="preserve"> </w:t>
      </w:r>
      <w:r>
        <w:rPr>
          <w:rFonts w:ascii="Arial MT"/>
        </w:rPr>
        <w:t>following</w:t>
      </w:r>
      <w:r>
        <w:rPr>
          <w:rFonts w:ascii="Arial MT"/>
          <w:spacing w:val="-8"/>
        </w:rPr>
        <w:t xml:space="preserve"> </w:t>
      </w:r>
      <w:r>
        <w:rPr>
          <w:rFonts w:ascii="Arial MT"/>
        </w:rPr>
        <w:t>user</w:t>
      </w:r>
      <w:r>
        <w:rPr>
          <w:rFonts w:ascii="Arial MT"/>
          <w:spacing w:val="-7"/>
        </w:rPr>
        <w:t xml:space="preserve"> </w:t>
      </w:r>
      <w:r>
        <w:rPr>
          <w:rFonts w:ascii="Arial MT"/>
          <w:spacing w:val="-2"/>
        </w:rPr>
        <w:t>inputs:</w:t>
      </w:r>
    </w:p>
    <w:p w14:paraId="1C0F274E">
      <w:pPr>
        <w:pStyle w:val="5"/>
        <w:spacing w:before="5"/>
        <w:ind w:left="0"/>
        <w:rPr>
          <w:rFonts w:ascii="Arial MT"/>
        </w:rPr>
      </w:pPr>
    </w:p>
    <w:p w14:paraId="3DB6BEB1">
      <w:pPr>
        <w:pStyle w:val="2"/>
        <w:numPr>
          <w:ilvl w:val="0"/>
          <w:numId w:val="4"/>
        </w:numPr>
        <w:tabs>
          <w:tab w:val="left" w:pos="883"/>
        </w:tabs>
        <w:spacing w:before="0" w:after="0" w:line="240" w:lineRule="auto"/>
        <w:ind w:left="883" w:right="0" w:hanging="358"/>
        <w:jc w:val="left"/>
        <w:rPr>
          <w:rFonts w:ascii="Arial"/>
        </w:rPr>
      </w:pPr>
      <w:bookmarkStart w:id="3" w:name="1.&quot;Book an appointment with the doctor.&quot;"/>
      <w:bookmarkEnd w:id="3"/>
      <w:r>
        <w:rPr>
          <w:rFonts w:ascii="Arial"/>
        </w:rPr>
        <w:t>"Book</w:t>
      </w:r>
      <w:r>
        <w:rPr>
          <w:rFonts w:ascii="Arial"/>
          <w:spacing w:val="-4"/>
        </w:rPr>
        <w:t xml:space="preserve"> </w:t>
      </w:r>
      <w:r>
        <w:rPr>
          <w:rFonts w:ascii="Arial"/>
        </w:rPr>
        <w:t>an</w:t>
      </w:r>
      <w:r>
        <w:rPr>
          <w:rFonts w:ascii="Arial"/>
          <w:spacing w:val="-8"/>
        </w:rPr>
        <w:t xml:space="preserve"> </w:t>
      </w:r>
      <w:r>
        <w:rPr>
          <w:rFonts w:ascii="Arial"/>
        </w:rPr>
        <w:t>appointment</w:t>
      </w:r>
      <w:r>
        <w:rPr>
          <w:rFonts w:ascii="Arial"/>
          <w:spacing w:val="-5"/>
        </w:rPr>
        <w:t xml:space="preserve"> </w:t>
      </w:r>
      <w:r>
        <w:rPr>
          <w:rFonts w:ascii="Arial"/>
        </w:rPr>
        <w:t>with</w:t>
      </w:r>
      <w:r>
        <w:rPr>
          <w:rFonts w:ascii="Arial"/>
          <w:spacing w:val="-6"/>
        </w:rPr>
        <w:t xml:space="preserve"> </w:t>
      </w:r>
      <w:r>
        <w:rPr>
          <w:rFonts w:ascii="Arial"/>
        </w:rPr>
        <w:t>the</w:t>
      </w:r>
      <w:r>
        <w:rPr>
          <w:rFonts w:ascii="Arial"/>
          <w:spacing w:val="-1"/>
        </w:rPr>
        <w:t xml:space="preserve"> </w:t>
      </w:r>
      <w:r>
        <w:rPr>
          <w:rFonts w:ascii="Arial"/>
          <w:spacing w:val="-2"/>
        </w:rPr>
        <w:t>doctor."</w:t>
      </w:r>
    </w:p>
    <w:p w14:paraId="055C5672">
      <w:pPr>
        <w:pStyle w:val="8"/>
        <w:numPr>
          <w:ilvl w:val="0"/>
          <w:numId w:val="4"/>
        </w:numPr>
        <w:tabs>
          <w:tab w:val="left" w:pos="883"/>
        </w:tabs>
        <w:spacing w:before="0" w:after="0" w:line="240" w:lineRule="auto"/>
        <w:ind w:left="883" w:right="0" w:hanging="358"/>
        <w:jc w:val="left"/>
        <w:rPr>
          <w:rFonts w:ascii="Arial"/>
          <w:b/>
          <w:sz w:val="24"/>
        </w:rPr>
      </w:pPr>
      <w:r>
        <w:rPr>
          <w:rFonts w:ascii="Arial"/>
          <w:b/>
          <w:sz w:val="24"/>
        </w:rPr>
        <w:t>"The</w:t>
      </w:r>
      <w:r>
        <w:rPr>
          <w:rFonts w:ascii="Arial"/>
          <w:b/>
          <w:spacing w:val="-8"/>
          <w:sz w:val="24"/>
        </w:rPr>
        <w:t xml:space="preserve"> </w:t>
      </w:r>
      <w:r>
        <w:rPr>
          <w:rFonts w:ascii="Arial"/>
          <w:b/>
          <w:sz w:val="24"/>
        </w:rPr>
        <w:t>book</w:t>
      </w:r>
      <w:r>
        <w:rPr>
          <w:rFonts w:ascii="Arial"/>
          <w:b/>
          <w:spacing w:val="-9"/>
          <w:sz w:val="24"/>
        </w:rPr>
        <w:t xml:space="preserve"> </w:t>
      </w:r>
      <w:r>
        <w:rPr>
          <w:rFonts w:ascii="Arial"/>
          <w:b/>
          <w:sz w:val="24"/>
        </w:rPr>
        <w:t>contains</w:t>
      </w:r>
      <w:r>
        <w:rPr>
          <w:rFonts w:ascii="Arial"/>
          <w:b/>
          <w:spacing w:val="-9"/>
          <w:sz w:val="24"/>
        </w:rPr>
        <w:t xml:space="preserve"> </w:t>
      </w:r>
      <w:r>
        <w:rPr>
          <w:rFonts w:ascii="Arial"/>
          <w:b/>
          <w:sz w:val="24"/>
        </w:rPr>
        <w:t>medical</w:t>
      </w:r>
      <w:r>
        <w:rPr>
          <w:rFonts w:ascii="Arial"/>
          <w:b/>
          <w:spacing w:val="-5"/>
          <w:sz w:val="24"/>
        </w:rPr>
        <w:t xml:space="preserve"> </w:t>
      </w:r>
      <w:r>
        <w:rPr>
          <w:rFonts w:ascii="Arial"/>
          <w:b/>
          <w:spacing w:val="-2"/>
          <w:sz w:val="24"/>
        </w:rPr>
        <w:t>information."</w:t>
      </w:r>
    </w:p>
    <w:p w14:paraId="55992152">
      <w:pPr>
        <w:pStyle w:val="5"/>
        <w:spacing w:before="3"/>
        <w:ind w:left="0"/>
        <w:rPr>
          <w:rFonts w:ascii="Arial"/>
          <w:b/>
        </w:rPr>
      </w:pPr>
    </w:p>
    <w:p w14:paraId="6F717B0E">
      <w:pPr>
        <w:spacing w:before="0"/>
        <w:ind w:left="525" w:right="1151" w:firstLine="0"/>
        <w:jc w:val="both"/>
        <w:rPr>
          <w:rFonts w:ascii="Arial MT"/>
          <w:sz w:val="24"/>
        </w:rPr>
      </w:pPr>
      <w:r>
        <w:rPr>
          <w:rFonts w:ascii="Arial MT"/>
          <w:sz w:val="24"/>
        </w:rPr>
        <w:t xml:space="preserve">The chatbot uses the </w:t>
      </w:r>
      <w:r>
        <w:rPr>
          <w:rFonts w:ascii="Arial"/>
          <w:b/>
          <w:sz w:val="24"/>
        </w:rPr>
        <w:t xml:space="preserve">Penn Treebank POS Tagset </w:t>
      </w:r>
      <w:r>
        <w:rPr>
          <w:rFonts w:ascii="Arial MT"/>
          <w:sz w:val="24"/>
        </w:rPr>
        <w:t xml:space="preserve">and an </w:t>
      </w:r>
      <w:r>
        <w:rPr>
          <w:rFonts w:ascii="Arial"/>
          <w:b/>
          <w:sz w:val="24"/>
        </w:rPr>
        <w:t>HMM-based probabilistic</w:t>
      </w:r>
      <w:r>
        <w:rPr>
          <w:rFonts w:ascii="Arial"/>
          <w:b/>
          <w:spacing w:val="-10"/>
          <w:sz w:val="24"/>
        </w:rPr>
        <w:t xml:space="preserve"> </w:t>
      </w:r>
      <w:r>
        <w:rPr>
          <w:rFonts w:ascii="Arial"/>
          <w:b/>
          <w:sz w:val="24"/>
        </w:rPr>
        <w:t>POS</w:t>
      </w:r>
      <w:r>
        <w:rPr>
          <w:rFonts w:ascii="Arial"/>
          <w:b/>
          <w:spacing w:val="-8"/>
          <w:sz w:val="24"/>
        </w:rPr>
        <w:t xml:space="preserve"> </w:t>
      </w:r>
      <w:r>
        <w:rPr>
          <w:rFonts w:ascii="Arial"/>
          <w:b/>
          <w:sz w:val="24"/>
        </w:rPr>
        <w:t>tagger</w:t>
      </w:r>
      <w:r>
        <w:rPr>
          <w:rFonts w:ascii="Arial"/>
          <w:b/>
          <w:spacing w:val="-6"/>
          <w:sz w:val="24"/>
        </w:rPr>
        <w:t xml:space="preserve"> </w:t>
      </w:r>
      <w:r>
        <w:rPr>
          <w:rFonts w:ascii="Arial MT"/>
          <w:sz w:val="24"/>
        </w:rPr>
        <w:t>to</w:t>
      </w:r>
      <w:r>
        <w:rPr>
          <w:rFonts w:ascii="Arial MT"/>
          <w:spacing w:val="-10"/>
          <w:sz w:val="24"/>
        </w:rPr>
        <w:t xml:space="preserve"> </w:t>
      </w:r>
      <w:r>
        <w:rPr>
          <w:rFonts w:ascii="Arial MT"/>
          <w:sz w:val="24"/>
        </w:rPr>
        <w:t>determine</w:t>
      </w:r>
      <w:r>
        <w:rPr>
          <w:rFonts w:ascii="Arial MT"/>
          <w:spacing w:val="-10"/>
          <w:sz w:val="24"/>
        </w:rPr>
        <w:t xml:space="preserve"> </w:t>
      </w:r>
      <w:r>
        <w:rPr>
          <w:rFonts w:ascii="Arial MT"/>
          <w:sz w:val="24"/>
        </w:rPr>
        <w:t>the</w:t>
      </w:r>
      <w:r>
        <w:rPr>
          <w:rFonts w:ascii="Arial MT"/>
          <w:spacing w:val="-10"/>
          <w:sz w:val="24"/>
        </w:rPr>
        <w:t xml:space="preserve"> </w:t>
      </w:r>
      <w:r>
        <w:rPr>
          <w:rFonts w:ascii="Arial MT"/>
          <w:sz w:val="24"/>
        </w:rPr>
        <w:t>grammatical</w:t>
      </w:r>
      <w:r>
        <w:rPr>
          <w:rFonts w:ascii="Arial MT"/>
          <w:spacing w:val="-9"/>
          <w:sz w:val="24"/>
        </w:rPr>
        <w:t xml:space="preserve"> </w:t>
      </w:r>
      <w:r>
        <w:rPr>
          <w:rFonts w:ascii="Arial MT"/>
          <w:sz w:val="24"/>
        </w:rPr>
        <w:t>role</w:t>
      </w:r>
      <w:r>
        <w:rPr>
          <w:rFonts w:ascii="Arial MT"/>
          <w:spacing w:val="-10"/>
          <w:sz w:val="24"/>
        </w:rPr>
        <w:t xml:space="preserve"> </w:t>
      </w:r>
      <w:r>
        <w:rPr>
          <w:rFonts w:ascii="Arial MT"/>
          <w:sz w:val="24"/>
        </w:rPr>
        <w:t>of</w:t>
      </w:r>
      <w:r>
        <w:rPr>
          <w:rFonts w:ascii="Arial MT"/>
          <w:spacing w:val="-10"/>
          <w:sz w:val="24"/>
        </w:rPr>
        <w:t xml:space="preserve"> </w:t>
      </w:r>
      <w:r>
        <w:rPr>
          <w:rFonts w:ascii="Arial MT"/>
          <w:sz w:val="24"/>
        </w:rPr>
        <w:t>ambiguous</w:t>
      </w:r>
      <w:r>
        <w:rPr>
          <w:rFonts w:ascii="Arial MT"/>
          <w:spacing w:val="-11"/>
          <w:sz w:val="24"/>
        </w:rPr>
        <w:t xml:space="preserve"> </w:t>
      </w:r>
      <w:r>
        <w:rPr>
          <w:rFonts w:ascii="Arial MT"/>
          <w:sz w:val="24"/>
        </w:rPr>
        <w:t>words.</w:t>
      </w:r>
    </w:p>
    <w:p w14:paraId="042B4085">
      <w:pPr>
        <w:pStyle w:val="5"/>
        <w:spacing w:before="4"/>
        <w:ind w:left="0"/>
        <w:rPr>
          <w:rFonts w:ascii="Arial MT"/>
        </w:rPr>
      </w:pPr>
    </w:p>
    <w:p w14:paraId="06E028DF">
      <w:pPr>
        <w:pStyle w:val="5"/>
        <w:spacing w:before="1"/>
        <w:ind w:left="525"/>
        <w:jc w:val="both"/>
        <w:rPr>
          <w:rFonts w:ascii="Arial MT"/>
        </w:rPr>
      </w:pPr>
      <w:r>
        <w:rPr>
          <w:rFonts w:ascii="Arial MT"/>
        </w:rPr>
        <w:t>For</w:t>
      </w:r>
      <w:r>
        <w:rPr>
          <w:rFonts w:ascii="Arial MT"/>
          <w:spacing w:val="-7"/>
        </w:rPr>
        <w:t xml:space="preserve"> </w:t>
      </w:r>
      <w:r>
        <w:rPr>
          <w:rFonts w:ascii="Arial MT"/>
        </w:rPr>
        <w:t>the</w:t>
      </w:r>
      <w:r>
        <w:rPr>
          <w:rFonts w:ascii="Arial MT"/>
          <w:spacing w:val="-5"/>
        </w:rPr>
        <w:t xml:space="preserve"> </w:t>
      </w:r>
      <w:r>
        <w:rPr>
          <w:rFonts w:ascii="Arial MT"/>
        </w:rPr>
        <w:t>word</w:t>
      </w:r>
      <w:r>
        <w:rPr>
          <w:rFonts w:ascii="Arial MT"/>
          <w:spacing w:val="-3"/>
        </w:rPr>
        <w:t xml:space="preserve"> </w:t>
      </w:r>
      <w:r>
        <w:rPr>
          <w:rFonts w:ascii="Arial"/>
          <w:b/>
        </w:rPr>
        <w:t>"book"</w:t>
      </w:r>
      <w:r>
        <w:rPr>
          <w:rFonts w:ascii="Arial MT"/>
        </w:rPr>
        <w:t>,</w:t>
      </w:r>
      <w:r>
        <w:rPr>
          <w:rFonts w:ascii="Arial MT"/>
          <w:spacing w:val="-3"/>
        </w:rPr>
        <w:t xml:space="preserve"> </w:t>
      </w:r>
      <w:r>
        <w:rPr>
          <w:rFonts w:ascii="Arial MT"/>
        </w:rPr>
        <w:t>the</w:t>
      </w:r>
      <w:r>
        <w:rPr>
          <w:rFonts w:ascii="Arial MT"/>
          <w:spacing w:val="-6"/>
        </w:rPr>
        <w:t xml:space="preserve"> </w:t>
      </w:r>
      <w:r>
        <w:rPr>
          <w:rFonts w:ascii="Arial MT"/>
        </w:rPr>
        <w:t>system</w:t>
      </w:r>
      <w:r>
        <w:rPr>
          <w:rFonts w:ascii="Arial MT"/>
          <w:spacing w:val="-2"/>
        </w:rPr>
        <w:t xml:space="preserve"> </w:t>
      </w:r>
      <w:r>
        <w:rPr>
          <w:rFonts w:ascii="Arial MT"/>
        </w:rPr>
        <w:t>is</w:t>
      </w:r>
      <w:r>
        <w:rPr>
          <w:rFonts w:ascii="Arial MT"/>
          <w:spacing w:val="-6"/>
        </w:rPr>
        <w:t xml:space="preserve"> </w:t>
      </w:r>
      <w:r>
        <w:rPr>
          <w:rFonts w:ascii="Arial MT"/>
          <w:spacing w:val="-2"/>
        </w:rPr>
        <w:t>given:</w:t>
      </w:r>
    </w:p>
    <w:p w14:paraId="08FF651D">
      <w:pPr>
        <w:pStyle w:val="5"/>
        <w:spacing w:before="2"/>
        <w:ind w:left="0"/>
        <w:rPr>
          <w:rFonts w:ascii="Arial MT"/>
        </w:rPr>
      </w:pPr>
    </w:p>
    <w:p w14:paraId="766A4183">
      <w:pPr>
        <w:pStyle w:val="8"/>
        <w:numPr>
          <w:ilvl w:val="1"/>
          <w:numId w:val="4"/>
        </w:numPr>
        <w:tabs>
          <w:tab w:val="left" w:pos="884"/>
        </w:tabs>
        <w:spacing w:before="0" w:after="0" w:line="240" w:lineRule="auto"/>
        <w:ind w:left="884" w:right="0" w:hanging="359"/>
        <w:jc w:val="left"/>
        <w:rPr>
          <w:sz w:val="24"/>
        </w:rPr>
      </w:pPr>
      <w:r>
        <w:rPr>
          <w:sz w:val="24"/>
        </w:rPr>
        <w:t>P(book</w:t>
      </w:r>
      <w:r>
        <w:rPr>
          <w:spacing w:val="-3"/>
          <w:sz w:val="24"/>
        </w:rPr>
        <w:t xml:space="preserve"> </w:t>
      </w:r>
      <w:r>
        <w:rPr>
          <w:sz w:val="24"/>
        </w:rPr>
        <w:t>|</w:t>
      </w:r>
      <w:r>
        <w:rPr>
          <w:spacing w:val="-3"/>
          <w:sz w:val="24"/>
        </w:rPr>
        <w:t xml:space="preserve"> </w:t>
      </w:r>
      <w:r>
        <w:rPr>
          <w:sz w:val="24"/>
        </w:rPr>
        <w:t>VB)</w:t>
      </w:r>
      <w:r>
        <w:rPr>
          <w:spacing w:val="-4"/>
          <w:sz w:val="24"/>
        </w:rPr>
        <w:t xml:space="preserve"> </w:t>
      </w:r>
      <w:r>
        <w:rPr>
          <w:sz w:val="24"/>
        </w:rPr>
        <w:t>=</w:t>
      </w:r>
      <w:r>
        <w:rPr>
          <w:spacing w:val="-3"/>
          <w:sz w:val="24"/>
        </w:rPr>
        <w:t xml:space="preserve"> </w:t>
      </w:r>
      <w:r>
        <w:rPr>
          <w:spacing w:val="-5"/>
          <w:sz w:val="24"/>
        </w:rPr>
        <w:t>0.7</w:t>
      </w:r>
    </w:p>
    <w:p w14:paraId="6A8EF86E">
      <w:pPr>
        <w:pStyle w:val="8"/>
        <w:numPr>
          <w:ilvl w:val="1"/>
          <w:numId w:val="4"/>
        </w:numPr>
        <w:tabs>
          <w:tab w:val="left" w:pos="884"/>
        </w:tabs>
        <w:spacing w:before="0" w:after="0" w:line="240" w:lineRule="auto"/>
        <w:ind w:left="884" w:right="0" w:hanging="359"/>
        <w:jc w:val="left"/>
        <w:rPr>
          <w:sz w:val="24"/>
        </w:rPr>
      </w:pPr>
      <w:r>
        <w:rPr>
          <w:sz w:val="24"/>
        </w:rPr>
        <w:t>P(book</w:t>
      </w:r>
      <w:r>
        <w:rPr>
          <w:spacing w:val="-6"/>
          <w:sz w:val="24"/>
        </w:rPr>
        <w:t xml:space="preserve"> </w:t>
      </w:r>
      <w:r>
        <w:rPr>
          <w:sz w:val="24"/>
        </w:rPr>
        <w:t>|</w:t>
      </w:r>
      <w:r>
        <w:rPr>
          <w:spacing w:val="-3"/>
          <w:sz w:val="24"/>
        </w:rPr>
        <w:t xml:space="preserve"> </w:t>
      </w:r>
      <w:r>
        <w:rPr>
          <w:sz w:val="24"/>
        </w:rPr>
        <w:t>NN)</w:t>
      </w:r>
      <w:r>
        <w:rPr>
          <w:spacing w:val="-4"/>
          <w:sz w:val="24"/>
        </w:rPr>
        <w:t xml:space="preserve"> </w:t>
      </w:r>
      <w:r>
        <w:rPr>
          <w:sz w:val="24"/>
        </w:rPr>
        <w:t>=</w:t>
      </w:r>
      <w:r>
        <w:rPr>
          <w:spacing w:val="-2"/>
          <w:sz w:val="24"/>
        </w:rPr>
        <w:t xml:space="preserve"> </w:t>
      </w:r>
      <w:r>
        <w:rPr>
          <w:spacing w:val="-5"/>
          <w:sz w:val="24"/>
        </w:rPr>
        <w:t>0.3</w:t>
      </w:r>
    </w:p>
    <w:p w14:paraId="0E27D809">
      <w:pPr>
        <w:pStyle w:val="8"/>
        <w:numPr>
          <w:ilvl w:val="1"/>
          <w:numId w:val="4"/>
        </w:numPr>
        <w:tabs>
          <w:tab w:val="left" w:pos="884"/>
        </w:tabs>
        <w:spacing w:before="0" w:after="0" w:line="240" w:lineRule="auto"/>
        <w:ind w:left="884" w:right="0" w:hanging="359"/>
        <w:jc w:val="left"/>
        <w:rPr>
          <w:sz w:val="24"/>
        </w:rPr>
      </w:pPr>
      <w:r>
        <w:rPr>
          <w:sz w:val="24"/>
        </w:rPr>
        <w:t>P(Start</w:t>
      </w:r>
      <w:r>
        <w:rPr>
          <w:spacing w:val="-7"/>
          <w:sz w:val="24"/>
        </w:rPr>
        <w:t xml:space="preserve"> </w:t>
      </w:r>
      <w:r>
        <w:rPr>
          <w:sz w:val="24"/>
        </w:rPr>
        <w:t>→</w:t>
      </w:r>
      <w:r>
        <w:rPr>
          <w:spacing w:val="-2"/>
          <w:sz w:val="24"/>
        </w:rPr>
        <w:t xml:space="preserve"> </w:t>
      </w:r>
      <w:r>
        <w:rPr>
          <w:sz w:val="24"/>
        </w:rPr>
        <w:t>VB)</w:t>
      </w:r>
      <w:r>
        <w:rPr>
          <w:spacing w:val="-4"/>
          <w:sz w:val="24"/>
        </w:rPr>
        <w:t xml:space="preserve"> </w:t>
      </w:r>
      <w:r>
        <w:rPr>
          <w:sz w:val="24"/>
        </w:rPr>
        <w:t>=</w:t>
      </w:r>
      <w:r>
        <w:rPr>
          <w:spacing w:val="-1"/>
          <w:sz w:val="24"/>
        </w:rPr>
        <w:t xml:space="preserve"> </w:t>
      </w:r>
      <w:r>
        <w:rPr>
          <w:spacing w:val="-5"/>
          <w:sz w:val="24"/>
        </w:rPr>
        <w:t>0.6</w:t>
      </w:r>
    </w:p>
    <w:p w14:paraId="148E64C7">
      <w:pPr>
        <w:pStyle w:val="8"/>
        <w:numPr>
          <w:ilvl w:val="1"/>
          <w:numId w:val="4"/>
        </w:numPr>
        <w:tabs>
          <w:tab w:val="left" w:pos="884"/>
        </w:tabs>
        <w:spacing w:before="0" w:after="0" w:line="240" w:lineRule="auto"/>
        <w:ind w:left="884" w:right="0" w:hanging="359"/>
        <w:jc w:val="left"/>
        <w:rPr>
          <w:sz w:val="24"/>
        </w:rPr>
      </w:pPr>
      <w:r>
        <w:rPr>
          <w:sz w:val="24"/>
        </w:rPr>
        <w:t>P(Start</w:t>
      </w:r>
      <w:r>
        <w:rPr>
          <w:spacing w:val="-5"/>
          <w:sz w:val="24"/>
        </w:rPr>
        <w:t xml:space="preserve"> </w:t>
      </w:r>
      <w:r>
        <w:rPr>
          <w:sz w:val="24"/>
        </w:rPr>
        <w:t>→</w:t>
      </w:r>
      <w:r>
        <w:rPr>
          <w:spacing w:val="-3"/>
          <w:sz w:val="24"/>
        </w:rPr>
        <w:t xml:space="preserve"> </w:t>
      </w:r>
      <w:r>
        <w:rPr>
          <w:sz w:val="24"/>
        </w:rPr>
        <w:t>NN)</w:t>
      </w:r>
      <w:r>
        <w:rPr>
          <w:spacing w:val="-2"/>
          <w:sz w:val="24"/>
        </w:rPr>
        <w:t xml:space="preserve"> </w:t>
      </w:r>
      <w:r>
        <w:rPr>
          <w:sz w:val="24"/>
        </w:rPr>
        <w:t>=</w:t>
      </w:r>
      <w:r>
        <w:rPr>
          <w:spacing w:val="-2"/>
          <w:sz w:val="24"/>
        </w:rPr>
        <w:t xml:space="preserve"> </w:t>
      </w:r>
      <w:r>
        <w:rPr>
          <w:spacing w:val="-5"/>
          <w:sz w:val="24"/>
        </w:rPr>
        <w:t>0.4</w:t>
      </w:r>
    </w:p>
    <w:p w14:paraId="26B071F8">
      <w:pPr>
        <w:pStyle w:val="5"/>
        <w:spacing w:before="5"/>
        <w:ind w:left="0"/>
        <w:rPr>
          <w:rFonts w:ascii="Arial MT"/>
        </w:rPr>
      </w:pPr>
    </w:p>
    <w:p w14:paraId="1EE8A1F5">
      <w:pPr>
        <w:pStyle w:val="5"/>
        <w:ind w:left="525" w:right="1152"/>
        <w:jc w:val="both"/>
        <w:rPr>
          <w:rFonts w:ascii="Arial MT"/>
        </w:rPr>
      </w:pPr>
      <w:r>
        <w:rPr>
          <w:rFonts w:ascii="Arial MT"/>
        </w:rPr>
        <w:t xml:space="preserve">The system must determine whether </w:t>
      </w:r>
      <w:r>
        <w:rPr>
          <w:rFonts w:ascii="Arial"/>
          <w:b/>
        </w:rPr>
        <w:t xml:space="preserve">"book" </w:t>
      </w:r>
      <w:r>
        <w:rPr>
          <w:rFonts w:ascii="Arial MT"/>
        </w:rPr>
        <w:t>functions as a Verb (VB) or Noun (NN) depending on its context.</w:t>
      </w:r>
    </w:p>
    <w:p w14:paraId="04B7CB8A">
      <w:pPr>
        <w:pStyle w:val="5"/>
        <w:spacing w:before="5"/>
        <w:ind w:left="0"/>
        <w:rPr>
          <w:rFonts w:ascii="Arial MT"/>
        </w:rPr>
      </w:pPr>
    </w:p>
    <w:p w14:paraId="209BA6E4">
      <w:pPr>
        <w:pStyle w:val="2"/>
        <w:ind w:left="525"/>
        <w:rPr>
          <w:rFonts w:ascii="Arial"/>
        </w:rPr>
      </w:pPr>
      <w:bookmarkStart w:id="4" w:name="Questions"/>
      <w:bookmarkEnd w:id="4"/>
      <w:r>
        <w:rPr>
          <w:rFonts w:ascii="Arial"/>
          <w:spacing w:val="-2"/>
        </w:rPr>
        <w:t>Questions</w:t>
      </w:r>
    </w:p>
    <w:p w14:paraId="027DE8A9">
      <w:pPr>
        <w:pStyle w:val="5"/>
        <w:spacing w:before="2"/>
        <w:ind w:left="0"/>
        <w:rPr>
          <w:rFonts w:ascii="Arial"/>
          <w:b/>
        </w:rPr>
      </w:pPr>
    </w:p>
    <w:p w14:paraId="17B92F1B">
      <w:pPr>
        <w:pStyle w:val="8"/>
        <w:numPr>
          <w:ilvl w:val="0"/>
          <w:numId w:val="5"/>
        </w:numPr>
        <w:tabs>
          <w:tab w:val="left" w:pos="883"/>
          <w:tab w:val="left" w:pos="885"/>
        </w:tabs>
        <w:spacing w:before="0" w:after="0" w:line="240" w:lineRule="auto"/>
        <w:ind w:left="885" w:right="1147" w:hanging="360"/>
        <w:jc w:val="both"/>
        <w:rPr>
          <w:sz w:val="24"/>
        </w:rPr>
      </w:pPr>
      <w:r>
        <w:rPr>
          <w:sz w:val="24"/>
        </w:rPr>
        <w:t>Assign</w:t>
      </w:r>
      <w:r>
        <w:rPr>
          <w:spacing w:val="-17"/>
          <w:sz w:val="24"/>
        </w:rPr>
        <w:t xml:space="preserve"> </w:t>
      </w:r>
      <w:r>
        <w:rPr>
          <w:sz w:val="24"/>
        </w:rPr>
        <w:t>appropriate</w:t>
      </w:r>
      <w:r>
        <w:rPr>
          <w:spacing w:val="-16"/>
          <w:sz w:val="24"/>
        </w:rPr>
        <w:t xml:space="preserve"> </w:t>
      </w:r>
      <w:r>
        <w:rPr>
          <w:rFonts w:ascii="Arial"/>
          <w:b/>
          <w:sz w:val="24"/>
        </w:rPr>
        <w:t>Penn</w:t>
      </w:r>
      <w:r>
        <w:rPr>
          <w:rFonts w:ascii="Arial"/>
          <w:b/>
          <w:spacing w:val="-15"/>
          <w:sz w:val="24"/>
        </w:rPr>
        <w:t xml:space="preserve"> </w:t>
      </w:r>
      <w:r>
        <w:rPr>
          <w:rFonts w:ascii="Arial"/>
          <w:b/>
          <w:sz w:val="24"/>
        </w:rPr>
        <w:t>Treebank</w:t>
      </w:r>
      <w:r>
        <w:rPr>
          <w:rFonts w:ascii="Arial"/>
          <w:b/>
          <w:spacing w:val="-14"/>
          <w:sz w:val="24"/>
        </w:rPr>
        <w:t xml:space="preserve"> </w:t>
      </w:r>
      <w:r>
        <w:rPr>
          <w:rFonts w:ascii="Arial"/>
          <w:b/>
          <w:sz w:val="24"/>
        </w:rPr>
        <w:t>POS</w:t>
      </w:r>
      <w:r>
        <w:rPr>
          <w:rFonts w:ascii="Arial"/>
          <w:b/>
          <w:spacing w:val="-17"/>
          <w:sz w:val="24"/>
        </w:rPr>
        <w:t xml:space="preserve"> </w:t>
      </w:r>
      <w:r>
        <w:rPr>
          <w:rFonts w:ascii="Arial"/>
          <w:b/>
          <w:sz w:val="24"/>
        </w:rPr>
        <w:t>tags</w:t>
      </w:r>
      <w:r>
        <w:rPr>
          <w:rFonts w:ascii="Arial"/>
          <w:b/>
          <w:spacing w:val="-14"/>
          <w:sz w:val="24"/>
        </w:rPr>
        <w:t xml:space="preserve"> </w:t>
      </w:r>
      <w:r>
        <w:rPr>
          <w:sz w:val="24"/>
        </w:rPr>
        <w:t>to</w:t>
      </w:r>
      <w:r>
        <w:rPr>
          <w:spacing w:val="-16"/>
          <w:sz w:val="24"/>
        </w:rPr>
        <w:t xml:space="preserve"> </w:t>
      </w:r>
      <w:r>
        <w:rPr>
          <w:sz w:val="24"/>
        </w:rPr>
        <w:t>every</w:t>
      </w:r>
      <w:r>
        <w:rPr>
          <w:spacing w:val="-15"/>
          <w:sz w:val="24"/>
        </w:rPr>
        <w:t xml:space="preserve"> </w:t>
      </w:r>
      <w:r>
        <w:rPr>
          <w:sz w:val="24"/>
        </w:rPr>
        <w:t>word</w:t>
      </w:r>
      <w:r>
        <w:rPr>
          <w:spacing w:val="-14"/>
          <w:sz w:val="24"/>
        </w:rPr>
        <w:t xml:space="preserve"> </w:t>
      </w:r>
      <w:r>
        <w:rPr>
          <w:sz w:val="24"/>
        </w:rPr>
        <w:t>in</w:t>
      </w:r>
      <w:r>
        <w:rPr>
          <w:spacing w:val="-14"/>
          <w:sz w:val="24"/>
        </w:rPr>
        <w:t xml:space="preserve"> </w:t>
      </w:r>
      <w:r>
        <w:rPr>
          <w:sz w:val="24"/>
        </w:rPr>
        <w:t>both</w:t>
      </w:r>
      <w:r>
        <w:rPr>
          <w:spacing w:val="-17"/>
          <w:sz w:val="24"/>
        </w:rPr>
        <w:t xml:space="preserve"> </w:t>
      </w:r>
      <w:r>
        <w:rPr>
          <w:sz w:val="24"/>
        </w:rPr>
        <w:t>sentences. Justify</w:t>
      </w:r>
      <w:r>
        <w:rPr>
          <w:spacing w:val="-7"/>
          <w:sz w:val="24"/>
        </w:rPr>
        <w:t xml:space="preserve"> </w:t>
      </w:r>
      <w:r>
        <w:rPr>
          <w:sz w:val="24"/>
        </w:rPr>
        <w:t>the</w:t>
      </w:r>
      <w:r>
        <w:rPr>
          <w:spacing w:val="-6"/>
          <w:sz w:val="24"/>
        </w:rPr>
        <w:t xml:space="preserve"> </w:t>
      </w:r>
      <w:r>
        <w:rPr>
          <w:sz w:val="24"/>
        </w:rPr>
        <w:t>POS</w:t>
      </w:r>
      <w:r>
        <w:rPr>
          <w:spacing w:val="-4"/>
          <w:sz w:val="24"/>
        </w:rPr>
        <w:t xml:space="preserve"> </w:t>
      </w:r>
      <w:r>
        <w:rPr>
          <w:sz w:val="24"/>
        </w:rPr>
        <w:t>tag</w:t>
      </w:r>
      <w:r>
        <w:rPr>
          <w:spacing w:val="-3"/>
          <w:sz w:val="24"/>
        </w:rPr>
        <w:t xml:space="preserve"> </w:t>
      </w:r>
      <w:r>
        <w:rPr>
          <w:sz w:val="24"/>
        </w:rPr>
        <w:t>assigned</w:t>
      </w:r>
      <w:r>
        <w:rPr>
          <w:spacing w:val="-6"/>
          <w:sz w:val="24"/>
        </w:rPr>
        <w:t xml:space="preserve"> </w:t>
      </w:r>
      <w:r>
        <w:rPr>
          <w:sz w:val="24"/>
        </w:rPr>
        <w:t xml:space="preserve">to </w:t>
      </w:r>
      <w:r>
        <w:rPr>
          <w:rFonts w:ascii="Arial"/>
          <w:b/>
          <w:sz w:val="24"/>
        </w:rPr>
        <w:t>"book"</w:t>
      </w:r>
      <w:r>
        <w:rPr>
          <w:rFonts w:ascii="Arial"/>
          <w:b/>
          <w:spacing w:val="-5"/>
          <w:sz w:val="24"/>
        </w:rPr>
        <w:t xml:space="preserve"> </w:t>
      </w:r>
      <w:r>
        <w:rPr>
          <w:sz w:val="24"/>
        </w:rPr>
        <w:t>using</w:t>
      </w:r>
      <w:r>
        <w:rPr>
          <w:spacing w:val="-3"/>
          <w:sz w:val="24"/>
        </w:rPr>
        <w:t xml:space="preserve"> </w:t>
      </w:r>
      <w:r>
        <w:rPr>
          <w:sz w:val="24"/>
        </w:rPr>
        <w:t>the</w:t>
      </w:r>
      <w:r>
        <w:rPr>
          <w:spacing w:val="-3"/>
          <w:sz w:val="24"/>
        </w:rPr>
        <w:t xml:space="preserve"> </w:t>
      </w:r>
      <w:r>
        <w:rPr>
          <w:sz w:val="24"/>
        </w:rPr>
        <w:t>grammatical</w:t>
      </w:r>
      <w:r>
        <w:rPr>
          <w:spacing w:val="-7"/>
          <w:sz w:val="24"/>
        </w:rPr>
        <w:t xml:space="preserve"> </w:t>
      </w:r>
      <w:r>
        <w:rPr>
          <w:sz w:val="24"/>
        </w:rPr>
        <w:t>context</w:t>
      </w:r>
      <w:r>
        <w:rPr>
          <w:spacing w:val="-1"/>
          <w:sz w:val="24"/>
        </w:rPr>
        <w:t xml:space="preserve"> </w:t>
      </w:r>
      <w:r>
        <w:rPr>
          <w:sz w:val="24"/>
        </w:rPr>
        <w:t>of</w:t>
      </w:r>
      <w:r>
        <w:rPr>
          <w:spacing w:val="-4"/>
          <w:sz w:val="24"/>
        </w:rPr>
        <w:t xml:space="preserve"> </w:t>
      </w:r>
      <w:r>
        <w:rPr>
          <w:sz w:val="24"/>
        </w:rPr>
        <w:t xml:space="preserve">each </w:t>
      </w:r>
      <w:r>
        <w:rPr>
          <w:spacing w:val="-2"/>
          <w:sz w:val="24"/>
        </w:rPr>
        <w:t>sentence.</w:t>
      </w:r>
    </w:p>
    <w:p w14:paraId="03B71089">
      <w:pPr>
        <w:pStyle w:val="8"/>
        <w:numPr>
          <w:ilvl w:val="0"/>
          <w:numId w:val="5"/>
        </w:numPr>
        <w:tabs>
          <w:tab w:val="left" w:pos="883"/>
          <w:tab w:val="left" w:pos="885"/>
        </w:tabs>
        <w:spacing w:before="0" w:after="0" w:line="240" w:lineRule="auto"/>
        <w:ind w:left="885" w:right="1149" w:hanging="360"/>
        <w:jc w:val="both"/>
        <w:rPr>
          <w:sz w:val="24"/>
        </w:rPr>
      </w:pPr>
      <w:r>
        <w:rPr>
          <w:sz w:val="24"/>
        </w:rPr>
        <w:t xml:space="preserve">Using the given HMM probabilities, compute the likelihood of </w:t>
      </w:r>
      <w:r>
        <w:rPr>
          <w:rFonts w:ascii="Arial"/>
          <w:b/>
          <w:sz w:val="24"/>
        </w:rPr>
        <w:t xml:space="preserve">"book" </w:t>
      </w:r>
      <w:r>
        <w:rPr>
          <w:sz w:val="24"/>
        </w:rPr>
        <w:t xml:space="preserve">being tagged as a Verb (VB) and as a Noun (NN). Determine the most probable tag and explain why the probabilistic model favors that tag at the beginning of a </w:t>
      </w:r>
      <w:r>
        <w:rPr>
          <w:spacing w:val="-2"/>
          <w:sz w:val="24"/>
        </w:rPr>
        <w:t>sentence.</w:t>
      </w:r>
    </w:p>
    <w:p w14:paraId="1E3DCAC9">
      <w:pPr>
        <w:pStyle w:val="8"/>
        <w:numPr>
          <w:ilvl w:val="0"/>
          <w:numId w:val="5"/>
        </w:numPr>
        <w:tabs>
          <w:tab w:val="left" w:pos="883"/>
          <w:tab w:val="left" w:pos="885"/>
        </w:tabs>
        <w:spacing w:before="0" w:after="0" w:line="240" w:lineRule="auto"/>
        <w:ind w:left="885" w:right="1145" w:hanging="360"/>
        <w:jc w:val="both"/>
        <w:rPr>
          <w:sz w:val="24"/>
        </w:rPr>
      </w:pPr>
      <w:r>
        <w:rPr>
          <w:sz w:val="24"/>
        </w:rPr>
        <w:t xml:space="preserve">Compare </w:t>
      </w:r>
      <w:r>
        <w:rPr>
          <w:rFonts w:ascii="Arial"/>
          <w:b/>
          <w:sz w:val="24"/>
        </w:rPr>
        <w:t xml:space="preserve">Rule-Based POS Tagging </w:t>
      </w:r>
      <w:r>
        <w:rPr>
          <w:sz w:val="24"/>
        </w:rPr>
        <w:t xml:space="preserve">and </w:t>
      </w:r>
      <w:r>
        <w:rPr>
          <w:rFonts w:ascii="Arial"/>
          <w:b/>
          <w:sz w:val="24"/>
        </w:rPr>
        <w:t xml:space="preserve">Stochastic HMM Tagging </w:t>
      </w:r>
      <w:r>
        <w:rPr>
          <w:sz w:val="24"/>
        </w:rPr>
        <w:t xml:space="preserve">for resolving the ambiguity of the word </w:t>
      </w:r>
      <w:r>
        <w:rPr>
          <w:rFonts w:ascii="Arial"/>
          <w:b/>
          <w:sz w:val="24"/>
        </w:rPr>
        <w:t>"book"</w:t>
      </w:r>
      <w:r>
        <w:rPr>
          <w:sz w:val="24"/>
        </w:rPr>
        <w:t>. Discuss the advantages and limitations of both approaches in a healthcare chatbot.</w:t>
      </w:r>
    </w:p>
    <w:p w14:paraId="5F414C46">
      <w:pPr>
        <w:pStyle w:val="8"/>
        <w:spacing w:after="0" w:line="240" w:lineRule="auto"/>
        <w:jc w:val="both"/>
        <w:rPr>
          <w:sz w:val="24"/>
        </w:rPr>
        <w:sectPr>
          <w:pgSz w:w="11910" w:h="16840"/>
          <w:pgMar w:top="1360" w:right="283" w:bottom="280" w:left="1275" w:header="720" w:footer="720" w:gutter="0"/>
          <w:cols w:space="720" w:num="1"/>
        </w:sectPr>
      </w:pPr>
    </w:p>
    <w:p w14:paraId="213DBD6E">
      <w:pPr>
        <w:pStyle w:val="8"/>
        <w:numPr>
          <w:ilvl w:val="0"/>
          <w:numId w:val="5"/>
        </w:numPr>
        <w:tabs>
          <w:tab w:val="left" w:pos="883"/>
          <w:tab w:val="left" w:pos="885"/>
        </w:tabs>
        <w:spacing w:before="62" w:after="0" w:line="240" w:lineRule="auto"/>
        <w:ind w:left="885" w:right="1150" w:hanging="360"/>
        <w:jc w:val="both"/>
        <w:rPr>
          <w:sz w:val="24"/>
        </w:rPr>
      </w:pPr>
      <w:r>
        <w:rPr>
          <w:sz w:val="24"/>
        </w:rPr>
        <w:t xml:space="preserve">Evaluate how standardized POS tagsets such as the </w:t>
      </w:r>
      <w:r>
        <w:rPr>
          <w:rFonts w:ascii="Arial"/>
          <w:b/>
          <w:sz w:val="24"/>
        </w:rPr>
        <w:t xml:space="preserve">Penn Treebank Tagset </w:t>
      </w:r>
      <w:r>
        <w:rPr>
          <w:sz w:val="24"/>
        </w:rPr>
        <w:t xml:space="preserve">can support downstream NLP tasks such as </w:t>
      </w:r>
      <w:r>
        <w:rPr>
          <w:rFonts w:ascii="Arial"/>
          <w:b/>
          <w:sz w:val="24"/>
        </w:rPr>
        <w:t xml:space="preserve">intent detection, entity identification, and response generation </w:t>
      </w:r>
      <w:r>
        <w:rPr>
          <w:sz w:val="24"/>
        </w:rPr>
        <w:t>in healthcare chatbots.</w:t>
      </w:r>
    </w:p>
    <w:p w14:paraId="05D52B41">
      <w:pPr>
        <w:pStyle w:val="8"/>
        <w:numPr>
          <w:ilvl w:val="0"/>
          <w:numId w:val="5"/>
        </w:numPr>
        <w:tabs>
          <w:tab w:val="left" w:pos="883"/>
          <w:tab w:val="left" w:pos="885"/>
        </w:tabs>
        <w:spacing w:before="0" w:after="0" w:line="240" w:lineRule="auto"/>
        <w:ind w:left="885" w:right="1144" w:hanging="360"/>
        <w:jc w:val="both"/>
        <w:rPr>
          <w:sz w:val="24"/>
        </w:rPr>
      </w:pPr>
      <w:r>
        <w:rPr>
          <w:sz w:val="24"/>
        </w:rPr>
        <w:t xml:space="preserve">Develop a Python program using </w:t>
      </w:r>
      <w:r>
        <w:rPr>
          <w:rFonts w:ascii="Arial"/>
          <w:b/>
          <w:sz w:val="24"/>
        </w:rPr>
        <w:t xml:space="preserve">NLTK </w:t>
      </w:r>
      <w:r>
        <w:rPr>
          <w:sz w:val="24"/>
        </w:rPr>
        <w:t xml:space="preserve">to tokenize the given sentences and assign Penn Treebank POS tags. Implement a simple </w:t>
      </w:r>
      <w:r>
        <w:rPr>
          <w:rFonts w:ascii="Arial"/>
          <w:b/>
          <w:sz w:val="24"/>
        </w:rPr>
        <w:t>HMM-based POS tagging</w:t>
      </w:r>
      <w:r>
        <w:rPr>
          <w:rFonts w:ascii="Arial"/>
          <w:b/>
          <w:spacing w:val="-1"/>
          <w:sz w:val="24"/>
        </w:rPr>
        <w:t xml:space="preserve"> </w:t>
      </w:r>
      <w:r>
        <w:rPr>
          <w:rFonts w:ascii="Arial"/>
          <w:b/>
          <w:sz w:val="24"/>
        </w:rPr>
        <w:t>calculation</w:t>
      </w:r>
      <w:r>
        <w:rPr>
          <w:rFonts w:ascii="Arial"/>
          <w:b/>
          <w:spacing w:val="-1"/>
          <w:sz w:val="24"/>
        </w:rPr>
        <w:t xml:space="preserve"> </w:t>
      </w:r>
      <w:r>
        <w:rPr>
          <w:sz w:val="24"/>
        </w:rPr>
        <w:t>using</w:t>
      </w:r>
      <w:r>
        <w:rPr>
          <w:spacing w:val="-2"/>
          <w:sz w:val="24"/>
        </w:rPr>
        <w:t xml:space="preserve"> </w:t>
      </w:r>
      <w:r>
        <w:rPr>
          <w:sz w:val="24"/>
        </w:rPr>
        <w:t>the given emission and transition</w:t>
      </w:r>
      <w:r>
        <w:rPr>
          <w:spacing w:val="-4"/>
          <w:sz w:val="24"/>
        </w:rPr>
        <w:t xml:space="preserve"> </w:t>
      </w:r>
      <w:r>
        <w:rPr>
          <w:sz w:val="24"/>
        </w:rPr>
        <w:t xml:space="preserve">probabilities. The program should calculate the probability of </w:t>
      </w:r>
      <w:r>
        <w:rPr>
          <w:rFonts w:ascii="Arial"/>
          <w:b/>
          <w:sz w:val="24"/>
        </w:rPr>
        <w:t xml:space="preserve">"book" </w:t>
      </w:r>
      <w:r>
        <w:rPr>
          <w:sz w:val="24"/>
        </w:rPr>
        <w:t>being tagged as VB and NN, determine the most likely tag, display the tokenized sentences, POS-tagged</w:t>
      </w:r>
      <w:r>
        <w:rPr>
          <w:spacing w:val="-8"/>
          <w:sz w:val="24"/>
        </w:rPr>
        <w:t xml:space="preserve"> </w:t>
      </w:r>
      <w:r>
        <w:rPr>
          <w:sz w:val="24"/>
        </w:rPr>
        <w:t>output,</w:t>
      </w:r>
      <w:r>
        <w:rPr>
          <w:spacing w:val="-6"/>
          <w:sz w:val="24"/>
        </w:rPr>
        <w:t xml:space="preserve"> </w:t>
      </w:r>
      <w:r>
        <w:rPr>
          <w:sz w:val="24"/>
        </w:rPr>
        <w:t>intermediate</w:t>
      </w:r>
      <w:r>
        <w:rPr>
          <w:spacing w:val="-5"/>
          <w:sz w:val="24"/>
        </w:rPr>
        <w:t xml:space="preserve"> </w:t>
      </w:r>
      <w:r>
        <w:rPr>
          <w:sz w:val="24"/>
        </w:rPr>
        <w:t>probability</w:t>
      </w:r>
      <w:r>
        <w:rPr>
          <w:spacing w:val="-6"/>
          <w:sz w:val="24"/>
        </w:rPr>
        <w:t xml:space="preserve"> </w:t>
      </w:r>
      <w:r>
        <w:rPr>
          <w:sz w:val="24"/>
        </w:rPr>
        <w:t>calculations,</w:t>
      </w:r>
      <w:r>
        <w:rPr>
          <w:spacing w:val="-6"/>
          <w:sz w:val="24"/>
        </w:rPr>
        <w:t xml:space="preserve"> </w:t>
      </w:r>
      <w:r>
        <w:rPr>
          <w:sz w:val="24"/>
        </w:rPr>
        <w:t>and</w:t>
      </w:r>
      <w:r>
        <w:rPr>
          <w:spacing w:val="-3"/>
          <w:sz w:val="24"/>
        </w:rPr>
        <w:t xml:space="preserve"> </w:t>
      </w:r>
      <w:r>
        <w:rPr>
          <w:sz w:val="24"/>
        </w:rPr>
        <w:t>final</w:t>
      </w:r>
      <w:r>
        <w:rPr>
          <w:spacing w:val="-7"/>
          <w:sz w:val="24"/>
        </w:rPr>
        <w:t xml:space="preserve"> </w:t>
      </w:r>
      <w:r>
        <w:rPr>
          <w:sz w:val="24"/>
        </w:rPr>
        <w:t>tagging</w:t>
      </w:r>
      <w:r>
        <w:rPr>
          <w:spacing w:val="-5"/>
          <w:sz w:val="24"/>
        </w:rPr>
        <w:t xml:space="preserve"> </w:t>
      </w:r>
      <w:r>
        <w:rPr>
          <w:sz w:val="24"/>
        </w:rPr>
        <w:t>results</w:t>
      </w:r>
      <w:r>
        <w:rPr>
          <w:spacing w:val="-4"/>
          <w:sz w:val="24"/>
        </w:rPr>
        <w:t xml:space="preserve"> </w:t>
      </w:r>
      <w:r>
        <w:rPr>
          <w:sz w:val="24"/>
        </w:rPr>
        <w:t>in a structured format.</w:t>
      </w:r>
    </w:p>
    <w:p w14:paraId="0FEA8FD0">
      <w:pPr>
        <w:pStyle w:val="5"/>
        <w:spacing w:before="2"/>
        <w:ind w:left="0"/>
        <w:rPr>
          <w:rFonts w:ascii="Arial MT"/>
        </w:rPr>
      </w:pPr>
    </w:p>
    <w:p w14:paraId="7BB9FF31">
      <w:pPr>
        <w:pStyle w:val="2"/>
        <w:spacing w:before="1"/>
        <w:ind w:left="525" w:right="1203"/>
        <w:rPr>
          <w:rFonts w:ascii="Arial"/>
        </w:rPr>
      </w:pPr>
      <w:bookmarkStart w:id="5" w:name="CASE STUDY 3: Financial News POS Tag Cor"/>
      <w:bookmarkEnd w:id="5"/>
      <w:r>
        <w:rPr>
          <w:rFonts w:ascii="Arial"/>
        </w:rPr>
        <w:t>CASE</w:t>
      </w:r>
      <w:r>
        <w:rPr>
          <w:rFonts w:ascii="Arial"/>
          <w:spacing w:val="77"/>
        </w:rPr>
        <w:t xml:space="preserve"> </w:t>
      </w:r>
      <w:r>
        <w:rPr>
          <w:rFonts w:ascii="Arial"/>
        </w:rPr>
        <w:t>STUDY</w:t>
      </w:r>
      <w:r>
        <w:rPr>
          <w:rFonts w:ascii="Arial"/>
          <w:spacing w:val="77"/>
        </w:rPr>
        <w:t xml:space="preserve"> </w:t>
      </w:r>
      <w:r>
        <w:rPr>
          <w:rFonts w:ascii="Arial"/>
        </w:rPr>
        <w:t>3:</w:t>
      </w:r>
      <w:r>
        <w:rPr>
          <w:rFonts w:ascii="Arial"/>
          <w:spacing w:val="76"/>
        </w:rPr>
        <w:t xml:space="preserve"> </w:t>
      </w:r>
      <w:r>
        <w:rPr>
          <w:rFonts w:ascii="Arial"/>
        </w:rPr>
        <w:t>Financial</w:t>
      </w:r>
      <w:r>
        <w:rPr>
          <w:rFonts w:ascii="Arial"/>
          <w:spacing w:val="75"/>
        </w:rPr>
        <w:t xml:space="preserve"> </w:t>
      </w:r>
      <w:r>
        <w:rPr>
          <w:rFonts w:ascii="Arial"/>
        </w:rPr>
        <w:t>News</w:t>
      </w:r>
      <w:r>
        <w:rPr>
          <w:rFonts w:ascii="Arial"/>
          <w:spacing w:val="75"/>
        </w:rPr>
        <w:t xml:space="preserve"> </w:t>
      </w:r>
      <w:r>
        <w:rPr>
          <w:rFonts w:ascii="Arial"/>
        </w:rPr>
        <w:t>POS</w:t>
      </w:r>
      <w:r>
        <w:rPr>
          <w:rFonts w:ascii="Arial"/>
          <w:spacing w:val="75"/>
        </w:rPr>
        <w:t xml:space="preserve"> </w:t>
      </w:r>
      <w:r>
        <w:rPr>
          <w:rFonts w:ascii="Arial"/>
        </w:rPr>
        <w:t>Tag</w:t>
      </w:r>
      <w:r>
        <w:rPr>
          <w:rFonts w:ascii="Arial"/>
          <w:spacing w:val="76"/>
        </w:rPr>
        <w:t xml:space="preserve"> </w:t>
      </w:r>
      <w:r>
        <w:rPr>
          <w:rFonts w:ascii="Arial"/>
        </w:rPr>
        <w:t>Correction</w:t>
      </w:r>
      <w:r>
        <w:rPr>
          <w:rFonts w:ascii="Arial"/>
          <w:spacing w:val="76"/>
        </w:rPr>
        <w:t xml:space="preserve"> </w:t>
      </w:r>
      <w:r>
        <w:rPr>
          <w:rFonts w:ascii="Arial"/>
        </w:rPr>
        <w:t>and</w:t>
      </w:r>
      <w:r>
        <w:rPr>
          <w:rFonts w:ascii="Arial"/>
          <w:spacing w:val="40"/>
        </w:rPr>
        <w:t xml:space="preserve"> </w:t>
      </w:r>
      <w:r>
        <w:rPr>
          <w:rFonts w:ascii="Arial"/>
        </w:rPr>
        <w:t xml:space="preserve">Uncertainty </w:t>
      </w:r>
      <w:r>
        <w:rPr>
          <w:rFonts w:ascii="Arial"/>
          <w:spacing w:val="-2"/>
        </w:rPr>
        <w:t>Analysis</w:t>
      </w:r>
    </w:p>
    <w:p w14:paraId="0DE58665">
      <w:pPr>
        <w:pStyle w:val="5"/>
        <w:spacing w:before="4"/>
        <w:ind w:left="0"/>
        <w:rPr>
          <w:rFonts w:ascii="Arial"/>
          <w:b/>
        </w:rPr>
      </w:pPr>
    </w:p>
    <w:p w14:paraId="6DBEF208">
      <w:pPr>
        <w:pStyle w:val="5"/>
        <w:spacing w:before="1"/>
        <w:ind w:left="525" w:right="1149"/>
        <w:jc w:val="both"/>
        <w:rPr>
          <w:rFonts w:ascii="Arial MT"/>
        </w:rPr>
      </w:pPr>
      <w:r>
        <w:rPr>
          <w:rFonts w:ascii="Arial MT"/>
        </w:rPr>
        <w:t>A</w:t>
      </w:r>
      <w:r>
        <w:rPr>
          <w:rFonts w:ascii="Arial MT"/>
          <w:spacing w:val="-15"/>
        </w:rPr>
        <w:t xml:space="preserve"> </w:t>
      </w:r>
      <w:r>
        <w:rPr>
          <w:rFonts w:ascii="Arial MT"/>
        </w:rPr>
        <w:t>financial</w:t>
      </w:r>
      <w:r>
        <w:rPr>
          <w:rFonts w:ascii="Arial MT"/>
          <w:spacing w:val="-14"/>
        </w:rPr>
        <w:t xml:space="preserve"> </w:t>
      </w:r>
      <w:r>
        <w:rPr>
          <w:rFonts w:ascii="Arial MT"/>
        </w:rPr>
        <w:t>news</w:t>
      </w:r>
      <w:r>
        <w:rPr>
          <w:rFonts w:ascii="Arial MT"/>
          <w:spacing w:val="-14"/>
        </w:rPr>
        <w:t xml:space="preserve"> </w:t>
      </w:r>
      <w:r>
        <w:rPr>
          <w:rFonts w:ascii="Arial MT"/>
        </w:rPr>
        <w:t>analytics</w:t>
      </w:r>
      <w:r>
        <w:rPr>
          <w:rFonts w:ascii="Arial MT"/>
          <w:spacing w:val="-14"/>
        </w:rPr>
        <w:t xml:space="preserve"> </w:t>
      </w:r>
      <w:r>
        <w:rPr>
          <w:rFonts w:ascii="Arial MT"/>
        </w:rPr>
        <w:t>company</w:t>
      </w:r>
      <w:r>
        <w:rPr>
          <w:rFonts w:ascii="Arial MT"/>
          <w:spacing w:val="-14"/>
        </w:rPr>
        <w:t xml:space="preserve"> </w:t>
      </w:r>
      <w:r>
        <w:rPr>
          <w:rFonts w:ascii="Arial MT"/>
        </w:rPr>
        <w:t>processes</w:t>
      </w:r>
      <w:r>
        <w:rPr>
          <w:rFonts w:ascii="Arial MT"/>
          <w:spacing w:val="-16"/>
        </w:rPr>
        <w:t xml:space="preserve"> </w:t>
      </w:r>
      <w:r>
        <w:rPr>
          <w:rFonts w:ascii="Arial MT"/>
        </w:rPr>
        <w:t>thousands</w:t>
      </w:r>
      <w:r>
        <w:rPr>
          <w:rFonts w:ascii="Arial MT"/>
          <w:spacing w:val="-17"/>
        </w:rPr>
        <w:t xml:space="preserve"> </w:t>
      </w:r>
      <w:r>
        <w:rPr>
          <w:rFonts w:ascii="Arial MT"/>
        </w:rPr>
        <w:t>of</w:t>
      </w:r>
      <w:r>
        <w:rPr>
          <w:rFonts w:ascii="Arial MT"/>
          <w:spacing w:val="-12"/>
        </w:rPr>
        <w:t xml:space="preserve"> </w:t>
      </w:r>
      <w:r>
        <w:rPr>
          <w:rFonts w:ascii="Arial MT"/>
        </w:rPr>
        <w:t>financial</w:t>
      </w:r>
      <w:r>
        <w:rPr>
          <w:rFonts w:ascii="Arial MT"/>
          <w:spacing w:val="-16"/>
        </w:rPr>
        <w:t xml:space="preserve"> </w:t>
      </w:r>
      <w:r>
        <w:rPr>
          <w:rFonts w:ascii="Arial MT"/>
        </w:rPr>
        <w:t>news</w:t>
      </w:r>
      <w:r>
        <w:rPr>
          <w:rFonts w:ascii="Arial MT"/>
          <w:spacing w:val="-14"/>
        </w:rPr>
        <w:t xml:space="preserve"> </w:t>
      </w:r>
      <w:r>
        <w:rPr>
          <w:rFonts w:ascii="Arial MT"/>
        </w:rPr>
        <w:t xml:space="preserve">articles every day. The system initially assigns POS tags using a statistical POS tagger and subsequently applies a </w:t>
      </w:r>
      <w:r>
        <w:rPr>
          <w:rFonts w:ascii="Arial"/>
          <w:b/>
        </w:rPr>
        <w:t xml:space="preserve">Transformation-Based Tagger (Brill Tagger) </w:t>
      </w:r>
      <w:r>
        <w:rPr>
          <w:rFonts w:ascii="Arial MT"/>
        </w:rPr>
        <w:t>to correct common tagging errors.</w:t>
      </w:r>
    </w:p>
    <w:p w14:paraId="1E78916A">
      <w:pPr>
        <w:pStyle w:val="5"/>
        <w:spacing w:before="4"/>
        <w:ind w:left="0"/>
        <w:rPr>
          <w:rFonts w:ascii="Arial MT"/>
        </w:rPr>
      </w:pPr>
    </w:p>
    <w:p w14:paraId="22622126">
      <w:pPr>
        <w:pStyle w:val="5"/>
        <w:ind w:left="525"/>
        <w:jc w:val="both"/>
        <w:rPr>
          <w:rFonts w:ascii="Arial MT"/>
        </w:rPr>
      </w:pPr>
      <w:r>
        <w:rPr>
          <w:rFonts w:ascii="Arial MT"/>
        </w:rPr>
        <w:t>The</w:t>
      </w:r>
      <w:r>
        <w:rPr>
          <w:rFonts w:ascii="Arial MT"/>
          <w:spacing w:val="-8"/>
        </w:rPr>
        <w:t xml:space="preserve"> </w:t>
      </w:r>
      <w:r>
        <w:rPr>
          <w:rFonts w:ascii="Arial MT"/>
        </w:rPr>
        <w:t>sentence</w:t>
      </w:r>
      <w:r>
        <w:rPr>
          <w:rFonts w:ascii="Arial MT"/>
          <w:spacing w:val="-8"/>
        </w:rPr>
        <w:t xml:space="preserve"> </w:t>
      </w:r>
      <w:r>
        <w:rPr>
          <w:rFonts w:ascii="Arial MT"/>
        </w:rPr>
        <w:t>processed</w:t>
      </w:r>
      <w:r>
        <w:rPr>
          <w:rFonts w:ascii="Arial MT"/>
          <w:spacing w:val="-5"/>
        </w:rPr>
        <w:t xml:space="preserve"> </w:t>
      </w:r>
      <w:r>
        <w:rPr>
          <w:rFonts w:ascii="Arial MT"/>
        </w:rPr>
        <w:t>by</w:t>
      </w:r>
      <w:r>
        <w:rPr>
          <w:rFonts w:ascii="Arial MT"/>
          <w:spacing w:val="-7"/>
        </w:rPr>
        <w:t xml:space="preserve"> </w:t>
      </w:r>
      <w:r>
        <w:rPr>
          <w:rFonts w:ascii="Arial MT"/>
        </w:rPr>
        <w:t>the</w:t>
      </w:r>
      <w:r>
        <w:rPr>
          <w:rFonts w:ascii="Arial MT"/>
          <w:spacing w:val="-8"/>
        </w:rPr>
        <w:t xml:space="preserve"> </w:t>
      </w:r>
      <w:r>
        <w:rPr>
          <w:rFonts w:ascii="Arial MT"/>
        </w:rPr>
        <w:t>system</w:t>
      </w:r>
      <w:r>
        <w:rPr>
          <w:rFonts w:ascii="Arial MT"/>
          <w:spacing w:val="1"/>
        </w:rPr>
        <w:t xml:space="preserve"> </w:t>
      </w:r>
      <w:r>
        <w:rPr>
          <w:rFonts w:ascii="Arial MT"/>
          <w:spacing w:val="-5"/>
        </w:rPr>
        <w:t>is:</w:t>
      </w:r>
    </w:p>
    <w:p w14:paraId="0C77D248">
      <w:pPr>
        <w:pStyle w:val="5"/>
        <w:spacing w:before="5"/>
        <w:ind w:left="0"/>
        <w:rPr>
          <w:rFonts w:ascii="Arial MT"/>
        </w:rPr>
      </w:pPr>
    </w:p>
    <w:p w14:paraId="05F7BB69">
      <w:pPr>
        <w:pStyle w:val="2"/>
        <w:ind w:left="525"/>
        <w:rPr>
          <w:rFonts w:ascii="Arial"/>
        </w:rPr>
      </w:pPr>
      <w:bookmarkStart w:id="6" w:name="&quot;Market growth drives investment.&quot;"/>
      <w:bookmarkEnd w:id="6"/>
      <w:r>
        <w:rPr>
          <w:rFonts w:ascii="Arial"/>
        </w:rPr>
        <w:t>"Market</w:t>
      </w:r>
      <w:r>
        <w:rPr>
          <w:rFonts w:ascii="Arial"/>
          <w:spacing w:val="-7"/>
        </w:rPr>
        <w:t xml:space="preserve"> </w:t>
      </w:r>
      <w:r>
        <w:rPr>
          <w:rFonts w:ascii="Arial"/>
        </w:rPr>
        <w:t>growth</w:t>
      </w:r>
      <w:r>
        <w:rPr>
          <w:rFonts w:ascii="Arial"/>
          <w:spacing w:val="-6"/>
        </w:rPr>
        <w:t xml:space="preserve"> </w:t>
      </w:r>
      <w:r>
        <w:rPr>
          <w:rFonts w:ascii="Arial"/>
        </w:rPr>
        <w:t>drives</w:t>
      </w:r>
      <w:r>
        <w:rPr>
          <w:rFonts w:ascii="Arial"/>
          <w:spacing w:val="-6"/>
        </w:rPr>
        <w:t xml:space="preserve"> </w:t>
      </w:r>
      <w:r>
        <w:rPr>
          <w:rFonts w:ascii="Arial"/>
          <w:spacing w:val="-2"/>
        </w:rPr>
        <w:t>investment."</w:t>
      </w:r>
    </w:p>
    <w:p w14:paraId="7978ECC0">
      <w:pPr>
        <w:pStyle w:val="5"/>
        <w:spacing w:before="3"/>
        <w:ind w:left="0"/>
        <w:rPr>
          <w:rFonts w:ascii="Arial"/>
          <w:b/>
        </w:rPr>
      </w:pPr>
    </w:p>
    <w:p w14:paraId="2063A0B6">
      <w:pPr>
        <w:pStyle w:val="5"/>
        <w:ind w:left="525"/>
        <w:jc w:val="both"/>
        <w:rPr>
          <w:rFonts w:ascii="Arial MT"/>
        </w:rPr>
      </w:pPr>
      <w:r>
        <w:rPr>
          <w:rFonts w:ascii="Arial MT"/>
        </w:rPr>
        <w:t>The</w:t>
      </w:r>
      <w:r>
        <w:rPr>
          <w:rFonts w:ascii="Arial MT"/>
          <w:spacing w:val="-6"/>
        </w:rPr>
        <w:t xml:space="preserve"> </w:t>
      </w:r>
      <w:r>
        <w:rPr>
          <w:rFonts w:ascii="Arial MT"/>
        </w:rPr>
        <w:t>initial</w:t>
      </w:r>
      <w:r>
        <w:rPr>
          <w:rFonts w:ascii="Arial MT"/>
          <w:spacing w:val="-6"/>
        </w:rPr>
        <w:t xml:space="preserve"> </w:t>
      </w:r>
      <w:r>
        <w:rPr>
          <w:rFonts w:ascii="Arial MT"/>
        </w:rPr>
        <w:t>POS</w:t>
      </w:r>
      <w:r>
        <w:rPr>
          <w:rFonts w:ascii="Arial MT"/>
          <w:spacing w:val="-4"/>
        </w:rPr>
        <w:t xml:space="preserve"> </w:t>
      </w:r>
      <w:r>
        <w:rPr>
          <w:rFonts w:ascii="Arial MT"/>
        </w:rPr>
        <w:t>tags</w:t>
      </w:r>
      <w:r>
        <w:rPr>
          <w:rFonts w:ascii="Arial MT"/>
          <w:spacing w:val="-6"/>
        </w:rPr>
        <w:t xml:space="preserve"> </w:t>
      </w:r>
      <w:r>
        <w:rPr>
          <w:rFonts w:ascii="Arial MT"/>
        </w:rPr>
        <w:t>produced</w:t>
      </w:r>
      <w:r>
        <w:rPr>
          <w:rFonts w:ascii="Arial MT"/>
          <w:spacing w:val="-5"/>
        </w:rPr>
        <w:t xml:space="preserve"> </w:t>
      </w:r>
      <w:r>
        <w:rPr>
          <w:rFonts w:ascii="Arial MT"/>
        </w:rPr>
        <w:t>by</w:t>
      </w:r>
      <w:r>
        <w:rPr>
          <w:rFonts w:ascii="Arial MT"/>
          <w:spacing w:val="-9"/>
        </w:rPr>
        <w:t xml:space="preserve"> </w:t>
      </w:r>
      <w:r>
        <w:rPr>
          <w:rFonts w:ascii="Arial MT"/>
        </w:rPr>
        <w:t>the</w:t>
      </w:r>
      <w:r>
        <w:rPr>
          <w:rFonts w:ascii="Arial MT"/>
          <w:spacing w:val="-5"/>
        </w:rPr>
        <w:t xml:space="preserve"> </w:t>
      </w:r>
      <w:r>
        <w:rPr>
          <w:rFonts w:ascii="Arial MT"/>
        </w:rPr>
        <w:t>system</w:t>
      </w:r>
      <w:r>
        <w:rPr>
          <w:rFonts w:ascii="Arial MT"/>
          <w:spacing w:val="-4"/>
        </w:rPr>
        <w:t xml:space="preserve"> are:</w:t>
      </w:r>
    </w:p>
    <w:p w14:paraId="0D695829">
      <w:pPr>
        <w:pStyle w:val="5"/>
        <w:spacing w:before="4"/>
        <w:ind w:left="0"/>
        <w:rPr>
          <w:rFonts w:ascii="Arial MT"/>
        </w:rPr>
      </w:pPr>
    </w:p>
    <w:p w14:paraId="3F43A5DF">
      <w:pPr>
        <w:pStyle w:val="8"/>
        <w:numPr>
          <w:ilvl w:val="1"/>
          <w:numId w:val="5"/>
        </w:numPr>
        <w:tabs>
          <w:tab w:val="left" w:pos="884"/>
        </w:tabs>
        <w:spacing w:before="1" w:after="0" w:line="240" w:lineRule="auto"/>
        <w:ind w:left="884" w:right="0" w:hanging="359"/>
        <w:jc w:val="left"/>
        <w:rPr>
          <w:sz w:val="24"/>
        </w:rPr>
      </w:pPr>
      <w:r>
        <w:rPr>
          <w:spacing w:val="-2"/>
          <w:sz w:val="24"/>
        </w:rPr>
        <w:t>market/NN</w:t>
      </w:r>
    </w:p>
    <w:p w14:paraId="0530CB23">
      <w:pPr>
        <w:pStyle w:val="8"/>
        <w:numPr>
          <w:ilvl w:val="1"/>
          <w:numId w:val="5"/>
        </w:numPr>
        <w:tabs>
          <w:tab w:val="left" w:pos="884"/>
        </w:tabs>
        <w:spacing w:before="0" w:after="0" w:line="240" w:lineRule="auto"/>
        <w:ind w:left="884" w:right="0" w:hanging="359"/>
        <w:jc w:val="left"/>
        <w:rPr>
          <w:sz w:val="24"/>
        </w:rPr>
      </w:pPr>
      <w:r>
        <w:rPr>
          <w:spacing w:val="-2"/>
          <w:sz w:val="24"/>
        </w:rPr>
        <w:t>growth/NN</w:t>
      </w:r>
    </w:p>
    <w:p w14:paraId="38286198">
      <w:pPr>
        <w:pStyle w:val="8"/>
        <w:numPr>
          <w:ilvl w:val="1"/>
          <w:numId w:val="5"/>
        </w:numPr>
        <w:tabs>
          <w:tab w:val="left" w:pos="884"/>
        </w:tabs>
        <w:spacing w:before="0" w:after="0" w:line="240" w:lineRule="auto"/>
        <w:ind w:left="884" w:right="0" w:hanging="359"/>
        <w:jc w:val="left"/>
        <w:rPr>
          <w:sz w:val="24"/>
        </w:rPr>
      </w:pPr>
      <w:r>
        <w:rPr>
          <w:spacing w:val="-2"/>
          <w:sz w:val="24"/>
        </w:rPr>
        <w:t>drives/NNS</w:t>
      </w:r>
    </w:p>
    <w:p w14:paraId="47FA5973">
      <w:pPr>
        <w:pStyle w:val="8"/>
        <w:numPr>
          <w:ilvl w:val="1"/>
          <w:numId w:val="5"/>
        </w:numPr>
        <w:tabs>
          <w:tab w:val="left" w:pos="884"/>
        </w:tabs>
        <w:spacing w:before="0" w:after="0" w:line="240" w:lineRule="auto"/>
        <w:ind w:left="884" w:right="0" w:hanging="359"/>
        <w:jc w:val="left"/>
        <w:rPr>
          <w:sz w:val="24"/>
        </w:rPr>
      </w:pPr>
      <w:r>
        <w:rPr>
          <w:spacing w:val="-2"/>
          <w:sz w:val="24"/>
        </w:rPr>
        <w:t>investment/NN</w:t>
      </w:r>
    </w:p>
    <w:p w14:paraId="68C66413">
      <w:pPr>
        <w:pStyle w:val="5"/>
        <w:spacing w:before="2"/>
        <w:ind w:left="0"/>
        <w:rPr>
          <w:rFonts w:ascii="Arial MT"/>
        </w:rPr>
      </w:pPr>
    </w:p>
    <w:p w14:paraId="66E82BCB">
      <w:pPr>
        <w:pStyle w:val="5"/>
        <w:ind w:left="525"/>
        <w:jc w:val="both"/>
        <w:rPr>
          <w:rFonts w:ascii="Arial MT"/>
        </w:rPr>
      </w:pPr>
      <w:r>
        <w:rPr>
          <w:rFonts w:ascii="Arial MT"/>
        </w:rPr>
        <w:t>A</w:t>
      </w:r>
      <w:r>
        <w:rPr>
          <w:rFonts w:ascii="Arial MT"/>
          <w:spacing w:val="-12"/>
        </w:rPr>
        <w:t xml:space="preserve"> </w:t>
      </w:r>
      <w:r>
        <w:rPr>
          <w:rFonts w:ascii="Arial MT"/>
        </w:rPr>
        <w:t>learned</w:t>
      </w:r>
      <w:r>
        <w:rPr>
          <w:rFonts w:ascii="Arial MT"/>
          <w:spacing w:val="-7"/>
        </w:rPr>
        <w:t xml:space="preserve"> </w:t>
      </w:r>
      <w:r>
        <w:rPr>
          <w:rFonts w:ascii="Arial MT"/>
        </w:rPr>
        <w:t>transformation</w:t>
      </w:r>
      <w:r>
        <w:rPr>
          <w:rFonts w:ascii="Arial MT"/>
          <w:spacing w:val="-12"/>
        </w:rPr>
        <w:t xml:space="preserve"> </w:t>
      </w:r>
      <w:r>
        <w:rPr>
          <w:rFonts w:ascii="Arial MT"/>
        </w:rPr>
        <w:t>rule</w:t>
      </w:r>
      <w:r>
        <w:rPr>
          <w:rFonts w:ascii="Arial MT"/>
          <w:spacing w:val="-7"/>
        </w:rPr>
        <w:t xml:space="preserve"> </w:t>
      </w:r>
      <w:r>
        <w:rPr>
          <w:rFonts w:ascii="Arial MT"/>
          <w:spacing w:val="-2"/>
        </w:rPr>
        <w:t>states:</w:t>
      </w:r>
    </w:p>
    <w:p w14:paraId="65DE988B">
      <w:pPr>
        <w:pStyle w:val="5"/>
        <w:spacing w:before="5"/>
        <w:ind w:left="0"/>
        <w:rPr>
          <w:rFonts w:ascii="Arial MT"/>
        </w:rPr>
      </w:pPr>
    </w:p>
    <w:p w14:paraId="12F7F500">
      <w:pPr>
        <w:pStyle w:val="2"/>
        <w:ind w:left="525"/>
        <w:rPr>
          <w:rFonts w:ascii="Arial"/>
        </w:rPr>
      </w:pPr>
      <w:bookmarkStart w:id="7" w:name="Change NNS to VBZ if the preceding word "/>
      <w:bookmarkEnd w:id="7"/>
      <w:r>
        <w:rPr>
          <w:rFonts w:ascii="Arial"/>
        </w:rPr>
        <w:t>Change</w:t>
      </w:r>
      <w:r>
        <w:rPr>
          <w:rFonts w:ascii="Arial"/>
          <w:spacing w:val="-8"/>
        </w:rPr>
        <w:t xml:space="preserve"> </w:t>
      </w:r>
      <w:r>
        <w:rPr>
          <w:rFonts w:ascii="Arial"/>
        </w:rPr>
        <w:t>NNS</w:t>
      </w:r>
      <w:r>
        <w:rPr>
          <w:rFonts w:ascii="Arial"/>
          <w:spacing w:val="-1"/>
        </w:rPr>
        <w:t xml:space="preserve"> </w:t>
      </w:r>
      <w:r>
        <w:rPr>
          <w:rFonts w:ascii="Arial"/>
        </w:rPr>
        <w:t>to</w:t>
      </w:r>
      <w:r>
        <w:rPr>
          <w:rFonts w:ascii="Arial"/>
          <w:spacing w:val="-2"/>
        </w:rPr>
        <w:t xml:space="preserve"> </w:t>
      </w:r>
      <w:r>
        <w:rPr>
          <w:rFonts w:ascii="Arial"/>
        </w:rPr>
        <w:t>VBZ</w:t>
      </w:r>
      <w:r>
        <w:rPr>
          <w:rFonts w:ascii="Arial"/>
          <w:spacing w:val="-4"/>
        </w:rPr>
        <w:t xml:space="preserve"> </w:t>
      </w:r>
      <w:r>
        <w:rPr>
          <w:rFonts w:ascii="Arial"/>
        </w:rPr>
        <w:t>if</w:t>
      </w:r>
      <w:r>
        <w:rPr>
          <w:rFonts w:ascii="Arial"/>
          <w:spacing w:val="-5"/>
        </w:rPr>
        <w:t xml:space="preserve"> </w:t>
      </w:r>
      <w:r>
        <w:rPr>
          <w:rFonts w:ascii="Arial"/>
        </w:rPr>
        <w:t>the</w:t>
      </w:r>
      <w:r>
        <w:rPr>
          <w:rFonts w:ascii="Arial"/>
          <w:spacing w:val="-1"/>
        </w:rPr>
        <w:t xml:space="preserve"> </w:t>
      </w:r>
      <w:r>
        <w:rPr>
          <w:rFonts w:ascii="Arial"/>
        </w:rPr>
        <w:t>preceding</w:t>
      </w:r>
      <w:r>
        <w:rPr>
          <w:rFonts w:ascii="Arial"/>
          <w:spacing w:val="-9"/>
        </w:rPr>
        <w:t xml:space="preserve"> </w:t>
      </w:r>
      <w:r>
        <w:rPr>
          <w:rFonts w:ascii="Arial"/>
        </w:rPr>
        <w:t>word</w:t>
      </w:r>
      <w:r>
        <w:rPr>
          <w:rFonts w:ascii="Arial"/>
          <w:spacing w:val="-4"/>
        </w:rPr>
        <w:t xml:space="preserve"> </w:t>
      </w:r>
      <w:r>
        <w:rPr>
          <w:rFonts w:ascii="Arial"/>
        </w:rPr>
        <w:t>is</w:t>
      </w:r>
      <w:r>
        <w:rPr>
          <w:rFonts w:ascii="Arial"/>
          <w:spacing w:val="-3"/>
        </w:rPr>
        <w:t xml:space="preserve"> </w:t>
      </w:r>
      <w:r>
        <w:rPr>
          <w:rFonts w:ascii="Arial"/>
        </w:rPr>
        <w:t>tagged</w:t>
      </w:r>
      <w:r>
        <w:rPr>
          <w:rFonts w:ascii="Arial"/>
          <w:spacing w:val="-7"/>
        </w:rPr>
        <w:t xml:space="preserve"> </w:t>
      </w:r>
      <w:r>
        <w:rPr>
          <w:rFonts w:ascii="Arial"/>
        </w:rPr>
        <w:t>as</w:t>
      </w:r>
      <w:r>
        <w:rPr>
          <w:rFonts w:ascii="Arial"/>
          <w:spacing w:val="-2"/>
        </w:rPr>
        <w:t xml:space="preserve"> </w:t>
      </w:r>
      <w:r>
        <w:rPr>
          <w:rFonts w:ascii="Arial"/>
          <w:spacing w:val="-5"/>
        </w:rPr>
        <w:t>NN.</w:t>
      </w:r>
    </w:p>
    <w:p w14:paraId="1D009A4C">
      <w:pPr>
        <w:pStyle w:val="5"/>
        <w:spacing w:before="5"/>
        <w:ind w:left="0"/>
        <w:rPr>
          <w:rFonts w:ascii="Arial"/>
          <w:b/>
        </w:rPr>
      </w:pPr>
    </w:p>
    <w:p w14:paraId="3FC8CD67">
      <w:pPr>
        <w:pStyle w:val="5"/>
        <w:ind w:left="525" w:right="1150"/>
        <w:jc w:val="both"/>
        <w:rPr>
          <w:rFonts w:ascii="Arial MT"/>
        </w:rPr>
      </w:pPr>
      <w:r>
        <w:rPr>
          <w:rFonts w:ascii="Arial MT"/>
        </w:rPr>
        <w:t>The system also performs corpus-based frequency analysis and entropy-based uncertainty evaluation.</w:t>
      </w:r>
    </w:p>
    <w:p w14:paraId="32F5F826">
      <w:pPr>
        <w:pStyle w:val="5"/>
        <w:spacing w:before="2"/>
        <w:ind w:left="0"/>
        <w:rPr>
          <w:rFonts w:ascii="Arial MT"/>
        </w:rPr>
      </w:pPr>
    </w:p>
    <w:p w14:paraId="16485295">
      <w:pPr>
        <w:pStyle w:val="5"/>
        <w:ind w:left="525"/>
        <w:jc w:val="both"/>
        <w:rPr>
          <w:rFonts w:ascii="Arial MT"/>
        </w:rPr>
      </w:pPr>
      <w:r>
        <w:rPr>
          <w:rFonts w:ascii="Arial MT"/>
        </w:rPr>
        <w:t>The</w:t>
      </w:r>
      <w:r>
        <w:rPr>
          <w:rFonts w:ascii="Arial MT"/>
          <w:spacing w:val="-9"/>
        </w:rPr>
        <w:t xml:space="preserve"> </w:t>
      </w:r>
      <w:r>
        <w:rPr>
          <w:rFonts w:ascii="Arial MT"/>
        </w:rPr>
        <w:t>corpus</w:t>
      </w:r>
      <w:r>
        <w:rPr>
          <w:rFonts w:ascii="Arial MT"/>
          <w:spacing w:val="-8"/>
        </w:rPr>
        <w:t xml:space="preserve"> </w:t>
      </w:r>
      <w:r>
        <w:rPr>
          <w:rFonts w:ascii="Arial MT"/>
        </w:rPr>
        <w:t>contains</w:t>
      </w:r>
      <w:r>
        <w:rPr>
          <w:rFonts w:ascii="Arial MT"/>
          <w:spacing w:val="-7"/>
        </w:rPr>
        <w:t xml:space="preserve"> </w:t>
      </w:r>
      <w:r>
        <w:rPr>
          <w:rFonts w:ascii="Arial MT"/>
        </w:rPr>
        <w:t>the</w:t>
      </w:r>
      <w:r>
        <w:rPr>
          <w:rFonts w:ascii="Arial MT"/>
          <w:spacing w:val="-7"/>
        </w:rPr>
        <w:t xml:space="preserve"> </w:t>
      </w:r>
      <w:r>
        <w:rPr>
          <w:rFonts w:ascii="Arial MT"/>
        </w:rPr>
        <w:t>following</w:t>
      </w:r>
      <w:r>
        <w:rPr>
          <w:rFonts w:ascii="Arial MT"/>
          <w:spacing w:val="-7"/>
        </w:rPr>
        <w:t xml:space="preserve"> </w:t>
      </w:r>
      <w:r>
        <w:rPr>
          <w:rFonts w:ascii="Arial MT"/>
        </w:rPr>
        <w:t>word</w:t>
      </w:r>
      <w:r>
        <w:rPr>
          <w:rFonts w:ascii="Arial MT"/>
          <w:spacing w:val="-3"/>
        </w:rPr>
        <w:t xml:space="preserve"> </w:t>
      </w:r>
      <w:r>
        <w:rPr>
          <w:rFonts w:ascii="Arial MT"/>
          <w:spacing w:val="-2"/>
        </w:rPr>
        <w:t>frequencies:</w:t>
      </w:r>
    </w:p>
    <w:p w14:paraId="7AAAE60B">
      <w:pPr>
        <w:pStyle w:val="5"/>
        <w:spacing w:before="7"/>
        <w:ind w:left="0"/>
        <w:rPr>
          <w:rFonts w:ascii="Arial MT"/>
        </w:rPr>
      </w:pPr>
    </w:p>
    <w:p w14:paraId="7635C202">
      <w:pPr>
        <w:pStyle w:val="8"/>
        <w:numPr>
          <w:ilvl w:val="0"/>
          <w:numId w:val="6"/>
        </w:numPr>
        <w:tabs>
          <w:tab w:val="left" w:pos="883"/>
        </w:tabs>
        <w:spacing w:before="0" w:after="0" w:line="240" w:lineRule="auto"/>
        <w:ind w:left="883" w:right="0" w:hanging="358"/>
        <w:jc w:val="left"/>
        <w:rPr>
          <w:sz w:val="24"/>
        </w:rPr>
      </w:pPr>
      <w:r>
        <w:rPr>
          <w:sz w:val="24"/>
        </w:rPr>
        <w:t>market</w:t>
      </w:r>
      <w:r>
        <w:rPr>
          <w:spacing w:val="-5"/>
          <w:sz w:val="24"/>
        </w:rPr>
        <w:t xml:space="preserve"> </w:t>
      </w:r>
      <w:r>
        <w:rPr>
          <w:sz w:val="24"/>
        </w:rPr>
        <w:t>–</w:t>
      </w:r>
      <w:r>
        <w:rPr>
          <w:spacing w:val="-2"/>
          <w:sz w:val="24"/>
        </w:rPr>
        <w:t xml:space="preserve"> </w:t>
      </w:r>
      <w:r>
        <w:rPr>
          <w:sz w:val="24"/>
        </w:rPr>
        <w:t>500</w:t>
      </w:r>
      <w:r>
        <w:rPr>
          <w:spacing w:val="-1"/>
          <w:sz w:val="24"/>
        </w:rPr>
        <w:t xml:space="preserve"> </w:t>
      </w:r>
      <w:r>
        <w:rPr>
          <w:spacing w:val="-2"/>
          <w:sz w:val="24"/>
        </w:rPr>
        <w:t>occurrences</w:t>
      </w:r>
    </w:p>
    <w:p w14:paraId="1F30339C">
      <w:pPr>
        <w:pStyle w:val="8"/>
        <w:numPr>
          <w:ilvl w:val="0"/>
          <w:numId w:val="6"/>
        </w:numPr>
        <w:tabs>
          <w:tab w:val="left" w:pos="883"/>
        </w:tabs>
        <w:spacing w:before="1" w:after="0" w:line="240" w:lineRule="auto"/>
        <w:ind w:left="883" w:right="0" w:hanging="358"/>
        <w:jc w:val="left"/>
        <w:rPr>
          <w:sz w:val="24"/>
        </w:rPr>
      </w:pPr>
      <w:r>
        <w:rPr>
          <w:sz w:val="24"/>
        </w:rPr>
        <w:t>growth</w:t>
      </w:r>
      <w:r>
        <w:rPr>
          <w:spacing w:val="-4"/>
          <w:sz w:val="24"/>
        </w:rPr>
        <w:t xml:space="preserve"> </w:t>
      </w:r>
      <w:r>
        <w:rPr>
          <w:sz w:val="24"/>
        </w:rPr>
        <w:t>–</w:t>
      </w:r>
      <w:r>
        <w:rPr>
          <w:spacing w:val="-3"/>
          <w:sz w:val="24"/>
        </w:rPr>
        <w:t xml:space="preserve"> </w:t>
      </w:r>
      <w:r>
        <w:rPr>
          <w:sz w:val="24"/>
        </w:rPr>
        <w:t>350</w:t>
      </w:r>
      <w:r>
        <w:rPr>
          <w:spacing w:val="-5"/>
          <w:sz w:val="24"/>
        </w:rPr>
        <w:t xml:space="preserve"> </w:t>
      </w:r>
      <w:r>
        <w:rPr>
          <w:spacing w:val="-2"/>
          <w:sz w:val="24"/>
        </w:rPr>
        <w:t>occurrences</w:t>
      </w:r>
    </w:p>
    <w:p w14:paraId="3C675815">
      <w:pPr>
        <w:pStyle w:val="8"/>
        <w:numPr>
          <w:ilvl w:val="0"/>
          <w:numId w:val="6"/>
        </w:numPr>
        <w:tabs>
          <w:tab w:val="left" w:pos="883"/>
        </w:tabs>
        <w:spacing w:before="0" w:after="0" w:line="240" w:lineRule="auto"/>
        <w:ind w:left="883" w:right="0" w:hanging="358"/>
        <w:jc w:val="left"/>
        <w:rPr>
          <w:sz w:val="24"/>
        </w:rPr>
      </w:pPr>
      <w:r>
        <w:rPr>
          <w:sz w:val="24"/>
        </w:rPr>
        <w:t>drives</w:t>
      </w:r>
      <w:r>
        <w:rPr>
          <w:spacing w:val="-4"/>
          <w:sz w:val="24"/>
        </w:rPr>
        <w:t xml:space="preserve"> </w:t>
      </w:r>
      <w:r>
        <w:rPr>
          <w:sz w:val="24"/>
        </w:rPr>
        <w:t>–</w:t>
      </w:r>
      <w:r>
        <w:rPr>
          <w:spacing w:val="-3"/>
          <w:sz w:val="24"/>
        </w:rPr>
        <w:t xml:space="preserve"> </w:t>
      </w:r>
      <w:r>
        <w:rPr>
          <w:sz w:val="24"/>
        </w:rPr>
        <w:t>180</w:t>
      </w:r>
      <w:r>
        <w:rPr>
          <w:spacing w:val="-5"/>
          <w:sz w:val="24"/>
        </w:rPr>
        <w:t xml:space="preserve"> </w:t>
      </w:r>
      <w:r>
        <w:rPr>
          <w:spacing w:val="-2"/>
          <w:sz w:val="24"/>
        </w:rPr>
        <w:t>occurrences</w:t>
      </w:r>
    </w:p>
    <w:p w14:paraId="56DF18C7">
      <w:pPr>
        <w:pStyle w:val="8"/>
        <w:numPr>
          <w:ilvl w:val="0"/>
          <w:numId w:val="6"/>
        </w:numPr>
        <w:tabs>
          <w:tab w:val="left" w:pos="883"/>
        </w:tabs>
        <w:spacing w:before="0" w:after="0" w:line="240" w:lineRule="auto"/>
        <w:ind w:left="883" w:right="0" w:hanging="358"/>
        <w:jc w:val="left"/>
        <w:rPr>
          <w:sz w:val="24"/>
        </w:rPr>
      </w:pPr>
      <w:r>
        <w:rPr>
          <w:sz w:val="24"/>
        </w:rPr>
        <w:t>investment</w:t>
      </w:r>
      <w:r>
        <w:rPr>
          <w:spacing w:val="-7"/>
          <w:sz w:val="24"/>
        </w:rPr>
        <w:t xml:space="preserve"> </w:t>
      </w:r>
      <w:r>
        <w:rPr>
          <w:sz w:val="24"/>
        </w:rPr>
        <w:t>–</w:t>
      </w:r>
      <w:r>
        <w:rPr>
          <w:spacing w:val="-6"/>
          <w:sz w:val="24"/>
        </w:rPr>
        <w:t xml:space="preserve"> </w:t>
      </w:r>
      <w:r>
        <w:rPr>
          <w:sz w:val="24"/>
        </w:rPr>
        <w:t>420</w:t>
      </w:r>
      <w:r>
        <w:rPr>
          <w:spacing w:val="-6"/>
          <w:sz w:val="24"/>
        </w:rPr>
        <w:t xml:space="preserve"> </w:t>
      </w:r>
      <w:r>
        <w:rPr>
          <w:spacing w:val="-2"/>
          <w:sz w:val="24"/>
        </w:rPr>
        <w:t>occurrences</w:t>
      </w:r>
    </w:p>
    <w:p w14:paraId="0D0A8892">
      <w:pPr>
        <w:pStyle w:val="5"/>
        <w:spacing w:before="2"/>
        <w:ind w:left="0"/>
        <w:rPr>
          <w:rFonts w:ascii="Arial MT"/>
        </w:rPr>
      </w:pPr>
    </w:p>
    <w:p w14:paraId="03551E6D">
      <w:pPr>
        <w:pStyle w:val="2"/>
        <w:ind w:left="525"/>
        <w:rPr>
          <w:rFonts w:ascii="Arial"/>
        </w:rPr>
      </w:pPr>
      <w:bookmarkStart w:id="8" w:name="Questions"/>
      <w:bookmarkEnd w:id="8"/>
      <w:r>
        <w:rPr>
          <w:rFonts w:ascii="Arial"/>
          <w:spacing w:val="-2"/>
        </w:rPr>
        <w:t>Questions</w:t>
      </w:r>
    </w:p>
    <w:p w14:paraId="7A1088DB">
      <w:pPr>
        <w:pStyle w:val="5"/>
        <w:spacing w:before="2"/>
        <w:ind w:left="0"/>
        <w:rPr>
          <w:rFonts w:ascii="Arial"/>
          <w:b/>
        </w:rPr>
      </w:pPr>
    </w:p>
    <w:p w14:paraId="73BF4B8A">
      <w:pPr>
        <w:pStyle w:val="8"/>
        <w:numPr>
          <w:ilvl w:val="0"/>
          <w:numId w:val="7"/>
        </w:numPr>
        <w:tabs>
          <w:tab w:val="left" w:pos="883"/>
          <w:tab w:val="left" w:pos="885"/>
        </w:tabs>
        <w:spacing w:before="0" w:after="0" w:line="240" w:lineRule="auto"/>
        <w:ind w:left="885" w:right="1152" w:hanging="360"/>
        <w:jc w:val="both"/>
        <w:rPr>
          <w:sz w:val="24"/>
        </w:rPr>
      </w:pPr>
      <w:r>
        <w:rPr>
          <w:sz w:val="24"/>
        </w:rPr>
        <w:t>Apply</w:t>
      </w:r>
      <w:r>
        <w:rPr>
          <w:spacing w:val="-13"/>
          <w:sz w:val="24"/>
        </w:rPr>
        <w:t xml:space="preserve"> </w:t>
      </w:r>
      <w:r>
        <w:rPr>
          <w:sz w:val="24"/>
        </w:rPr>
        <w:t>the</w:t>
      </w:r>
      <w:r>
        <w:rPr>
          <w:spacing w:val="-14"/>
          <w:sz w:val="24"/>
        </w:rPr>
        <w:t xml:space="preserve"> </w:t>
      </w:r>
      <w:r>
        <w:rPr>
          <w:sz w:val="24"/>
        </w:rPr>
        <w:t>given</w:t>
      </w:r>
      <w:r>
        <w:rPr>
          <w:spacing w:val="-9"/>
          <w:sz w:val="24"/>
        </w:rPr>
        <w:t xml:space="preserve"> </w:t>
      </w:r>
      <w:r>
        <w:rPr>
          <w:sz w:val="24"/>
        </w:rPr>
        <w:t>transformation</w:t>
      </w:r>
      <w:r>
        <w:rPr>
          <w:spacing w:val="-12"/>
          <w:sz w:val="24"/>
        </w:rPr>
        <w:t xml:space="preserve"> </w:t>
      </w:r>
      <w:r>
        <w:rPr>
          <w:sz w:val="24"/>
        </w:rPr>
        <w:t>rule</w:t>
      </w:r>
      <w:r>
        <w:rPr>
          <w:spacing w:val="-14"/>
          <w:sz w:val="24"/>
        </w:rPr>
        <w:t xml:space="preserve"> </w:t>
      </w:r>
      <w:r>
        <w:rPr>
          <w:sz w:val="24"/>
        </w:rPr>
        <w:t>to</w:t>
      </w:r>
      <w:r>
        <w:rPr>
          <w:spacing w:val="-9"/>
          <w:sz w:val="24"/>
        </w:rPr>
        <w:t xml:space="preserve"> </w:t>
      </w:r>
      <w:r>
        <w:rPr>
          <w:sz w:val="24"/>
        </w:rPr>
        <w:t>the</w:t>
      </w:r>
      <w:r>
        <w:rPr>
          <w:spacing w:val="-14"/>
          <w:sz w:val="24"/>
        </w:rPr>
        <w:t xml:space="preserve"> </w:t>
      </w:r>
      <w:r>
        <w:rPr>
          <w:sz w:val="24"/>
        </w:rPr>
        <w:t>initial</w:t>
      </w:r>
      <w:r>
        <w:rPr>
          <w:spacing w:val="-13"/>
          <w:sz w:val="24"/>
        </w:rPr>
        <w:t xml:space="preserve"> </w:t>
      </w:r>
      <w:r>
        <w:rPr>
          <w:sz w:val="24"/>
        </w:rPr>
        <w:t>POS-tag</w:t>
      </w:r>
      <w:r>
        <w:rPr>
          <w:spacing w:val="-12"/>
          <w:sz w:val="24"/>
        </w:rPr>
        <w:t xml:space="preserve"> </w:t>
      </w:r>
      <w:r>
        <w:rPr>
          <w:sz w:val="24"/>
        </w:rPr>
        <w:t>sequence.</w:t>
      </w:r>
      <w:r>
        <w:rPr>
          <w:spacing w:val="-14"/>
          <w:sz w:val="24"/>
        </w:rPr>
        <w:t xml:space="preserve"> </w:t>
      </w:r>
      <w:r>
        <w:rPr>
          <w:sz w:val="24"/>
        </w:rPr>
        <w:t>Display</w:t>
      </w:r>
      <w:r>
        <w:rPr>
          <w:spacing w:val="-13"/>
          <w:sz w:val="24"/>
        </w:rPr>
        <w:t xml:space="preserve"> </w:t>
      </w:r>
      <w:r>
        <w:rPr>
          <w:sz w:val="24"/>
        </w:rPr>
        <w:t>the corrected POS-tag sequence and explain why the transformation is linguistically appropriate.</w:t>
      </w:r>
    </w:p>
    <w:p w14:paraId="5FE97D16">
      <w:pPr>
        <w:pStyle w:val="8"/>
        <w:spacing w:after="0" w:line="240" w:lineRule="auto"/>
        <w:jc w:val="both"/>
        <w:rPr>
          <w:sz w:val="24"/>
        </w:rPr>
        <w:sectPr>
          <w:pgSz w:w="11910" w:h="16840"/>
          <w:pgMar w:top="1360" w:right="283" w:bottom="280" w:left="1275" w:header="720" w:footer="720" w:gutter="0"/>
          <w:cols w:space="720" w:num="1"/>
        </w:sectPr>
      </w:pPr>
    </w:p>
    <w:p w14:paraId="2D1391DA">
      <w:pPr>
        <w:pStyle w:val="8"/>
        <w:numPr>
          <w:ilvl w:val="0"/>
          <w:numId w:val="7"/>
        </w:numPr>
        <w:tabs>
          <w:tab w:val="left" w:pos="883"/>
          <w:tab w:val="left" w:pos="885"/>
        </w:tabs>
        <w:spacing w:before="62" w:after="0" w:line="240" w:lineRule="auto"/>
        <w:ind w:left="885" w:right="1149" w:hanging="360"/>
        <w:jc w:val="both"/>
        <w:rPr>
          <w:sz w:val="24"/>
        </w:rPr>
      </w:pPr>
      <w:r>
        <w:rPr>
          <w:sz w:val="24"/>
        </w:rPr>
        <w:t xml:space="preserve">Analyze the initial tagging error for </w:t>
      </w:r>
      <w:r>
        <w:rPr>
          <w:rFonts w:ascii="Arial"/>
          <w:b/>
          <w:sz w:val="24"/>
        </w:rPr>
        <w:t>"drives"</w:t>
      </w:r>
      <w:r>
        <w:rPr>
          <w:sz w:val="24"/>
        </w:rPr>
        <w:t xml:space="preserve">. Explain why the word should receive the </w:t>
      </w:r>
      <w:r>
        <w:rPr>
          <w:rFonts w:ascii="Arial"/>
          <w:b/>
          <w:sz w:val="24"/>
        </w:rPr>
        <w:t xml:space="preserve">VBZ </w:t>
      </w:r>
      <w:r>
        <w:rPr>
          <w:sz w:val="24"/>
        </w:rPr>
        <w:t>tag in this sentence and discuss how the surrounding grammatical context helps identify the correct tag.</w:t>
      </w:r>
    </w:p>
    <w:p w14:paraId="3DA4236F">
      <w:pPr>
        <w:pStyle w:val="8"/>
        <w:numPr>
          <w:ilvl w:val="0"/>
          <w:numId w:val="7"/>
        </w:numPr>
        <w:tabs>
          <w:tab w:val="left" w:pos="883"/>
          <w:tab w:val="left" w:pos="885"/>
        </w:tabs>
        <w:spacing w:before="0" w:after="0" w:line="240" w:lineRule="auto"/>
        <w:ind w:left="885" w:right="1151" w:hanging="360"/>
        <w:jc w:val="both"/>
        <w:rPr>
          <w:sz w:val="24"/>
        </w:rPr>
      </w:pPr>
      <w:r>
        <w:rPr>
          <w:sz w:val="24"/>
        </w:rPr>
        <w:t>Using</w:t>
      </w:r>
      <w:r>
        <w:rPr>
          <w:spacing w:val="-5"/>
          <w:sz w:val="24"/>
        </w:rPr>
        <w:t xml:space="preserve"> </w:t>
      </w:r>
      <w:r>
        <w:rPr>
          <w:sz w:val="24"/>
        </w:rPr>
        <w:t>the</w:t>
      </w:r>
      <w:r>
        <w:rPr>
          <w:spacing w:val="-8"/>
          <w:sz w:val="24"/>
        </w:rPr>
        <w:t xml:space="preserve"> </w:t>
      </w:r>
      <w:r>
        <w:rPr>
          <w:sz w:val="24"/>
        </w:rPr>
        <w:t>given</w:t>
      </w:r>
      <w:r>
        <w:rPr>
          <w:spacing w:val="-5"/>
          <w:sz w:val="24"/>
        </w:rPr>
        <w:t xml:space="preserve"> </w:t>
      </w:r>
      <w:r>
        <w:rPr>
          <w:sz w:val="24"/>
        </w:rPr>
        <w:t>corpus</w:t>
      </w:r>
      <w:r>
        <w:rPr>
          <w:spacing w:val="-11"/>
          <w:sz w:val="24"/>
        </w:rPr>
        <w:t xml:space="preserve"> </w:t>
      </w:r>
      <w:r>
        <w:rPr>
          <w:sz w:val="24"/>
        </w:rPr>
        <w:t>statistics,</w:t>
      </w:r>
      <w:r>
        <w:rPr>
          <w:spacing w:val="-6"/>
          <w:sz w:val="24"/>
        </w:rPr>
        <w:t xml:space="preserve"> </w:t>
      </w:r>
      <w:r>
        <w:rPr>
          <w:sz w:val="24"/>
        </w:rPr>
        <w:t>calculate</w:t>
      </w:r>
      <w:r>
        <w:rPr>
          <w:spacing w:val="-10"/>
          <w:sz w:val="24"/>
        </w:rPr>
        <w:t xml:space="preserve"> </w:t>
      </w:r>
      <w:r>
        <w:rPr>
          <w:sz w:val="24"/>
        </w:rPr>
        <w:t>the</w:t>
      </w:r>
      <w:r>
        <w:rPr>
          <w:spacing w:val="-1"/>
          <w:sz w:val="24"/>
        </w:rPr>
        <w:t xml:space="preserve"> </w:t>
      </w:r>
      <w:r>
        <w:rPr>
          <w:rFonts w:ascii="Arial"/>
          <w:b/>
          <w:sz w:val="24"/>
        </w:rPr>
        <w:t>relative</w:t>
      </w:r>
      <w:r>
        <w:rPr>
          <w:rFonts w:ascii="Arial"/>
          <w:b/>
          <w:spacing w:val="-5"/>
          <w:sz w:val="24"/>
        </w:rPr>
        <w:t xml:space="preserve"> </w:t>
      </w:r>
      <w:r>
        <w:rPr>
          <w:rFonts w:ascii="Arial"/>
          <w:b/>
          <w:sz w:val="24"/>
        </w:rPr>
        <w:t xml:space="preserve">frequency/probability </w:t>
      </w:r>
      <w:r>
        <w:rPr>
          <w:sz w:val="24"/>
        </w:rPr>
        <w:t>of each word. Explain how corpus frequency information can support probabilistic POS tagging and language processing.</w:t>
      </w:r>
    </w:p>
    <w:p w14:paraId="46F17E89">
      <w:pPr>
        <w:pStyle w:val="8"/>
        <w:numPr>
          <w:ilvl w:val="0"/>
          <w:numId w:val="7"/>
        </w:numPr>
        <w:tabs>
          <w:tab w:val="left" w:pos="883"/>
          <w:tab w:val="left" w:pos="885"/>
        </w:tabs>
        <w:spacing w:before="0" w:after="0" w:line="240" w:lineRule="auto"/>
        <w:ind w:left="885" w:right="1149" w:hanging="360"/>
        <w:jc w:val="both"/>
        <w:rPr>
          <w:sz w:val="24"/>
        </w:rPr>
      </w:pPr>
      <w:r>
        <w:rPr>
          <w:sz w:val="24"/>
        </w:rPr>
        <w:t xml:space="preserve">Calculate the </w:t>
      </w:r>
      <w:r>
        <w:rPr>
          <w:rFonts w:ascii="Arial"/>
          <w:b/>
          <w:sz w:val="24"/>
        </w:rPr>
        <w:t xml:space="preserve">entropy of the word-frequency distribution </w:t>
      </w:r>
      <w:r>
        <w:rPr>
          <w:sz w:val="24"/>
        </w:rPr>
        <w:t>before and after applying the transformation rule. Explain what entropy indicates about uncertainty in the tagging or prediction process.</w:t>
      </w:r>
    </w:p>
    <w:p w14:paraId="5E25F131">
      <w:pPr>
        <w:pStyle w:val="8"/>
        <w:numPr>
          <w:ilvl w:val="0"/>
          <w:numId w:val="7"/>
        </w:numPr>
        <w:tabs>
          <w:tab w:val="left" w:pos="521"/>
          <w:tab w:val="left" w:pos="525"/>
        </w:tabs>
        <w:spacing w:before="0" w:after="0" w:line="240" w:lineRule="auto"/>
        <w:ind w:left="525" w:right="1149" w:hanging="360"/>
        <w:jc w:val="both"/>
        <w:rPr>
          <w:sz w:val="20"/>
        </w:rPr>
      </w:pPr>
      <w:r>
        <w:rPr>
          <w:sz w:val="24"/>
        </w:rPr>
        <w:t xml:space="preserve">Develop a Python program using </w:t>
      </w:r>
      <w:r>
        <w:rPr>
          <w:rFonts w:ascii="Arial"/>
          <w:b/>
          <w:sz w:val="24"/>
        </w:rPr>
        <w:t xml:space="preserve">NLTK </w:t>
      </w:r>
      <w:r>
        <w:rPr>
          <w:sz w:val="24"/>
        </w:rPr>
        <w:t>for initial POS tagging and implement a simple</w:t>
      </w:r>
      <w:r>
        <w:rPr>
          <w:spacing w:val="-17"/>
          <w:sz w:val="24"/>
        </w:rPr>
        <w:t xml:space="preserve"> </w:t>
      </w:r>
      <w:r>
        <w:rPr>
          <w:rFonts w:ascii="Arial"/>
          <w:b/>
          <w:sz w:val="24"/>
        </w:rPr>
        <w:t>Transformation-Based</w:t>
      </w:r>
      <w:r>
        <w:rPr>
          <w:rFonts w:ascii="Arial"/>
          <w:b/>
          <w:spacing w:val="-17"/>
          <w:sz w:val="24"/>
        </w:rPr>
        <w:t xml:space="preserve"> </w:t>
      </w:r>
      <w:r>
        <w:rPr>
          <w:rFonts w:ascii="Arial"/>
          <w:b/>
          <w:sz w:val="24"/>
        </w:rPr>
        <w:t>Tagger</w:t>
      </w:r>
      <w:r>
        <w:rPr>
          <w:rFonts w:ascii="Arial"/>
          <w:b/>
          <w:spacing w:val="-16"/>
          <w:sz w:val="24"/>
        </w:rPr>
        <w:t xml:space="preserve"> </w:t>
      </w:r>
      <w:r>
        <w:rPr>
          <w:sz w:val="24"/>
        </w:rPr>
        <w:t>that</w:t>
      </w:r>
      <w:r>
        <w:rPr>
          <w:spacing w:val="-17"/>
          <w:sz w:val="24"/>
        </w:rPr>
        <w:t xml:space="preserve"> </w:t>
      </w:r>
      <w:r>
        <w:rPr>
          <w:sz w:val="24"/>
        </w:rPr>
        <w:t>applies</w:t>
      </w:r>
      <w:r>
        <w:rPr>
          <w:spacing w:val="-17"/>
          <w:sz w:val="24"/>
        </w:rPr>
        <w:t xml:space="preserve"> </w:t>
      </w:r>
      <w:r>
        <w:rPr>
          <w:sz w:val="24"/>
        </w:rPr>
        <w:t>the</w:t>
      </w:r>
      <w:r>
        <w:rPr>
          <w:spacing w:val="-17"/>
          <w:sz w:val="24"/>
        </w:rPr>
        <w:t xml:space="preserve"> </w:t>
      </w:r>
      <w:r>
        <w:rPr>
          <w:sz w:val="24"/>
        </w:rPr>
        <w:t>rule</w:t>
      </w:r>
      <w:r>
        <w:rPr>
          <w:spacing w:val="-16"/>
          <w:sz w:val="24"/>
        </w:rPr>
        <w:t xml:space="preserve"> </w:t>
      </w:r>
      <w:r>
        <w:rPr>
          <w:rFonts w:ascii="Arial"/>
          <w:b/>
          <w:sz w:val="24"/>
        </w:rPr>
        <w:t>"Change</w:t>
      </w:r>
      <w:r>
        <w:rPr>
          <w:rFonts w:ascii="Arial"/>
          <w:b/>
          <w:spacing w:val="-17"/>
          <w:sz w:val="24"/>
        </w:rPr>
        <w:t xml:space="preserve"> </w:t>
      </w:r>
      <w:r>
        <w:rPr>
          <w:rFonts w:ascii="Arial"/>
          <w:b/>
          <w:sz w:val="24"/>
        </w:rPr>
        <w:t>NNS</w:t>
      </w:r>
      <w:r>
        <w:rPr>
          <w:rFonts w:ascii="Arial"/>
          <w:b/>
          <w:spacing w:val="-17"/>
          <w:sz w:val="24"/>
        </w:rPr>
        <w:t xml:space="preserve"> </w:t>
      </w:r>
      <w:r>
        <w:rPr>
          <w:rFonts w:ascii="Arial"/>
          <w:b/>
          <w:sz w:val="24"/>
        </w:rPr>
        <w:t>to</w:t>
      </w:r>
      <w:r>
        <w:rPr>
          <w:rFonts w:ascii="Arial"/>
          <w:b/>
          <w:spacing w:val="-16"/>
          <w:sz w:val="24"/>
        </w:rPr>
        <w:t xml:space="preserve"> </w:t>
      </w:r>
      <w:r>
        <w:rPr>
          <w:rFonts w:ascii="Arial"/>
          <w:b/>
          <w:sz w:val="24"/>
        </w:rPr>
        <w:t xml:space="preserve">VBZ if the preceding word is tagged as NN." </w:t>
      </w:r>
      <w:r>
        <w:rPr>
          <w:sz w:val="24"/>
        </w:rPr>
        <w:t>The program should tokenize the sentence,</w:t>
      </w:r>
      <w:r>
        <w:rPr>
          <w:spacing w:val="-7"/>
          <w:sz w:val="24"/>
        </w:rPr>
        <w:t xml:space="preserve"> </w:t>
      </w:r>
      <w:r>
        <w:rPr>
          <w:sz w:val="24"/>
        </w:rPr>
        <w:t>generate</w:t>
      </w:r>
      <w:r>
        <w:rPr>
          <w:spacing w:val="-7"/>
          <w:sz w:val="24"/>
        </w:rPr>
        <w:t xml:space="preserve"> </w:t>
      </w:r>
      <w:r>
        <w:rPr>
          <w:sz w:val="24"/>
        </w:rPr>
        <w:t>initial</w:t>
      </w:r>
      <w:r>
        <w:rPr>
          <w:spacing w:val="-3"/>
          <w:sz w:val="24"/>
        </w:rPr>
        <w:t xml:space="preserve"> </w:t>
      </w:r>
      <w:r>
        <w:rPr>
          <w:sz w:val="24"/>
        </w:rPr>
        <w:t>POS</w:t>
      </w:r>
      <w:r>
        <w:rPr>
          <w:spacing w:val="-5"/>
          <w:sz w:val="24"/>
        </w:rPr>
        <w:t xml:space="preserve"> </w:t>
      </w:r>
      <w:r>
        <w:rPr>
          <w:sz w:val="24"/>
        </w:rPr>
        <w:t>tags,</w:t>
      </w:r>
      <w:r>
        <w:rPr>
          <w:spacing w:val="-5"/>
          <w:sz w:val="24"/>
        </w:rPr>
        <w:t xml:space="preserve"> </w:t>
      </w:r>
      <w:r>
        <w:rPr>
          <w:sz w:val="24"/>
        </w:rPr>
        <w:t>apply</w:t>
      </w:r>
      <w:r>
        <w:rPr>
          <w:spacing w:val="-5"/>
          <w:sz w:val="24"/>
        </w:rPr>
        <w:t xml:space="preserve"> </w:t>
      </w:r>
      <w:r>
        <w:rPr>
          <w:sz w:val="24"/>
        </w:rPr>
        <w:t>the</w:t>
      </w:r>
      <w:r>
        <w:rPr>
          <w:spacing w:val="-7"/>
          <w:sz w:val="24"/>
        </w:rPr>
        <w:t xml:space="preserve"> </w:t>
      </w:r>
      <w:r>
        <w:rPr>
          <w:sz w:val="24"/>
        </w:rPr>
        <w:t>transformation</w:t>
      </w:r>
      <w:r>
        <w:rPr>
          <w:spacing w:val="-4"/>
          <w:sz w:val="24"/>
        </w:rPr>
        <w:t xml:space="preserve"> </w:t>
      </w:r>
      <w:r>
        <w:rPr>
          <w:sz w:val="24"/>
        </w:rPr>
        <w:t>rule,</w:t>
      </w:r>
      <w:r>
        <w:rPr>
          <w:spacing w:val="-5"/>
          <w:sz w:val="24"/>
        </w:rPr>
        <w:t xml:space="preserve"> </w:t>
      </w:r>
      <w:r>
        <w:rPr>
          <w:sz w:val="24"/>
        </w:rPr>
        <w:t>calculate</w:t>
      </w:r>
      <w:r>
        <w:rPr>
          <w:spacing w:val="-4"/>
          <w:sz w:val="24"/>
        </w:rPr>
        <w:t xml:space="preserve"> </w:t>
      </w:r>
      <w:r>
        <w:rPr>
          <w:sz w:val="24"/>
        </w:rPr>
        <w:t>word-frequency</w:t>
      </w:r>
      <w:r>
        <w:rPr>
          <w:spacing w:val="-14"/>
          <w:sz w:val="24"/>
        </w:rPr>
        <w:t xml:space="preserve"> </w:t>
      </w:r>
      <w:r>
        <w:rPr>
          <w:sz w:val="24"/>
        </w:rPr>
        <w:t>probabilities</w:t>
      </w:r>
      <w:r>
        <w:rPr>
          <w:spacing w:val="-12"/>
          <w:sz w:val="24"/>
        </w:rPr>
        <w:t xml:space="preserve"> </w:t>
      </w:r>
      <w:r>
        <w:rPr>
          <w:sz w:val="24"/>
        </w:rPr>
        <w:t>from</w:t>
      </w:r>
      <w:r>
        <w:rPr>
          <w:spacing w:val="-11"/>
          <w:sz w:val="24"/>
        </w:rPr>
        <w:t xml:space="preserve"> </w:t>
      </w:r>
      <w:r>
        <w:rPr>
          <w:sz w:val="24"/>
        </w:rPr>
        <w:t>the</w:t>
      </w:r>
      <w:r>
        <w:rPr>
          <w:spacing w:val="-12"/>
          <w:sz w:val="24"/>
        </w:rPr>
        <w:t xml:space="preserve"> </w:t>
      </w:r>
      <w:r>
        <w:rPr>
          <w:sz w:val="24"/>
        </w:rPr>
        <w:t>given</w:t>
      </w:r>
      <w:r>
        <w:rPr>
          <w:spacing w:val="-9"/>
          <w:sz w:val="24"/>
        </w:rPr>
        <w:t xml:space="preserve"> </w:t>
      </w:r>
      <w:r>
        <w:rPr>
          <w:sz w:val="24"/>
        </w:rPr>
        <w:t>corpus</w:t>
      </w:r>
      <w:r>
        <w:rPr>
          <w:spacing w:val="-14"/>
          <w:sz w:val="24"/>
        </w:rPr>
        <w:t xml:space="preserve"> </w:t>
      </w:r>
      <w:r>
        <w:rPr>
          <w:sz w:val="24"/>
        </w:rPr>
        <w:t>statistics,</w:t>
      </w:r>
      <w:r>
        <w:rPr>
          <w:spacing w:val="-12"/>
          <w:sz w:val="24"/>
        </w:rPr>
        <w:t xml:space="preserve"> </w:t>
      </w:r>
      <w:r>
        <w:rPr>
          <w:sz w:val="24"/>
        </w:rPr>
        <w:t>calculate</w:t>
      </w:r>
      <w:r>
        <w:rPr>
          <w:spacing w:val="-12"/>
          <w:sz w:val="24"/>
        </w:rPr>
        <w:t xml:space="preserve"> </w:t>
      </w:r>
      <w:r>
        <w:rPr>
          <w:sz w:val="24"/>
        </w:rPr>
        <w:t>entropy</w:t>
      </w:r>
      <w:r>
        <w:rPr>
          <w:spacing w:val="-13"/>
          <w:sz w:val="24"/>
        </w:rPr>
        <w:t xml:space="preserve"> </w:t>
      </w:r>
      <w:r>
        <w:rPr>
          <w:sz w:val="24"/>
        </w:rPr>
        <w:t>using</w:t>
      </w:r>
      <w:r>
        <w:rPr>
          <w:spacing w:val="-12"/>
          <w:sz w:val="24"/>
        </w:rPr>
        <w:t xml:space="preserve"> </w:t>
      </w:r>
      <w:r>
        <w:rPr>
          <w:sz w:val="24"/>
        </w:rPr>
        <w:t xml:space="preserve">the Python </w:t>
      </w:r>
      <w:r>
        <w:rPr>
          <w:rFonts w:ascii="Arial"/>
          <w:b/>
          <w:sz w:val="24"/>
        </w:rPr>
        <w:t xml:space="preserve">math </w:t>
      </w:r>
      <w:r>
        <w:rPr>
          <w:sz w:val="24"/>
        </w:rPr>
        <w:t>library, and display the initial tags, corrected tags, frequency distribution, entropy values, and final POS-tagging results in a structured format.</w:t>
      </w:r>
    </w:p>
    <w:p w14:paraId="7C54EE75">
      <w:pPr>
        <w:pStyle w:val="8"/>
        <w:spacing w:after="0" w:line="240" w:lineRule="auto"/>
        <w:jc w:val="both"/>
        <w:rPr>
          <w:sz w:val="20"/>
        </w:rPr>
        <w:sectPr>
          <w:pgSz w:w="11910" w:h="16840"/>
          <w:pgMar w:top="1360" w:right="283" w:bottom="280" w:left="1275" w:header="720" w:footer="720" w:gutter="0"/>
          <w:cols w:space="720" w:num="1"/>
        </w:sectPr>
      </w:pPr>
    </w:p>
    <w:p w14:paraId="17243932">
      <w:pPr>
        <w:spacing w:before="64"/>
        <w:ind w:left="165" w:right="0" w:firstLine="0"/>
        <w:jc w:val="left"/>
        <w:rPr>
          <w:rFonts w:ascii="Arial"/>
          <w:b/>
          <w:sz w:val="22"/>
        </w:rPr>
      </w:pPr>
      <w:r>
        <w:rPr>
          <w:rFonts w:ascii="Arial"/>
          <w:b/>
          <w:color w:val="1F4E79"/>
          <w:sz w:val="22"/>
        </w:rPr>
        <w:t>Rubrics</w:t>
      </w:r>
      <w:r>
        <w:rPr>
          <w:rFonts w:ascii="Arial"/>
          <w:b/>
          <w:color w:val="1F4E79"/>
          <w:spacing w:val="-10"/>
          <w:sz w:val="22"/>
        </w:rPr>
        <w:t xml:space="preserve"> </w:t>
      </w:r>
      <w:r>
        <w:rPr>
          <w:rFonts w:ascii="Arial"/>
          <w:b/>
          <w:color w:val="1F4E79"/>
          <w:sz w:val="22"/>
        </w:rPr>
        <w:t>for</w:t>
      </w:r>
      <w:r>
        <w:rPr>
          <w:rFonts w:ascii="Arial"/>
          <w:b/>
          <w:color w:val="1F4E79"/>
          <w:spacing w:val="-10"/>
          <w:sz w:val="22"/>
        </w:rPr>
        <w:t xml:space="preserve"> </w:t>
      </w:r>
      <w:r>
        <w:rPr>
          <w:rFonts w:ascii="Arial"/>
          <w:b/>
          <w:color w:val="1F4E79"/>
          <w:spacing w:val="-2"/>
          <w:sz w:val="22"/>
        </w:rPr>
        <w:t>Calculation</w:t>
      </w:r>
    </w:p>
    <w:p w14:paraId="66A2AAD9">
      <w:pPr>
        <w:pStyle w:val="5"/>
        <w:ind w:left="0"/>
        <w:rPr>
          <w:rFonts w:ascii="Arial"/>
          <w:b/>
          <w:sz w:val="8"/>
        </w:rPr>
      </w:pPr>
      <w:r>
        <w:rPr>
          <w:rFonts w:ascii="Arial"/>
          <w:b/>
          <w:sz w:val="8"/>
        </w:rPr>
        <mc:AlternateContent>
          <mc:Choice Requires="wps">
            <w:drawing>
              <wp:anchor distT="0" distB="0" distL="0" distR="0" simplePos="0" relativeHeight="251662336" behindDoc="1" locked="0" layoutInCell="1" allowOverlap="1">
                <wp:simplePos x="0" y="0"/>
                <wp:positionH relativeFrom="page">
                  <wp:posOffset>895985</wp:posOffset>
                </wp:positionH>
                <wp:positionV relativeFrom="paragraph">
                  <wp:posOffset>73660</wp:posOffset>
                </wp:positionV>
                <wp:extent cx="5769610" cy="635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9" y="6096"/>
                              </a:moveTo>
                              <a:lnTo>
                                <a:pt x="0" y="6096"/>
                              </a:lnTo>
                              <a:lnTo>
                                <a:pt x="0" y="0"/>
                              </a:lnTo>
                              <a:lnTo>
                                <a:pt x="5769229" y="0"/>
                              </a:lnTo>
                              <a:lnTo>
                                <a:pt x="5769229" y="6096"/>
                              </a:lnTo>
                              <a:close/>
                            </a:path>
                          </a:pathLst>
                        </a:custGeom>
                        <a:solidFill>
                          <a:srgbClr val="2C75B6"/>
                        </a:solidFill>
                      </wps:spPr>
                      <wps:bodyPr wrap="square" lIns="0" tIns="0" rIns="0" bIns="0" rtlCol="0">
                        <a:noAutofit/>
                      </wps:bodyPr>
                    </wps:wsp>
                  </a:graphicData>
                </a:graphic>
              </wp:anchor>
            </w:drawing>
          </mc:Choice>
          <mc:Fallback>
            <w:pict>
              <v:shape id="Graphic 11" o:spid="_x0000_s1026" o:spt="100" style="position:absolute;left:0pt;margin-left:70.55pt;margin-top:5.8pt;height:0.5pt;width:454.3pt;mso-position-horizontal-relative:page;mso-wrap-distance-bottom:0pt;mso-wrap-distance-top:0pt;z-index:-251654144;mso-width-relative:page;mso-height-relative:page;" fillcolor="#2C75B6" filled="t" stroked="f" coordsize="5769610,6350" o:gfxdata="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E61Q&#10;INcAAAAKAQAADwAAAAAAAAABACAAAAAiAAAAZHJzL2Rvd25yZXYueG1sUEsBAhQAFAAAAAgAh07i&#10;QHWOep4jAgAA4QQAAA4AAAAAAAAAAQAgAAAAJgEAAGRycy9lMm9Eb2MueG1sUEsFBgAAAAAGAAYA&#10;WQEAALsFAAAAAA==&#10;" path="m5769229,6096l0,6096,0,0,5769229,0,5769229,6096xe">
                <v:fill on="t" focussize="0,0"/>
                <v:stroke on="f"/>
                <v:imagedata o:title=""/>
                <o:lock v:ext="edit" aspectratio="f"/>
                <v:textbox inset="0mm,0mm,0mm,0mm"/>
                <w10:wrap type="topAndBottom"/>
              </v:shape>
            </w:pict>
          </mc:Fallback>
        </mc:AlternateContent>
      </w:r>
    </w:p>
    <w:p w14:paraId="02EE64E4">
      <w:pPr>
        <w:pStyle w:val="5"/>
        <w:spacing w:before="114"/>
        <w:ind w:left="0"/>
        <w:rPr>
          <w:rFonts w:ascii="Arial"/>
          <w:b/>
          <w:sz w:val="20"/>
        </w:rPr>
      </w:pPr>
    </w:p>
    <w:tbl>
      <w:tblPr>
        <w:tblStyle w:val="4"/>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1385"/>
        <w:gridCol w:w="1785"/>
        <w:gridCol w:w="1831"/>
        <w:gridCol w:w="1783"/>
        <w:gridCol w:w="1785"/>
      </w:tblGrid>
      <w:tr w14:paraId="3B249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1034" w:type="dxa"/>
          </w:tcPr>
          <w:p w14:paraId="42F433CB">
            <w:pPr>
              <w:pStyle w:val="9"/>
              <w:spacing w:before="215"/>
              <w:ind w:left="22" w:right="5"/>
              <w:jc w:val="center"/>
              <w:rPr>
                <w:rFonts w:ascii="Cambria"/>
                <w:b/>
                <w:sz w:val="20"/>
              </w:rPr>
            </w:pPr>
            <w:r>
              <w:rPr>
                <w:rFonts w:ascii="Cambria"/>
                <w:b/>
                <w:spacing w:val="-2"/>
                <w:sz w:val="20"/>
              </w:rPr>
              <w:t>Criteria</w:t>
            </w:r>
          </w:p>
        </w:tc>
        <w:tc>
          <w:tcPr>
            <w:tcW w:w="1385" w:type="dxa"/>
          </w:tcPr>
          <w:p w14:paraId="1EE2FEA5">
            <w:pPr>
              <w:pStyle w:val="9"/>
              <w:spacing w:before="215"/>
              <w:ind w:left="28" w:right="7"/>
              <w:jc w:val="center"/>
              <w:rPr>
                <w:rFonts w:ascii="Cambria"/>
                <w:b/>
                <w:sz w:val="20"/>
              </w:rPr>
            </w:pPr>
            <w:r>
              <w:rPr>
                <w:rFonts w:ascii="Cambria"/>
                <w:b/>
                <w:spacing w:val="-2"/>
                <w:sz w:val="20"/>
              </w:rPr>
              <w:t>Weightage</w:t>
            </w:r>
          </w:p>
        </w:tc>
        <w:tc>
          <w:tcPr>
            <w:tcW w:w="1785" w:type="dxa"/>
          </w:tcPr>
          <w:p w14:paraId="4823631F">
            <w:pPr>
              <w:pStyle w:val="9"/>
              <w:spacing w:line="231" w:lineRule="exact"/>
              <w:ind w:left="498"/>
              <w:rPr>
                <w:rFonts w:ascii="Cambria" w:hAnsi="Cambria"/>
                <w:b/>
                <w:sz w:val="20"/>
              </w:rPr>
            </w:pPr>
            <w:r>
              <w:rPr>
                <w:rFonts w:ascii="Cambria" w:hAnsi="Cambria"/>
                <w:b/>
                <w:sz w:val="20"/>
              </w:rPr>
              <w:t>Level</w:t>
            </w:r>
            <w:r>
              <w:rPr>
                <w:rFonts w:ascii="Cambria" w:hAnsi="Cambria"/>
                <w:b/>
                <w:spacing w:val="-5"/>
                <w:sz w:val="20"/>
              </w:rPr>
              <w:t xml:space="preserve"> </w:t>
            </w:r>
            <w:r>
              <w:rPr>
                <w:rFonts w:ascii="Cambria" w:hAnsi="Cambria"/>
                <w:b/>
                <w:sz w:val="20"/>
              </w:rPr>
              <w:t>4</w:t>
            </w:r>
            <w:r>
              <w:rPr>
                <w:rFonts w:ascii="Cambria" w:hAnsi="Cambria"/>
                <w:b/>
                <w:spacing w:val="-4"/>
                <w:sz w:val="20"/>
              </w:rPr>
              <w:t xml:space="preserve"> </w:t>
            </w:r>
            <w:r>
              <w:rPr>
                <w:rFonts w:ascii="Cambria" w:hAnsi="Cambria"/>
                <w:b/>
                <w:spacing w:val="-10"/>
                <w:sz w:val="20"/>
              </w:rPr>
              <w:t>–</w:t>
            </w:r>
          </w:p>
          <w:p w14:paraId="71B51EBB">
            <w:pPr>
              <w:pStyle w:val="9"/>
              <w:spacing w:before="3" w:line="218" w:lineRule="exact"/>
              <w:ind w:left="400"/>
              <w:rPr>
                <w:rFonts w:ascii="Cambria"/>
                <w:b/>
                <w:sz w:val="20"/>
              </w:rPr>
            </w:pPr>
            <w:r>
              <w:rPr>
                <w:rFonts w:ascii="Cambria"/>
                <w:b/>
                <w:spacing w:val="-2"/>
                <w:sz w:val="20"/>
              </w:rPr>
              <w:t>Exemplary</w:t>
            </w:r>
          </w:p>
        </w:tc>
        <w:tc>
          <w:tcPr>
            <w:tcW w:w="1831" w:type="dxa"/>
          </w:tcPr>
          <w:p w14:paraId="042BF841">
            <w:pPr>
              <w:pStyle w:val="9"/>
              <w:spacing w:line="231" w:lineRule="exact"/>
              <w:ind w:left="523"/>
              <w:rPr>
                <w:rFonts w:ascii="Cambria" w:hAnsi="Cambria"/>
                <w:b/>
                <w:sz w:val="20"/>
              </w:rPr>
            </w:pPr>
            <w:r>
              <w:rPr>
                <w:rFonts w:ascii="Cambria" w:hAnsi="Cambria"/>
                <w:b/>
                <w:sz w:val="20"/>
              </w:rPr>
              <w:t>Level</w:t>
            </w:r>
            <w:r>
              <w:rPr>
                <w:rFonts w:ascii="Cambria" w:hAnsi="Cambria"/>
                <w:b/>
                <w:spacing w:val="-3"/>
                <w:sz w:val="20"/>
              </w:rPr>
              <w:t xml:space="preserve"> </w:t>
            </w:r>
            <w:r>
              <w:rPr>
                <w:rFonts w:ascii="Cambria" w:hAnsi="Cambria"/>
                <w:b/>
                <w:sz w:val="20"/>
              </w:rPr>
              <w:t>3</w:t>
            </w:r>
            <w:r>
              <w:rPr>
                <w:rFonts w:ascii="Cambria" w:hAnsi="Cambria"/>
                <w:b/>
                <w:spacing w:val="-7"/>
                <w:sz w:val="20"/>
              </w:rPr>
              <w:t xml:space="preserve"> </w:t>
            </w:r>
            <w:r>
              <w:rPr>
                <w:rFonts w:ascii="Cambria" w:hAnsi="Cambria"/>
                <w:b/>
                <w:spacing w:val="-10"/>
                <w:sz w:val="20"/>
              </w:rPr>
              <w:t>–</w:t>
            </w:r>
          </w:p>
          <w:p w14:paraId="72D8C116">
            <w:pPr>
              <w:pStyle w:val="9"/>
              <w:spacing w:before="3" w:line="218" w:lineRule="exact"/>
              <w:ind w:left="463"/>
              <w:rPr>
                <w:rFonts w:ascii="Cambria"/>
                <w:b/>
                <w:sz w:val="20"/>
              </w:rPr>
            </w:pPr>
            <w:r>
              <w:rPr>
                <w:rFonts w:ascii="Cambria"/>
                <w:b/>
                <w:spacing w:val="-2"/>
                <w:sz w:val="20"/>
              </w:rPr>
              <w:t>Proficient</w:t>
            </w:r>
          </w:p>
        </w:tc>
        <w:tc>
          <w:tcPr>
            <w:tcW w:w="1783" w:type="dxa"/>
          </w:tcPr>
          <w:p w14:paraId="03F3212A">
            <w:pPr>
              <w:pStyle w:val="9"/>
              <w:spacing w:line="231" w:lineRule="exact"/>
              <w:ind w:left="154" w:right="132"/>
              <w:jc w:val="center"/>
              <w:rPr>
                <w:rFonts w:ascii="Cambria" w:hAnsi="Cambria"/>
                <w:b/>
                <w:sz w:val="20"/>
              </w:rPr>
            </w:pPr>
            <w:r>
              <w:rPr>
                <w:rFonts w:ascii="Cambria" w:hAnsi="Cambria"/>
                <w:b/>
                <w:sz w:val="20"/>
              </w:rPr>
              <w:t>Level</w:t>
            </w:r>
            <w:r>
              <w:rPr>
                <w:rFonts w:ascii="Cambria" w:hAnsi="Cambria"/>
                <w:b/>
                <w:spacing w:val="-5"/>
                <w:sz w:val="20"/>
              </w:rPr>
              <w:t xml:space="preserve"> </w:t>
            </w:r>
            <w:r>
              <w:rPr>
                <w:rFonts w:ascii="Cambria" w:hAnsi="Cambria"/>
                <w:b/>
                <w:sz w:val="20"/>
              </w:rPr>
              <w:t>2</w:t>
            </w:r>
            <w:r>
              <w:rPr>
                <w:rFonts w:ascii="Cambria" w:hAnsi="Cambria"/>
                <w:b/>
                <w:spacing w:val="-4"/>
                <w:sz w:val="20"/>
              </w:rPr>
              <w:t xml:space="preserve"> </w:t>
            </w:r>
            <w:r>
              <w:rPr>
                <w:rFonts w:ascii="Cambria" w:hAnsi="Cambria"/>
                <w:b/>
                <w:spacing w:val="-10"/>
                <w:sz w:val="20"/>
              </w:rPr>
              <w:t>–</w:t>
            </w:r>
          </w:p>
          <w:p w14:paraId="7CBA57BE">
            <w:pPr>
              <w:pStyle w:val="9"/>
              <w:spacing w:before="3" w:line="218" w:lineRule="exact"/>
              <w:ind w:left="152" w:right="151"/>
              <w:jc w:val="center"/>
              <w:rPr>
                <w:rFonts w:ascii="Cambria"/>
                <w:b/>
                <w:sz w:val="20"/>
              </w:rPr>
            </w:pPr>
            <w:r>
              <w:rPr>
                <w:rFonts w:ascii="Cambria"/>
                <w:b/>
                <w:spacing w:val="-2"/>
                <w:sz w:val="20"/>
              </w:rPr>
              <w:t>Developing</w:t>
            </w:r>
          </w:p>
        </w:tc>
        <w:tc>
          <w:tcPr>
            <w:tcW w:w="1785" w:type="dxa"/>
          </w:tcPr>
          <w:p w14:paraId="0A8B2F53">
            <w:pPr>
              <w:pStyle w:val="9"/>
              <w:spacing w:line="231" w:lineRule="exact"/>
              <w:ind w:left="499"/>
              <w:rPr>
                <w:rFonts w:ascii="Cambria" w:hAnsi="Cambria"/>
                <w:b/>
                <w:sz w:val="20"/>
              </w:rPr>
            </w:pPr>
            <w:r>
              <w:rPr>
                <w:rFonts w:ascii="Cambria" w:hAnsi="Cambria"/>
                <w:b/>
                <w:sz w:val="20"/>
              </w:rPr>
              <w:t>Level</w:t>
            </w:r>
            <w:r>
              <w:rPr>
                <w:rFonts w:ascii="Cambria" w:hAnsi="Cambria"/>
                <w:b/>
                <w:spacing w:val="-3"/>
                <w:sz w:val="20"/>
              </w:rPr>
              <w:t xml:space="preserve"> </w:t>
            </w:r>
            <w:r>
              <w:rPr>
                <w:rFonts w:ascii="Cambria" w:hAnsi="Cambria"/>
                <w:b/>
                <w:sz w:val="20"/>
              </w:rPr>
              <w:t>1</w:t>
            </w:r>
            <w:r>
              <w:rPr>
                <w:rFonts w:ascii="Cambria" w:hAnsi="Cambria"/>
                <w:b/>
                <w:spacing w:val="-7"/>
                <w:sz w:val="20"/>
              </w:rPr>
              <w:t xml:space="preserve"> </w:t>
            </w:r>
            <w:r>
              <w:rPr>
                <w:rFonts w:ascii="Cambria" w:hAnsi="Cambria"/>
                <w:b/>
                <w:spacing w:val="-10"/>
                <w:sz w:val="20"/>
              </w:rPr>
              <w:t>–</w:t>
            </w:r>
          </w:p>
          <w:p w14:paraId="6795ACB1">
            <w:pPr>
              <w:pStyle w:val="9"/>
              <w:spacing w:before="3" w:line="218" w:lineRule="exact"/>
              <w:ind w:left="432"/>
              <w:rPr>
                <w:rFonts w:ascii="Cambria"/>
                <w:b/>
                <w:sz w:val="20"/>
              </w:rPr>
            </w:pPr>
            <w:r>
              <w:rPr>
                <w:rFonts w:ascii="Cambria"/>
                <w:b/>
                <w:spacing w:val="-2"/>
                <w:sz w:val="20"/>
              </w:rPr>
              <w:t>Beginning</w:t>
            </w:r>
          </w:p>
        </w:tc>
      </w:tr>
      <w:tr w14:paraId="3210E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5" w:hRule="atLeast"/>
        </w:trPr>
        <w:tc>
          <w:tcPr>
            <w:tcW w:w="1034" w:type="dxa"/>
          </w:tcPr>
          <w:p w14:paraId="4DC764CE">
            <w:pPr>
              <w:pStyle w:val="9"/>
              <w:spacing w:before="229"/>
              <w:ind w:left="22"/>
              <w:jc w:val="center"/>
              <w:rPr>
                <w:rFonts w:ascii="Cambria"/>
                <w:sz w:val="20"/>
              </w:rPr>
            </w:pPr>
            <w:r>
              <w:rPr>
                <w:rFonts w:ascii="Cambria"/>
                <w:spacing w:val="-4"/>
                <w:sz w:val="20"/>
              </w:rPr>
              <w:t>Understa</w:t>
            </w:r>
            <w:r>
              <w:rPr>
                <w:rFonts w:ascii="Cambria"/>
                <w:sz w:val="20"/>
              </w:rPr>
              <w:t xml:space="preserve"> nding of </w:t>
            </w:r>
            <w:r>
              <w:rPr>
                <w:rFonts w:ascii="Cambria"/>
                <w:spacing w:val="-4"/>
                <w:sz w:val="20"/>
              </w:rPr>
              <w:t>Case</w:t>
            </w:r>
          </w:p>
        </w:tc>
        <w:tc>
          <w:tcPr>
            <w:tcW w:w="1385" w:type="dxa"/>
          </w:tcPr>
          <w:p w14:paraId="2C5ACB2B">
            <w:pPr>
              <w:pStyle w:val="9"/>
              <w:rPr>
                <w:rFonts w:ascii="Arial"/>
                <w:b/>
                <w:sz w:val="20"/>
              </w:rPr>
            </w:pPr>
          </w:p>
          <w:p w14:paraId="5C09CE25">
            <w:pPr>
              <w:pStyle w:val="9"/>
              <w:spacing w:before="2"/>
              <w:rPr>
                <w:rFonts w:ascii="Arial"/>
                <w:b/>
                <w:sz w:val="20"/>
              </w:rPr>
            </w:pPr>
          </w:p>
          <w:p w14:paraId="36A6A509">
            <w:pPr>
              <w:pStyle w:val="9"/>
              <w:ind w:left="28"/>
              <w:jc w:val="center"/>
              <w:rPr>
                <w:rFonts w:ascii="Cambria"/>
                <w:sz w:val="20"/>
              </w:rPr>
            </w:pPr>
            <w:r>
              <w:rPr>
                <w:rFonts w:ascii="Cambria"/>
                <w:spacing w:val="-5"/>
                <w:sz w:val="20"/>
              </w:rPr>
              <w:t>25</w:t>
            </w:r>
          </w:p>
        </w:tc>
        <w:tc>
          <w:tcPr>
            <w:tcW w:w="1785" w:type="dxa"/>
          </w:tcPr>
          <w:p w14:paraId="3CEF44A1">
            <w:pPr>
              <w:pStyle w:val="9"/>
              <w:spacing w:before="114"/>
              <w:ind w:left="194" w:right="175" w:firstLine="2"/>
              <w:jc w:val="center"/>
              <w:rPr>
                <w:rFonts w:ascii="Cambria"/>
                <w:sz w:val="20"/>
              </w:rPr>
            </w:pPr>
            <w:r>
              <w:rPr>
                <w:rFonts w:ascii="Cambria"/>
                <w:spacing w:val="-2"/>
                <w:sz w:val="20"/>
              </w:rPr>
              <w:t>Thorough understanding; clearly</w:t>
            </w:r>
            <w:r>
              <w:rPr>
                <w:rFonts w:ascii="Cambria"/>
                <w:spacing w:val="-15"/>
                <w:sz w:val="20"/>
              </w:rPr>
              <w:t xml:space="preserve"> </w:t>
            </w:r>
            <w:r>
              <w:rPr>
                <w:rFonts w:ascii="Cambria"/>
                <w:spacing w:val="-2"/>
                <w:sz w:val="20"/>
              </w:rPr>
              <w:t xml:space="preserve">identifies </w:t>
            </w:r>
            <w:r>
              <w:rPr>
                <w:rFonts w:ascii="Cambria"/>
                <w:sz w:val="20"/>
              </w:rPr>
              <w:t>all key issues</w:t>
            </w:r>
          </w:p>
        </w:tc>
        <w:tc>
          <w:tcPr>
            <w:tcW w:w="1831" w:type="dxa"/>
          </w:tcPr>
          <w:p w14:paraId="255D3249">
            <w:pPr>
              <w:pStyle w:val="9"/>
              <w:spacing w:before="114"/>
              <w:ind w:left="221" w:right="199" w:firstLine="12"/>
              <w:jc w:val="center"/>
              <w:rPr>
                <w:rFonts w:ascii="Cambria"/>
                <w:sz w:val="20"/>
              </w:rPr>
            </w:pPr>
            <w:r>
              <w:rPr>
                <w:rFonts w:ascii="Cambria"/>
                <w:spacing w:val="-4"/>
                <w:sz w:val="20"/>
              </w:rPr>
              <w:t>Good</w:t>
            </w:r>
            <w:r>
              <w:rPr>
                <w:rFonts w:ascii="Cambria"/>
                <w:spacing w:val="-2"/>
                <w:sz w:val="20"/>
              </w:rPr>
              <w:t xml:space="preserve"> understanding with</w:t>
            </w:r>
            <w:r>
              <w:rPr>
                <w:rFonts w:ascii="Cambria"/>
                <w:spacing w:val="-10"/>
                <w:sz w:val="20"/>
              </w:rPr>
              <w:t xml:space="preserve"> </w:t>
            </w:r>
            <w:r>
              <w:rPr>
                <w:rFonts w:ascii="Cambria"/>
                <w:spacing w:val="-2"/>
                <w:sz w:val="20"/>
              </w:rPr>
              <w:t>most</w:t>
            </w:r>
            <w:r>
              <w:rPr>
                <w:rFonts w:ascii="Cambria"/>
                <w:spacing w:val="-11"/>
                <w:sz w:val="20"/>
              </w:rPr>
              <w:t xml:space="preserve"> </w:t>
            </w:r>
            <w:r>
              <w:rPr>
                <w:rFonts w:ascii="Cambria"/>
                <w:spacing w:val="-2"/>
                <w:sz w:val="20"/>
              </w:rPr>
              <w:t>issues identified</w:t>
            </w:r>
          </w:p>
        </w:tc>
        <w:tc>
          <w:tcPr>
            <w:tcW w:w="1783" w:type="dxa"/>
          </w:tcPr>
          <w:p w14:paraId="6FFC547B">
            <w:pPr>
              <w:pStyle w:val="9"/>
              <w:spacing w:before="114"/>
              <w:ind w:left="257" w:right="232" w:firstLine="1"/>
              <w:jc w:val="center"/>
              <w:rPr>
                <w:rFonts w:ascii="Cambria"/>
                <w:sz w:val="20"/>
              </w:rPr>
            </w:pPr>
            <w:r>
              <w:rPr>
                <w:rFonts w:ascii="Cambria"/>
                <w:spacing w:val="-4"/>
                <w:sz w:val="20"/>
              </w:rPr>
              <w:t>Basic</w:t>
            </w:r>
            <w:r>
              <w:rPr>
                <w:rFonts w:ascii="Cambria"/>
                <w:sz w:val="20"/>
              </w:rPr>
              <w:t xml:space="preserve"> </w:t>
            </w:r>
            <w:r>
              <w:rPr>
                <w:rFonts w:ascii="Cambria"/>
                <w:spacing w:val="-4"/>
                <w:sz w:val="20"/>
              </w:rPr>
              <w:t>understanding;</w:t>
            </w:r>
            <w:r>
              <w:rPr>
                <w:rFonts w:ascii="Cambria"/>
                <w:sz w:val="20"/>
              </w:rPr>
              <w:t xml:space="preserve"> some issues </w:t>
            </w:r>
            <w:r>
              <w:rPr>
                <w:rFonts w:ascii="Cambria"/>
                <w:spacing w:val="-2"/>
                <w:sz w:val="20"/>
              </w:rPr>
              <w:t>missed</w:t>
            </w:r>
          </w:p>
        </w:tc>
        <w:tc>
          <w:tcPr>
            <w:tcW w:w="1785" w:type="dxa"/>
          </w:tcPr>
          <w:p w14:paraId="32E6949C">
            <w:pPr>
              <w:pStyle w:val="9"/>
              <w:ind w:left="257" w:right="234" w:firstLine="5"/>
              <w:jc w:val="center"/>
              <w:rPr>
                <w:rFonts w:ascii="Cambria"/>
                <w:sz w:val="20"/>
              </w:rPr>
            </w:pPr>
            <w:r>
              <w:rPr>
                <w:rFonts w:ascii="Cambria"/>
                <w:spacing w:val="-4"/>
                <w:sz w:val="20"/>
              </w:rPr>
              <w:t>Poor</w:t>
            </w:r>
            <w:r>
              <w:rPr>
                <w:rFonts w:ascii="Cambria"/>
                <w:sz w:val="20"/>
              </w:rPr>
              <w:t xml:space="preserve"> </w:t>
            </w:r>
            <w:r>
              <w:rPr>
                <w:rFonts w:ascii="Cambria"/>
                <w:spacing w:val="-4"/>
                <w:sz w:val="20"/>
              </w:rPr>
              <w:t>understanding;</w:t>
            </w:r>
            <w:r>
              <w:rPr>
                <w:rFonts w:ascii="Cambria"/>
                <w:sz w:val="20"/>
              </w:rPr>
              <w:t xml:space="preserve"> problem not </w:t>
            </w:r>
            <w:r>
              <w:rPr>
                <w:rFonts w:ascii="Cambria"/>
                <w:spacing w:val="-2"/>
                <w:sz w:val="20"/>
              </w:rPr>
              <w:t>identified</w:t>
            </w:r>
          </w:p>
          <w:p w14:paraId="2FBCCC72">
            <w:pPr>
              <w:pStyle w:val="9"/>
              <w:spacing w:line="218" w:lineRule="exact"/>
              <w:ind w:left="82" w:right="57"/>
              <w:jc w:val="center"/>
              <w:rPr>
                <w:rFonts w:ascii="Cambria"/>
                <w:sz w:val="20"/>
              </w:rPr>
            </w:pPr>
            <w:r>
              <w:rPr>
                <w:rFonts w:ascii="Cambria"/>
                <w:spacing w:val="-2"/>
                <w:sz w:val="20"/>
              </w:rPr>
              <w:t>correctly</w:t>
            </w:r>
          </w:p>
        </w:tc>
      </w:tr>
      <w:tr w14:paraId="02EEC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5" w:hRule="atLeast"/>
        </w:trPr>
        <w:tc>
          <w:tcPr>
            <w:tcW w:w="1034" w:type="dxa"/>
          </w:tcPr>
          <w:p w14:paraId="1BDCB975">
            <w:pPr>
              <w:pStyle w:val="9"/>
              <w:spacing w:before="228"/>
              <w:ind w:left="138" w:right="116" w:firstLine="3"/>
              <w:jc w:val="center"/>
              <w:rPr>
                <w:rFonts w:ascii="Cambria"/>
                <w:sz w:val="20"/>
              </w:rPr>
            </w:pPr>
            <w:r>
              <w:rPr>
                <w:rFonts w:ascii="Cambria"/>
                <w:spacing w:val="-2"/>
                <w:sz w:val="20"/>
              </w:rPr>
              <w:t xml:space="preserve">Applicati </w:t>
            </w:r>
            <w:r>
              <w:rPr>
                <w:rFonts w:ascii="Cambria"/>
                <w:sz w:val="20"/>
              </w:rPr>
              <w:t xml:space="preserve">on of </w:t>
            </w:r>
            <w:r>
              <w:rPr>
                <w:rFonts w:ascii="Cambria"/>
                <w:spacing w:val="-4"/>
                <w:sz w:val="20"/>
              </w:rPr>
              <w:t>Concepts</w:t>
            </w:r>
          </w:p>
        </w:tc>
        <w:tc>
          <w:tcPr>
            <w:tcW w:w="1385" w:type="dxa"/>
          </w:tcPr>
          <w:p w14:paraId="59D60C05">
            <w:pPr>
              <w:pStyle w:val="9"/>
              <w:rPr>
                <w:rFonts w:ascii="Arial"/>
                <w:b/>
                <w:sz w:val="20"/>
              </w:rPr>
            </w:pPr>
          </w:p>
          <w:p w14:paraId="399D07A7">
            <w:pPr>
              <w:pStyle w:val="9"/>
              <w:spacing w:before="3"/>
              <w:rPr>
                <w:rFonts w:ascii="Arial"/>
                <w:b/>
                <w:sz w:val="20"/>
              </w:rPr>
            </w:pPr>
          </w:p>
          <w:p w14:paraId="53A56C58">
            <w:pPr>
              <w:pStyle w:val="9"/>
              <w:ind w:left="28"/>
              <w:jc w:val="center"/>
              <w:rPr>
                <w:rFonts w:ascii="Cambria"/>
                <w:sz w:val="20"/>
              </w:rPr>
            </w:pPr>
            <w:r>
              <w:rPr>
                <w:rFonts w:ascii="Cambria"/>
                <w:spacing w:val="-5"/>
                <w:sz w:val="20"/>
              </w:rPr>
              <w:t>25</w:t>
            </w:r>
          </w:p>
        </w:tc>
        <w:tc>
          <w:tcPr>
            <w:tcW w:w="1785" w:type="dxa"/>
          </w:tcPr>
          <w:p w14:paraId="5E266E9D">
            <w:pPr>
              <w:pStyle w:val="9"/>
              <w:ind w:left="215" w:right="197" w:firstLine="5"/>
              <w:jc w:val="center"/>
              <w:rPr>
                <w:rFonts w:ascii="Cambria"/>
                <w:sz w:val="20"/>
              </w:rPr>
            </w:pPr>
            <w:r>
              <w:rPr>
                <w:rFonts w:ascii="Cambria"/>
                <w:spacing w:val="-2"/>
                <w:sz w:val="20"/>
              </w:rPr>
              <w:t>Effectively applies</w:t>
            </w:r>
            <w:r>
              <w:rPr>
                <w:rFonts w:ascii="Cambria"/>
                <w:spacing w:val="-10"/>
                <w:sz w:val="20"/>
              </w:rPr>
              <w:t xml:space="preserve"> </w:t>
            </w:r>
            <w:r>
              <w:rPr>
                <w:rFonts w:ascii="Cambria"/>
                <w:spacing w:val="-2"/>
                <w:sz w:val="20"/>
              </w:rPr>
              <w:t xml:space="preserve">relevant </w:t>
            </w:r>
            <w:r>
              <w:rPr>
                <w:rFonts w:ascii="Cambria"/>
                <w:sz w:val="20"/>
              </w:rPr>
              <w:t>concepts to</w:t>
            </w:r>
          </w:p>
          <w:p w14:paraId="67EAB46B">
            <w:pPr>
              <w:pStyle w:val="9"/>
              <w:spacing w:before="10" w:line="216" w:lineRule="exact"/>
              <w:ind w:left="78" w:right="60"/>
              <w:jc w:val="center"/>
              <w:rPr>
                <w:rFonts w:ascii="Cambria"/>
                <w:sz w:val="20"/>
              </w:rPr>
            </w:pPr>
            <w:r>
              <w:rPr>
                <w:rFonts w:ascii="Cambria"/>
                <w:spacing w:val="-2"/>
                <w:sz w:val="20"/>
              </w:rPr>
              <w:t>analyze</w:t>
            </w:r>
            <w:r>
              <w:rPr>
                <w:rFonts w:ascii="Cambria"/>
                <w:spacing w:val="-14"/>
                <w:sz w:val="20"/>
              </w:rPr>
              <w:t xml:space="preserve"> </w:t>
            </w:r>
            <w:r>
              <w:rPr>
                <w:rFonts w:ascii="Cambria"/>
                <w:spacing w:val="-2"/>
                <w:sz w:val="20"/>
              </w:rPr>
              <w:t>the</w:t>
            </w:r>
            <w:r>
              <w:rPr>
                <w:rFonts w:ascii="Cambria"/>
                <w:spacing w:val="-12"/>
                <w:sz w:val="20"/>
              </w:rPr>
              <w:t xml:space="preserve"> </w:t>
            </w:r>
            <w:r>
              <w:rPr>
                <w:rFonts w:ascii="Cambria"/>
                <w:spacing w:val="-2"/>
                <w:sz w:val="20"/>
              </w:rPr>
              <w:t>case deeply</w:t>
            </w:r>
          </w:p>
        </w:tc>
        <w:tc>
          <w:tcPr>
            <w:tcW w:w="1831" w:type="dxa"/>
          </w:tcPr>
          <w:p w14:paraId="45693A30">
            <w:pPr>
              <w:pStyle w:val="9"/>
              <w:spacing w:before="110"/>
              <w:ind w:left="343" w:right="319" w:firstLine="2"/>
              <w:jc w:val="center"/>
              <w:rPr>
                <w:rFonts w:ascii="Cambria"/>
                <w:sz w:val="20"/>
              </w:rPr>
            </w:pPr>
            <w:r>
              <w:rPr>
                <w:rFonts w:ascii="Cambria"/>
                <w:spacing w:val="-2"/>
                <w:sz w:val="20"/>
              </w:rPr>
              <w:t xml:space="preserve">Applies appropriate </w:t>
            </w:r>
            <w:r>
              <w:rPr>
                <w:rFonts w:ascii="Cambria"/>
                <w:spacing w:val="-4"/>
                <w:sz w:val="20"/>
              </w:rPr>
              <w:t>concepts</w:t>
            </w:r>
            <w:r>
              <w:rPr>
                <w:rFonts w:ascii="Cambria"/>
                <w:spacing w:val="-15"/>
                <w:sz w:val="20"/>
              </w:rPr>
              <w:t xml:space="preserve"> </w:t>
            </w:r>
            <w:r>
              <w:rPr>
                <w:rFonts w:ascii="Cambria"/>
                <w:spacing w:val="-4"/>
                <w:sz w:val="20"/>
              </w:rPr>
              <w:t>with</w:t>
            </w:r>
            <w:r>
              <w:rPr>
                <w:rFonts w:ascii="Cambria"/>
                <w:sz w:val="20"/>
              </w:rPr>
              <w:t xml:space="preserve"> minor gaps</w:t>
            </w:r>
          </w:p>
        </w:tc>
        <w:tc>
          <w:tcPr>
            <w:tcW w:w="1783" w:type="dxa"/>
          </w:tcPr>
          <w:p w14:paraId="5E5026DF">
            <w:pPr>
              <w:pStyle w:val="9"/>
              <w:spacing w:before="228"/>
              <w:ind w:left="319" w:right="298" w:firstLine="6"/>
              <w:jc w:val="center"/>
              <w:rPr>
                <w:rFonts w:ascii="Cambria"/>
                <w:sz w:val="20"/>
              </w:rPr>
            </w:pPr>
            <w:r>
              <w:rPr>
                <w:rFonts w:ascii="Cambria"/>
                <w:spacing w:val="-2"/>
                <w:sz w:val="20"/>
              </w:rPr>
              <w:t>Limited application</w:t>
            </w:r>
            <w:r>
              <w:rPr>
                <w:rFonts w:ascii="Cambria"/>
                <w:spacing w:val="-16"/>
                <w:sz w:val="20"/>
              </w:rPr>
              <w:t xml:space="preserve"> </w:t>
            </w:r>
            <w:r>
              <w:rPr>
                <w:rFonts w:ascii="Cambria"/>
                <w:spacing w:val="-2"/>
                <w:sz w:val="20"/>
              </w:rPr>
              <w:t>of concepts</w:t>
            </w:r>
          </w:p>
        </w:tc>
        <w:tc>
          <w:tcPr>
            <w:tcW w:w="1785" w:type="dxa"/>
          </w:tcPr>
          <w:p w14:paraId="1432FC31">
            <w:pPr>
              <w:pStyle w:val="9"/>
              <w:spacing w:before="113"/>
              <w:rPr>
                <w:rFonts w:ascii="Arial"/>
                <w:b/>
                <w:sz w:val="20"/>
              </w:rPr>
            </w:pPr>
          </w:p>
          <w:p w14:paraId="1EB12AF8">
            <w:pPr>
              <w:pStyle w:val="9"/>
              <w:ind w:left="144" w:firstLine="182"/>
              <w:rPr>
                <w:rFonts w:ascii="Cambria"/>
                <w:sz w:val="20"/>
              </w:rPr>
            </w:pPr>
            <w:r>
              <w:rPr>
                <w:rFonts w:ascii="Cambria"/>
                <w:sz w:val="20"/>
              </w:rPr>
              <w:t xml:space="preserve">Fails to apply </w:t>
            </w:r>
            <w:r>
              <w:rPr>
                <w:rFonts w:ascii="Cambria"/>
                <w:spacing w:val="-2"/>
                <w:sz w:val="20"/>
              </w:rPr>
              <w:t>relevant</w:t>
            </w:r>
            <w:r>
              <w:rPr>
                <w:rFonts w:ascii="Cambria"/>
                <w:spacing w:val="-13"/>
                <w:sz w:val="20"/>
              </w:rPr>
              <w:t xml:space="preserve"> </w:t>
            </w:r>
            <w:r>
              <w:rPr>
                <w:rFonts w:ascii="Cambria"/>
                <w:spacing w:val="-2"/>
                <w:sz w:val="20"/>
              </w:rPr>
              <w:t>concepts</w:t>
            </w:r>
          </w:p>
        </w:tc>
      </w:tr>
      <w:tr w14:paraId="1584F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1034" w:type="dxa"/>
          </w:tcPr>
          <w:p w14:paraId="3AB52D80">
            <w:pPr>
              <w:pStyle w:val="9"/>
              <w:spacing w:before="120"/>
              <w:rPr>
                <w:rFonts w:ascii="Arial"/>
                <w:b/>
                <w:sz w:val="20"/>
              </w:rPr>
            </w:pPr>
          </w:p>
          <w:p w14:paraId="43B68CD0">
            <w:pPr>
              <w:pStyle w:val="9"/>
              <w:ind w:left="22" w:right="4"/>
              <w:jc w:val="center"/>
              <w:rPr>
                <w:rFonts w:ascii="Cambria"/>
                <w:sz w:val="20"/>
              </w:rPr>
            </w:pPr>
            <w:r>
              <w:rPr>
                <w:rFonts w:ascii="Cambria"/>
                <w:spacing w:val="-2"/>
                <w:sz w:val="20"/>
              </w:rPr>
              <w:t>Analysis</w:t>
            </w:r>
          </w:p>
        </w:tc>
        <w:tc>
          <w:tcPr>
            <w:tcW w:w="1385" w:type="dxa"/>
          </w:tcPr>
          <w:p w14:paraId="18617F30">
            <w:pPr>
              <w:pStyle w:val="9"/>
              <w:spacing w:before="120"/>
              <w:rPr>
                <w:rFonts w:ascii="Arial"/>
                <w:b/>
                <w:sz w:val="20"/>
              </w:rPr>
            </w:pPr>
          </w:p>
          <w:p w14:paraId="48DFC524">
            <w:pPr>
              <w:pStyle w:val="9"/>
              <w:ind w:left="28"/>
              <w:jc w:val="center"/>
              <w:rPr>
                <w:rFonts w:ascii="Cambria"/>
                <w:sz w:val="20"/>
              </w:rPr>
            </w:pPr>
            <w:r>
              <w:rPr>
                <w:rFonts w:ascii="Cambria"/>
                <w:spacing w:val="-5"/>
                <w:sz w:val="20"/>
              </w:rPr>
              <w:t>20</w:t>
            </w:r>
          </w:p>
        </w:tc>
        <w:tc>
          <w:tcPr>
            <w:tcW w:w="1785" w:type="dxa"/>
          </w:tcPr>
          <w:p w14:paraId="4E48CBBB">
            <w:pPr>
              <w:pStyle w:val="9"/>
              <w:spacing w:before="2" w:line="237" w:lineRule="auto"/>
              <w:ind w:left="78" w:right="59"/>
              <w:jc w:val="center"/>
              <w:rPr>
                <w:rFonts w:ascii="Cambria"/>
                <w:sz w:val="20"/>
              </w:rPr>
            </w:pPr>
            <w:r>
              <w:rPr>
                <w:rFonts w:ascii="Cambria"/>
                <w:spacing w:val="-2"/>
                <w:sz w:val="20"/>
              </w:rPr>
              <w:t>In-depth</w:t>
            </w:r>
            <w:r>
              <w:rPr>
                <w:rFonts w:ascii="Cambria"/>
                <w:spacing w:val="-13"/>
                <w:sz w:val="20"/>
              </w:rPr>
              <w:t xml:space="preserve"> </w:t>
            </w:r>
            <w:r>
              <w:rPr>
                <w:rFonts w:ascii="Cambria"/>
                <w:spacing w:val="-2"/>
                <w:sz w:val="20"/>
              </w:rPr>
              <w:t xml:space="preserve">analysis </w:t>
            </w:r>
            <w:r>
              <w:rPr>
                <w:rFonts w:ascii="Cambria"/>
                <w:sz w:val="20"/>
              </w:rPr>
              <w:t>with strong reasoning</w:t>
            </w:r>
            <w:r>
              <w:rPr>
                <w:rFonts w:ascii="Cambria"/>
                <w:spacing w:val="-12"/>
                <w:sz w:val="20"/>
              </w:rPr>
              <w:t xml:space="preserve"> </w:t>
            </w:r>
            <w:r>
              <w:rPr>
                <w:rFonts w:ascii="Cambria"/>
                <w:sz w:val="20"/>
              </w:rPr>
              <w:t>and</w:t>
            </w:r>
          </w:p>
          <w:p w14:paraId="0D08937B">
            <w:pPr>
              <w:pStyle w:val="9"/>
              <w:spacing w:line="220" w:lineRule="exact"/>
              <w:ind w:left="78" w:right="57"/>
              <w:jc w:val="center"/>
              <w:rPr>
                <w:rFonts w:ascii="Cambria"/>
                <w:sz w:val="20"/>
              </w:rPr>
            </w:pPr>
            <w:r>
              <w:rPr>
                <w:rFonts w:ascii="Cambria"/>
                <w:spacing w:val="-2"/>
                <w:sz w:val="20"/>
              </w:rPr>
              <w:t>insights</w:t>
            </w:r>
          </w:p>
        </w:tc>
        <w:tc>
          <w:tcPr>
            <w:tcW w:w="1831" w:type="dxa"/>
          </w:tcPr>
          <w:p w14:paraId="29178F24">
            <w:pPr>
              <w:pStyle w:val="9"/>
              <w:spacing w:before="117"/>
              <w:ind w:left="178" w:right="154"/>
              <w:jc w:val="center"/>
              <w:rPr>
                <w:rFonts w:ascii="Cambria"/>
                <w:sz w:val="20"/>
              </w:rPr>
            </w:pPr>
            <w:r>
              <w:rPr>
                <w:rFonts w:ascii="Cambria"/>
                <w:spacing w:val="-2"/>
                <w:sz w:val="20"/>
              </w:rPr>
              <w:t>Good</w:t>
            </w:r>
            <w:r>
              <w:rPr>
                <w:rFonts w:ascii="Cambria"/>
                <w:spacing w:val="-15"/>
                <w:sz w:val="20"/>
              </w:rPr>
              <w:t xml:space="preserve"> </w:t>
            </w:r>
            <w:r>
              <w:rPr>
                <w:rFonts w:ascii="Cambria"/>
                <w:spacing w:val="-2"/>
                <w:sz w:val="20"/>
              </w:rPr>
              <w:t xml:space="preserve">analysis </w:t>
            </w:r>
            <w:r>
              <w:rPr>
                <w:rFonts w:ascii="Cambria"/>
                <w:sz w:val="20"/>
              </w:rPr>
              <w:t xml:space="preserve">with logical </w:t>
            </w:r>
            <w:r>
              <w:rPr>
                <w:rFonts w:ascii="Cambria"/>
                <w:spacing w:val="-2"/>
                <w:sz w:val="20"/>
              </w:rPr>
              <w:t>reasoning</w:t>
            </w:r>
          </w:p>
        </w:tc>
        <w:tc>
          <w:tcPr>
            <w:tcW w:w="1783" w:type="dxa"/>
          </w:tcPr>
          <w:p w14:paraId="00D31882">
            <w:pPr>
              <w:pStyle w:val="9"/>
              <w:spacing w:before="117"/>
              <w:ind w:left="152" w:right="132"/>
              <w:jc w:val="center"/>
              <w:rPr>
                <w:rFonts w:ascii="Cambria"/>
                <w:sz w:val="20"/>
              </w:rPr>
            </w:pPr>
            <w:r>
              <w:rPr>
                <w:rFonts w:ascii="Cambria"/>
                <w:spacing w:val="-2"/>
                <w:sz w:val="20"/>
              </w:rPr>
              <w:t>Basic</w:t>
            </w:r>
            <w:r>
              <w:rPr>
                <w:rFonts w:ascii="Cambria"/>
                <w:spacing w:val="-12"/>
                <w:sz w:val="20"/>
              </w:rPr>
              <w:t xml:space="preserve"> </w:t>
            </w:r>
            <w:r>
              <w:rPr>
                <w:rFonts w:ascii="Cambria"/>
                <w:spacing w:val="-2"/>
                <w:sz w:val="20"/>
              </w:rPr>
              <w:t xml:space="preserve">analysis </w:t>
            </w:r>
            <w:r>
              <w:rPr>
                <w:rFonts w:ascii="Cambria"/>
                <w:sz w:val="20"/>
              </w:rPr>
              <w:t xml:space="preserve">with limited </w:t>
            </w:r>
            <w:r>
              <w:rPr>
                <w:rFonts w:ascii="Cambria"/>
                <w:spacing w:val="-2"/>
                <w:sz w:val="20"/>
              </w:rPr>
              <w:t>depth</w:t>
            </w:r>
          </w:p>
        </w:tc>
        <w:tc>
          <w:tcPr>
            <w:tcW w:w="1785" w:type="dxa"/>
          </w:tcPr>
          <w:p w14:paraId="698E5733">
            <w:pPr>
              <w:pStyle w:val="9"/>
              <w:spacing w:before="117"/>
              <w:ind w:left="78" w:right="58"/>
              <w:jc w:val="center"/>
              <w:rPr>
                <w:rFonts w:ascii="Cambria"/>
                <w:sz w:val="20"/>
              </w:rPr>
            </w:pPr>
            <w:r>
              <w:rPr>
                <w:rFonts w:ascii="Cambria"/>
                <w:sz w:val="20"/>
              </w:rPr>
              <w:t xml:space="preserve">Weak or no </w:t>
            </w:r>
            <w:r>
              <w:rPr>
                <w:rFonts w:ascii="Cambria"/>
                <w:spacing w:val="-2"/>
                <w:sz w:val="20"/>
              </w:rPr>
              <w:t>analysis;</w:t>
            </w:r>
            <w:r>
              <w:rPr>
                <w:rFonts w:ascii="Cambria"/>
                <w:spacing w:val="-13"/>
                <w:sz w:val="20"/>
              </w:rPr>
              <w:t xml:space="preserve"> </w:t>
            </w:r>
            <w:r>
              <w:rPr>
                <w:rFonts w:ascii="Cambria"/>
                <w:spacing w:val="-2"/>
                <w:sz w:val="20"/>
              </w:rPr>
              <w:t>lacks reasoning</w:t>
            </w:r>
          </w:p>
        </w:tc>
      </w:tr>
      <w:tr w14:paraId="02BDA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1034" w:type="dxa"/>
          </w:tcPr>
          <w:p w14:paraId="1EEE3349">
            <w:pPr>
              <w:pStyle w:val="9"/>
              <w:spacing w:before="2"/>
              <w:rPr>
                <w:rFonts w:ascii="Arial"/>
                <w:b/>
                <w:sz w:val="20"/>
              </w:rPr>
            </w:pPr>
          </w:p>
          <w:p w14:paraId="2969069E">
            <w:pPr>
              <w:pStyle w:val="9"/>
              <w:ind w:left="229" w:hanging="65"/>
              <w:rPr>
                <w:rFonts w:ascii="Cambria"/>
                <w:sz w:val="20"/>
              </w:rPr>
            </w:pPr>
            <w:r>
              <w:rPr>
                <w:rFonts w:ascii="Cambria"/>
                <w:spacing w:val="-4"/>
                <w:sz w:val="20"/>
              </w:rPr>
              <w:t>Solution</w:t>
            </w:r>
            <w:r>
              <w:rPr>
                <w:rFonts w:ascii="Cambria"/>
                <w:spacing w:val="-2"/>
                <w:sz w:val="20"/>
              </w:rPr>
              <w:t xml:space="preserve"> Design</w:t>
            </w:r>
          </w:p>
        </w:tc>
        <w:tc>
          <w:tcPr>
            <w:tcW w:w="1385" w:type="dxa"/>
          </w:tcPr>
          <w:p w14:paraId="02F0B904">
            <w:pPr>
              <w:pStyle w:val="9"/>
              <w:spacing w:before="120"/>
              <w:rPr>
                <w:rFonts w:ascii="Arial"/>
                <w:b/>
                <w:sz w:val="20"/>
              </w:rPr>
            </w:pPr>
          </w:p>
          <w:p w14:paraId="2913A96C">
            <w:pPr>
              <w:pStyle w:val="9"/>
              <w:ind w:left="28"/>
              <w:jc w:val="center"/>
              <w:rPr>
                <w:rFonts w:ascii="Cambria"/>
                <w:sz w:val="20"/>
              </w:rPr>
            </w:pPr>
            <w:r>
              <w:rPr>
                <w:rFonts w:ascii="Cambria"/>
                <w:spacing w:val="-5"/>
                <w:sz w:val="20"/>
              </w:rPr>
              <w:t>20</w:t>
            </w:r>
          </w:p>
        </w:tc>
        <w:tc>
          <w:tcPr>
            <w:tcW w:w="1785" w:type="dxa"/>
          </w:tcPr>
          <w:p w14:paraId="3BA50012">
            <w:pPr>
              <w:pStyle w:val="9"/>
              <w:spacing w:before="2" w:line="237" w:lineRule="auto"/>
              <w:ind w:left="160" w:right="142" w:firstLine="8"/>
              <w:jc w:val="center"/>
              <w:rPr>
                <w:rFonts w:ascii="Cambria"/>
                <w:sz w:val="20"/>
              </w:rPr>
            </w:pPr>
            <w:r>
              <w:rPr>
                <w:rFonts w:ascii="Cambria"/>
                <w:spacing w:val="-2"/>
                <w:sz w:val="20"/>
              </w:rPr>
              <w:t>Innovative, feasible</w:t>
            </w:r>
            <w:r>
              <w:rPr>
                <w:rFonts w:ascii="Cambria"/>
                <w:spacing w:val="-12"/>
                <w:sz w:val="20"/>
              </w:rPr>
              <w:t xml:space="preserve"> </w:t>
            </w:r>
            <w:r>
              <w:rPr>
                <w:rFonts w:ascii="Cambria"/>
                <w:spacing w:val="-2"/>
                <w:sz w:val="20"/>
              </w:rPr>
              <w:t xml:space="preserve">solutions </w:t>
            </w:r>
            <w:r>
              <w:rPr>
                <w:rFonts w:ascii="Cambria"/>
                <w:sz w:val="20"/>
              </w:rPr>
              <w:t>with</w:t>
            </w:r>
            <w:r>
              <w:rPr>
                <w:rFonts w:ascii="Cambria"/>
                <w:spacing w:val="-9"/>
                <w:sz w:val="20"/>
              </w:rPr>
              <w:t xml:space="preserve"> </w:t>
            </w:r>
            <w:r>
              <w:rPr>
                <w:rFonts w:ascii="Cambria"/>
                <w:sz w:val="20"/>
              </w:rPr>
              <w:t>strong</w:t>
            </w:r>
          </w:p>
          <w:p w14:paraId="10C16D63">
            <w:pPr>
              <w:pStyle w:val="9"/>
              <w:spacing w:line="219" w:lineRule="exact"/>
              <w:ind w:left="78" w:right="61"/>
              <w:jc w:val="center"/>
              <w:rPr>
                <w:rFonts w:ascii="Cambria"/>
                <w:sz w:val="20"/>
              </w:rPr>
            </w:pPr>
            <w:r>
              <w:rPr>
                <w:rFonts w:ascii="Cambria"/>
                <w:spacing w:val="-2"/>
                <w:sz w:val="20"/>
              </w:rPr>
              <w:t>justification</w:t>
            </w:r>
          </w:p>
        </w:tc>
        <w:tc>
          <w:tcPr>
            <w:tcW w:w="1831" w:type="dxa"/>
          </w:tcPr>
          <w:p w14:paraId="3CE1C38E">
            <w:pPr>
              <w:pStyle w:val="9"/>
              <w:spacing w:before="117"/>
              <w:ind w:left="178" w:right="154"/>
              <w:jc w:val="center"/>
              <w:rPr>
                <w:rFonts w:ascii="Cambria"/>
                <w:sz w:val="20"/>
              </w:rPr>
            </w:pPr>
            <w:r>
              <w:rPr>
                <w:rFonts w:ascii="Cambria"/>
                <w:spacing w:val="-2"/>
                <w:sz w:val="20"/>
              </w:rPr>
              <w:t>Logical</w:t>
            </w:r>
            <w:r>
              <w:rPr>
                <w:rFonts w:ascii="Cambria"/>
                <w:spacing w:val="-15"/>
                <w:sz w:val="20"/>
              </w:rPr>
              <w:t xml:space="preserve"> </w:t>
            </w:r>
            <w:r>
              <w:rPr>
                <w:rFonts w:ascii="Cambria"/>
                <w:spacing w:val="-2"/>
                <w:sz w:val="20"/>
              </w:rPr>
              <w:t xml:space="preserve">solutions </w:t>
            </w:r>
            <w:r>
              <w:rPr>
                <w:rFonts w:ascii="Cambria"/>
                <w:sz w:val="20"/>
              </w:rPr>
              <w:t xml:space="preserve">with adequate </w:t>
            </w:r>
            <w:r>
              <w:rPr>
                <w:rFonts w:ascii="Cambria"/>
                <w:spacing w:val="-2"/>
                <w:sz w:val="20"/>
              </w:rPr>
              <w:t>justification</w:t>
            </w:r>
          </w:p>
        </w:tc>
        <w:tc>
          <w:tcPr>
            <w:tcW w:w="1783" w:type="dxa"/>
          </w:tcPr>
          <w:p w14:paraId="46F27F09">
            <w:pPr>
              <w:pStyle w:val="9"/>
              <w:spacing w:before="117"/>
              <w:ind w:left="152" w:right="132"/>
              <w:jc w:val="center"/>
              <w:rPr>
                <w:rFonts w:ascii="Cambria"/>
                <w:sz w:val="20"/>
              </w:rPr>
            </w:pPr>
            <w:r>
              <w:rPr>
                <w:rFonts w:ascii="Cambria"/>
                <w:spacing w:val="-2"/>
                <w:sz w:val="20"/>
              </w:rPr>
              <w:t>Basic</w:t>
            </w:r>
            <w:r>
              <w:rPr>
                <w:rFonts w:ascii="Cambria"/>
                <w:spacing w:val="-17"/>
                <w:sz w:val="20"/>
              </w:rPr>
              <w:t xml:space="preserve"> </w:t>
            </w:r>
            <w:r>
              <w:rPr>
                <w:rFonts w:ascii="Cambria"/>
                <w:spacing w:val="-2"/>
                <w:sz w:val="20"/>
              </w:rPr>
              <w:t xml:space="preserve">solutions </w:t>
            </w:r>
            <w:r>
              <w:rPr>
                <w:rFonts w:ascii="Cambria"/>
                <w:sz w:val="20"/>
              </w:rPr>
              <w:t xml:space="preserve">with weak </w:t>
            </w:r>
            <w:r>
              <w:rPr>
                <w:rFonts w:ascii="Cambria"/>
                <w:spacing w:val="-2"/>
                <w:sz w:val="20"/>
              </w:rPr>
              <w:t>justification</w:t>
            </w:r>
          </w:p>
        </w:tc>
        <w:tc>
          <w:tcPr>
            <w:tcW w:w="1785" w:type="dxa"/>
          </w:tcPr>
          <w:p w14:paraId="1DA3755F">
            <w:pPr>
              <w:pStyle w:val="9"/>
              <w:spacing w:before="2"/>
              <w:rPr>
                <w:rFonts w:ascii="Arial"/>
                <w:b/>
                <w:sz w:val="20"/>
              </w:rPr>
            </w:pPr>
          </w:p>
          <w:p w14:paraId="1B1884A0">
            <w:pPr>
              <w:pStyle w:val="9"/>
              <w:ind w:left="137" w:firstLine="117"/>
              <w:rPr>
                <w:rFonts w:ascii="Cambria"/>
                <w:sz w:val="20"/>
              </w:rPr>
            </w:pPr>
            <w:r>
              <w:rPr>
                <w:rFonts w:ascii="Cambria"/>
                <w:sz w:val="20"/>
              </w:rPr>
              <w:t xml:space="preserve">Incorrect or no </w:t>
            </w:r>
            <w:r>
              <w:rPr>
                <w:rFonts w:ascii="Cambria"/>
                <w:spacing w:val="-2"/>
                <w:sz w:val="20"/>
              </w:rPr>
              <w:t>solution</w:t>
            </w:r>
            <w:r>
              <w:rPr>
                <w:rFonts w:ascii="Cambria"/>
                <w:spacing w:val="-12"/>
                <w:sz w:val="20"/>
              </w:rPr>
              <w:t xml:space="preserve"> </w:t>
            </w:r>
            <w:r>
              <w:rPr>
                <w:rFonts w:ascii="Cambria"/>
                <w:spacing w:val="-2"/>
                <w:sz w:val="20"/>
              </w:rPr>
              <w:t>provided</w:t>
            </w:r>
          </w:p>
        </w:tc>
      </w:tr>
      <w:tr w14:paraId="0F944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034" w:type="dxa"/>
          </w:tcPr>
          <w:p w14:paraId="48401700">
            <w:pPr>
              <w:pStyle w:val="9"/>
              <w:spacing w:before="121"/>
              <w:rPr>
                <w:rFonts w:ascii="Arial"/>
                <w:b/>
                <w:sz w:val="20"/>
              </w:rPr>
            </w:pPr>
          </w:p>
          <w:p w14:paraId="682DE44A">
            <w:pPr>
              <w:pStyle w:val="9"/>
              <w:ind w:left="22" w:right="6"/>
              <w:jc w:val="center"/>
              <w:rPr>
                <w:rFonts w:ascii="Cambria"/>
                <w:sz w:val="20"/>
              </w:rPr>
            </w:pPr>
            <w:r>
              <w:rPr>
                <w:rFonts w:ascii="Cambria"/>
                <w:spacing w:val="-2"/>
                <w:sz w:val="20"/>
              </w:rPr>
              <w:t>Clarity</w:t>
            </w:r>
          </w:p>
        </w:tc>
        <w:tc>
          <w:tcPr>
            <w:tcW w:w="1385" w:type="dxa"/>
          </w:tcPr>
          <w:p w14:paraId="2CBD450B">
            <w:pPr>
              <w:pStyle w:val="9"/>
              <w:spacing w:before="121"/>
              <w:rPr>
                <w:rFonts w:ascii="Arial"/>
                <w:b/>
                <w:sz w:val="20"/>
              </w:rPr>
            </w:pPr>
          </w:p>
          <w:p w14:paraId="74FBC93C">
            <w:pPr>
              <w:pStyle w:val="9"/>
              <w:ind w:left="28"/>
              <w:jc w:val="center"/>
              <w:rPr>
                <w:rFonts w:ascii="Cambria"/>
                <w:sz w:val="20"/>
              </w:rPr>
            </w:pPr>
            <w:r>
              <w:rPr>
                <w:rFonts w:ascii="Cambria"/>
                <w:spacing w:val="-5"/>
                <w:sz w:val="20"/>
              </w:rPr>
              <w:t>10</w:t>
            </w:r>
          </w:p>
        </w:tc>
        <w:tc>
          <w:tcPr>
            <w:tcW w:w="1785" w:type="dxa"/>
          </w:tcPr>
          <w:p w14:paraId="43D1C5AC">
            <w:pPr>
              <w:pStyle w:val="9"/>
              <w:spacing w:before="1"/>
              <w:ind w:left="249" w:right="227" w:firstLine="1"/>
              <w:jc w:val="center"/>
              <w:rPr>
                <w:rFonts w:ascii="Cambria"/>
                <w:sz w:val="20"/>
              </w:rPr>
            </w:pPr>
            <w:r>
              <w:rPr>
                <w:rFonts w:ascii="Cambria"/>
                <w:sz w:val="20"/>
              </w:rPr>
              <w:t>Clear, well-</w:t>
            </w:r>
            <w:r>
              <w:rPr>
                <w:rFonts w:ascii="Cambria"/>
                <w:spacing w:val="-2"/>
                <w:sz w:val="20"/>
              </w:rPr>
              <w:t>structured,</w:t>
            </w:r>
            <w:r>
              <w:rPr>
                <w:rFonts w:ascii="Cambria"/>
                <w:spacing w:val="-11"/>
                <w:sz w:val="20"/>
              </w:rPr>
              <w:t xml:space="preserve"> </w:t>
            </w:r>
            <w:r>
              <w:rPr>
                <w:rFonts w:ascii="Cambria"/>
                <w:spacing w:val="-2"/>
                <w:sz w:val="20"/>
              </w:rPr>
              <w:t>and</w:t>
            </w:r>
          </w:p>
          <w:p w14:paraId="2DB02226">
            <w:pPr>
              <w:pStyle w:val="9"/>
              <w:spacing w:line="230" w:lineRule="exact"/>
              <w:ind w:left="412" w:right="390" w:hanging="8"/>
              <w:jc w:val="center"/>
              <w:rPr>
                <w:rFonts w:ascii="Cambria"/>
                <w:sz w:val="20"/>
              </w:rPr>
            </w:pPr>
            <w:r>
              <w:rPr>
                <w:rFonts w:ascii="Cambria"/>
                <w:sz w:val="20"/>
              </w:rPr>
              <w:t xml:space="preserve">easy to </w:t>
            </w:r>
            <w:r>
              <w:rPr>
                <w:rFonts w:ascii="Cambria"/>
                <w:spacing w:val="-4"/>
                <w:sz w:val="20"/>
              </w:rPr>
              <w:t>understand</w:t>
            </w:r>
          </w:p>
        </w:tc>
        <w:tc>
          <w:tcPr>
            <w:tcW w:w="1831" w:type="dxa"/>
          </w:tcPr>
          <w:p w14:paraId="1FE2E98B">
            <w:pPr>
              <w:pStyle w:val="9"/>
              <w:spacing w:before="116"/>
              <w:ind w:left="261" w:right="237" w:hanging="2"/>
              <w:jc w:val="center"/>
              <w:rPr>
                <w:rFonts w:ascii="Cambria"/>
                <w:sz w:val="20"/>
              </w:rPr>
            </w:pPr>
            <w:r>
              <w:rPr>
                <w:rFonts w:ascii="Cambria"/>
                <w:sz w:val="20"/>
              </w:rPr>
              <w:t xml:space="preserve">Organized and </w:t>
            </w:r>
            <w:r>
              <w:rPr>
                <w:rFonts w:ascii="Cambria"/>
                <w:spacing w:val="-4"/>
                <w:sz w:val="20"/>
              </w:rPr>
              <w:t>understandable</w:t>
            </w:r>
            <w:r>
              <w:rPr>
                <w:rFonts w:ascii="Cambria"/>
                <w:spacing w:val="-2"/>
                <w:sz w:val="20"/>
              </w:rPr>
              <w:t xml:space="preserve"> presentation</w:t>
            </w:r>
          </w:p>
        </w:tc>
        <w:tc>
          <w:tcPr>
            <w:tcW w:w="1783" w:type="dxa"/>
          </w:tcPr>
          <w:p w14:paraId="6D53A40D">
            <w:pPr>
              <w:pStyle w:val="9"/>
              <w:spacing w:before="3"/>
              <w:rPr>
                <w:rFonts w:ascii="Arial"/>
                <w:b/>
                <w:sz w:val="20"/>
              </w:rPr>
            </w:pPr>
          </w:p>
          <w:p w14:paraId="32F737FD">
            <w:pPr>
              <w:pStyle w:val="9"/>
              <w:ind w:left="317" w:hanging="46"/>
              <w:rPr>
                <w:rFonts w:ascii="Cambria"/>
                <w:sz w:val="20"/>
              </w:rPr>
            </w:pPr>
            <w:r>
              <w:rPr>
                <w:rFonts w:ascii="Cambria"/>
                <w:spacing w:val="-2"/>
                <w:sz w:val="20"/>
              </w:rPr>
              <w:t>Limited</w:t>
            </w:r>
            <w:r>
              <w:rPr>
                <w:rFonts w:ascii="Cambria"/>
                <w:spacing w:val="-11"/>
                <w:sz w:val="20"/>
              </w:rPr>
              <w:t xml:space="preserve"> </w:t>
            </w:r>
            <w:r>
              <w:rPr>
                <w:rFonts w:ascii="Cambria"/>
                <w:spacing w:val="-2"/>
                <w:sz w:val="20"/>
              </w:rPr>
              <w:t xml:space="preserve">clarity </w:t>
            </w:r>
            <w:r>
              <w:rPr>
                <w:rFonts w:ascii="Cambria"/>
                <w:sz w:val="20"/>
              </w:rPr>
              <w:t>and</w:t>
            </w:r>
            <w:r>
              <w:rPr>
                <w:rFonts w:ascii="Cambria"/>
                <w:spacing w:val="-3"/>
                <w:sz w:val="20"/>
              </w:rPr>
              <w:t xml:space="preserve"> </w:t>
            </w:r>
            <w:r>
              <w:rPr>
                <w:rFonts w:ascii="Cambria"/>
                <w:spacing w:val="-2"/>
                <w:sz w:val="20"/>
              </w:rPr>
              <w:t>structure</w:t>
            </w:r>
          </w:p>
        </w:tc>
        <w:tc>
          <w:tcPr>
            <w:tcW w:w="1785" w:type="dxa"/>
          </w:tcPr>
          <w:p w14:paraId="017CCF4D">
            <w:pPr>
              <w:pStyle w:val="9"/>
              <w:spacing w:before="116"/>
              <w:ind w:left="78" w:right="57"/>
              <w:jc w:val="center"/>
              <w:rPr>
                <w:rFonts w:ascii="Cambria"/>
                <w:sz w:val="20"/>
              </w:rPr>
            </w:pPr>
            <w:r>
              <w:rPr>
                <w:rFonts w:ascii="Cambria"/>
                <w:spacing w:val="-2"/>
                <w:sz w:val="20"/>
              </w:rPr>
              <w:t>Poor</w:t>
            </w:r>
            <w:r>
              <w:rPr>
                <w:rFonts w:ascii="Cambria"/>
                <w:spacing w:val="-12"/>
                <w:sz w:val="20"/>
              </w:rPr>
              <w:t xml:space="preserve"> </w:t>
            </w:r>
            <w:r>
              <w:rPr>
                <w:rFonts w:ascii="Cambria"/>
                <w:spacing w:val="-2"/>
                <w:sz w:val="20"/>
              </w:rPr>
              <w:t xml:space="preserve">clarity; </w:t>
            </w:r>
            <w:r>
              <w:rPr>
                <w:rFonts w:ascii="Cambria"/>
                <w:sz w:val="20"/>
              </w:rPr>
              <w:t xml:space="preserve">difficult to </w:t>
            </w:r>
            <w:r>
              <w:rPr>
                <w:rFonts w:ascii="Cambria"/>
                <w:spacing w:val="-2"/>
                <w:sz w:val="20"/>
              </w:rPr>
              <w:t>understand</w:t>
            </w:r>
          </w:p>
        </w:tc>
      </w:tr>
    </w:tbl>
    <w:p w14:paraId="267C14F3">
      <w:pPr>
        <w:pStyle w:val="5"/>
        <w:ind w:left="0"/>
        <w:rPr>
          <w:rFonts w:ascii="Arial"/>
          <w:b/>
          <w:sz w:val="20"/>
        </w:rPr>
      </w:pPr>
    </w:p>
    <w:p w14:paraId="16D488CA">
      <w:pPr>
        <w:pStyle w:val="5"/>
        <w:spacing w:before="153"/>
        <w:ind w:left="0"/>
        <w:rPr>
          <w:rFonts w:ascii="Arial"/>
          <w:b/>
          <w:sz w:val="20"/>
        </w:rPr>
      </w:pPr>
    </w:p>
    <w:tbl>
      <w:tblPr>
        <w:tblStyle w:val="4"/>
        <w:tblW w:w="0" w:type="auto"/>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6"/>
        <w:gridCol w:w="1769"/>
        <w:gridCol w:w="1586"/>
        <w:gridCol w:w="1428"/>
        <w:gridCol w:w="1180"/>
        <w:gridCol w:w="1320"/>
        <w:gridCol w:w="801"/>
        <w:gridCol w:w="770"/>
      </w:tblGrid>
      <w:tr w14:paraId="5F2B6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trPr>
        <w:tc>
          <w:tcPr>
            <w:tcW w:w="986" w:type="dxa"/>
          </w:tcPr>
          <w:p w14:paraId="2130E985">
            <w:pPr>
              <w:pStyle w:val="9"/>
              <w:ind w:left="112" w:right="87"/>
              <w:jc w:val="both"/>
              <w:rPr>
                <w:rFonts w:ascii="Arial"/>
                <w:b/>
                <w:sz w:val="22"/>
              </w:rPr>
            </w:pPr>
            <w:r>
              <w:rPr>
                <w:rFonts w:ascii="Arial"/>
                <w:b/>
                <w:color w:val="1F4E79"/>
                <w:sz w:val="22"/>
              </w:rPr>
              <w:t>Q.</w:t>
            </w:r>
            <w:r>
              <w:rPr>
                <w:rFonts w:ascii="Arial"/>
                <w:b/>
                <w:color w:val="1F4E79"/>
                <w:spacing w:val="-16"/>
                <w:sz w:val="22"/>
              </w:rPr>
              <w:t xml:space="preserve"> </w:t>
            </w:r>
            <w:r>
              <w:rPr>
                <w:rFonts w:ascii="Arial"/>
                <w:b/>
                <w:color w:val="1F4E79"/>
                <w:sz w:val="22"/>
              </w:rPr>
              <w:t>No.</w:t>
            </w:r>
            <w:r>
              <w:rPr>
                <w:rFonts w:ascii="Arial"/>
                <w:b/>
                <w:color w:val="1F4E79"/>
                <w:spacing w:val="-15"/>
                <w:sz w:val="22"/>
              </w:rPr>
              <w:t xml:space="preserve"> </w:t>
            </w:r>
            <w:r>
              <w:rPr>
                <w:rFonts w:ascii="Arial"/>
                <w:b/>
                <w:color w:val="1F4E79"/>
                <w:sz w:val="22"/>
              </w:rPr>
              <w:t xml:space="preserve">/ </w:t>
            </w:r>
            <w:r>
              <w:rPr>
                <w:rFonts w:ascii="Arial"/>
                <w:b/>
                <w:color w:val="1F4E79"/>
                <w:spacing w:val="-2"/>
                <w:sz w:val="22"/>
              </w:rPr>
              <w:t>Criteria Level</w:t>
            </w:r>
          </w:p>
        </w:tc>
        <w:tc>
          <w:tcPr>
            <w:tcW w:w="1769" w:type="dxa"/>
          </w:tcPr>
          <w:p w14:paraId="11E37F15">
            <w:pPr>
              <w:pStyle w:val="9"/>
              <w:ind w:left="112" w:right="115"/>
              <w:rPr>
                <w:rFonts w:ascii="Arial"/>
                <w:b/>
                <w:sz w:val="22"/>
              </w:rPr>
            </w:pPr>
            <w:r>
              <w:rPr>
                <w:rFonts w:ascii="Arial"/>
                <w:b/>
                <w:color w:val="1F4E79"/>
                <w:spacing w:val="-4"/>
                <w:sz w:val="22"/>
              </w:rPr>
              <w:t xml:space="preserve">Understanding </w:t>
            </w:r>
            <w:r>
              <w:rPr>
                <w:rFonts w:ascii="Arial"/>
                <w:b/>
                <w:color w:val="1F4E79"/>
                <w:sz w:val="22"/>
              </w:rPr>
              <w:t>of Case</w:t>
            </w:r>
          </w:p>
        </w:tc>
        <w:tc>
          <w:tcPr>
            <w:tcW w:w="1586" w:type="dxa"/>
          </w:tcPr>
          <w:p w14:paraId="51BD8236">
            <w:pPr>
              <w:pStyle w:val="9"/>
              <w:ind w:left="112" w:right="201"/>
              <w:rPr>
                <w:rFonts w:ascii="Arial"/>
                <w:b/>
                <w:sz w:val="22"/>
              </w:rPr>
            </w:pPr>
            <w:r>
              <w:rPr>
                <w:rFonts w:ascii="Arial"/>
                <w:b/>
                <w:color w:val="1F4E79"/>
                <w:spacing w:val="-2"/>
                <w:sz w:val="22"/>
              </w:rPr>
              <w:t>Application of</w:t>
            </w:r>
            <w:r>
              <w:rPr>
                <w:rFonts w:ascii="Arial"/>
                <w:b/>
                <w:color w:val="1F4E79"/>
                <w:spacing w:val="-14"/>
                <w:sz w:val="22"/>
              </w:rPr>
              <w:t xml:space="preserve"> </w:t>
            </w:r>
            <w:r>
              <w:rPr>
                <w:rFonts w:ascii="Arial"/>
                <w:b/>
                <w:color w:val="1F4E79"/>
                <w:spacing w:val="-2"/>
                <w:sz w:val="22"/>
              </w:rPr>
              <w:t>Concepts</w:t>
            </w:r>
          </w:p>
        </w:tc>
        <w:tc>
          <w:tcPr>
            <w:tcW w:w="1428" w:type="dxa"/>
          </w:tcPr>
          <w:p w14:paraId="502C9B84">
            <w:pPr>
              <w:pStyle w:val="9"/>
              <w:spacing w:line="252" w:lineRule="exact"/>
              <w:ind w:left="112"/>
              <w:rPr>
                <w:rFonts w:ascii="Arial"/>
                <w:b/>
                <w:sz w:val="22"/>
              </w:rPr>
            </w:pPr>
            <w:r>
              <w:rPr>
                <w:rFonts w:ascii="Arial"/>
                <w:b/>
                <w:color w:val="1F4E79"/>
                <w:spacing w:val="-2"/>
                <w:sz w:val="22"/>
              </w:rPr>
              <w:t>Analysis</w:t>
            </w:r>
          </w:p>
        </w:tc>
        <w:tc>
          <w:tcPr>
            <w:tcW w:w="1180" w:type="dxa"/>
          </w:tcPr>
          <w:p w14:paraId="1EC2ACE8">
            <w:pPr>
              <w:pStyle w:val="9"/>
              <w:ind w:left="112" w:right="185"/>
              <w:rPr>
                <w:rFonts w:ascii="Arial"/>
                <w:b/>
                <w:sz w:val="22"/>
              </w:rPr>
            </w:pPr>
            <w:r>
              <w:rPr>
                <w:rFonts w:ascii="Arial"/>
                <w:b/>
                <w:color w:val="1F4E79"/>
                <w:spacing w:val="-4"/>
                <w:sz w:val="22"/>
              </w:rPr>
              <w:t xml:space="preserve">Solution </w:t>
            </w:r>
            <w:r>
              <w:rPr>
                <w:rFonts w:ascii="Arial"/>
                <w:b/>
                <w:color w:val="1F4E79"/>
                <w:spacing w:val="-2"/>
                <w:sz w:val="22"/>
              </w:rPr>
              <w:t>Design</w:t>
            </w:r>
          </w:p>
        </w:tc>
        <w:tc>
          <w:tcPr>
            <w:tcW w:w="1320" w:type="dxa"/>
          </w:tcPr>
          <w:p w14:paraId="637BDC25">
            <w:pPr>
              <w:pStyle w:val="9"/>
              <w:spacing w:line="252" w:lineRule="exact"/>
              <w:ind w:left="113"/>
              <w:rPr>
                <w:rFonts w:ascii="Arial"/>
                <w:b/>
                <w:sz w:val="22"/>
              </w:rPr>
            </w:pPr>
            <w:r>
              <w:rPr>
                <w:rFonts w:ascii="Arial"/>
                <w:b/>
                <w:color w:val="1F4E79"/>
                <w:spacing w:val="-2"/>
                <w:sz w:val="22"/>
              </w:rPr>
              <w:t>Clarity</w:t>
            </w:r>
          </w:p>
        </w:tc>
        <w:tc>
          <w:tcPr>
            <w:tcW w:w="801" w:type="dxa"/>
          </w:tcPr>
          <w:p w14:paraId="33327EE1">
            <w:pPr>
              <w:pStyle w:val="9"/>
              <w:ind w:left="113" w:right="155"/>
              <w:rPr>
                <w:rFonts w:ascii="Arial"/>
                <w:b/>
                <w:sz w:val="22"/>
              </w:rPr>
            </w:pPr>
            <w:r>
              <w:rPr>
                <w:rFonts w:ascii="Arial"/>
                <w:b/>
                <w:color w:val="1F4E79"/>
                <w:spacing w:val="-4"/>
                <w:sz w:val="22"/>
              </w:rPr>
              <w:t>Sub. Total</w:t>
            </w:r>
          </w:p>
        </w:tc>
        <w:tc>
          <w:tcPr>
            <w:tcW w:w="770" w:type="dxa"/>
          </w:tcPr>
          <w:p w14:paraId="7939BD4D">
            <w:pPr>
              <w:pStyle w:val="9"/>
              <w:spacing w:line="249" w:lineRule="exact"/>
              <w:ind w:left="116"/>
              <w:rPr>
                <w:rFonts w:ascii="Arial"/>
                <w:b/>
                <w:sz w:val="22"/>
              </w:rPr>
            </w:pPr>
            <w:r>
              <w:rPr>
                <w:rFonts w:ascii="Arial"/>
                <w:b/>
                <w:color w:val="1F4E79"/>
                <w:spacing w:val="-2"/>
                <w:sz w:val="22"/>
              </w:rPr>
              <w:t>Total</w:t>
            </w:r>
          </w:p>
          <w:p w14:paraId="11D775D8">
            <w:pPr>
              <w:pStyle w:val="9"/>
              <w:spacing w:line="252" w:lineRule="exact"/>
              <w:ind w:left="116"/>
              <w:rPr>
                <w:rFonts w:ascii="Arial"/>
                <w:b/>
                <w:sz w:val="22"/>
              </w:rPr>
            </w:pPr>
            <w:r>
              <w:rPr>
                <w:rFonts w:ascii="Arial"/>
                <w:b/>
                <w:color w:val="1F4E79"/>
                <w:spacing w:val="-10"/>
                <w:sz w:val="22"/>
              </w:rPr>
              <w:t>%</w:t>
            </w:r>
          </w:p>
        </w:tc>
      </w:tr>
      <w:tr w14:paraId="20419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986" w:type="dxa"/>
          </w:tcPr>
          <w:p w14:paraId="38BC872D">
            <w:pPr>
              <w:pStyle w:val="9"/>
              <w:spacing w:before="1"/>
              <w:ind w:left="112"/>
              <w:rPr>
                <w:rFonts w:ascii="Arial"/>
                <w:b/>
                <w:sz w:val="22"/>
              </w:rPr>
            </w:pPr>
            <w:r>
              <w:rPr>
                <w:rFonts w:ascii="Arial"/>
                <w:b/>
                <w:color w:val="1F4E79"/>
                <w:spacing w:val="-10"/>
                <w:sz w:val="22"/>
              </w:rPr>
              <w:t>1</w:t>
            </w:r>
          </w:p>
        </w:tc>
        <w:tc>
          <w:tcPr>
            <w:tcW w:w="1769" w:type="dxa"/>
          </w:tcPr>
          <w:p w14:paraId="4AE92820">
            <w:pPr>
              <w:pStyle w:val="9"/>
              <w:rPr>
                <w:rFonts w:hint="default" w:ascii="Times New Roman"/>
                <w:sz w:val="20"/>
                <w:lang w:val="en-US"/>
              </w:rPr>
            </w:pPr>
            <w:r>
              <w:rPr>
                <w:rFonts w:hint="default" w:ascii="Times New Roman"/>
                <w:sz w:val="20"/>
                <w:lang w:val="en-US"/>
              </w:rPr>
              <w:t>4</w:t>
            </w:r>
          </w:p>
        </w:tc>
        <w:tc>
          <w:tcPr>
            <w:tcW w:w="1586" w:type="dxa"/>
          </w:tcPr>
          <w:p w14:paraId="3DC907A5">
            <w:pPr>
              <w:pStyle w:val="9"/>
              <w:rPr>
                <w:rFonts w:hint="default" w:ascii="Times New Roman"/>
                <w:sz w:val="20"/>
                <w:lang w:val="en-US"/>
              </w:rPr>
            </w:pPr>
            <w:r>
              <w:rPr>
                <w:rFonts w:hint="default" w:ascii="Times New Roman"/>
                <w:sz w:val="20"/>
                <w:lang w:val="en-US"/>
              </w:rPr>
              <w:t>4</w:t>
            </w:r>
          </w:p>
        </w:tc>
        <w:tc>
          <w:tcPr>
            <w:tcW w:w="1428" w:type="dxa"/>
          </w:tcPr>
          <w:p w14:paraId="0B730398">
            <w:pPr>
              <w:pStyle w:val="9"/>
              <w:rPr>
                <w:rFonts w:hint="default" w:ascii="Times New Roman"/>
                <w:sz w:val="20"/>
                <w:lang w:val="en-US"/>
              </w:rPr>
            </w:pPr>
            <w:r>
              <w:rPr>
                <w:rFonts w:hint="default" w:ascii="Times New Roman"/>
                <w:sz w:val="20"/>
                <w:lang w:val="en-US"/>
              </w:rPr>
              <w:t>5</w:t>
            </w:r>
          </w:p>
        </w:tc>
        <w:tc>
          <w:tcPr>
            <w:tcW w:w="1180" w:type="dxa"/>
          </w:tcPr>
          <w:p w14:paraId="75536BDA">
            <w:pPr>
              <w:pStyle w:val="9"/>
              <w:rPr>
                <w:rFonts w:hint="default" w:ascii="Times New Roman"/>
                <w:sz w:val="20"/>
                <w:lang w:val="en-US"/>
              </w:rPr>
            </w:pPr>
            <w:r>
              <w:rPr>
                <w:rFonts w:hint="default" w:ascii="Times New Roman"/>
                <w:sz w:val="20"/>
                <w:lang w:val="en-US"/>
              </w:rPr>
              <w:t>3</w:t>
            </w:r>
          </w:p>
        </w:tc>
        <w:tc>
          <w:tcPr>
            <w:tcW w:w="1320" w:type="dxa"/>
          </w:tcPr>
          <w:p w14:paraId="524AA1C3">
            <w:pPr>
              <w:pStyle w:val="9"/>
              <w:rPr>
                <w:rFonts w:hint="default" w:ascii="Times New Roman"/>
                <w:sz w:val="20"/>
                <w:lang w:val="en-US"/>
              </w:rPr>
            </w:pPr>
            <w:r>
              <w:rPr>
                <w:rFonts w:hint="default" w:ascii="Times New Roman"/>
                <w:sz w:val="20"/>
                <w:lang w:val="en-US"/>
              </w:rPr>
              <w:t>4</w:t>
            </w:r>
          </w:p>
        </w:tc>
        <w:tc>
          <w:tcPr>
            <w:tcW w:w="801" w:type="dxa"/>
          </w:tcPr>
          <w:p w14:paraId="5DB3074B">
            <w:pPr>
              <w:pStyle w:val="9"/>
              <w:rPr>
                <w:rFonts w:hint="default" w:ascii="Times New Roman"/>
                <w:sz w:val="20"/>
                <w:lang w:val="en-US"/>
              </w:rPr>
            </w:pPr>
            <w:r>
              <w:rPr>
                <w:rFonts w:hint="default" w:ascii="Times New Roman"/>
                <w:sz w:val="20"/>
                <w:lang w:val="en-US"/>
              </w:rPr>
              <w:t>20</w:t>
            </w:r>
          </w:p>
        </w:tc>
        <w:tc>
          <w:tcPr>
            <w:tcW w:w="770" w:type="dxa"/>
            <w:vMerge w:val="restart"/>
          </w:tcPr>
          <w:p w14:paraId="0321009A">
            <w:pPr>
              <w:pStyle w:val="9"/>
              <w:rPr>
                <w:rFonts w:hint="default" w:ascii="Times New Roman"/>
                <w:sz w:val="20"/>
                <w:lang w:val="en-US"/>
              </w:rPr>
            </w:pPr>
            <w:r>
              <w:rPr>
                <w:rFonts w:hint="default" w:ascii="Times New Roman"/>
                <w:sz w:val="20"/>
                <w:lang w:val="en-US"/>
              </w:rPr>
              <w:t>87</w:t>
            </w:r>
          </w:p>
        </w:tc>
      </w:tr>
      <w:tr w14:paraId="0789A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86" w:type="dxa"/>
          </w:tcPr>
          <w:p w14:paraId="7E77E06D">
            <w:pPr>
              <w:pStyle w:val="9"/>
              <w:spacing w:line="252" w:lineRule="exact"/>
              <w:ind w:left="112"/>
              <w:rPr>
                <w:rFonts w:ascii="Arial"/>
                <w:b/>
                <w:sz w:val="22"/>
              </w:rPr>
            </w:pPr>
            <w:r>
              <w:rPr>
                <w:rFonts w:ascii="Arial"/>
                <w:b/>
                <w:color w:val="1F4E79"/>
                <w:spacing w:val="-10"/>
                <w:sz w:val="22"/>
              </w:rPr>
              <w:t>2</w:t>
            </w:r>
          </w:p>
        </w:tc>
        <w:tc>
          <w:tcPr>
            <w:tcW w:w="1769" w:type="dxa"/>
          </w:tcPr>
          <w:p w14:paraId="1793CB3E">
            <w:pPr>
              <w:pStyle w:val="9"/>
              <w:rPr>
                <w:rFonts w:hint="default" w:ascii="Times New Roman"/>
                <w:sz w:val="20"/>
                <w:lang w:val="en-US"/>
              </w:rPr>
            </w:pPr>
            <w:r>
              <w:rPr>
                <w:rFonts w:hint="default" w:ascii="Times New Roman"/>
                <w:sz w:val="20"/>
                <w:lang w:val="en-US"/>
              </w:rPr>
              <w:t>5</w:t>
            </w:r>
          </w:p>
        </w:tc>
        <w:tc>
          <w:tcPr>
            <w:tcW w:w="1586" w:type="dxa"/>
          </w:tcPr>
          <w:p w14:paraId="742AD92C">
            <w:pPr>
              <w:pStyle w:val="9"/>
              <w:rPr>
                <w:rFonts w:hint="default" w:ascii="Times New Roman"/>
                <w:sz w:val="20"/>
                <w:lang w:val="en-US"/>
              </w:rPr>
            </w:pPr>
            <w:r>
              <w:rPr>
                <w:rFonts w:hint="default" w:ascii="Times New Roman"/>
                <w:sz w:val="20"/>
                <w:lang w:val="en-US"/>
              </w:rPr>
              <w:t>3</w:t>
            </w:r>
          </w:p>
        </w:tc>
        <w:tc>
          <w:tcPr>
            <w:tcW w:w="1428" w:type="dxa"/>
          </w:tcPr>
          <w:p w14:paraId="0185FA56">
            <w:pPr>
              <w:pStyle w:val="9"/>
              <w:rPr>
                <w:rFonts w:hint="default" w:ascii="Times New Roman"/>
                <w:sz w:val="20"/>
                <w:lang w:val="en-US"/>
              </w:rPr>
            </w:pPr>
            <w:r>
              <w:rPr>
                <w:rFonts w:hint="default" w:ascii="Times New Roman"/>
                <w:sz w:val="20"/>
                <w:lang w:val="en-US"/>
              </w:rPr>
              <w:t>4</w:t>
            </w:r>
          </w:p>
        </w:tc>
        <w:tc>
          <w:tcPr>
            <w:tcW w:w="1180" w:type="dxa"/>
          </w:tcPr>
          <w:p w14:paraId="3ABC276A">
            <w:pPr>
              <w:pStyle w:val="9"/>
              <w:rPr>
                <w:rFonts w:hint="default" w:ascii="Times New Roman"/>
                <w:sz w:val="20"/>
                <w:lang w:val="en-US"/>
              </w:rPr>
            </w:pPr>
            <w:r>
              <w:rPr>
                <w:rFonts w:hint="default" w:ascii="Times New Roman"/>
                <w:sz w:val="20"/>
                <w:lang w:val="en-US"/>
              </w:rPr>
              <w:t>4</w:t>
            </w:r>
          </w:p>
        </w:tc>
        <w:tc>
          <w:tcPr>
            <w:tcW w:w="1320" w:type="dxa"/>
          </w:tcPr>
          <w:p w14:paraId="576403B4">
            <w:pPr>
              <w:pStyle w:val="9"/>
              <w:rPr>
                <w:rFonts w:hint="default" w:ascii="Times New Roman"/>
                <w:sz w:val="20"/>
                <w:lang w:val="en-US"/>
              </w:rPr>
            </w:pPr>
            <w:r>
              <w:rPr>
                <w:rFonts w:hint="default" w:ascii="Times New Roman"/>
                <w:sz w:val="20"/>
                <w:lang w:val="en-US"/>
              </w:rPr>
              <w:t>3</w:t>
            </w:r>
          </w:p>
        </w:tc>
        <w:tc>
          <w:tcPr>
            <w:tcW w:w="801" w:type="dxa"/>
          </w:tcPr>
          <w:p w14:paraId="55B15B19">
            <w:pPr>
              <w:pStyle w:val="9"/>
              <w:rPr>
                <w:rFonts w:hint="default" w:ascii="Times New Roman"/>
                <w:sz w:val="20"/>
                <w:lang w:val="en-US"/>
              </w:rPr>
            </w:pPr>
            <w:r>
              <w:rPr>
                <w:rFonts w:hint="default" w:ascii="Times New Roman"/>
                <w:sz w:val="20"/>
                <w:lang w:val="en-US"/>
              </w:rPr>
              <w:t>19</w:t>
            </w:r>
          </w:p>
        </w:tc>
        <w:tc>
          <w:tcPr>
            <w:tcW w:w="770" w:type="dxa"/>
            <w:vMerge w:val="continue"/>
            <w:tcBorders>
              <w:top w:val="nil"/>
            </w:tcBorders>
          </w:tcPr>
          <w:p w14:paraId="0E5A143B">
            <w:pPr>
              <w:rPr>
                <w:sz w:val="2"/>
                <w:szCs w:val="2"/>
              </w:rPr>
            </w:pPr>
          </w:p>
        </w:tc>
      </w:tr>
      <w:tr w14:paraId="7AB3F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986" w:type="dxa"/>
          </w:tcPr>
          <w:p w14:paraId="6520D0C6">
            <w:pPr>
              <w:pStyle w:val="9"/>
              <w:ind w:left="112"/>
              <w:rPr>
                <w:rFonts w:ascii="Arial"/>
                <w:b/>
                <w:sz w:val="22"/>
              </w:rPr>
            </w:pPr>
            <w:r>
              <w:rPr>
                <w:rFonts w:ascii="Arial"/>
                <w:b/>
                <w:color w:val="1F4E79"/>
                <w:spacing w:val="-10"/>
                <w:sz w:val="22"/>
              </w:rPr>
              <w:t>3</w:t>
            </w:r>
          </w:p>
        </w:tc>
        <w:tc>
          <w:tcPr>
            <w:tcW w:w="1769" w:type="dxa"/>
          </w:tcPr>
          <w:p w14:paraId="309A5AE7">
            <w:pPr>
              <w:pStyle w:val="9"/>
              <w:rPr>
                <w:rFonts w:hint="default" w:ascii="Times New Roman"/>
                <w:sz w:val="20"/>
                <w:lang w:val="en-US"/>
              </w:rPr>
            </w:pPr>
            <w:r>
              <w:rPr>
                <w:rFonts w:hint="default" w:ascii="Times New Roman"/>
                <w:sz w:val="20"/>
                <w:lang w:val="en-US"/>
              </w:rPr>
              <w:t>5</w:t>
            </w:r>
          </w:p>
        </w:tc>
        <w:tc>
          <w:tcPr>
            <w:tcW w:w="1586" w:type="dxa"/>
          </w:tcPr>
          <w:p w14:paraId="1C2561DD">
            <w:pPr>
              <w:pStyle w:val="9"/>
              <w:rPr>
                <w:rFonts w:hint="default" w:ascii="Times New Roman"/>
                <w:sz w:val="20"/>
                <w:lang w:val="en-US"/>
              </w:rPr>
            </w:pPr>
            <w:r>
              <w:rPr>
                <w:rFonts w:hint="default" w:ascii="Times New Roman"/>
                <w:sz w:val="20"/>
                <w:lang w:val="en-US"/>
              </w:rPr>
              <w:t>5</w:t>
            </w:r>
          </w:p>
        </w:tc>
        <w:tc>
          <w:tcPr>
            <w:tcW w:w="1428" w:type="dxa"/>
          </w:tcPr>
          <w:p w14:paraId="69374179">
            <w:pPr>
              <w:pStyle w:val="9"/>
              <w:rPr>
                <w:rFonts w:hint="default" w:ascii="Times New Roman"/>
                <w:sz w:val="20"/>
                <w:lang w:val="en-US"/>
              </w:rPr>
            </w:pPr>
            <w:r>
              <w:rPr>
                <w:rFonts w:hint="default" w:ascii="Times New Roman"/>
                <w:sz w:val="20"/>
                <w:lang w:val="en-US"/>
              </w:rPr>
              <w:t>3</w:t>
            </w:r>
          </w:p>
        </w:tc>
        <w:tc>
          <w:tcPr>
            <w:tcW w:w="1180" w:type="dxa"/>
          </w:tcPr>
          <w:p w14:paraId="3B02E285">
            <w:pPr>
              <w:pStyle w:val="9"/>
              <w:rPr>
                <w:rFonts w:hint="default" w:ascii="Times New Roman"/>
                <w:sz w:val="20"/>
                <w:lang w:val="en-US"/>
              </w:rPr>
            </w:pPr>
            <w:r>
              <w:rPr>
                <w:rFonts w:hint="default" w:ascii="Times New Roman"/>
                <w:sz w:val="20"/>
                <w:lang w:val="en-US"/>
              </w:rPr>
              <w:t>3</w:t>
            </w:r>
          </w:p>
        </w:tc>
        <w:tc>
          <w:tcPr>
            <w:tcW w:w="1320" w:type="dxa"/>
          </w:tcPr>
          <w:p w14:paraId="7573FC49">
            <w:pPr>
              <w:pStyle w:val="9"/>
              <w:rPr>
                <w:rFonts w:hint="default" w:ascii="Times New Roman"/>
                <w:sz w:val="20"/>
                <w:lang w:val="en-US"/>
              </w:rPr>
            </w:pPr>
            <w:r>
              <w:rPr>
                <w:rFonts w:hint="default" w:ascii="Times New Roman"/>
                <w:sz w:val="20"/>
                <w:lang w:val="en-US"/>
              </w:rPr>
              <w:t>3</w:t>
            </w:r>
          </w:p>
        </w:tc>
        <w:tc>
          <w:tcPr>
            <w:tcW w:w="801" w:type="dxa"/>
          </w:tcPr>
          <w:p w14:paraId="151DC2E0">
            <w:pPr>
              <w:pStyle w:val="9"/>
              <w:rPr>
                <w:rFonts w:hint="default" w:ascii="Times New Roman"/>
                <w:sz w:val="20"/>
                <w:lang w:val="en-US"/>
              </w:rPr>
            </w:pPr>
            <w:r>
              <w:rPr>
                <w:rFonts w:hint="default" w:ascii="Times New Roman"/>
                <w:sz w:val="20"/>
                <w:lang w:val="en-US"/>
              </w:rPr>
              <w:t>19</w:t>
            </w:r>
            <w:bookmarkStart w:id="27" w:name="_GoBack"/>
            <w:bookmarkEnd w:id="27"/>
          </w:p>
        </w:tc>
        <w:tc>
          <w:tcPr>
            <w:tcW w:w="770" w:type="dxa"/>
            <w:vMerge w:val="continue"/>
            <w:tcBorders>
              <w:top w:val="nil"/>
            </w:tcBorders>
          </w:tcPr>
          <w:p w14:paraId="57B684AA">
            <w:pPr>
              <w:rPr>
                <w:sz w:val="2"/>
                <w:szCs w:val="2"/>
              </w:rPr>
            </w:pPr>
          </w:p>
        </w:tc>
      </w:tr>
    </w:tbl>
    <w:p w14:paraId="426B3A75">
      <w:pPr>
        <w:pStyle w:val="5"/>
        <w:ind w:left="0"/>
        <w:rPr>
          <w:rFonts w:ascii="Arial"/>
          <w:b/>
          <w:sz w:val="20"/>
        </w:rPr>
      </w:pPr>
    </w:p>
    <w:p w14:paraId="6B93C2DC">
      <w:pPr>
        <w:pStyle w:val="5"/>
        <w:spacing w:before="147"/>
        <w:ind w:left="0"/>
        <w:rPr>
          <w:rFonts w:ascii="Arial"/>
          <w:b/>
          <w:sz w:val="20"/>
        </w:rPr>
      </w:pPr>
    </w:p>
    <w:tbl>
      <w:tblPr>
        <w:tblStyle w:val="4"/>
        <w:tblW w:w="0" w:type="auto"/>
        <w:tblInd w:w="18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3361"/>
        <w:gridCol w:w="3361"/>
        <w:gridCol w:w="3362"/>
      </w:tblGrid>
      <w:tr w14:paraId="1C8FC508">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1" w:type="dxa"/>
            <w:shd w:val="clear" w:color="auto" w:fill="D4E2EE"/>
          </w:tcPr>
          <w:p w14:paraId="678114A2">
            <w:pPr>
              <w:pStyle w:val="9"/>
              <w:spacing w:before="70"/>
              <w:ind w:left="124"/>
              <w:rPr>
                <w:rFonts w:ascii="Arial"/>
                <w:b/>
                <w:sz w:val="18"/>
              </w:rPr>
            </w:pPr>
            <w:r>
              <w:rPr>
                <w:rFonts w:ascii="Arial"/>
                <w:b/>
                <w:color w:val="1F4E79"/>
                <w:sz w:val="18"/>
              </w:rPr>
              <w:t>Faculty</w:t>
            </w:r>
            <w:r>
              <w:rPr>
                <w:rFonts w:ascii="Arial"/>
                <w:b/>
                <w:color w:val="1F4E79"/>
                <w:spacing w:val="-9"/>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4E2EE"/>
          </w:tcPr>
          <w:p w14:paraId="3E2983E9">
            <w:pPr>
              <w:pStyle w:val="9"/>
              <w:spacing w:before="70"/>
              <w:ind w:left="123"/>
              <w:rPr>
                <w:rFonts w:ascii="Arial"/>
                <w:b/>
                <w:sz w:val="18"/>
              </w:rPr>
            </w:pPr>
            <w:r>
              <w:rPr>
                <w:rFonts w:ascii="Arial"/>
                <w:b/>
                <w:color w:val="1F4E79"/>
                <w:sz w:val="18"/>
              </w:rPr>
              <w:t>Course</w:t>
            </w:r>
            <w:r>
              <w:rPr>
                <w:rFonts w:ascii="Arial"/>
                <w:b/>
                <w:color w:val="1F4E79"/>
                <w:spacing w:val="-6"/>
                <w:sz w:val="18"/>
              </w:rPr>
              <w:t xml:space="preserve"> </w:t>
            </w:r>
            <w:r>
              <w:rPr>
                <w:rFonts w:ascii="Arial"/>
                <w:b/>
                <w:color w:val="1F4E79"/>
                <w:spacing w:val="-2"/>
                <w:sz w:val="18"/>
              </w:rPr>
              <w:t>Coordinator</w:t>
            </w:r>
          </w:p>
        </w:tc>
        <w:tc>
          <w:tcPr>
            <w:tcW w:w="3362" w:type="dxa"/>
            <w:shd w:val="clear" w:color="auto" w:fill="D4E2EE"/>
          </w:tcPr>
          <w:p w14:paraId="30F71A17">
            <w:pPr>
              <w:pStyle w:val="9"/>
              <w:spacing w:before="70"/>
              <w:ind w:left="122"/>
              <w:rPr>
                <w:rFonts w:ascii="Arial"/>
                <w:b/>
                <w:sz w:val="18"/>
              </w:rPr>
            </w:pPr>
            <w:r>
              <w:rPr>
                <w:rFonts w:ascii="Arial"/>
                <w:b/>
                <w:color w:val="1F4E79"/>
                <w:sz w:val="18"/>
              </w:rPr>
              <w:t>Program</w:t>
            </w:r>
            <w:r>
              <w:rPr>
                <w:rFonts w:ascii="Arial"/>
                <w:b/>
                <w:color w:val="1F4E79"/>
                <w:spacing w:val="-10"/>
                <w:sz w:val="18"/>
              </w:rPr>
              <w:t xml:space="preserve"> </w:t>
            </w:r>
            <w:r>
              <w:rPr>
                <w:rFonts w:ascii="Arial"/>
                <w:b/>
                <w:color w:val="1F4E79"/>
                <w:spacing w:val="-2"/>
                <w:sz w:val="18"/>
              </w:rPr>
              <w:t>Director</w:t>
            </w:r>
          </w:p>
        </w:tc>
      </w:tr>
      <w:tr w14:paraId="51463691">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8" w:hRule="atLeast"/>
        </w:trPr>
        <w:tc>
          <w:tcPr>
            <w:tcW w:w="3361" w:type="dxa"/>
          </w:tcPr>
          <w:p w14:paraId="5BA734B8">
            <w:pPr>
              <w:pStyle w:val="9"/>
              <w:rPr>
                <w:rFonts w:ascii="Times New Roman"/>
                <w:sz w:val="20"/>
              </w:rPr>
            </w:pPr>
          </w:p>
        </w:tc>
        <w:tc>
          <w:tcPr>
            <w:tcW w:w="3361" w:type="dxa"/>
          </w:tcPr>
          <w:p w14:paraId="3AE1C783">
            <w:pPr>
              <w:pStyle w:val="9"/>
              <w:rPr>
                <w:rFonts w:ascii="Times New Roman"/>
                <w:sz w:val="20"/>
              </w:rPr>
            </w:pPr>
          </w:p>
        </w:tc>
        <w:tc>
          <w:tcPr>
            <w:tcW w:w="3362" w:type="dxa"/>
          </w:tcPr>
          <w:p w14:paraId="634BAA24">
            <w:pPr>
              <w:pStyle w:val="9"/>
              <w:rPr>
                <w:rFonts w:ascii="Times New Roman"/>
                <w:sz w:val="20"/>
              </w:rPr>
            </w:pPr>
          </w:p>
        </w:tc>
      </w:tr>
      <w:tr w14:paraId="7048F505">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1" w:type="dxa"/>
          </w:tcPr>
          <w:p w14:paraId="354BF317">
            <w:pPr>
              <w:pStyle w:val="9"/>
              <w:tabs>
                <w:tab w:val="left" w:pos="2458"/>
              </w:tabs>
              <w:spacing w:before="71"/>
              <w:ind w:right="389"/>
              <w:jc w:val="right"/>
              <w:rPr>
                <w:rFonts w:ascii="Times New Roman"/>
                <w:sz w:val="18"/>
              </w:rPr>
            </w:pPr>
            <w:r>
              <w:rPr>
                <w:sz w:val="18"/>
              </w:rPr>
              <w:t xml:space="preserve">Signature: </w:t>
            </w:r>
            <w:r>
              <w:rPr>
                <w:rFonts w:ascii="Times New Roman"/>
                <w:sz w:val="18"/>
                <w:u w:val="single"/>
              </w:rPr>
              <w:tab/>
            </w:r>
          </w:p>
        </w:tc>
        <w:tc>
          <w:tcPr>
            <w:tcW w:w="3361" w:type="dxa"/>
          </w:tcPr>
          <w:p w14:paraId="311EEE25">
            <w:pPr>
              <w:pStyle w:val="9"/>
              <w:tabs>
                <w:tab w:val="left" w:pos="2459"/>
              </w:tabs>
              <w:spacing w:before="71"/>
              <w:ind w:right="387"/>
              <w:jc w:val="right"/>
              <w:rPr>
                <w:rFonts w:ascii="Times New Roman"/>
                <w:sz w:val="18"/>
              </w:rPr>
            </w:pPr>
            <w:r>
              <w:rPr>
                <w:sz w:val="18"/>
              </w:rPr>
              <w:t xml:space="preserve">Signature: </w:t>
            </w:r>
            <w:r>
              <w:rPr>
                <w:rFonts w:ascii="Times New Roman"/>
                <w:sz w:val="18"/>
                <w:u w:val="single"/>
              </w:rPr>
              <w:tab/>
            </w:r>
          </w:p>
        </w:tc>
        <w:tc>
          <w:tcPr>
            <w:tcW w:w="3362" w:type="dxa"/>
          </w:tcPr>
          <w:p w14:paraId="3277028C">
            <w:pPr>
              <w:pStyle w:val="9"/>
              <w:tabs>
                <w:tab w:val="left" w:pos="2459"/>
              </w:tabs>
              <w:spacing w:before="71"/>
              <w:ind w:right="389"/>
              <w:jc w:val="right"/>
              <w:rPr>
                <w:rFonts w:ascii="Times New Roman"/>
                <w:sz w:val="18"/>
              </w:rPr>
            </w:pPr>
            <w:r>
              <w:rPr>
                <w:sz w:val="18"/>
              </w:rPr>
              <w:t xml:space="preserve">Signature: </w:t>
            </w:r>
            <w:r>
              <w:rPr>
                <w:rFonts w:ascii="Times New Roman"/>
                <w:sz w:val="18"/>
                <w:u w:val="single"/>
              </w:rPr>
              <w:tab/>
            </w:r>
          </w:p>
        </w:tc>
      </w:tr>
      <w:tr w14:paraId="3260C556">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1" w:type="dxa"/>
          </w:tcPr>
          <w:p w14:paraId="730CB221">
            <w:pPr>
              <w:pStyle w:val="9"/>
              <w:tabs>
                <w:tab w:val="left" w:pos="2470"/>
              </w:tabs>
              <w:spacing w:before="68"/>
              <w:ind w:right="384"/>
              <w:jc w:val="right"/>
              <w:rPr>
                <w:rFonts w:ascii="Times New Roman"/>
                <w:sz w:val="18"/>
              </w:rPr>
            </w:pPr>
            <w:r>
              <w:rPr>
                <w:sz w:val="18"/>
              </w:rPr>
              <w:t xml:space="preserve">Date: </w:t>
            </w:r>
            <w:r>
              <w:rPr>
                <w:rFonts w:ascii="Times New Roman"/>
                <w:sz w:val="18"/>
                <w:u w:val="single"/>
              </w:rPr>
              <w:tab/>
            </w:r>
          </w:p>
        </w:tc>
        <w:tc>
          <w:tcPr>
            <w:tcW w:w="3361" w:type="dxa"/>
          </w:tcPr>
          <w:p w14:paraId="55DD3AFC">
            <w:pPr>
              <w:pStyle w:val="9"/>
              <w:tabs>
                <w:tab w:val="left" w:pos="2470"/>
              </w:tabs>
              <w:spacing w:before="68"/>
              <w:ind w:right="383"/>
              <w:jc w:val="right"/>
              <w:rPr>
                <w:rFonts w:ascii="Times New Roman"/>
                <w:sz w:val="18"/>
              </w:rPr>
            </w:pPr>
            <w:r>
              <w:rPr>
                <w:sz w:val="18"/>
              </w:rPr>
              <w:t xml:space="preserve">Date: </w:t>
            </w:r>
            <w:r>
              <w:rPr>
                <w:rFonts w:ascii="Times New Roman"/>
                <w:sz w:val="18"/>
                <w:u w:val="single"/>
              </w:rPr>
              <w:tab/>
            </w:r>
          </w:p>
        </w:tc>
        <w:tc>
          <w:tcPr>
            <w:tcW w:w="3362" w:type="dxa"/>
          </w:tcPr>
          <w:p w14:paraId="56338FE5">
            <w:pPr>
              <w:pStyle w:val="9"/>
              <w:tabs>
                <w:tab w:val="left" w:pos="2470"/>
              </w:tabs>
              <w:spacing w:before="68"/>
              <w:ind w:right="385"/>
              <w:jc w:val="right"/>
              <w:rPr>
                <w:rFonts w:ascii="Times New Roman"/>
                <w:sz w:val="18"/>
              </w:rPr>
            </w:pPr>
            <w:r>
              <w:rPr>
                <w:sz w:val="18"/>
              </w:rPr>
              <w:t xml:space="preserve">Date: </w:t>
            </w:r>
            <w:r>
              <w:rPr>
                <w:rFonts w:ascii="Times New Roman"/>
                <w:sz w:val="18"/>
                <w:u w:val="single"/>
              </w:rPr>
              <w:tab/>
            </w:r>
          </w:p>
        </w:tc>
      </w:tr>
    </w:tbl>
    <w:p w14:paraId="6C693373">
      <w:pPr>
        <w:pStyle w:val="9"/>
        <w:spacing w:after="0"/>
        <w:jc w:val="right"/>
        <w:rPr>
          <w:rFonts w:ascii="Times New Roman"/>
          <w:sz w:val="18"/>
        </w:rPr>
        <w:sectPr>
          <w:pgSz w:w="11910" w:h="16840"/>
          <w:pgMar w:top="1360" w:right="283" w:bottom="280" w:left="1275" w:header="720" w:footer="720" w:gutter="0"/>
          <w:cols w:space="720" w:num="1"/>
        </w:sectPr>
      </w:pPr>
    </w:p>
    <w:p w14:paraId="07BEBC8B">
      <w:pPr>
        <w:pStyle w:val="2"/>
        <w:spacing w:before="61" w:line="360" w:lineRule="auto"/>
        <w:ind w:right="5334"/>
      </w:pPr>
      <w:bookmarkStart w:id="9" w:name="CASE STUDY 1 — E-Commerce Smart Search Q"/>
      <w:bookmarkEnd w:id="9"/>
      <w:r>
        <w:t>CASE</w:t>
      </w:r>
      <w:r>
        <w:rPr>
          <w:spacing w:val="-14"/>
        </w:rPr>
        <w:t xml:space="preserve"> </w:t>
      </w:r>
      <w:r>
        <w:t>STUDY</w:t>
      </w:r>
      <w:r>
        <w:rPr>
          <w:spacing w:val="-15"/>
        </w:rPr>
        <w:t xml:space="preserve"> </w:t>
      </w:r>
      <w:r>
        <w:t>1</w:t>
      </w:r>
      <w:r>
        <w:rPr>
          <w:spacing w:val="-15"/>
        </w:rPr>
        <w:t xml:space="preserve"> </w:t>
      </w:r>
      <w:r>
        <w:t>—</w:t>
      </w:r>
      <w:r>
        <w:rPr>
          <w:spacing w:val="-12"/>
        </w:rPr>
        <w:t xml:space="preserve"> </w:t>
      </w:r>
      <w:r>
        <w:t>E-Commerce</w:t>
      </w:r>
      <w:r>
        <w:rPr>
          <w:spacing w:val="-13"/>
        </w:rPr>
        <w:t xml:space="preserve"> </w:t>
      </w:r>
      <w:r>
        <w:t>Smart</w:t>
      </w:r>
      <w:r>
        <w:rPr>
          <w:spacing w:val="-13"/>
        </w:rPr>
        <w:t xml:space="preserve"> </w:t>
      </w:r>
      <w:r>
        <w:t>Search Q1. MLE Bigram Probability</w:t>
      </w:r>
    </w:p>
    <w:p w14:paraId="6F3DACD7">
      <w:pPr>
        <w:pStyle w:val="5"/>
      </w:pPr>
      <w:r>
        <w:rPr>
          <w:spacing w:val="-2"/>
        </w:rPr>
        <w:t>Given:</w:t>
      </w:r>
    </w:p>
    <w:p w14:paraId="1553C44B">
      <w:pPr>
        <w:pStyle w:val="5"/>
        <w:spacing w:before="137" w:line="360" w:lineRule="auto"/>
        <w:ind w:right="7847"/>
      </w:pPr>
      <w:r>
        <w:t xml:space="preserve">C(machine) = 3 </w:t>
      </w:r>
      <w:r>
        <w:rPr>
          <w:spacing w:val="-2"/>
        </w:rPr>
        <w:t>C(machine</w:t>
      </w:r>
      <w:r>
        <w:rPr>
          <w:spacing w:val="-13"/>
        </w:rPr>
        <w:t xml:space="preserve"> </w:t>
      </w:r>
      <w:r>
        <w:rPr>
          <w:spacing w:val="-2"/>
        </w:rPr>
        <w:t>learning)</w:t>
      </w:r>
      <w:r>
        <w:rPr>
          <w:spacing w:val="-12"/>
        </w:rPr>
        <w:t xml:space="preserve"> </w:t>
      </w:r>
      <w:r>
        <w:rPr>
          <w:spacing w:val="-2"/>
        </w:rPr>
        <w:t>=</w:t>
      </w:r>
      <w:r>
        <w:rPr>
          <w:spacing w:val="-13"/>
        </w:rPr>
        <w:t xml:space="preserve"> </w:t>
      </w:r>
      <w:r>
        <w:rPr>
          <w:spacing w:val="-2"/>
        </w:rPr>
        <w:t>3 Formula:</w:t>
      </w:r>
    </w:p>
    <w:p w14:paraId="5EA93F98">
      <w:pPr>
        <w:pStyle w:val="5"/>
        <w:spacing w:before="1"/>
      </w:pPr>
      <w:r>
        <w:t>P(learning</w:t>
      </w:r>
      <w:r>
        <w:rPr>
          <w:spacing w:val="-2"/>
        </w:rPr>
        <w:t xml:space="preserve"> </w:t>
      </w:r>
      <w:r>
        <w:t>|</w:t>
      </w:r>
      <w:r>
        <w:rPr>
          <w:spacing w:val="-5"/>
        </w:rPr>
        <w:t xml:space="preserve"> </w:t>
      </w:r>
      <w:r>
        <w:t>machine)</w:t>
      </w:r>
      <w:r>
        <w:rPr>
          <w:spacing w:val="-3"/>
        </w:rPr>
        <w:t xml:space="preserve"> </w:t>
      </w:r>
      <w:r>
        <w:t>=</w:t>
      </w:r>
      <w:r>
        <w:rPr>
          <w:spacing w:val="-3"/>
        </w:rPr>
        <w:t xml:space="preserve"> </w:t>
      </w:r>
      <w:r>
        <w:t>C(machine</w:t>
      </w:r>
      <w:r>
        <w:rPr>
          <w:spacing w:val="-3"/>
        </w:rPr>
        <w:t xml:space="preserve"> </w:t>
      </w:r>
      <w:r>
        <w:t>learning)</w:t>
      </w:r>
      <w:r>
        <w:rPr>
          <w:spacing w:val="-1"/>
        </w:rPr>
        <w:t xml:space="preserve"> </w:t>
      </w:r>
      <w:r>
        <w:t>/</w:t>
      </w:r>
      <w:r>
        <w:rPr>
          <w:spacing w:val="-3"/>
        </w:rPr>
        <w:t xml:space="preserve"> </w:t>
      </w:r>
      <w:r>
        <w:rPr>
          <w:spacing w:val="-2"/>
        </w:rPr>
        <w:t>C(machine)</w:t>
      </w:r>
    </w:p>
    <w:p w14:paraId="7291011B">
      <w:pPr>
        <w:pStyle w:val="5"/>
        <w:spacing w:before="137"/>
        <w:ind w:left="1605"/>
      </w:pPr>
      <w:r>
        <w:t>=</w:t>
      </w:r>
      <w:r>
        <w:rPr>
          <w:spacing w:val="-1"/>
        </w:rPr>
        <w:t xml:space="preserve"> </w:t>
      </w:r>
      <w:r>
        <w:t xml:space="preserve">3 / </w:t>
      </w:r>
      <w:r>
        <w:rPr>
          <w:spacing w:val="-10"/>
        </w:rPr>
        <w:t>3</w:t>
      </w:r>
    </w:p>
    <w:p w14:paraId="1BBD0AA2">
      <w:pPr>
        <w:pStyle w:val="5"/>
        <w:spacing w:before="139"/>
        <w:ind w:left="1605"/>
      </w:pPr>
      <w:r>
        <w:t>=</w:t>
      </w:r>
      <w:r>
        <w:rPr>
          <w:spacing w:val="-1"/>
        </w:rPr>
        <w:t xml:space="preserve"> </w:t>
      </w:r>
      <w:r>
        <w:rPr>
          <w:spacing w:val="-5"/>
        </w:rPr>
        <w:t>1.0</w:t>
      </w:r>
    </w:p>
    <w:p w14:paraId="25D9A659">
      <w:pPr>
        <w:spacing w:before="137"/>
        <w:ind w:left="165" w:right="0" w:firstLine="0"/>
        <w:jc w:val="left"/>
        <w:rPr>
          <w:sz w:val="24"/>
        </w:rPr>
      </w:pPr>
      <w:r>
        <w:rPr>
          <w:b/>
          <w:sz w:val="24"/>
        </w:rPr>
        <w:t>Answer:</w:t>
      </w:r>
      <w:r>
        <w:rPr>
          <w:b/>
          <w:spacing w:val="-4"/>
          <w:sz w:val="24"/>
        </w:rPr>
        <w:t xml:space="preserve"> </w:t>
      </w:r>
      <w:r>
        <w:rPr>
          <w:sz w:val="24"/>
        </w:rPr>
        <w:t>P(learning |</w:t>
      </w:r>
      <w:r>
        <w:rPr>
          <w:spacing w:val="-7"/>
          <w:sz w:val="24"/>
        </w:rPr>
        <w:t xml:space="preserve"> </w:t>
      </w:r>
      <w:r>
        <w:rPr>
          <w:sz w:val="24"/>
        </w:rPr>
        <w:t>machine)</w:t>
      </w:r>
      <w:r>
        <w:rPr>
          <w:spacing w:val="-3"/>
          <w:sz w:val="24"/>
        </w:rPr>
        <w:t xml:space="preserve"> </w:t>
      </w:r>
      <w:r>
        <w:rPr>
          <w:sz w:val="24"/>
        </w:rPr>
        <w:t>=</w:t>
      </w:r>
      <w:r>
        <w:rPr>
          <w:spacing w:val="-3"/>
          <w:sz w:val="24"/>
        </w:rPr>
        <w:t xml:space="preserve"> </w:t>
      </w:r>
      <w:r>
        <w:rPr>
          <w:spacing w:val="-5"/>
          <w:sz w:val="24"/>
        </w:rPr>
        <w:t>1.0</w:t>
      </w:r>
    </w:p>
    <w:p w14:paraId="2CC01D0F">
      <w:pPr>
        <w:pStyle w:val="5"/>
        <w:spacing w:before="139" w:line="360" w:lineRule="auto"/>
        <w:ind w:right="1203"/>
      </w:pPr>
      <w:r>
        <w:t>This means learning is always observed after</w:t>
      </w:r>
      <w:r>
        <w:rPr>
          <w:spacing w:val="-2"/>
        </w:rPr>
        <w:t xml:space="preserve"> </w:t>
      </w:r>
      <w:r>
        <w:t>machine</w:t>
      </w:r>
      <w:r>
        <w:rPr>
          <w:spacing w:val="-2"/>
        </w:rPr>
        <w:t xml:space="preserve"> </w:t>
      </w:r>
      <w:r>
        <w:t>in the</w:t>
      </w:r>
      <w:r>
        <w:rPr>
          <w:spacing w:val="-4"/>
        </w:rPr>
        <w:t xml:space="preserve"> </w:t>
      </w:r>
      <w:r>
        <w:t>given corpus, so it is a</w:t>
      </w:r>
      <w:r>
        <w:rPr>
          <w:spacing w:val="-4"/>
        </w:rPr>
        <w:t xml:space="preserve"> </w:t>
      </w:r>
      <w:r>
        <w:t>highly</w:t>
      </w:r>
      <w:r>
        <w:rPr>
          <w:spacing w:val="40"/>
        </w:rPr>
        <w:t xml:space="preserve"> </w:t>
      </w:r>
      <w:r>
        <w:t>confident next-word prediction.</w:t>
      </w:r>
    </w:p>
    <w:p w14:paraId="1BBDE5C8">
      <w:pPr>
        <w:pStyle w:val="5"/>
        <w:spacing w:before="8"/>
        <w:ind w:left="0"/>
        <w:rPr>
          <w:sz w:val="14"/>
        </w:rPr>
      </w:pPr>
      <w:r>
        <w:rPr>
          <w:sz w:val="14"/>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122555</wp:posOffset>
                </wp:positionV>
                <wp:extent cx="5733415" cy="20955"/>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3" name="Graphic 13"/>
                        <wps:cNvSpPr/>
                        <wps:spPr>
                          <a:xfrm>
                            <a:off x="0" y="0"/>
                            <a:ext cx="5731510" cy="20320"/>
                          </a:xfrm>
                          <a:custGeom>
                            <a:avLst/>
                            <a:gdLst/>
                            <a:ahLst/>
                            <a:cxnLst/>
                            <a:rect l="l" t="t" r="r" b="b"/>
                            <a:pathLst>
                              <a:path w="5731510" h="20320">
                                <a:moveTo>
                                  <a:pt x="5731497" y="20319"/>
                                </a:moveTo>
                                <a:lnTo>
                                  <a:pt x="0" y="20319"/>
                                </a:lnTo>
                                <a:lnTo>
                                  <a:pt x="0" y="0"/>
                                </a:lnTo>
                                <a:lnTo>
                                  <a:pt x="5731497" y="0"/>
                                </a:lnTo>
                                <a:lnTo>
                                  <a:pt x="5731497" y="20319"/>
                                </a:lnTo>
                                <a:close/>
                              </a:path>
                            </a:pathLst>
                          </a:custGeom>
                          <a:solidFill>
                            <a:srgbClr val="9F9F9F"/>
                          </a:solidFill>
                        </wps:spPr>
                        <wps:bodyPr wrap="square" lIns="0" tIns="0" rIns="0" bIns="0" rtlCol="0">
                          <a:noAutofit/>
                        </wps:bodyPr>
                      </wps:wsp>
                      <wps:wsp>
                        <wps:cNvPr id="14" name="Graphic 14"/>
                        <wps:cNvSpPr/>
                        <wps:spPr>
                          <a:xfrm>
                            <a:off x="5729985" y="889"/>
                            <a:ext cx="3175" cy="3175"/>
                          </a:xfrm>
                          <a:custGeom>
                            <a:avLst/>
                            <a:gdLst/>
                            <a:ahLst/>
                            <a:cxnLst/>
                            <a:rect l="l" t="t" r="r" b="b"/>
                            <a:pathLst>
                              <a:path w="3175" h="3175">
                                <a:moveTo>
                                  <a:pt x="3048" y="3047"/>
                                </a:moveTo>
                                <a:lnTo>
                                  <a:pt x="0" y="3047"/>
                                </a:lnTo>
                                <a:lnTo>
                                  <a:pt x="0" y="0"/>
                                </a:lnTo>
                                <a:lnTo>
                                  <a:pt x="3048" y="0"/>
                                </a:lnTo>
                                <a:lnTo>
                                  <a:pt x="3048" y="3047"/>
                                </a:lnTo>
                                <a:close/>
                              </a:path>
                            </a:pathLst>
                          </a:custGeom>
                          <a:solidFill>
                            <a:srgbClr val="E1E1E1"/>
                          </a:solidFill>
                        </wps:spPr>
                        <wps:bodyPr wrap="square" lIns="0" tIns="0" rIns="0" bIns="0" rtlCol="0">
                          <a:noAutofit/>
                        </wps:bodyPr>
                      </wps:wsp>
                      <wps:wsp>
                        <wps:cNvPr id="15" name="Graphic 15"/>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6" name="Graphic 16"/>
                        <wps:cNvSpPr/>
                        <wps:spPr>
                          <a:xfrm>
                            <a:off x="5729985" y="3937"/>
                            <a:ext cx="3175" cy="13970"/>
                          </a:xfrm>
                          <a:custGeom>
                            <a:avLst/>
                            <a:gdLst/>
                            <a:ahLst/>
                            <a:cxnLst/>
                            <a:rect l="l" t="t" r="r" b="b"/>
                            <a:pathLst>
                              <a:path w="3175" h="13970">
                                <a:moveTo>
                                  <a:pt x="3048" y="13715"/>
                                </a:moveTo>
                                <a:lnTo>
                                  <a:pt x="0" y="13715"/>
                                </a:lnTo>
                                <a:lnTo>
                                  <a:pt x="0" y="0"/>
                                </a:lnTo>
                                <a:lnTo>
                                  <a:pt x="3048" y="0"/>
                                </a:lnTo>
                                <a:lnTo>
                                  <a:pt x="3048" y="13715"/>
                                </a:lnTo>
                                <a:close/>
                              </a:path>
                            </a:pathLst>
                          </a:custGeom>
                          <a:solidFill>
                            <a:srgbClr val="E1E1E1"/>
                          </a:solidFill>
                        </wps:spPr>
                        <wps:bodyPr wrap="square" lIns="0" tIns="0" rIns="0" bIns="0" rtlCol="0">
                          <a:noAutofit/>
                        </wps:bodyPr>
                      </wps:wsp>
                      <wps:wsp>
                        <wps:cNvPr id="17" name="Graphic 17"/>
                        <wps:cNvSpPr/>
                        <wps:spPr>
                          <a:xfrm>
                            <a:off x="304" y="17652"/>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F9F9F"/>
                          </a:solidFill>
                        </wps:spPr>
                        <wps:bodyPr wrap="square" lIns="0" tIns="0" rIns="0" bIns="0" rtlCol="0">
                          <a:noAutofit/>
                        </wps:bodyPr>
                      </wps:wsp>
                      <wps:wsp>
                        <wps:cNvPr id="18" name="Graphic 18"/>
                        <wps:cNvSpPr/>
                        <wps:spPr>
                          <a:xfrm>
                            <a:off x="304" y="17665"/>
                            <a:ext cx="5732780" cy="3175"/>
                          </a:xfrm>
                          <a:custGeom>
                            <a:avLst/>
                            <a:gdLst/>
                            <a:ahLst/>
                            <a:cxnLst/>
                            <a:rect l="l" t="t" r="r" b="b"/>
                            <a:pathLst>
                              <a:path w="5732780" h="3175">
                                <a:moveTo>
                                  <a:pt x="5729605" y="0"/>
                                </a:moveTo>
                                <a:lnTo>
                                  <a:pt x="0" y="0"/>
                                </a:lnTo>
                                <a:lnTo>
                                  <a:pt x="0"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9.65pt;height:1.65pt;width:451.45pt;mso-position-horizontal-relative:page;mso-wrap-distance-bottom:0pt;mso-wrap-distance-top:0pt;z-index:-251654144;mso-width-relative:page;mso-height-relative:page;" coordsize="5733415,20955" o:gfxdata="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">
                <o:lock v:ext="edit" aspectratio="f"/>
                <v:shape id="Graphic 13" o:spid="_x0000_s1026" o:spt="100" style="position:absolute;left:0;top:0;height:20320;width:5731510;" fillcolor="#9F9F9F" filled="t" stroked="f" coordsize="5731510,20320" o:gfxdata="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6rhjvQAA&#10;ANsAAAAPAAAAAAAAAAEAIAAAACIAAABkcnMvZG93bnJldi54bWxQSwECFAAUAAAACACHTuJAMy8F&#10;njsAAAA5AAAAEAAAAAAAAAABACAAAAAMAQAAZHJzL3NoYXBleG1sLnhtbFBLBQYAAAAABgAGAFsB&#10;AAC2AwAAAAA=&#10;" path="m5731497,20319l0,20319,0,0,5731497,0,5731497,20319xe">
                  <v:fill on="t" focussize="0,0"/>
                  <v:stroke on="f"/>
                  <v:imagedata o:title=""/>
                  <o:lock v:ext="edit" aspectratio="f"/>
                  <v:textbox inset="0mm,0mm,0mm,0mm"/>
                </v:shape>
                <v:shape id="Graphic 14" o:spid="_x0000_s1026" o:spt="100" style="position:absolute;left:5729985;top:889;height:3175;width:3175;" fillcolor="#E1E1E1" filled="t" stroked="f" coordsize="3175,3175" o:gfxdata="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6dim8AAAA&#10;2wAAAA8AAAAAAAAAAQAgAAAAIgAAAGRycy9kb3ducmV2LnhtbFBLAQIUABQAAAAIAIdO4kAzLwWe&#10;OwAAADkAAAAQAAAAAAAAAAEAIAAAAAsBAABkcnMvc2hhcGV4bWwueG1sUEsFBgAAAAAGAAYAWwEA&#10;ALUDAAAAAA==&#10;" path="m3048,3047l0,3047,0,0,3048,0,3048,3047xe">
                  <v:fill on="t" focussize="0,0"/>
                  <v:stroke on="f"/>
                  <v:imagedata o:title=""/>
                  <o:lock v:ext="edit" aspectratio="f"/>
                  <v:textbox inset="0mm,0mm,0mm,0mm"/>
                </v:shape>
                <v:shape id="Graphic 15" o:spid="_x0000_s1026" o:spt="100" style="position:absolute;left:304;top:901;height:17145;width:5732780;" fillcolor="#9F9F9F" filled="t" stroked="f" coordsize="5732780,17145" o:gfxdata="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4PTXW8AAAA&#10;2wAAAA8AAAAAAAAAAQAgAAAAIgAAAGRycy9kb3ducmV2LnhtbFBLAQIUABQAAAAIAIdO4kAzLwWe&#10;OwAAADkAAAAQAAAAAAAAAAEAIAAAAAsBAABkcnMvc2hhcGV4bWwueG1sUEsFBgAAAAAGAAYAWwEA&#10;ALUDAAAAAA==&#10;" path="m3048,3035l0,3035,0,16751,3048,16751,3048,3035xem5732716,0l5729668,0,5729668,3035,5732716,3035,5732716,0xe">
                  <v:fill on="t" focussize="0,0"/>
                  <v:stroke on="f"/>
                  <v:imagedata o:title=""/>
                  <o:lock v:ext="edit" aspectratio="f"/>
                  <v:textbox inset="0mm,0mm,0mm,0mm"/>
                </v:shape>
                <v:shape id="Graphic 16" o:spid="_x0000_s1026" o:spt="100" style="position:absolute;left:5729985;top:3937;height:13970;width:3175;" fillcolor="#E1E1E1" filled="t" stroked="f" coordsize="3175,13970" o:gfxdata="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3Lzm7sAAADb&#10;AAAADwAAAAAAAAABACAAAAAiAAAAZHJzL2Rvd25yZXYueG1sUEsBAhQAFAAAAAgAh07iQDMvBZ47&#10;AAAAOQAAABAAAAAAAAAAAQAgAAAACgEAAGRycy9zaGFwZXhtbC54bWxQSwUGAAAAAAYABgBbAQAA&#10;tAMAAAAA&#10;" path="m3048,13715l0,13715,0,0,3048,0,3048,13715xe">
                  <v:fill on="t" focussize="0,0"/>
                  <v:stroke on="f"/>
                  <v:imagedata o:title=""/>
                  <o:lock v:ext="edit" aspectratio="f"/>
                  <v:textbox inset="0mm,0mm,0mm,0mm"/>
                </v:shape>
                <v:shape id="Graphic 17" o:spid="_x0000_s1026" o:spt="100" style="position:absolute;left:304;top:17652;height:3175;width:3175;" fillcolor="#9F9F9F" filled="t" stroked="f" coordsize="3175,3175" o:gfxdata="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IVCYG2AAAA2wAAAA8A&#10;AAAAAAAAAQAgAAAAIgAAAGRycy9kb3ducmV2LnhtbFBLAQIUABQAAAAIAIdO4kAzLwWeOwAAADkA&#10;AAAQAAAAAAAAAAEAIAAAAAUBAABkcnMvc2hhcGV4bWwueG1sUEsFBgAAAAAGAAYAWwEAAK8DAAAA&#10;AA==&#10;" path="m3047,3048l0,3048,0,0,3047,0,3047,3048xe">
                  <v:fill on="t" focussize="0,0"/>
                  <v:stroke on="f"/>
                  <v:imagedata o:title=""/>
                  <o:lock v:ext="edit" aspectratio="f"/>
                  <v:textbox inset="0mm,0mm,0mm,0mm"/>
                </v:shape>
                <v:shape id="Graphic 18" o:spid="_x0000_s1026" o:spt="100" style="position:absolute;left:304;top:17665;height:3175;width:5732780;" fillcolor="#E1E1E1" filled="t" stroked="f" coordsize="5732780,3175" o:gfxdata="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L8fb4A&#10;AADbAAAADwAAAAAAAAABACAAAAAiAAAAZHJzL2Rvd25yZXYueG1sUEsBAhQAFAAAAAgAh07iQDMv&#10;BZ47AAAAOQAAABAAAAAAAAAAAQAgAAAADQEAAGRycy9zaGFwZXhtbC54bWxQSwUGAAAAAAYABgBb&#10;AQAAtwMAAAAA&#10;" path="m5729605,0l0,0,0,3035,5729605,3035,5729605,0xem5732716,0l5729668,0,5729668,3035,5732716,3035,5732716,0xe">
                  <v:fill on="t" focussize="0,0"/>
                  <v:stroke on="f"/>
                  <v:imagedata o:title=""/>
                  <o:lock v:ext="edit" aspectratio="f"/>
                  <v:textbox inset="0mm,0mm,0mm,0mm"/>
                </v:shape>
                <w10:wrap type="topAndBottom"/>
              </v:group>
            </w:pict>
          </mc:Fallback>
        </mc:AlternateContent>
      </w:r>
    </w:p>
    <w:p w14:paraId="1F225281">
      <w:pPr>
        <w:pStyle w:val="2"/>
        <w:spacing w:before="187"/>
      </w:pPr>
      <w:bookmarkStart w:id="10" w:name="Q2. Backoff Model"/>
      <w:bookmarkEnd w:id="10"/>
      <w:r>
        <w:t>Q2.</w:t>
      </w:r>
      <w:r>
        <w:rPr>
          <w:spacing w:val="-8"/>
        </w:rPr>
        <w:t xml:space="preserve"> </w:t>
      </w:r>
      <w:r>
        <w:t>Backoff</w:t>
      </w:r>
      <w:r>
        <w:rPr>
          <w:spacing w:val="-2"/>
        </w:rPr>
        <w:t xml:space="preserve"> </w:t>
      </w:r>
      <w:r>
        <w:rPr>
          <w:spacing w:val="-4"/>
        </w:rPr>
        <w:t>Model</w:t>
      </w:r>
    </w:p>
    <w:p w14:paraId="04C05AC8">
      <w:pPr>
        <w:pStyle w:val="5"/>
        <w:spacing w:before="139"/>
      </w:pPr>
      <w:r>
        <w:t>Given</w:t>
      </w:r>
      <w:r>
        <w:rPr>
          <w:spacing w:val="-5"/>
        </w:rPr>
        <w:t xml:space="preserve"> </w:t>
      </w:r>
      <w:r>
        <w:t>unseen</w:t>
      </w:r>
      <w:r>
        <w:rPr>
          <w:spacing w:val="-2"/>
        </w:rPr>
        <w:t xml:space="preserve"> sequence:</w:t>
      </w:r>
    </w:p>
    <w:p w14:paraId="5CF8CEAC">
      <w:pPr>
        <w:pStyle w:val="5"/>
        <w:spacing w:before="137" w:line="360" w:lineRule="auto"/>
        <w:ind w:right="7213"/>
      </w:pPr>
      <w:r>
        <w:rPr>
          <w:spacing w:val="-2"/>
        </w:rPr>
        <w:t>machine</w:t>
      </w:r>
      <w:r>
        <w:rPr>
          <w:spacing w:val="-12"/>
        </w:rPr>
        <w:t xml:space="preserve"> </w:t>
      </w:r>
      <w:r>
        <w:rPr>
          <w:spacing w:val="-2"/>
        </w:rPr>
        <w:t>learning</w:t>
      </w:r>
      <w:r>
        <w:rPr>
          <w:spacing w:val="-8"/>
        </w:rPr>
        <w:t xml:space="preserve"> </w:t>
      </w:r>
      <w:r>
        <w:rPr>
          <w:spacing w:val="-2"/>
        </w:rPr>
        <w:t xml:space="preserve">transforms </w:t>
      </w:r>
      <w:r>
        <w:t>The trigram is unseen:</w:t>
      </w:r>
    </w:p>
    <w:p w14:paraId="2523DACD">
      <w:pPr>
        <w:pStyle w:val="5"/>
        <w:spacing w:line="360" w:lineRule="auto"/>
        <w:ind w:right="6238"/>
      </w:pPr>
      <w:r>
        <w:t>P(transforms</w:t>
      </w:r>
      <w:r>
        <w:rPr>
          <w:spacing w:val="-15"/>
        </w:rPr>
        <w:t xml:space="preserve"> </w:t>
      </w:r>
      <w:r>
        <w:t>|</w:t>
      </w:r>
      <w:r>
        <w:rPr>
          <w:spacing w:val="-15"/>
        </w:rPr>
        <w:t xml:space="preserve"> </w:t>
      </w:r>
      <w:r>
        <w:t>machine,</w:t>
      </w:r>
      <w:r>
        <w:rPr>
          <w:spacing w:val="-15"/>
        </w:rPr>
        <w:t xml:space="preserve"> </w:t>
      </w:r>
      <w:r>
        <w:t>learning)</w:t>
      </w:r>
      <w:r>
        <w:rPr>
          <w:spacing w:val="-15"/>
        </w:rPr>
        <w:t xml:space="preserve"> </w:t>
      </w:r>
      <w:r>
        <w:t>=</w:t>
      </w:r>
      <w:r>
        <w:rPr>
          <w:spacing w:val="-15"/>
        </w:rPr>
        <w:t xml:space="preserve"> </w:t>
      </w:r>
      <w:r>
        <w:t>0 Backoff to bigram:</w:t>
      </w:r>
    </w:p>
    <w:p w14:paraId="2AE8C343">
      <w:pPr>
        <w:pStyle w:val="5"/>
        <w:spacing w:line="271" w:lineRule="exact"/>
      </w:pPr>
      <w:r>
        <w:t>P(transforms</w:t>
      </w:r>
      <w:r>
        <w:rPr>
          <w:spacing w:val="-6"/>
        </w:rPr>
        <w:t xml:space="preserve"> </w:t>
      </w:r>
      <w:r>
        <w:t>|</w:t>
      </w:r>
      <w:r>
        <w:rPr>
          <w:spacing w:val="-7"/>
        </w:rPr>
        <w:t xml:space="preserve"> </w:t>
      </w:r>
      <w:r>
        <w:rPr>
          <w:spacing w:val="-2"/>
        </w:rPr>
        <w:t>learning)</w:t>
      </w:r>
    </w:p>
    <w:p w14:paraId="7B060148">
      <w:pPr>
        <w:pStyle w:val="5"/>
        <w:spacing w:before="144"/>
      </w:pPr>
      <w:r>
        <w:t>=</w:t>
      </w:r>
      <w:r>
        <w:rPr>
          <w:spacing w:val="-6"/>
        </w:rPr>
        <w:t xml:space="preserve"> </w:t>
      </w:r>
      <w:r>
        <w:t>C(learning</w:t>
      </w:r>
      <w:r>
        <w:rPr>
          <w:spacing w:val="-2"/>
        </w:rPr>
        <w:t xml:space="preserve"> </w:t>
      </w:r>
      <w:r>
        <w:t>transforms)</w:t>
      </w:r>
      <w:r>
        <w:rPr>
          <w:spacing w:val="1"/>
        </w:rPr>
        <w:t xml:space="preserve"> </w:t>
      </w:r>
      <w:r>
        <w:t>/</w:t>
      </w:r>
      <w:r>
        <w:rPr>
          <w:spacing w:val="-3"/>
        </w:rPr>
        <w:t xml:space="preserve"> </w:t>
      </w:r>
      <w:r>
        <w:rPr>
          <w:spacing w:val="-2"/>
        </w:rPr>
        <w:t>C(learning)</w:t>
      </w:r>
    </w:p>
    <w:p w14:paraId="4051824C">
      <w:pPr>
        <w:pStyle w:val="5"/>
        <w:spacing w:before="137"/>
      </w:pPr>
      <w:r>
        <w:t>=</w:t>
      </w:r>
      <w:r>
        <w:rPr>
          <w:spacing w:val="-1"/>
        </w:rPr>
        <w:t xml:space="preserve"> </w:t>
      </w:r>
      <w:r>
        <w:t xml:space="preserve">0 / </w:t>
      </w:r>
      <w:r>
        <w:rPr>
          <w:spacing w:val="-10"/>
        </w:rPr>
        <w:t>3</w:t>
      </w:r>
    </w:p>
    <w:p w14:paraId="0829FD63">
      <w:pPr>
        <w:pStyle w:val="5"/>
        <w:spacing w:before="139"/>
      </w:pPr>
      <w:r>
        <w:t>=</w:t>
      </w:r>
      <w:r>
        <w:rPr>
          <w:spacing w:val="-1"/>
        </w:rPr>
        <w:t xml:space="preserve"> </w:t>
      </w:r>
      <w:r>
        <w:rPr>
          <w:spacing w:val="-12"/>
        </w:rPr>
        <w:t>0</w:t>
      </w:r>
    </w:p>
    <w:p w14:paraId="592AAB54">
      <w:pPr>
        <w:pStyle w:val="5"/>
        <w:spacing w:before="137"/>
      </w:pPr>
      <w:r>
        <w:t>Backoff</w:t>
      </w:r>
      <w:r>
        <w:rPr>
          <w:spacing w:val="-6"/>
        </w:rPr>
        <w:t xml:space="preserve"> </w:t>
      </w:r>
      <w:r>
        <w:t>to</w:t>
      </w:r>
      <w:r>
        <w:rPr>
          <w:spacing w:val="-1"/>
        </w:rPr>
        <w:t xml:space="preserve"> </w:t>
      </w:r>
      <w:r>
        <w:rPr>
          <w:spacing w:val="-2"/>
        </w:rPr>
        <w:t>unigram:</w:t>
      </w:r>
    </w:p>
    <w:p w14:paraId="5A87E104">
      <w:pPr>
        <w:pStyle w:val="5"/>
        <w:spacing w:before="139"/>
      </w:pPr>
      <w:r>
        <w:t>P(transforms)</w:t>
      </w:r>
      <w:r>
        <w:rPr>
          <w:spacing w:val="-7"/>
        </w:rPr>
        <w:t xml:space="preserve"> </w:t>
      </w:r>
      <w:r>
        <w:t>=</w:t>
      </w:r>
      <w:r>
        <w:rPr>
          <w:spacing w:val="-3"/>
        </w:rPr>
        <w:t xml:space="preserve"> </w:t>
      </w:r>
      <w:r>
        <w:rPr>
          <w:spacing w:val="-10"/>
        </w:rPr>
        <w:t>0</w:t>
      </w:r>
    </w:p>
    <w:p w14:paraId="4922460B">
      <w:pPr>
        <w:spacing w:before="137"/>
        <w:ind w:left="165" w:right="0" w:firstLine="0"/>
        <w:jc w:val="left"/>
        <w:rPr>
          <w:sz w:val="24"/>
        </w:rPr>
      </w:pPr>
      <w:r>
        <w:rPr>
          <w:b/>
          <w:sz w:val="24"/>
        </w:rPr>
        <w:t>Answer:</w:t>
      </w:r>
      <w:r>
        <w:rPr>
          <w:b/>
          <w:spacing w:val="-7"/>
          <w:sz w:val="24"/>
        </w:rPr>
        <w:t xml:space="preserve"> </w:t>
      </w:r>
      <w:r>
        <w:rPr>
          <w:sz w:val="24"/>
        </w:rPr>
        <w:t>P(transforms)</w:t>
      </w:r>
      <w:r>
        <w:rPr>
          <w:spacing w:val="-4"/>
          <w:sz w:val="24"/>
        </w:rPr>
        <w:t xml:space="preserve"> </w:t>
      </w:r>
      <w:r>
        <w:rPr>
          <w:sz w:val="24"/>
        </w:rPr>
        <w:t>=</w:t>
      </w:r>
      <w:r>
        <w:rPr>
          <w:spacing w:val="-2"/>
          <w:sz w:val="24"/>
        </w:rPr>
        <w:t xml:space="preserve"> </w:t>
      </w:r>
      <w:r>
        <w:rPr>
          <w:spacing w:val="-10"/>
          <w:sz w:val="24"/>
        </w:rPr>
        <w:t>0</w:t>
      </w:r>
    </w:p>
    <w:p w14:paraId="58A4D68F">
      <w:pPr>
        <w:pStyle w:val="5"/>
        <w:spacing w:before="139" w:line="360" w:lineRule="auto"/>
        <w:ind w:right="1203"/>
      </w:pPr>
      <w:r>
        <w:t>Backoff is</w:t>
      </w:r>
      <w:r>
        <w:rPr>
          <w:spacing w:val="21"/>
        </w:rPr>
        <w:t xml:space="preserve"> </w:t>
      </w:r>
      <w:r>
        <w:t>useful because it allows</w:t>
      </w:r>
      <w:r>
        <w:rPr>
          <w:spacing w:val="21"/>
        </w:rPr>
        <w:t xml:space="preserve"> </w:t>
      </w:r>
      <w:r>
        <w:t>the system</w:t>
      </w:r>
      <w:r>
        <w:rPr>
          <w:spacing w:val="21"/>
        </w:rPr>
        <w:t xml:space="preserve"> </w:t>
      </w:r>
      <w:r>
        <w:t>to fall</w:t>
      </w:r>
      <w:r>
        <w:rPr>
          <w:spacing w:val="21"/>
        </w:rPr>
        <w:t xml:space="preserve"> </w:t>
      </w:r>
      <w:r>
        <w:t>back</w:t>
      </w:r>
      <w:r>
        <w:rPr>
          <w:spacing w:val="21"/>
        </w:rPr>
        <w:t xml:space="preserve"> </w:t>
      </w:r>
      <w:r>
        <w:t>to lower-order</w:t>
      </w:r>
      <w:r>
        <w:rPr>
          <w:spacing w:val="22"/>
        </w:rPr>
        <w:t xml:space="preserve"> </w:t>
      </w:r>
      <w:r>
        <w:t>N-grams</w:t>
      </w:r>
      <w:r>
        <w:rPr>
          <w:spacing w:val="21"/>
        </w:rPr>
        <w:t xml:space="preserve"> </w:t>
      </w:r>
      <w:r>
        <w:t>when a higher-order sequence is unavailable.</w:t>
      </w:r>
    </w:p>
    <w:p w14:paraId="5C8EC012">
      <w:pPr>
        <w:pStyle w:val="5"/>
        <w:spacing w:before="8"/>
        <w:ind w:left="0"/>
        <w:rPr>
          <w:sz w:val="14"/>
        </w:rPr>
      </w:pPr>
      <w:r>
        <w:rPr>
          <w:sz w:val="14"/>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122555</wp:posOffset>
                </wp:positionV>
                <wp:extent cx="5733415" cy="21590"/>
                <wp:effectExtent l="0" t="0" r="0" b="0"/>
                <wp:wrapTopAndBottom/>
                <wp:docPr id="19" name="Group 19"/>
                <wp:cNvGraphicFramePr/>
                <a:graphic xmlns:a="http://schemas.openxmlformats.org/drawingml/2006/main">
                  <a:graphicData uri="http://schemas.microsoft.com/office/word/2010/wordprocessingGroup">
                    <wpg:wgp>
                      <wpg:cNvGrpSpPr/>
                      <wpg:grpSpPr>
                        <a:xfrm>
                          <a:off x="0" y="0"/>
                          <a:ext cx="5733415" cy="21590"/>
                          <a:chOff x="0" y="0"/>
                          <a:chExt cx="5733415" cy="21590"/>
                        </a:xfrm>
                      </wpg:grpSpPr>
                      <wps:wsp>
                        <wps:cNvPr id="20" name="Graphic 20"/>
                        <wps:cNvSpPr/>
                        <wps:spPr>
                          <a:xfrm>
                            <a:off x="0" y="0"/>
                            <a:ext cx="5731510" cy="20320"/>
                          </a:xfrm>
                          <a:custGeom>
                            <a:avLst/>
                            <a:gdLst/>
                            <a:ahLst/>
                            <a:cxnLst/>
                            <a:rect l="l" t="t" r="r" b="b"/>
                            <a:pathLst>
                              <a:path w="5731510" h="20320">
                                <a:moveTo>
                                  <a:pt x="5731497" y="20320"/>
                                </a:moveTo>
                                <a:lnTo>
                                  <a:pt x="0" y="20320"/>
                                </a:lnTo>
                                <a:lnTo>
                                  <a:pt x="0" y="0"/>
                                </a:lnTo>
                                <a:lnTo>
                                  <a:pt x="5731497" y="0"/>
                                </a:lnTo>
                                <a:lnTo>
                                  <a:pt x="5731497" y="20320"/>
                                </a:lnTo>
                                <a:close/>
                              </a:path>
                            </a:pathLst>
                          </a:custGeom>
                          <a:solidFill>
                            <a:srgbClr val="9F9F9F"/>
                          </a:solidFill>
                        </wps:spPr>
                        <wps:bodyPr wrap="square" lIns="0" tIns="0" rIns="0" bIns="0" rtlCol="0">
                          <a:noAutofit/>
                        </wps:bodyPr>
                      </wps:wsp>
                      <wps:wsp>
                        <wps:cNvPr id="21" name="Graphic 21"/>
                        <wps:cNvSpPr/>
                        <wps:spPr>
                          <a:xfrm>
                            <a:off x="5729985" y="1523"/>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1E1E1"/>
                          </a:solidFill>
                        </wps:spPr>
                        <wps:bodyPr wrap="square" lIns="0" tIns="0" rIns="0" bIns="0" rtlCol="0">
                          <a:noAutofit/>
                        </wps:bodyPr>
                      </wps:wsp>
                      <wps:wsp>
                        <wps:cNvPr id="22" name="Graphic 22"/>
                        <wps:cNvSpPr/>
                        <wps:spPr>
                          <a:xfrm>
                            <a:off x="304" y="153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3" name="Graphic 23"/>
                        <wps:cNvSpPr/>
                        <wps:spPr>
                          <a:xfrm>
                            <a:off x="5729985" y="4572"/>
                            <a:ext cx="3175" cy="13970"/>
                          </a:xfrm>
                          <a:custGeom>
                            <a:avLst/>
                            <a:gdLst/>
                            <a:ahLst/>
                            <a:cxnLst/>
                            <a:rect l="l" t="t" r="r" b="b"/>
                            <a:pathLst>
                              <a:path w="3175" h="13970">
                                <a:moveTo>
                                  <a:pt x="3048" y="13716"/>
                                </a:moveTo>
                                <a:lnTo>
                                  <a:pt x="0" y="13716"/>
                                </a:lnTo>
                                <a:lnTo>
                                  <a:pt x="0" y="0"/>
                                </a:lnTo>
                                <a:lnTo>
                                  <a:pt x="3048" y="0"/>
                                </a:lnTo>
                                <a:lnTo>
                                  <a:pt x="3048" y="13716"/>
                                </a:lnTo>
                                <a:close/>
                              </a:path>
                            </a:pathLst>
                          </a:custGeom>
                          <a:solidFill>
                            <a:srgbClr val="E1E1E1"/>
                          </a:solidFill>
                        </wps:spPr>
                        <wps:bodyPr wrap="square" lIns="0" tIns="0" rIns="0" bIns="0" rtlCol="0">
                          <a:noAutofit/>
                        </wps:bodyPr>
                      </wps:wsp>
                      <wps:wsp>
                        <wps:cNvPr id="24" name="Graphic 24"/>
                        <wps:cNvSpPr/>
                        <wps:spPr>
                          <a:xfrm>
                            <a:off x="304" y="18288"/>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F9F9F"/>
                          </a:solidFill>
                        </wps:spPr>
                        <wps:bodyPr wrap="square" lIns="0" tIns="0" rIns="0" bIns="0" rtlCol="0">
                          <a:noAutofit/>
                        </wps:bodyPr>
                      </wps:wsp>
                      <wps:wsp>
                        <wps:cNvPr id="25" name="Graphic 25"/>
                        <wps:cNvSpPr/>
                        <wps:spPr>
                          <a:xfrm>
                            <a:off x="304" y="18300"/>
                            <a:ext cx="5732780" cy="3175"/>
                          </a:xfrm>
                          <a:custGeom>
                            <a:avLst/>
                            <a:gdLst/>
                            <a:ahLst/>
                            <a:cxnLst/>
                            <a:rect l="l" t="t" r="r" b="b"/>
                            <a:pathLst>
                              <a:path w="5732780" h="3175">
                                <a:moveTo>
                                  <a:pt x="5729605" y="0"/>
                                </a:moveTo>
                                <a:lnTo>
                                  <a:pt x="0" y="0"/>
                                </a:lnTo>
                                <a:lnTo>
                                  <a:pt x="0"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9.65pt;height:1.7pt;width:451.45pt;mso-position-horizontal-relative:page;mso-wrap-distance-bottom:0pt;mso-wrap-distance-top:0pt;z-index:-251653120;mso-width-relative:page;mso-height-relative:page;" coordsize="5733415,21590" o:gfxdata="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">
                <o:lock v:ext="edit" aspectratio="f"/>
                <v:shape id="Graphic 20" o:spid="_x0000_s1026" o:spt="100" style="position:absolute;left:0;top:0;height:20320;width:5731510;" fillcolor="#9F9F9F" filled="t" stroked="f" coordsize="5731510,20320" o:gfxdata="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VOypugAAANsA&#10;AAAPAAAAAAAAAAEAIAAAACIAAABkcnMvZG93bnJldi54bWxQSwECFAAUAAAACACHTuJAMy8FnjsA&#10;AAA5AAAAEAAAAAAAAAABACAAAAAJAQAAZHJzL3NoYXBleG1sLnhtbFBLBQYAAAAABgAGAFsBAACz&#10;AwAAAAA=&#10;" path="m5731497,20320l0,20320,0,0,5731497,0,5731497,20320xe">
                  <v:fill on="t" focussize="0,0"/>
                  <v:stroke on="f"/>
                  <v:imagedata o:title=""/>
                  <o:lock v:ext="edit" aspectratio="f"/>
                  <v:textbox inset="0mm,0mm,0mm,0mm"/>
                </v:shape>
                <v:shape id="Graphic 21" o:spid="_x0000_s1026" o:spt="100" style="position:absolute;left:5729985;top:1523;height:3175;width:3175;" fillcolor="#E1E1E1" filled="t" stroked="f" coordsize="3175,3175" o:gfxdata="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EfDL4A&#10;AADbAAAADwAAAAAAAAABACAAAAAiAAAAZHJzL2Rvd25yZXYueG1sUEsBAhQAFAAAAAgAh07iQDMv&#10;BZ47AAAAOQAAABAAAAAAAAAAAQAgAAAADQEAAGRycy9zaGFwZXhtbC54bWxQSwUGAAAAAAYABgBb&#10;AQAAtwMAAAAA&#10;" path="m3048,3048l0,3048,0,0,3048,0,3048,3048xe">
                  <v:fill on="t" focussize="0,0"/>
                  <v:stroke on="f"/>
                  <v:imagedata o:title=""/>
                  <o:lock v:ext="edit" aspectratio="f"/>
                  <v:textbox inset="0mm,0mm,0mm,0mm"/>
                </v:shape>
                <v:shape id="Graphic 22" o:spid="_x0000_s1026" o:spt="100" style="position:absolute;left:304;top:1536;height:17145;width:5732780;" fillcolor="#9F9F9F" filled="t" stroked="f" coordsize="5732780,17145" o:gfxdata="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4ofvL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23" o:spid="_x0000_s1026" o:spt="100" style="position:absolute;left:5729985;top:4572;height:13970;width:3175;" fillcolor="#E1E1E1" filled="t" stroked="f" coordsize="3175,13970" o:gfxdata="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pmr68AAAA&#10;2wAAAA8AAAAAAAAAAQAgAAAAIgAAAGRycy9kb3ducmV2LnhtbFBLAQIUABQAAAAIAIdO4kAzLwWe&#10;OwAAADkAAAAQAAAAAAAAAAEAIAAAAAsBAABkcnMvc2hhcGV4bWwueG1sUEsFBgAAAAAGAAYAWwEA&#10;ALUDAAAAAA==&#10;" path="m3048,13716l0,13716,0,0,3048,0,3048,13716xe">
                  <v:fill on="t" focussize="0,0"/>
                  <v:stroke on="f"/>
                  <v:imagedata o:title=""/>
                  <o:lock v:ext="edit" aspectratio="f"/>
                  <v:textbox inset="0mm,0mm,0mm,0mm"/>
                </v:shape>
                <v:shape id="Graphic 24" o:spid="_x0000_s1026" o:spt="100" style="position:absolute;left:304;top:18288;height:3175;width:3175;" fillcolor="#9F9F9F" filled="t" stroked="f" coordsize="3175,3175" o:gfxdata="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yrXUu5AAAA2wAA&#10;AA8AAAAAAAAAAQAgAAAAIgAAAGRycy9kb3ducmV2LnhtbFBLAQIUABQAAAAIAIdO4kAzLwWeOwAA&#10;ADkAAAAQAAAAAAAAAAEAIAAAAAgBAABkcnMvc2hhcGV4bWwueG1sUEsFBgAAAAAGAAYAWwEAALID&#10;AAAAAA==&#10;" path="m3047,3048l0,3048,0,0,3047,0,3047,3048xe">
                  <v:fill on="t" focussize="0,0"/>
                  <v:stroke on="f"/>
                  <v:imagedata o:title=""/>
                  <o:lock v:ext="edit" aspectratio="f"/>
                  <v:textbox inset="0mm,0mm,0mm,0mm"/>
                </v:shape>
                <v:shape id="Graphic 25" o:spid="_x0000_s1026" o:spt="100" style="position:absolute;left:304;top:18300;height:3175;width:5732780;" fillcolor="#E1E1E1" filled="t" stroked="f" coordsize="5732780,3175" o:gfxdata="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ZXr4A&#10;AADbAAAADwAAAAAAAAABACAAAAAiAAAAZHJzL2Rvd25yZXYueG1sUEsBAhQAFAAAAAgAh07iQDMv&#10;BZ47AAAAOQAAABAAAAAAAAAAAQAgAAAADQEAAGRycy9zaGFwZXhtbC54bWxQSwUGAAAAAAYABgBb&#10;AQAAtwMAAAAA&#10;" path="m5729605,0l0,0,0,3035,5729605,3035,5729605,0xem5732716,0l5729668,0,5729668,3035,5732716,3035,5732716,0xe">
                  <v:fill on="t" focussize="0,0"/>
                  <v:stroke on="f"/>
                  <v:imagedata o:title=""/>
                  <o:lock v:ext="edit" aspectratio="f"/>
                  <v:textbox inset="0mm,0mm,0mm,0mm"/>
                </v:shape>
                <w10:wrap type="topAndBottom"/>
              </v:group>
            </w:pict>
          </mc:Fallback>
        </mc:AlternateContent>
      </w:r>
    </w:p>
    <w:p w14:paraId="3EC5CCE3">
      <w:pPr>
        <w:pStyle w:val="2"/>
        <w:spacing w:before="186"/>
      </w:pPr>
      <w:bookmarkStart w:id="11" w:name="Q3. Deleted Interpolation"/>
      <w:bookmarkEnd w:id="11"/>
      <w:r>
        <w:t>Q3.</w:t>
      </w:r>
      <w:r>
        <w:rPr>
          <w:spacing w:val="-5"/>
        </w:rPr>
        <w:t xml:space="preserve"> </w:t>
      </w:r>
      <w:r>
        <w:t>Deleted</w:t>
      </w:r>
      <w:r>
        <w:rPr>
          <w:spacing w:val="-3"/>
        </w:rPr>
        <w:t xml:space="preserve"> </w:t>
      </w:r>
      <w:r>
        <w:rPr>
          <w:spacing w:val="-2"/>
        </w:rPr>
        <w:t>Interpolation</w:t>
      </w:r>
    </w:p>
    <w:p w14:paraId="419850DC">
      <w:pPr>
        <w:pStyle w:val="5"/>
        <w:spacing w:before="139"/>
      </w:pPr>
      <w:r>
        <w:rPr>
          <w:spacing w:val="-2"/>
        </w:rPr>
        <w:t>Given:</w:t>
      </w:r>
    </w:p>
    <w:p w14:paraId="1BC0D50A">
      <w:pPr>
        <w:pStyle w:val="5"/>
        <w:spacing w:before="137" w:line="360" w:lineRule="auto"/>
        <w:ind w:right="8257"/>
        <w:jc w:val="both"/>
      </w:pPr>
      <w:r>
        <w:t>λ1 = 0.5 (Trigram) λ2 = 0.3 (Bigram) λ3</w:t>
      </w:r>
      <w:r>
        <w:rPr>
          <w:spacing w:val="-1"/>
        </w:rPr>
        <w:t xml:space="preserve"> </w:t>
      </w:r>
      <w:r>
        <w:t>=</w:t>
      </w:r>
      <w:r>
        <w:rPr>
          <w:spacing w:val="-1"/>
        </w:rPr>
        <w:t xml:space="preserve"> </w:t>
      </w:r>
      <w:r>
        <w:t>0.2</w:t>
      </w:r>
      <w:r>
        <w:rPr>
          <w:spacing w:val="61"/>
        </w:rPr>
        <w:t xml:space="preserve"> </w:t>
      </w:r>
      <w:r>
        <w:rPr>
          <w:spacing w:val="-2"/>
        </w:rPr>
        <w:t>(Unigram)</w:t>
      </w:r>
    </w:p>
    <w:p w14:paraId="7E8EEF80">
      <w:pPr>
        <w:pStyle w:val="5"/>
        <w:spacing w:after="0" w:line="360" w:lineRule="auto"/>
        <w:jc w:val="both"/>
        <w:sectPr>
          <w:pgSz w:w="11910" w:h="16840"/>
          <w:pgMar w:top="1360" w:right="283" w:bottom="280" w:left="1275" w:header="720" w:footer="720" w:gutter="0"/>
          <w:cols w:space="720" w:num="1"/>
        </w:sectPr>
      </w:pPr>
    </w:p>
    <w:p w14:paraId="5DAD674B">
      <w:pPr>
        <w:pStyle w:val="5"/>
        <w:spacing w:before="61"/>
      </w:pPr>
      <w:r>
        <w:rPr>
          <w:spacing w:val="-4"/>
        </w:rPr>
        <w:t>For:</w:t>
      </w:r>
    </w:p>
    <w:p w14:paraId="644D9995">
      <w:pPr>
        <w:pStyle w:val="5"/>
        <w:spacing w:before="136" w:line="360" w:lineRule="auto"/>
        <w:ind w:right="7213"/>
      </w:pPr>
      <w:r>
        <w:rPr>
          <w:spacing w:val="-2"/>
        </w:rPr>
        <w:t>machine</w:t>
      </w:r>
      <w:r>
        <w:rPr>
          <w:spacing w:val="-13"/>
        </w:rPr>
        <w:t xml:space="preserve"> </w:t>
      </w:r>
      <w:r>
        <w:rPr>
          <w:spacing w:val="-2"/>
        </w:rPr>
        <w:t>learning</w:t>
      </w:r>
      <w:r>
        <w:rPr>
          <w:spacing w:val="-9"/>
        </w:rPr>
        <w:t xml:space="preserve"> </w:t>
      </w:r>
      <w:r>
        <w:rPr>
          <w:spacing w:val="-2"/>
        </w:rPr>
        <w:t>improves Given:</w:t>
      </w:r>
    </w:p>
    <w:p w14:paraId="1CAE0312">
      <w:pPr>
        <w:pStyle w:val="5"/>
        <w:spacing w:before="1" w:line="360" w:lineRule="auto"/>
        <w:ind w:right="6238"/>
      </w:pPr>
      <w:r>
        <w:t>P(improves</w:t>
      </w:r>
      <w:r>
        <w:rPr>
          <w:spacing w:val="-15"/>
        </w:rPr>
        <w:t xml:space="preserve"> </w:t>
      </w:r>
      <w:r>
        <w:t>|</w:t>
      </w:r>
      <w:r>
        <w:rPr>
          <w:spacing w:val="-15"/>
        </w:rPr>
        <w:t xml:space="preserve"> </w:t>
      </w:r>
      <w:r>
        <w:t>machine,</w:t>
      </w:r>
      <w:r>
        <w:rPr>
          <w:spacing w:val="-15"/>
        </w:rPr>
        <w:t xml:space="preserve"> </w:t>
      </w:r>
      <w:r>
        <w:t>learning)</w:t>
      </w:r>
      <w:r>
        <w:rPr>
          <w:spacing w:val="-15"/>
        </w:rPr>
        <w:t xml:space="preserve"> </w:t>
      </w:r>
      <w:r>
        <w:t>=</w:t>
      </w:r>
      <w:r>
        <w:rPr>
          <w:spacing w:val="-15"/>
        </w:rPr>
        <w:t xml:space="preserve"> </w:t>
      </w:r>
      <w:r>
        <w:t>0.33 From the corpus:</w:t>
      </w:r>
    </w:p>
    <w:p w14:paraId="5341F0B3">
      <w:pPr>
        <w:pStyle w:val="5"/>
      </w:pPr>
      <w:r>
        <w:t>P(improves</w:t>
      </w:r>
      <w:r>
        <w:rPr>
          <w:spacing w:val="-4"/>
        </w:rPr>
        <w:t xml:space="preserve"> </w:t>
      </w:r>
      <w:r>
        <w:t>|</w:t>
      </w:r>
      <w:r>
        <w:rPr>
          <w:spacing w:val="-4"/>
        </w:rPr>
        <w:t xml:space="preserve"> </w:t>
      </w:r>
      <w:r>
        <w:t>learning) =</w:t>
      </w:r>
      <w:r>
        <w:rPr>
          <w:spacing w:val="1"/>
        </w:rPr>
        <w:t xml:space="preserve"> </w:t>
      </w:r>
      <w:r>
        <w:t>1</w:t>
      </w:r>
      <w:r>
        <w:rPr>
          <w:spacing w:val="-1"/>
        </w:rPr>
        <w:t xml:space="preserve"> </w:t>
      </w:r>
      <w:r>
        <w:t>/</w:t>
      </w:r>
      <w:r>
        <w:rPr>
          <w:spacing w:val="-3"/>
        </w:rPr>
        <w:t xml:space="preserve"> </w:t>
      </w:r>
      <w:r>
        <w:t>3</w:t>
      </w:r>
      <w:r>
        <w:rPr>
          <w:spacing w:val="-1"/>
        </w:rPr>
        <w:t xml:space="preserve"> </w:t>
      </w:r>
      <w:r>
        <w:t>=</w:t>
      </w:r>
      <w:r>
        <w:rPr>
          <w:spacing w:val="1"/>
        </w:rPr>
        <w:t xml:space="preserve"> </w:t>
      </w:r>
      <w:r>
        <w:rPr>
          <w:spacing w:val="-4"/>
        </w:rPr>
        <w:t>0.33</w:t>
      </w:r>
    </w:p>
    <w:p w14:paraId="512EE96B">
      <w:pPr>
        <w:pStyle w:val="5"/>
        <w:spacing w:before="139" w:line="360" w:lineRule="auto"/>
        <w:ind w:right="7213"/>
      </w:pPr>
      <w:r>
        <w:t>P(improves)</w:t>
      </w:r>
      <w:r>
        <w:rPr>
          <w:spacing w:val="-12"/>
        </w:rPr>
        <w:t xml:space="preserve"> </w:t>
      </w:r>
      <w:r>
        <w:t>=</w:t>
      </w:r>
      <w:r>
        <w:rPr>
          <w:spacing w:val="-15"/>
        </w:rPr>
        <w:t xml:space="preserve"> </w:t>
      </w:r>
      <w:r>
        <w:t>1</w:t>
      </w:r>
      <w:r>
        <w:rPr>
          <w:spacing w:val="-14"/>
        </w:rPr>
        <w:t xml:space="preserve"> </w:t>
      </w:r>
      <w:r>
        <w:t>/</w:t>
      </w:r>
      <w:r>
        <w:rPr>
          <w:spacing w:val="-13"/>
        </w:rPr>
        <w:t xml:space="preserve"> </w:t>
      </w:r>
      <w:r>
        <w:t>12</w:t>
      </w:r>
      <w:r>
        <w:rPr>
          <w:spacing w:val="-12"/>
        </w:rPr>
        <w:t xml:space="preserve"> </w:t>
      </w:r>
      <w:r>
        <w:t>=</w:t>
      </w:r>
      <w:r>
        <w:rPr>
          <w:spacing w:val="-12"/>
        </w:rPr>
        <w:t xml:space="preserve"> </w:t>
      </w:r>
      <w:r>
        <w:t xml:space="preserve">0.0833 </w:t>
      </w:r>
      <w:r>
        <w:rPr>
          <w:spacing w:val="-2"/>
        </w:rPr>
        <w:t>Formula:</w:t>
      </w:r>
    </w:p>
    <w:p w14:paraId="0A8054E1">
      <w:pPr>
        <w:pStyle w:val="5"/>
      </w:pPr>
      <w:r>
        <w:t>P</w:t>
      </w:r>
      <w:r>
        <w:rPr>
          <w:spacing w:val="-2"/>
        </w:rPr>
        <w:t xml:space="preserve"> </w:t>
      </w:r>
      <w:r>
        <w:t>=</w:t>
      </w:r>
      <w:r>
        <w:rPr>
          <w:spacing w:val="-1"/>
        </w:rPr>
        <w:t xml:space="preserve"> </w:t>
      </w:r>
      <w:r>
        <w:t xml:space="preserve">λ1 × </w:t>
      </w:r>
      <w:r>
        <w:rPr>
          <w:spacing w:val="-2"/>
        </w:rPr>
        <w:t>P(trigram)</w:t>
      </w:r>
    </w:p>
    <w:p w14:paraId="61691477">
      <w:pPr>
        <w:pStyle w:val="5"/>
        <w:spacing w:before="137"/>
        <w:ind w:left="285"/>
      </w:pPr>
      <w:r>
        <w:t>+</w:t>
      </w:r>
      <w:r>
        <w:rPr>
          <w:spacing w:val="-2"/>
        </w:rPr>
        <w:t xml:space="preserve"> </w:t>
      </w:r>
      <w:r>
        <w:t>λ2</w:t>
      </w:r>
      <w:r>
        <w:rPr>
          <w:spacing w:val="-1"/>
        </w:rPr>
        <w:t xml:space="preserve"> </w:t>
      </w:r>
      <w:r>
        <w:t>×</w:t>
      </w:r>
      <w:r>
        <w:rPr>
          <w:spacing w:val="1"/>
        </w:rPr>
        <w:t xml:space="preserve"> </w:t>
      </w:r>
      <w:r>
        <w:rPr>
          <w:spacing w:val="-2"/>
        </w:rPr>
        <w:t>P(bigram)</w:t>
      </w:r>
    </w:p>
    <w:p w14:paraId="700ADFF2">
      <w:pPr>
        <w:pStyle w:val="5"/>
        <w:spacing w:before="139"/>
        <w:ind w:left="285"/>
      </w:pPr>
      <w:r>
        <w:t>+</w:t>
      </w:r>
      <w:r>
        <w:rPr>
          <w:spacing w:val="-2"/>
        </w:rPr>
        <w:t xml:space="preserve"> </w:t>
      </w:r>
      <w:r>
        <w:t>λ3</w:t>
      </w:r>
      <w:r>
        <w:rPr>
          <w:spacing w:val="-1"/>
        </w:rPr>
        <w:t xml:space="preserve"> </w:t>
      </w:r>
      <w:r>
        <w:t>×</w:t>
      </w:r>
      <w:r>
        <w:rPr>
          <w:spacing w:val="1"/>
        </w:rPr>
        <w:t xml:space="preserve"> </w:t>
      </w:r>
      <w:r>
        <w:rPr>
          <w:spacing w:val="-2"/>
        </w:rPr>
        <w:t>P(unigram)</w:t>
      </w:r>
    </w:p>
    <w:p w14:paraId="0FABC94C">
      <w:pPr>
        <w:pStyle w:val="5"/>
        <w:ind w:left="0"/>
      </w:pPr>
    </w:p>
    <w:p w14:paraId="5EB0761B">
      <w:pPr>
        <w:pStyle w:val="5"/>
        <w:ind w:left="0"/>
      </w:pPr>
    </w:p>
    <w:p w14:paraId="2266273B">
      <w:pPr>
        <w:pStyle w:val="5"/>
        <w:ind w:left="285"/>
      </w:pPr>
      <w:r>
        <w:t>=</w:t>
      </w:r>
      <w:r>
        <w:rPr>
          <w:spacing w:val="-2"/>
        </w:rPr>
        <w:t xml:space="preserve"> </w:t>
      </w:r>
      <w:r>
        <w:t>(0.5 ×</w:t>
      </w:r>
      <w:r>
        <w:rPr>
          <w:spacing w:val="-1"/>
        </w:rPr>
        <w:t xml:space="preserve"> </w:t>
      </w:r>
      <w:r>
        <w:rPr>
          <w:spacing w:val="-2"/>
        </w:rPr>
        <w:t>0.33)</w:t>
      </w:r>
    </w:p>
    <w:p w14:paraId="4994EF6A">
      <w:pPr>
        <w:pStyle w:val="5"/>
        <w:spacing w:before="137"/>
        <w:ind w:left="285"/>
      </w:pPr>
      <w:r>
        <w:t>+</w:t>
      </w:r>
      <w:r>
        <w:rPr>
          <w:spacing w:val="-2"/>
        </w:rPr>
        <w:t xml:space="preserve"> </w:t>
      </w:r>
      <w:r>
        <w:t>(0.3 ×</w:t>
      </w:r>
      <w:r>
        <w:rPr>
          <w:spacing w:val="-1"/>
        </w:rPr>
        <w:t xml:space="preserve"> </w:t>
      </w:r>
      <w:r>
        <w:rPr>
          <w:spacing w:val="-2"/>
        </w:rPr>
        <w:t>0.33)</w:t>
      </w:r>
    </w:p>
    <w:p w14:paraId="43E5F857">
      <w:pPr>
        <w:pStyle w:val="5"/>
        <w:spacing w:before="139"/>
        <w:ind w:left="285"/>
      </w:pPr>
      <w:r>
        <w:t>+</w:t>
      </w:r>
      <w:r>
        <w:rPr>
          <w:spacing w:val="-2"/>
        </w:rPr>
        <w:t xml:space="preserve"> </w:t>
      </w:r>
      <w:r>
        <w:t>(0.2 ×</w:t>
      </w:r>
      <w:r>
        <w:rPr>
          <w:spacing w:val="-1"/>
        </w:rPr>
        <w:t xml:space="preserve"> </w:t>
      </w:r>
      <w:r>
        <w:rPr>
          <w:spacing w:val="-2"/>
        </w:rPr>
        <w:t>0.0833)</w:t>
      </w:r>
    </w:p>
    <w:p w14:paraId="68CFFD69">
      <w:pPr>
        <w:pStyle w:val="5"/>
        <w:ind w:left="0"/>
      </w:pPr>
    </w:p>
    <w:p w14:paraId="2601343A">
      <w:pPr>
        <w:pStyle w:val="5"/>
        <w:ind w:left="0"/>
      </w:pPr>
    </w:p>
    <w:p w14:paraId="0DD565BD">
      <w:pPr>
        <w:pStyle w:val="5"/>
        <w:ind w:left="285"/>
      </w:pPr>
      <w:r>
        <w:t>=</w:t>
      </w:r>
      <w:r>
        <w:rPr>
          <w:spacing w:val="-1"/>
        </w:rPr>
        <w:t xml:space="preserve"> </w:t>
      </w:r>
      <w:r>
        <w:rPr>
          <w:spacing w:val="-2"/>
        </w:rPr>
        <w:t>0.28066</w:t>
      </w:r>
    </w:p>
    <w:p w14:paraId="6549EC56">
      <w:pPr>
        <w:spacing w:before="137"/>
        <w:ind w:left="165" w:right="0" w:firstLine="0"/>
        <w:jc w:val="left"/>
        <w:rPr>
          <w:sz w:val="24"/>
        </w:rPr>
      </w:pPr>
      <w:r>
        <w:rPr>
          <w:b/>
          <w:sz w:val="24"/>
        </w:rPr>
        <w:t>Answer:</w:t>
      </w:r>
      <w:r>
        <w:rPr>
          <w:b/>
          <w:spacing w:val="-8"/>
          <w:sz w:val="24"/>
        </w:rPr>
        <w:t xml:space="preserve"> </w:t>
      </w:r>
      <w:r>
        <w:rPr>
          <w:sz w:val="24"/>
        </w:rPr>
        <w:t>P</w:t>
      </w:r>
      <w:r>
        <w:rPr>
          <w:spacing w:val="-3"/>
          <w:sz w:val="24"/>
        </w:rPr>
        <w:t xml:space="preserve"> </w:t>
      </w:r>
      <w:r>
        <w:rPr>
          <w:sz w:val="24"/>
        </w:rPr>
        <w:t>≈</w:t>
      </w:r>
      <w:r>
        <w:rPr>
          <w:spacing w:val="-1"/>
          <w:sz w:val="24"/>
        </w:rPr>
        <w:t xml:space="preserve"> </w:t>
      </w:r>
      <w:r>
        <w:rPr>
          <w:spacing w:val="-4"/>
          <w:sz w:val="24"/>
        </w:rPr>
        <w:t>0.281</w:t>
      </w:r>
    </w:p>
    <w:p w14:paraId="10DEDCB3">
      <w:pPr>
        <w:pStyle w:val="5"/>
        <w:spacing w:before="139" w:line="360" w:lineRule="auto"/>
        <w:ind w:right="1203"/>
      </w:pPr>
      <w:r>
        <w:t>Interpolation</w:t>
      </w:r>
      <w:r>
        <w:rPr>
          <w:spacing w:val="-5"/>
        </w:rPr>
        <w:t xml:space="preserve"> </w:t>
      </w:r>
      <w:r>
        <w:t>combines</w:t>
      </w:r>
      <w:r>
        <w:rPr>
          <w:spacing w:val="24"/>
        </w:rPr>
        <w:t xml:space="preserve"> </w:t>
      </w:r>
      <w:r>
        <w:t>probabilities</w:t>
      </w:r>
      <w:r>
        <w:rPr>
          <w:spacing w:val="-5"/>
        </w:rPr>
        <w:t xml:space="preserve"> </w:t>
      </w:r>
      <w:r>
        <w:t>from</w:t>
      </w:r>
      <w:r>
        <w:rPr>
          <w:spacing w:val="-5"/>
        </w:rPr>
        <w:t xml:space="preserve"> </w:t>
      </w:r>
      <w:r>
        <w:t>different</w:t>
      </w:r>
      <w:r>
        <w:rPr>
          <w:spacing w:val="-5"/>
        </w:rPr>
        <w:t xml:space="preserve"> </w:t>
      </w:r>
      <w:r>
        <w:t>N-gram</w:t>
      </w:r>
      <w:r>
        <w:rPr>
          <w:spacing w:val="-5"/>
        </w:rPr>
        <w:t xml:space="preserve"> </w:t>
      </w:r>
      <w:r>
        <w:t>levels,</w:t>
      </w:r>
      <w:r>
        <w:rPr>
          <w:spacing w:val="-3"/>
        </w:rPr>
        <w:t xml:space="preserve"> </w:t>
      </w:r>
      <w:r>
        <w:t>making</w:t>
      </w:r>
      <w:r>
        <w:rPr>
          <w:spacing w:val="-8"/>
        </w:rPr>
        <w:t xml:space="preserve"> </w:t>
      </w:r>
      <w:r>
        <w:t>prediction</w:t>
      </w:r>
      <w:r>
        <w:rPr>
          <w:spacing w:val="-3"/>
        </w:rPr>
        <w:t xml:space="preserve"> </w:t>
      </w:r>
      <w:r>
        <w:t>more robust when training data is sparse.</w:t>
      </w:r>
    </w:p>
    <w:p w14:paraId="4545C8F3">
      <w:pPr>
        <w:pStyle w:val="5"/>
        <w:spacing w:before="9"/>
        <w:ind w:left="0"/>
        <w:rPr>
          <w:sz w:val="14"/>
        </w:rPr>
      </w:pPr>
      <w:r>
        <w:rPr>
          <w:sz w:val="14"/>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123190</wp:posOffset>
                </wp:positionV>
                <wp:extent cx="5733415" cy="20955"/>
                <wp:effectExtent l="0" t="0" r="0" b="0"/>
                <wp:wrapTopAndBottom/>
                <wp:docPr id="26" name="Group 26"/>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7" name="Graphic 27"/>
                        <wps:cNvSpPr/>
                        <wps:spPr>
                          <a:xfrm>
                            <a:off x="0" y="0"/>
                            <a:ext cx="5731510" cy="20320"/>
                          </a:xfrm>
                          <a:custGeom>
                            <a:avLst/>
                            <a:gdLst/>
                            <a:ahLst/>
                            <a:cxnLst/>
                            <a:rect l="l" t="t" r="r" b="b"/>
                            <a:pathLst>
                              <a:path w="5731510" h="20320">
                                <a:moveTo>
                                  <a:pt x="5731497" y="20320"/>
                                </a:moveTo>
                                <a:lnTo>
                                  <a:pt x="0" y="20320"/>
                                </a:lnTo>
                                <a:lnTo>
                                  <a:pt x="0" y="0"/>
                                </a:lnTo>
                                <a:lnTo>
                                  <a:pt x="5731497" y="0"/>
                                </a:lnTo>
                                <a:lnTo>
                                  <a:pt x="5731497" y="20320"/>
                                </a:lnTo>
                                <a:close/>
                              </a:path>
                            </a:pathLst>
                          </a:custGeom>
                          <a:solidFill>
                            <a:srgbClr val="9F9F9F"/>
                          </a:solidFill>
                        </wps:spPr>
                        <wps:bodyPr wrap="square" lIns="0" tIns="0" rIns="0" bIns="0" rtlCol="0">
                          <a:noAutofit/>
                        </wps:bodyPr>
                      </wps:wsp>
                      <wps:wsp>
                        <wps:cNvPr id="28" name="Graphic 28"/>
                        <wps:cNvSpPr/>
                        <wps:spPr>
                          <a:xfrm>
                            <a:off x="5729985" y="1143"/>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1E1E1"/>
                          </a:solidFill>
                        </wps:spPr>
                        <wps:bodyPr wrap="square" lIns="0" tIns="0" rIns="0" bIns="0" rtlCol="0">
                          <a:noAutofit/>
                        </wps:bodyPr>
                      </wps:wsp>
                      <wps:wsp>
                        <wps:cNvPr id="29" name="Graphic 29"/>
                        <wps:cNvSpPr/>
                        <wps:spPr>
                          <a:xfrm>
                            <a:off x="304" y="1142"/>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0" name="Graphic 30"/>
                        <wps:cNvSpPr/>
                        <wps:spPr>
                          <a:xfrm>
                            <a:off x="5729985" y="4191"/>
                            <a:ext cx="3175" cy="13970"/>
                          </a:xfrm>
                          <a:custGeom>
                            <a:avLst/>
                            <a:gdLst/>
                            <a:ahLst/>
                            <a:cxnLst/>
                            <a:rect l="l" t="t" r="r" b="b"/>
                            <a:pathLst>
                              <a:path w="3175" h="13970">
                                <a:moveTo>
                                  <a:pt x="3048" y="13716"/>
                                </a:moveTo>
                                <a:lnTo>
                                  <a:pt x="0" y="13716"/>
                                </a:lnTo>
                                <a:lnTo>
                                  <a:pt x="0" y="0"/>
                                </a:lnTo>
                                <a:lnTo>
                                  <a:pt x="3048" y="0"/>
                                </a:lnTo>
                                <a:lnTo>
                                  <a:pt x="3048" y="13716"/>
                                </a:lnTo>
                                <a:close/>
                              </a:path>
                            </a:pathLst>
                          </a:custGeom>
                          <a:solidFill>
                            <a:srgbClr val="E1E1E1"/>
                          </a:solidFill>
                        </wps:spPr>
                        <wps:bodyPr wrap="square" lIns="0" tIns="0" rIns="0" bIns="0" rtlCol="0">
                          <a:noAutofit/>
                        </wps:bodyPr>
                      </wps:wsp>
                      <wps:wsp>
                        <wps:cNvPr id="31" name="Graphic 31"/>
                        <wps:cNvSpPr/>
                        <wps:spPr>
                          <a:xfrm>
                            <a:off x="304" y="17906"/>
                            <a:ext cx="3175" cy="3175"/>
                          </a:xfrm>
                          <a:custGeom>
                            <a:avLst/>
                            <a:gdLst/>
                            <a:ahLst/>
                            <a:cxnLst/>
                            <a:rect l="l" t="t" r="r" b="b"/>
                            <a:pathLst>
                              <a:path w="3175" h="3175">
                                <a:moveTo>
                                  <a:pt x="3047" y="3047"/>
                                </a:moveTo>
                                <a:lnTo>
                                  <a:pt x="0" y="3047"/>
                                </a:lnTo>
                                <a:lnTo>
                                  <a:pt x="0" y="0"/>
                                </a:lnTo>
                                <a:lnTo>
                                  <a:pt x="3047" y="0"/>
                                </a:lnTo>
                                <a:lnTo>
                                  <a:pt x="3047" y="3047"/>
                                </a:lnTo>
                                <a:close/>
                              </a:path>
                            </a:pathLst>
                          </a:custGeom>
                          <a:solidFill>
                            <a:srgbClr val="9F9F9F"/>
                          </a:solidFill>
                        </wps:spPr>
                        <wps:bodyPr wrap="square" lIns="0" tIns="0" rIns="0" bIns="0" rtlCol="0">
                          <a:noAutofit/>
                        </wps:bodyPr>
                      </wps:wsp>
                      <wps:wsp>
                        <wps:cNvPr id="32" name="Graphic 32"/>
                        <wps:cNvSpPr/>
                        <wps:spPr>
                          <a:xfrm>
                            <a:off x="304" y="17919"/>
                            <a:ext cx="5732780" cy="3175"/>
                          </a:xfrm>
                          <a:custGeom>
                            <a:avLst/>
                            <a:gdLst/>
                            <a:ahLst/>
                            <a:cxnLst/>
                            <a:rect l="l" t="t" r="r" b="b"/>
                            <a:pathLst>
                              <a:path w="5732780" h="3175">
                                <a:moveTo>
                                  <a:pt x="5729605" y="0"/>
                                </a:moveTo>
                                <a:lnTo>
                                  <a:pt x="0" y="0"/>
                                </a:lnTo>
                                <a:lnTo>
                                  <a:pt x="0"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9.7pt;height:1.65pt;width:451.45pt;mso-position-horizontal-relative:page;mso-wrap-distance-bottom:0pt;mso-wrap-distance-top:0pt;z-index:-251653120;mso-width-relative:page;mso-height-relative:page;" coordsize="5733415,20955" o:gfxdata="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">
                <o:lock v:ext="edit" aspectratio="f"/>
                <v:shape id="Graphic 27" o:spid="_x0000_s1026" o:spt="100" style="position:absolute;left:0;top:0;height:20320;width:5731510;" fillcolor="#9F9F9F" filled="t" stroked="f" coordsize="5731510,20320" o:gfxdata="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9dN2/&#10;AAAA2wAAAA8AAAAAAAAAAQAgAAAAIgAAAGRycy9kb3ducmV2LnhtbFBLAQIUABQAAAAIAIdO4kAz&#10;LwWeOwAAADkAAAAQAAAAAAAAAAEAIAAAAA4BAABkcnMvc2hhcGV4bWwueG1sUEsFBgAAAAAGAAYA&#10;WwEAALgDAAAAAA==&#10;" path="m5731497,20320l0,20320,0,0,5731497,0,5731497,20320xe">
                  <v:fill on="t" focussize="0,0"/>
                  <v:stroke on="f"/>
                  <v:imagedata o:title=""/>
                  <o:lock v:ext="edit" aspectratio="f"/>
                  <v:textbox inset="0mm,0mm,0mm,0mm"/>
                </v:shape>
                <v:shape id="Graphic 28" o:spid="_x0000_s1026" o:spt="100" style="position:absolute;left:5729985;top:1143;height:3175;width:3175;" fillcolor="#E1E1E1" filled="t" stroked="f" coordsize="3175,3175" o:gfxdata="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aRugAAANsA&#10;AAAPAAAAAAAAAAEAIAAAACIAAABkcnMvZG93bnJldi54bWxQSwECFAAUAAAACACHTuJAMy8FnjsA&#10;AAA5AAAAEAAAAAAAAAABACAAAAAJAQAAZHJzL3NoYXBleG1sLnhtbFBLBQYAAAAABgAGAFsBAACz&#10;AwAAAAA=&#10;" path="m3048,3048l0,3048,0,0,3048,0,3048,3048xe">
                  <v:fill on="t" focussize="0,0"/>
                  <v:stroke on="f"/>
                  <v:imagedata o:title=""/>
                  <o:lock v:ext="edit" aspectratio="f"/>
                  <v:textbox inset="0mm,0mm,0mm,0mm"/>
                </v:shape>
                <v:shape id="Graphic 29" o:spid="_x0000_s1026" o:spt="100" style="position:absolute;left:304;top:1142;height:17145;width:5732780;" fillcolor="#9F9F9F" filled="t" stroked="f" coordsize="5732780,17145" o:gfxdata="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6Nzb4A&#10;AADb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30" o:spid="_x0000_s1026" o:spt="100" style="position:absolute;left:5729985;top:4191;height:13970;width:3175;" fillcolor="#E1E1E1" filled="t" stroked="f" coordsize="3175,13970" o:gfxdata="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xikhS5AAAA2wAA&#10;AA8AAAAAAAAAAQAgAAAAIgAAAGRycy9kb3ducmV2LnhtbFBLAQIUABQAAAAIAIdO4kAzLwWeOwAA&#10;ADkAAAAQAAAAAAAAAAEAIAAAAAgBAABkcnMvc2hhcGV4bWwueG1sUEsFBgAAAAAGAAYAWwEAALID&#10;AAAAAA==&#10;" path="m3048,13716l0,13716,0,0,3048,0,3048,13716xe">
                  <v:fill on="t" focussize="0,0"/>
                  <v:stroke on="f"/>
                  <v:imagedata o:title=""/>
                  <o:lock v:ext="edit" aspectratio="f"/>
                  <v:textbox inset="0mm,0mm,0mm,0mm"/>
                </v:shape>
                <v:shape id="Graphic 31" o:spid="_x0000_s1026" o:spt="100" style="position:absolute;left:304;top:17906;height:3175;width:3175;" fillcolor="#9F9F9F" filled="t" stroked="f" coordsize="3175,3175" o:gfxdata="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kFaA65AAAA2wAA&#10;AA8AAAAAAAAAAQAgAAAAIgAAAGRycy9kb3ducmV2LnhtbFBLAQIUABQAAAAIAIdO4kAzLwWeOwAA&#10;ADkAAAAQAAAAAAAAAAEAIAAAAAgBAABkcnMvc2hhcGV4bWwueG1sUEsFBgAAAAAGAAYAWwEAALID&#10;AAAAAA==&#10;" path="m3047,3047l0,3047,0,0,3047,0,3047,3047xe">
                  <v:fill on="t" focussize="0,0"/>
                  <v:stroke on="f"/>
                  <v:imagedata o:title=""/>
                  <o:lock v:ext="edit" aspectratio="f"/>
                  <v:textbox inset="0mm,0mm,0mm,0mm"/>
                </v:shape>
                <v:shape id="Graphic 32" o:spid="_x0000_s1026" o:spt="100" style="position:absolute;left:304;top:17919;height:3175;width:5732780;" fillcolor="#E1E1E1" filled="t" stroked="f" coordsize="5732780,3175" o:gfxdata="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X974A&#10;AADbAAAADwAAAAAAAAABACAAAAAiAAAAZHJzL2Rvd25yZXYueG1sUEsBAhQAFAAAAAgAh07iQDMv&#10;BZ47AAAAOQAAABAAAAAAAAAAAQAgAAAADQEAAGRycy9zaGFwZXhtbC54bWxQSwUGAAAAAAYABgBb&#10;AQAAtwMAAAAA&#10;" path="m5729605,0l0,0,0,3035,5729605,3035,5729605,0xem5732716,0l5729668,0,5729668,3035,5732716,3035,5732716,0xe">
                  <v:fill on="t" focussize="0,0"/>
                  <v:stroke on="f"/>
                  <v:imagedata o:title=""/>
                  <o:lock v:ext="edit" aspectratio="f"/>
                  <v:textbox inset="0mm,0mm,0mm,0mm"/>
                </v:shape>
                <w10:wrap type="topAndBottom"/>
              </v:group>
            </w:pict>
          </mc:Fallback>
        </mc:AlternateContent>
      </w:r>
    </w:p>
    <w:p w14:paraId="03CCC1C3">
      <w:pPr>
        <w:pStyle w:val="2"/>
        <w:spacing w:before="185"/>
      </w:pPr>
      <w:r>
        <w:t>Q4.</w:t>
      </w:r>
      <w:r>
        <w:rPr>
          <w:spacing w:val="-5"/>
        </w:rPr>
        <w:t xml:space="preserve"> </w:t>
      </w:r>
      <w:r>
        <w:rPr>
          <w:spacing w:val="-2"/>
        </w:rPr>
        <w:t>Entropy</w:t>
      </w:r>
    </w:p>
    <w:p w14:paraId="7737B4FE">
      <w:pPr>
        <w:pStyle w:val="5"/>
        <w:spacing w:before="140"/>
      </w:pPr>
      <w:r>
        <w:t>Given:</w:t>
      </w:r>
      <w:r>
        <w:rPr>
          <w:spacing w:val="33"/>
        </w:rPr>
        <w:t xml:space="preserve"> </w:t>
      </w:r>
      <w:r>
        <w:rPr>
          <w:spacing w:val="-2"/>
        </w:rPr>
        <w:t>P(improves)</w:t>
      </w:r>
    </w:p>
    <w:p w14:paraId="01242D93">
      <w:pPr>
        <w:pStyle w:val="5"/>
        <w:spacing w:before="136"/>
      </w:pPr>
      <w:r>
        <w:t>=</w:t>
      </w:r>
      <w:r>
        <w:rPr>
          <w:spacing w:val="-16"/>
        </w:rPr>
        <w:t xml:space="preserve"> </w:t>
      </w:r>
      <w:r>
        <w:rPr>
          <w:spacing w:val="-4"/>
        </w:rPr>
        <w:t>0.33</w:t>
      </w:r>
    </w:p>
    <w:p w14:paraId="05CF2021">
      <w:pPr>
        <w:pStyle w:val="5"/>
        <w:spacing w:before="140"/>
      </w:pPr>
      <w:r>
        <w:t>P(enables)</w:t>
      </w:r>
      <w:r>
        <w:rPr>
          <w:spacing w:val="-5"/>
        </w:rPr>
        <w:t xml:space="preserve"> </w:t>
      </w:r>
      <w:r>
        <w:t>=</w:t>
      </w:r>
      <w:r>
        <w:rPr>
          <w:spacing w:val="-3"/>
        </w:rPr>
        <w:t xml:space="preserve"> </w:t>
      </w:r>
      <w:r>
        <w:rPr>
          <w:spacing w:val="-4"/>
        </w:rPr>
        <w:t>0.33</w:t>
      </w:r>
    </w:p>
    <w:p w14:paraId="182971D7">
      <w:pPr>
        <w:pStyle w:val="5"/>
        <w:spacing w:before="137" w:line="362" w:lineRule="auto"/>
        <w:ind w:right="7847"/>
      </w:pPr>
      <w:r>
        <w:rPr>
          <w:spacing w:val="-2"/>
        </w:rPr>
        <w:t>P(drives)</w:t>
      </w:r>
      <w:r>
        <w:rPr>
          <w:spacing w:val="-16"/>
        </w:rPr>
        <w:t xml:space="preserve"> </w:t>
      </w:r>
      <w:r>
        <w:rPr>
          <w:spacing w:val="-2"/>
        </w:rPr>
        <w:t>=</w:t>
      </w:r>
      <w:r>
        <w:rPr>
          <w:spacing w:val="-16"/>
        </w:rPr>
        <w:t xml:space="preserve"> </w:t>
      </w:r>
      <w:r>
        <w:rPr>
          <w:spacing w:val="-2"/>
        </w:rPr>
        <w:t>0.33 Formula:</w:t>
      </w:r>
    </w:p>
    <w:p w14:paraId="71DFDB75">
      <w:pPr>
        <w:pStyle w:val="5"/>
        <w:spacing w:line="268" w:lineRule="exact"/>
      </w:pPr>
      <w:r>
        <w:t>H</w:t>
      </w:r>
      <w:r>
        <w:rPr>
          <w:spacing w:val="-9"/>
        </w:rPr>
        <w:t xml:space="preserve"> </w:t>
      </w:r>
      <w:r>
        <w:t>=</w:t>
      </w:r>
      <w:r>
        <w:rPr>
          <w:spacing w:val="-2"/>
        </w:rPr>
        <w:t xml:space="preserve"> </w:t>
      </w:r>
      <w:r>
        <w:t>-Σ</w:t>
      </w:r>
      <w:r>
        <w:rPr>
          <w:spacing w:val="-2"/>
        </w:rPr>
        <w:t xml:space="preserve"> </w:t>
      </w:r>
      <w:r>
        <w:t>P(x)</w:t>
      </w:r>
      <w:r>
        <w:rPr>
          <w:spacing w:val="-2"/>
        </w:rPr>
        <w:t xml:space="preserve"> </w:t>
      </w:r>
      <w:r>
        <w:t>log2</w:t>
      </w:r>
      <w:r>
        <w:rPr>
          <w:spacing w:val="1"/>
        </w:rPr>
        <w:t xml:space="preserve"> </w:t>
      </w:r>
      <w:r>
        <w:rPr>
          <w:spacing w:val="-4"/>
        </w:rPr>
        <w:t>P(x)</w:t>
      </w:r>
    </w:p>
    <w:p w14:paraId="2ABA08F3">
      <w:pPr>
        <w:pStyle w:val="5"/>
        <w:spacing w:before="141"/>
        <w:ind w:left="0" w:right="7938"/>
        <w:jc w:val="center"/>
      </w:pPr>
      <w:r>
        <w:t>H</w:t>
      </w:r>
      <w:r>
        <w:rPr>
          <w:spacing w:val="-4"/>
        </w:rPr>
        <w:t xml:space="preserve"> </w:t>
      </w:r>
      <w:r>
        <w:t>=</w:t>
      </w:r>
      <w:r>
        <w:rPr>
          <w:spacing w:val="-2"/>
        </w:rPr>
        <w:t xml:space="preserve"> </w:t>
      </w:r>
      <w:r>
        <w:t xml:space="preserve">-(0.33 </w:t>
      </w:r>
      <w:r>
        <w:rPr>
          <w:spacing w:val="-2"/>
        </w:rPr>
        <w:t>log2(0.33)</w:t>
      </w:r>
    </w:p>
    <w:p w14:paraId="1950716B">
      <w:pPr>
        <w:pStyle w:val="5"/>
        <w:spacing w:before="137"/>
        <w:ind w:left="86" w:right="7938"/>
        <w:jc w:val="center"/>
      </w:pPr>
      <w:r>
        <w:t>+</w:t>
      </w:r>
      <w:r>
        <w:rPr>
          <w:spacing w:val="-1"/>
        </w:rPr>
        <w:t xml:space="preserve"> </w:t>
      </w:r>
      <w:r>
        <w:t xml:space="preserve">0.33 </w:t>
      </w:r>
      <w:r>
        <w:rPr>
          <w:spacing w:val="-2"/>
        </w:rPr>
        <w:t>log2(0.33)</w:t>
      </w:r>
    </w:p>
    <w:p w14:paraId="78D235DF">
      <w:pPr>
        <w:pStyle w:val="5"/>
        <w:spacing w:before="139"/>
        <w:ind w:left="405"/>
      </w:pPr>
      <w:r>
        <w:t>+</w:t>
      </w:r>
      <w:r>
        <w:rPr>
          <w:spacing w:val="-1"/>
        </w:rPr>
        <w:t xml:space="preserve"> </w:t>
      </w:r>
      <w:r>
        <w:t xml:space="preserve">0.33 </w:t>
      </w:r>
      <w:r>
        <w:rPr>
          <w:spacing w:val="-2"/>
        </w:rPr>
        <w:t>log2(0.33))</w:t>
      </w:r>
    </w:p>
    <w:p w14:paraId="4AB2FFCB">
      <w:pPr>
        <w:pStyle w:val="5"/>
        <w:ind w:left="0"/>
      </w:pPr>
    </w:p>
    <w:p w14:paraId="35288C35">
      <w:pPr>
        <w:pStyle w:val="5"/>
        <w:ind w:left="0"/>
      </w:pPr>
    </w:p>
    <w:p w14:paraId="3B07873D">
      <w:pPr>
        <w:pStyle w:val="5"/>
        <w:ind w:left="285"/>
      </w:pPr>
      <w:r>
        <w:t>≈</w:t>
      </w:r>
      <w:r>
        <w:rPr>
          <w:spacing w:val="-5"/>
        </w:rPr>
        <w:t xml:space="preserve"> </w:t>
      </w:r>
      <w:r>
        <w:t xml:space="preserve">1.585 </w:t>
      </w:r>
      <w:r>
        <w:rPr>
          <w:spacing w:val="-4"/>
        </w:rPr>
        <w:t>bits</w:t>
      </w:r>
    </w:p>
    <w:p w14:paraId="5CE17459">
      <w:pPr>
        <w:spacing w:before="137"/>
        <w:ind w:left="165" w:right="0" w:firstLine="0"/>
        <w:jc w:val="left"/>
        <w:rPr>
          <w:sz w:val="24"/>
        </w:rPr>
      </w:pPr>
      <w:r>
        <w:rPr>
          <w:b/>
          <w:sz w:val="24"/>
        </w:rPr>
        <w:t>Answer:</w:t>
      </w:r>
      <w:r>
        <w:rPr>
          <w:b/>
          <w:spacing w:val="-3"/>
          <w:sz w:val="24"/>
        </w:rPr>
        <w:t xml:space="preserve"> </w:t>
      </w:r>
      <w:r>
        <w:rPr>
          <w:sz w:val="24"/>
        </w:rPr>
        <w:t>Entropy</w:t>
      </w:r>
      <w:r>
        <w:rPr>
          <w:spacing w:val="-1"/>
          <w:sz w:val="24"/>
        </w:rPr>
        <w:t xml:space="preserve"> </w:t>
      </w:r>
      <w:r>
        <w:rPr>
          <w:sz w:val="24"/>
        </w:rPr>
        <w:t>≈</w:t>
      </w:r>
      <w:r>
        <w:rPr>
          <w:spacing w:val="-2"/>
          <w:sz w:val="24"/>
        </w:rPr>
        <w:t xml:space="preserve"> </w:t>
      </w:r>
      <w:r>
        <w:rPr>
          <w:sz w:val="24"/>
        </w:rPr>
        <w:t>1.585</w:t>
      </w:r>
      <w:r>
        <w:rPr>
          <w:spacing w:val="-1"/>
          <w:sz w:val="24"/>
        </w:rPr>
        <w:t xml:space="preserve"> </w:t>
      </w:r>
      <w:r>
        <w:rPr>
          <w:spacing w:val="-4"/>
          <w:sz w:val="24"/>
        </w:rPr>
        <w:t>bits</w:t>
      </w:r>
    </w:p>
    <w:p w14:paraId="712D331F">
      <w:pPr>
        <w:spacing w:after="0"/>
        <w:jc w:val="left"/>
        <w:rPr>
          <w:sz w:val="24"/>
        </w:rPr>
        <w:sectPr>
          <w:pgSz w:w="11910" w:h="16840"/>
          <w:pgMar w:top="1360" w:right="283" w:bottom="280" w:left="1275" w:header="720" w:footer="720" w:gutter="0"/>
          <w:cols w:space="720" w:num="1"/>
        </w:sectPr>
      </w:pPr>
    </w:p>
    <w:p w14:paraId="591AD4FB">
      <w:pPr>
        <w:pStyle w:val="5"/>
        <w:spacing w:before="61" w:line="360" w:lineRule="auto"/>
        <w:ind w:right="1203"/>
      </w:pPr>
      <w:r>
        <w:t>The</w:t>
      </w:r>
      <w:r>
        <w:rPr>
          <w:spacing w:val="36"/>
        </w:rPr>
        <w:t xml:space="preserve"> </w:t>
      </w:r>
      <w:r>
        <w:t>entropy</w:t>
      </w:r>
      <w:r>
        <w:rPr>
          <w:spacing w:val="37"/>
        </w:rPr>
        <w:t xml:space="preserve"> </w:t>
      </w:r>
      <w:r>
        <w:t>is</w:t>
      </w:r>
      <w:r>
        <w:rPr>
          <w:spacing w:val="35"/>
        </w:rPr>
        <w:t xml:space="preserve"> </w:t>
      </w:r>
      <w:r>
        <w:t>relatively</w:t>
      </w:r>
      <w:r>
        <w:rPr>
          <w:spacing w:val="40"/>
        </w:rPr>
        <w:t xml:space="preserve"> </w:t>
      </w:r>
      <w:r>
        <w:t>high</w:t>
      </w:r>
      <w:r>
        <w:rPr>
          <w:spacing w:val="37"/>
        </w:rPr>
        <w:t xml:space="preserve"> </w:t>
      </w:r>
      <w:r>
        <w:t>because</w:t>
      </w:r>
      <w:r>
        <w:rPr>
          <w:spacing w:val="36"/>
        </w:rPr>
        <w:t xml:space="preserve"> </w:t>
      </w:r>
      <w:r>
        <w:t>all</w:t>
      </w:r>
      <w:r>
        <w:rPr>
          <w:spacing w:val="38"/>
        </w:rPr>
        <w:t xml:space="preserve"> </w:t>
      </w:r>
      <w:r>
        <w:t>three</w:t>
      </w:r>
      <w:r>
        <w:rPr>
          <w:spacing w:val="36"/>
        </w:rPr>
        <w:t xml:space="preserve"> </w:t>
      </w:r>
      <w:r>
        <w:t>possible</w:t>
      </w:r>
      <w:r>
        <w:rPr>
          <w:spacing w:val="36"/>
        </w:rPr>
        <w:t xml:space="preserve"> </w:t>
      </w:r>
      <w:r>
        <w:t>next</w:t>
      </w:r>
      <w:r>
        <w:rPr>
          <w:spacing w:val="35"/>
        </w:rPr>
        <w:t xml:space="preserve"> </w:t>
      </w:r>
      <w:r>
        <w:t>words</w:t>
      </w:r>
      <w:r>
        <w:rPr>
          <w:spacing w:val="38"/>
        </w:rPr>
        <w:t xml:space="preserve"> </w:t>
      </w:r>
      <w:r>
        <w:t>have</w:t>
      </w:r>
      <w:r>
        <w:rPr>
          <w:spacing w:val="36"/>
        </w:rPr>
        <w:t xml:space="preserve"> </w:t>
      </w:r>
      <w:r>
        <w:t>almost</w:t>
      </w:r>
      <w:r>
        <w:rPr>
          <w:spacing w:val="35"/>
        </w:rPr>
        <w:t xml:space="preserve"> </w:t>
      </w:r>
      <w:r>
        <w:t>equal probabilities. Therefore, the system is uncertain about which word will come next.</w:t>
      </w:r>
    </w:p>
    <w:p w14:paraId="0E53047F">
      <w:pPr>
        <w:pStyle w:val="5"/>
        <w:spacing w:before="8"/>
        <w:ind w:left="0"/>
        <w:rPr>
          <w:sz w:val="14"/>
        </w:rPr>
      </w:pPr>
      <w:r>
        <w:rPr>
          <w:sz w:val="14"/>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122555</wp:posOffset>
                </wp:positionV>
                <wp:extent cx="5733415" cy="20320"/>
                <wp:effectExtent l="0" t="0" r="0" b="0"/>
                <wp:wrapTopAndBottom/>
                <wp:docPr id="33" name="Group 33"/>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34" name="Graphic 34"/>
                        <wps:cNvSpPr/>
                        <wps:spPr>
                          <a:xfrm>
                            <a:off x="0" y="0"/>
                            <a:ext cx="5731510" cy="20320"/>
                          </a:xfrm>
                          <a:custGeom>
                            <a:avLst/>
                            <a:gdLst/>
                            <a:ahLst/>
                            <a:cxnLst/>
                            <a:rect l="l" t="t" r="r" b="b"/>
                            <a:pathLst>
                              <a:path w="5731510" h="20320">
                                <a:moveTo>
                                  <a:pt x="5731497" y="20319"/>
                                </a:moveTo>
                                <a:lnTo>
                                  <a:pt x="0" y="20319"/>
                                </a:lnTo>
                                <a:lnTo>
                                  <a:pt x="0" y="0"/>
                                </a:lnTo>
                                <a:lnTo>
                                  <a:pt x="5731497" y="0"/>
                                </a:lnTo>
                                <a:lnTo>
                                  <a:pt x="5731497" y="20319"/>
                                </a:lnTo>
                                <a:close/>
                              </a:path>
                            </a:pathLst>
                          </a:custGeom>
                          <a:solidFill>
                            <a:srgbClr val="9F9F9F"/>
                          </a:solidFill>
                        </wps:spPr>
                        <wps:bodyPr wrap="square" lIns="0" tIns="0" rIns="0" bIns="0" rtlCol="0">
                          <a:noAutofit/>
                        </wps:bodyPr>
                      </wps:wsp>
                      <wps:wsp>
                        <wps:cNvPr id="35" name="Graphic 35"/>
                        <wps:cNvSpPr/>
                        <wps:spPr>
                          <a:xfrm>
                            <a:off x="5729985" y="507"/>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1E1E1"/>
                          </a:solidFill>
                        </wps:spPr>
                        <wps:bodyPr wrap="square" lIns="0" tIns="0" rIns="0" bIns="0" rtlCol="0">
                          <a:noAutofit/>
                        </wps:bodyPr>
                      </wps:wsp>
                      <wps:wsp>
                        <wps:cNvPr id="36" name="Graphic 36"/>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7" name="Graphic 37"/>
                        <wps:cNvSpPr/>
                        <wps:spPr>
                          <a:xfrm>
                            <a:off x="5729985" y="3556"/>
                            <a:ext cx="3175" cy="13970"/>
                          </a:xfrm>
                          <a:custGeom>
                            <a:avLst/>
                            <a:gdLst/>
                            <a:ahLst/>
                            <a:cxnLst/>
                            <a:rect l="l" t="t" r="r" b="b"/>
                            <a:pathLst>
                              <a:path w="3175" h="13970">
                                <a:moveTo>
                                  <a:pt x="3048" y="13715"/>
                                </a:moveTo>
                                <a:lnTo>
                                  <a:pt x="0" y="13715"/>
                                </a:lnTo>
                                <a:lnTo>
                                  <a:pt x="0" y="0"/>
                                </a:lnTo>
                                <a:lnTo>
                                  <a:pt x="3048" y="0"/>
                                </a:lnTo>
                                <a:lnTo>
                                  <a:pt x="3048" y="13715"/>
                                </a:lnTo>
                                <a:close/>
                              </a:path>
                            </a:pathLst>
                          </a:custGeom>
                          <a:solidFill>
                            <a:srgbClr val="E1E1E1"/>
                          </a:solidFill>
                        </wps:spPr>
                        <wps:bodyPr wrap="square" lIns="0" tIns="0" rIns="0" bIns="0" rtlCol="0">
                          <a:noAutofit/>
                        </wps:bodyPr>
                      </wps:wsp>
                      <wps:wsp>
                        <wps:cNvPr id="38" name="Graphic 38"/>
                        <wps:cNvSpPr/>
                        <wps:spPr>
                          <a:xfrm>
                            <a:off x="304" y="17272"/>
                            <a:ext cx="3175" cy="3175"/>
                          </a:xfrm>
                          <a:custGeom>
                            <a:avLst/>
                            <a:gdLst/>
                            <a:ahLst/>
                            <a:cxnLst/>
                            <a:rect l="l" t="t" r="r" b="b"/>
                            <a:pathLst>
                              <a:path w="3175" h="3175">
                                <a:moveTo>
                                  <a:pt x="3047" y="3047"/>
                                </a:moveTo>
                                <a:lnTo>
                                  <a:pt x="0" y="3047"/>
                                </a:lnTo>
                                <a:lnTo>
                                  <a:pt x="0" y="0"/>
                                </a:lnTo>
                                <a:lnTo>
                                  <a:pt x="3047" y="0"/>
                                </a:lnTo>
                                <a:lnTo>
                                  <a:pt x="3047" y="3047"/>
                                </a:lnTo>
                                <a:close/>
                              </a:path>
                            </a:pathLst>
                          </a:custGeom>
                          <a:solidFill>
                            <a:srgbClr val="9F9F9F"/>
                          </a:solidFill>
                        </wps:spPr>
                        <wps:bodyPr wrap="square" lIns="0" tIns="0" rIns="0" bIns="0" rtlCol="0">
                          <a:noAutofit/>
                        </wps:bodyPr>
                      </wps:wsp>
                      <wps:wsp>
                        <wps:cNvPr id="39" name="Graphic 39"/>
                        <wps:cNvSpPr/>
                        <wps:spPr>
                          <a:xfrm>
                            <a:off x="304" y="17271"/>
                            <a:ext cx="5732780" cy="3175"/>
                          </a:xfrm>
                          <a:custGeom>
                            <a:avLst/>
                            <a:gdLst/>
                            <a:ahLst/>
                            <a:cxnLst/>
                            <a:rect l="l" t="t" r="r" b="b"/>
                            <a:pathLst>
                              <a:path w="5732780" h="3175">
                                <a:moveTo>
                                  <a:pt x="5729605" y="0"/>
                                </a:moveTo>
                                <a:lnTo>
                                  <a:pt x="0" y="0"/>
                                </a:lnTo>
                                <a:lnTo>
                                  <a:pt x="0"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9.65pt;height:1.6pt;width:451.45pt;mso-position-horizontal-relative:page;mso-wrap-distance-bottom:0pt;mso-wrap-distance-top:0pt;z-index:-251652096;mso-width-relative:page;mso-height-relative:page;" coordsize="5733415,20320" o:gfxdata="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aAmgcNoA&#10;AAAKAQAADwAAAAAAAAABACAAAAAiAAAAZHJzL2Rvd25yZXYueG1sUEsBAhQAFAAAAAgAh07iQPXG&#10;HgseBAAAMxcAAA4AAAAAAAAAAQAgAAAAKQEAAGRycy9lMm9Eb2MueG1sUEsFBgAAAAAGAAYAWQEA&#10;ALkHAAAAAA==&#10;">
                <o:lock v:ext="edit" aspectratio="f"/>
                <v:shape id="Graphic 34" o:spid="_x0000_s1026" o:spt="100" style="position:absolute;left:0;top:0;height:20320;width:5731510;" fillcolor="#9F9F9F" filled="t" stroked="f" coordsize="5731510,20320" o:gfxdata="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2fHe/&#10;AAAA2wAAAA8AAAAAAAAAAQAgAAAAIgAAAGRycy9kb3ducmV2LnhtbFBLAQIUABQAAAAIAIdO4kAz&#10;LwWeOwAAADkAAAAQAAAAAAAAAAEAIAAAAA4BAABkcnMvc2hhcGV4bWwueG1sUEsFBgAAAAAGAAYA&#10;WwEAALgDAAAAAA==&#10;" path="m5731497,20319l0,20319,0,0,5731497,0,5731497,20319xe">
                  <v:fill on="t" focussize="0,0"/>
                  <v:stroke on="f"/>
                  <v:imagedata o:title=""/>
                  <o:lock v:ext="edit" aspectratio="f"/>
                  <v:textbox inset="0mm,0mm,0mm,0mm"/>
                </v:shape>
                <v:shape id="Graphic 35" o:spid="_x0000_s1026" o:spt="100" style="position:absolute;left:5729985;top:507;height:3175;width:3175;" fillcolor="#E1E1E1" filled="t" stroked="f" coordsize="3175,3175" o:gfxdata="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OP0r4A&#10;AADbAAAADwAAAAAAAAABACAAAAAiAAAAZHJzL2Rvd25yZXYueG1sUEsBAhQAFAAAAAgAh07iQDMv&#10;BZ47AAAAOQAAABAAAAAAAAAAAQAgAAAADQEAAGRycy9zaGFwZXhtbC54bWxQSwUGAAAAAAYABgBb&#10;AQAAtwMAAAAA&#10;" path="m3048,3048l0,3048,0,0,3048,0,3048,3048xe">
                  <v:fill on="t" focussize="0,0"/>
                  <v:stroke on="f"/>
                  <v:imagedata o:title=""/>
                  <o:lock v:ext="edit" aspectratio="f"/>
                  <v:textbox inset="0mm,0mm,0mm,0mm"/>
                </v:shape>
                <v:shape id="Graphic 36" o:spid="_x0000_s1026" o:spt="100" style="position:absolute;left:304;top:507;height:17145;width:5732780;" fillcolor="#9F9F9F" filled="t" stroked="f" coordsize="5732780,17145" o:gfxdata="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WiPYr4A&#10;AADb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37" o:spid="_x0000_s1026" o:spt="100" style="position:absolute;left:5729985;top:3556;height:13970;width:3175;" fillcolor="#E1E1E1" filled="t" stroked="f" coordsize="3175,13970" o:gfxdata="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iwpgvQAA&#10;ANsAAAAPAAAAAAAAAAEAIAAAACIAAABkcnMvZG93bnJldi54bWxQSwECFAAUAAAACACHTuJAMy8F&#10;njsAAAA5AAAAEAAAAAAAAAABACAAAAAMAQAAZHJzL3NoYXBleG1sLnhtbFBLBQYAAAAABgAGAFsB&#10;AAC2AwAAAAA=&#10;" path="m3048,13715l0,13715,0,0,3048,0,3048,13715xe">
                  <v:fill on="t" focussize="0,0"/>
                  <v:stroke on="f"/>
                  <v:imagedata o:title=""/>
                  <o:lock v:ext="edit" aspectratio="f"/>
                  <v:textbox inset="0mm,0mm,0mm,0mm"/>
                </v:shape>
                <v:shape id="Graphic 38" o:spid="_x0000_s1026" o:spt="100" style="position:absolute;left:304;top:17272;height:3175;width:3175;" fillcolor="#9F9F9F" filled="t" stroked="f" coordsize="3175,3175" o:gfxdata="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g/wZO2AAAA2wAAAA8A&#10;AAAAAAAAAQAgAAAAIgAAAGRycy9kb3ducmV2LnhtbFBLAQIUABQAAAAIAIdO4kAzLwWeOwAAADkA&#10;AAAQAAAAAAAAAAEAIAAAAAUBAABkcnMvc2hhcGV4bWwueG1sUEsFBgAAAAAGAAYAWwEAAK8DAAAA&#10;AA==&#10;" path="m3047,3047l0,3047,0,0,3047,0,3047,3047xe">
                  <v:fill on="t" focussize="0,0"/>
                  <v:stroke on="f"/>
                  <v:imagedata o:title=""/>
                  <o:lock v:ext="edit" aspectratio="f"/>
                  <v:textbox inset="0mm,0mm,0mm,0mm"/>
                </v:shape>
                <v:shape id="Graphic 39" o:spid="_x0000_s1026" o:spt="100" style="position:absolute;left:304;top:17271;height:3175;width:5732780;" fillcolor="#E1E1E1" filled="t" stroked="f" coordsize="5732780,3175" o:gfxdata="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LBYa/&#10;AAAA2wAAAA8AAAAAAAAAAQAgAAAAIgAAAGRycy9kb3ducmV2LnhtbFBLAQIUABQAAAAIAIdO4kAz&#10;LwWeOwAAADkAAAAQAAAAAAAAAAEAIAAAAA4BAABkcnMvc2hhcGV4bWwueG1sUEsFBgAAAAAGAAYA&#10;WwEAALgDAAAAAA==&#10;" path="m5729605,0l0,0,0,3048,5729605,3048,5729605,0xem5732716,0l5729668,0,5729668,3048,5732716,3048,5732716,0xe">
                  <v:fill on="t" focussize="0,0"/>
                  <v:stroke on="f"/>
                  <v:imagedata o:title=""/>
                  <o:lock v:ext="edit" aspectratio="f"/>
                  <v:textbox inset="0mm,0mm,0mm,0mm"/>
                </v:shape>
                <w10:wrap type="topAndBottom"/>
              </v:group>
            </w:pict>
          </mc:Fallback>
        </mc:AlternateContent>
      </w:r>
    </w:p>
    <w:p w14:paraId="08DBDFA7">
      <w:pPr>
        <w:pStyle w:val="2"/>
        <w:spacing w:before="187"/>
      </w:pPr>
      <w:bookmarkStart w:id="12" w:name="Q5. Complete Python Program"/>
      <w:bookmarkEnd w:id="12"/>
      <w:r>
        <w:t>Q5.</w:t>
      </w:r>
      <w:r>
        <w:rPr>
          <w:spacing w:val="-5"/>
        </w:rPr>
        <w:t xml:space="preserve"> </w:t>
      </w:r>
      <w:r>
        <w:t>Complete</w:t>
      </w:r>
      <w:r>
        <w:rPr>
          <w:spacing w:val="-3"/>
        </w:rPr>
        <w:t xml:space="preserve"> </w:t>
      </w:r>
      <w:r>
        <w:t>Python</w:t>
      </w:r>
      <w:r>
        <w:rPr>
          <w:spacing w:val="-4"/>
        </w:rPr>
        <w:t xml:space="preserve"> </w:t>
      </w:r>
      <w:r>
        <w:rPr>
          <w:spacing w:val="-2"/>
        </w:rPr>
        <w:t>Program</w:t>
      </w:r>
    </w:p>
    <w:p w14:paraId="70E902B0">
      <w:pPr>
        <w:pStyle w:val="5"/>
        <w:spacing w:before="137"/>
      </w:pPr>
      <w:r>
        <w:t>import</w:t>
      </w:r>
      <w:r>
        <w:rPr>
          <w:spacing w:val="-5"/>
        </w:rPr>
        <w:t xml:space="preserve"> </w:t>
      </w:r>
      <w:r>
        <w:rPr>
          <w:spacing w:val="-4"/>
        </w:rPr>
        <w:t>nltk</w:t>
      </w:r>
    </w:p>
    <w:p w14:paraId="03BDBE38">
      <w:pPr>
        <w:pStyle w:val="5"/>
        <w:spacing w:before="137" w:line="360" w:lineRule="auto"/>
        <w:ind w:right="8285"/>
      </w:pPr>
      <w:r>
        <w:t>import</w:t>
      </w:r>
      <w:r>
        <w:rPr>
          <w:spacing w:val="-15"/>
        </w:rPr>
        <w:t xml:space="preserve"> </w:t>
      </w:r>
      <w:r>
        <w:t>numpy</w:t>
      </w:r>
      <w:r>
        <w:rPr>
          <w:spacing w:val="-15"/>
        </w:rPr>
        <w:t xml:space="preserve"> </w:t>
      </w:r>
      <w:r>
        <w:t>as</w:t>
      </w:r>
      <w:r>
        <w:rPr>
          <w:spacing w:val="-15"/>
        </w:rPr>
        <w:t xml:space="preserve"> </w:t>
      </w:r>
      <w:r>
        <w:t>np import math</w:t>
      </w:r>
    </w:p>
    <w:p w14:paraId="245B16A3">
      <w:pPr>
        <w:pStyle w:val="5"/>
        <w:spacing w:line="360" w:lineRule="auto"/>
        <w:ind w:right="6238"/>
      </w:pPr>
      <w:r>
        <w:t>from</w:t>
      </w:r>
      <w:r>
        <w:rPr>
          <w:spacing w:val="-15"/>
        </w:rPr>
        <w:t xml:space="preserve"> </w:t>
      </w:r>
      <w:r>
        <w:t>nltk.util</w:t>
      </w:r>
      <w:r>
        <w:rPr>
          <w:spacing w:val="-15"/>
        </w:rPr>
        <w:t xml:space="preserve"> </w:t>
      </w:r>
      <w:r>
        <w:t>import</w:t>
      </w:r>
      <w:r>
        <w:rPr>
          <w:spacing w:val="-15"/>
        </w:rPr>
        <w:t xml:space="preserve"> </w:t>
      </w:r>
      <w:r>
        <w:t>bigrams,</w:t>
      </w:r>
      <w:r>
        <w:rPr>
          <w:spacing w:val="-15"/>
        </w:rPr>
        <w:t xml:space="preserve"> </w:t>
      </w:r>
      <w:r>
        <w:t>trigrams from collections import Counter</w:t>
      </w:r>
    </w:p>
    <w:p w14:paraId="2FC817ED">
      <w:pPr>
        <w:pStyle w:val="5"/>
        <w:spacing w:line="360" w:lineRule="auto"/>
        <w:ind w:right="8926"/>
      </w:pPr>
      <w:r>
        <w:t xml:space="preserve"># Corpus </w:t>
      </w:r>
      <w:r>
        <w:rPr>
          <w:spacing w:val="-2"/>
        </w:rPr>
        <w:t>corpus</w:t>
      </w:r>
      <w:r>
        <w:rPr>
          <w:spacing w:val="-15"/>
        </w:rPr>
        <w:t xml:space="preserve"> </w:t>
      </w:r>
      <w:r>
        <w:rPr>
          <w:spacing w:val="-2"/>
        </w:rPr>
        <w:t>=</w:t>
      </w:r>
      <w:r>
        <w:rPr>
          <w:spacing w:val="-16"/>
        </w:rPr>
        <w:t xml:space="preserve"> </w:t>
      </w:r>
      <w:r>
        <w:rPr>
          <w:spacing w:val="-2"/>
        </w:rPr>
        <w:t>"""</w:t>
      </w:r>
    </w:p>
    <w:p w14:paraId="63EEFF7C">
      <w:pPr>
        <w:pStyle w:val="5"/>
        <w:spacing w:line="360" w:lineRule="auto"/>
        <w:ind w:right="6633"/>
      </w:pPr>
      <w:r>
        <w:t>machine learning improves business machine</w:t>
      </w:r>
      <w:r>
        <w:rPr>
          <w:spacing w:val="-15"/>
        </w:rPr>
        <w:t xml:space="preserve"> </w:t>
      </w:r>
      <w:r>
        <w:t>learning</w:t>
      </w:r>
      <w:r>
        <w:rPr>
          <w:spacing w:val="-15"/>
        </w:rPr>
        <w:t xml:space="preserve"> </w:t>
      </w:r>
      <w:r>
        <w:t>enables</w:t>
      </w:r>
      <w:r>
        <w:rPr>
          <w:spacing w:val="-15"/>
        </w:rPr>
        <w:t xml:space="preserve"> </w:t>
      </w:r>
      <w:r>
        <w:t xml:space="preserve">automation machine learning drives innovation </w:t>
      </w:r>
      <w:r>
        <w:rPr>
          <w:spacing w:val="-4"/>
        </w:rPr>
        <w:t>"""</w:t>
      </w:r>
    </w:p>
    <w:p w14:paraId="1A7E5EA5">
      <w:pPr>
        <w:pStyle w:val="5"/>
      </w:pPr>
      <w:r>
        <w:t>words</w:t>
      </w:r>
      <w:r>
        <w:rPr>
          <w:spacing w:val="-4"/>
        </w:rPr>
        <w:t xml:space="preserve"> </w:t>
      </w:r>
      <w:r>
        <w:t>=</w:t>
      </w:r>
      <w:r>
        <w:rPr>
          <w:spacing w:val="-2"/>
        </w:rPr>
        <w:t xml:space="preserve"> corpus.lower().split()</w:t>
      </w:r>
    </w:p>
    <w:p w14:paraId="683695DB">
      <w:pPr>
        <w:pStyle w:val="5"/>
        <w:spacing w:before="3"/>
        <w:ind w:left="0"/>
      </w:pPr>
    </w:p>
    <w:p w14:paraId="2D869DDC">
      <w:pPr>
        <w:pStyle w:val="5"/>
        <w:spacing w:line="360" w:lineRule="auto"/>
        <w:ind w:right="7637"/>
      </w:pPr>
      <w:r>
        <w:t># Create N-grams</w:t>
      </w:r>
      <w:r>
        <w:rPr>
          <w:spacing w:val="40"/>
        </w:rPr>
        <w:t xml:space="preserve"> </w:t>
      </w:r>
      <w:r>
        <w:rPr>
          <w:spacing w:val="-2"/>
        </w:rPr>
        <w:t>unigram</w:t>
      </w:r>
      <w:r>
        <w:rPr>
          <w:spacing w:val="-12"/>
        </w:rPr>
        <w:t xml:space="preserve"> </w:t>
      </w:r>
      <w:r>
        <w:rPr>
          <w:spacing w:val="-2"/>
        </w:rPr>
        <w:t>=</w:t>
      </w:r>
      <w:r>
        <w:rPr>
          <w:spacing w:val="-10"/>
        </w:rPr>
        <w:t xml:space="preserve"> </w:t>
      </w:r>
      <w:r>
        <w:rPr>
          <w:spacing w:val="-2"/>
        </w:rPr>
        <w:t>Counter(words)</w:t>
      </w:r>
    </w:p>
    <w:p w14:paraId="3DC757E7">
      <w:pPr>
        <w:pStyle w:val="5"/>
        <w:spacing w:line="360" w:lineRule="auto"/>
        <w:ind w:right="6238"/>
      </w:pPr>
      <w:r>
        <w:t>bigram</w:t>
      </w:r>
      <w:r>
        <w:rPr>
          <w:spacing w:val="-15"/>
        </w:rPr>
        <w:t xml:space="preserve"> </w:t>
      </w:r>
      <w:r>
        <w:t>=</w:t>
      </w:r>
      <w:r>
        <w:rPr>
          <w:spacing w:val="-15"/>
        </w:rPr>
        <w:t xml:space="preserve"> </w:t>
      </w:r>
      <w:r>
        <w:t>Counter(bigrams(words)) trigram</w:t>
      </w:r>
      <w:r>
        <w:rPr>
          <w:spacing w:val="-3"/>
        </w:rPr>
        <w:t xml:space="preserve"> </w:t>
      </w:r>
      <w:r>
        <w:t>=</w:t>
      </w:r>
      <w:r>
        <w:rPr>
          <w:spacing w:val="-2"/>
        </w:rPr>
        <w:t xml:space="preserve"> </w:t>
      </w:r>
      <w:r>
        <w:rPr>
          <w:spacing w:val="-4"/>
        </w:rPr>
        <w:t>Counter(trigrams(words))</w:t>
      </w:r>
    </w:p>
    <w:p w14:paraId="44B40A95">
      <w:pPr>
        <w:pStyle w:val="5"/>
        <w:spacing w:before="139"/>
        <w:ind w:left="0"/>
      </w:pPr>
    </w:p>
    <w:p w14:paraId="2FEEBB82">
      <w:pPr>
        <w:pStyle w:val="5"/>
      </w:pPr>
      <w:r>
        <w:rPr>
          <w:spacing w:val="-2"/>
        </w:rPr>
        <w:t>print("UNIGRAM</w:t>
      </w:r>
      <w:r>
        <w:rPr>
          <w:spacing w:val="5"/>
        </w:rPr>
        <w:t xml:space="preserve"> </w:t>
      </w:r>
      <w:r>
        <w:rPr>
          <w:spacing w:val="-2"/>
        </w:rPr>
        <w:t>COUNTS:")</w:t>
      </w:r>
    </w:p>
    <w:p w14:paraId="6005C85F">
      <w:pPr>
        <w:pStyle w:val="5"/>
        <w:spacing w:before="137"/>
      </w:pPr>
      <w:r>
        <w:rPr>
          <w:spacing w:val="-2"/>
        </w:rPr>
        <w:t>print(unigram)</w:t>
      </w:r>
    </w:p>
    <w:p w14:paraId="2BBD14FE">
      <w:pPr>
        <w:pStyle w:val="5"/>
        <w:ind w:left="0"/>
      </w:pPr>
    </w:p>
    <w:p w14:paraId="43001F86">
      <w:pPr>
        <w:pStyle w:val="5"/>
        <w:ind w:left="0"/>
      </w:pPr>
    </w:p>
    <w:p w14:paraId="373C48B0">
      <w:pPr>
        <w:pStyle w:val="5"/>
      </w:pPr>
      <w:r>
        <w:rPr>
          <w:spacing w:val="-2"/>
        </w:rPr>
        <w:t>print("\nBIGRAM</w:t>
      </w:r>
      <w:r>
        <w:rPr>
          <w:spacing w:val="10"/>
        </w:rPr>
        <w:t xml:space="preserve"> </w:t>
      </w:r>
      <w:r>
        <w:rPr>
          <w:spacing w:val="-2"/>
        </w:rPr>
        <w:t>COUNTS:")</w:t>
      </w:r>
    </w:p>
    <w:p w14:paraId="7354E47A">
      <w:pPr>
        <w:pStyle w:val="5"/>
        <w:spacing w:before="139"/>
      </w:pPr>
      <w:r>
        <w:rPr>
          <w:spacing w:val="-2"/>
        </w:rPr>
        <w:t>print(bigram)</w:t>
      </w:r>
    </w:p>
    <w:p w14:paraId="0BA26978">
      <w:pPr>
        <w:pStyle w:val="5"/>
        <w:ind w:left="0"/>
      </w:pPr>
    </w:p>
    <w:p w14:paraId="14B25E60">
      <w:pPr>
        <w:pStyle w:val="5"/>
        <w:ind w:left="0"/>
      </w:pPr>
    </w:p>
    <w:p w14:paraId="5169EF02">
      <w:pPr>
        <w:pStyle w:val="5"/>
      </w:pPr>
      <w:r>
        <w:rPr>
          <w:spacing w:val="-2"/>
        </w:rPr>
        <w:t>print("\nTRIGRAM</w:t>
      </w:r>
      <w:r>
        <w:rPr>
          <w:spacing w:val="11"/>
        </w:rPr>
        <w:t xml:space="preserve"> </w:t>
      </w:r>
      <w:r>
        <w:rPr>
          <w:spacing w:val="-2"/>
        </w:rPr>
        <w:t>COUNTS:")</w:t>
      </w:r>
    </w:p>
    <w:p w14:paraId="16C452DC">
      <w:pPr>
        <w:pStyle w:val="5"/>
        <w:spacing w:before="137"/>
      </w:pPr>
      <w:r>
        <w:rPr>
          <w:spacing w:val="-2"/>
        </w:rPr>
        <w:t>print(trigram)</w:t>
      </w:r>
    </w:p>
    <w:p w14:paraId="3EA4C2DE">
      <w:pPr>
        <w:pStyle w:val="5"/>
        <w:ind w:left="0"/>
      </w:pPr>
    </w:p>
    <w:p w14:paraId="1ED063BA">
      <w:pPr>
        <w:pStyle w:val="5"/>
        <w:ind w:left="0"/>
      </w:pPr>
    </w:p>
    <w:p w14:paraId="235CC07D">
      <w:pPr>
        <w:pStyle w:val="5"/>
      </w:pPr>
      <w:r>
        <w:t>#</w:t>
      </w:r>
      <w:r>
        <w:rPr>
          <w:spacing w:val="-2"/>
        </w:rPr>
        <w:t xml:space="preserve"> </w:t>
      </w:r>
      <w:r>
        <w:t>Q1:</w:t>
      </w:r>
      <w:r>
        <w:rPr>
          <w:spacing w:val="-1"/>
        </w:rPr>
        <w:t xml:space="preserve"> </w:t>
      </w:r>
      <w:r>
        <w:t>MLE</w:t>
      </w:r>
      <w:r>
        <w:rPr>
          <w:spacing w:val="1"/>
        </w:rPr>
        <w:t xml:space="preserve"> </w:t>
      </w:r>
      <w:r>
        <w:rPr>
          <w:spacing w:val="-2"/>
        </w:rPr>
        <w:t>Bigram</w:t>
      </w:r>
    </w:p>
    <w:p w14:paraId="325C96F7">
      <w:pPr>
        <w:pStyle w:val="5"/>
        <w:spacing w:after="0"/>
        <w:sectPr>
          <w:pgSz w:w="11910" w:h="16840"/>
          <w:pgMar w:top="1360" w:right="283" w:bottom="280" w:left="1275" w:header="720" w:footer="720" w:gutter="0"/>
          <w:cols w:space="720" w:num="1"/>
        </w:sectPr>
      </w:pPr>
    </w:p>
    <w:p w14:paraId="0D587763">
      <w:pPr>
        <w:pStyle w:val="5"/>
        <w:spacing w:before="61"/>
      </w:pPr>
      <w:r>
        <w:t>p_bigram</w:t>
      </w:r>
      <w:r>
        <w:rPr>
          <w:spacing w:val="-7"/>
        </w:rPr>
        <w:t xml:space="preserve"> </w:t>
      </w:r>
      <w:r>
        <w:t>=</w:t>
      </w:r>
      <w:r>
        <w:rPr>
          <w:spacing w:val="-4"/>
        </w:rPr>
        <w:t xml:space="preserve"> </w:t>
      </w:r>
      <w:r>
        <w:t>bigram[("machine",</w:t>
      </w:r>
      <w:r>
        <w:rPr>
          <w:spacing w:val="-2"/>
        </w:rPr>
        <w:t xml:space="preserve"> </w:t>
      </w:r>
      <w:r>
        <w:t>"learning")]</w:t>
      </w:r>
      <w:r>
        <w:rPr>
          <w:spacing w:val="-4"/>
        </w:rPr>
        <w:t xml:space="preserve"> </w:t>
      </w:r>
      <w:r>
        <w:t>/</w:t>
      </w:r>
      <w:r>
        <w:rPr>
          <w:spacing w:val="-4"/>
        </w:rPr>
        <w:t xml:space="preserve"> </w:t>
      </w:r>
      <w:r>
        <w:rPr>
          <w:spacing w:val="-2"/>
        </w:rPr>
        <w:t>unigram["machine"]</w:t>
      </w:r>
    </w:p>
    <w:p w14:paraId="4748DE30">
      <w:pPr>
        <w:pStyle w:val="5"/>
        <w:ind w:left="0"/>
      </w:pPr>
    </w:p>
    <w:p w14:paraId="4F2A4FA3">
      <w:pPr>
        <w:pStyle w:val="5"/>
        <w:ind w:left="0"/>
      </w:pPr>
    </w:p>
    <w:p w14:paraId="17ABB8E5">
      <w:pPr>
        <w:pStyle w:val="5"/>
        <w:spacing w:line="360" w:lineRule="auto"/>
        <w:ind w:right="5334"/>
      </w:pPr>
      <w:r>
        <w:t>print("\nMLE Bigram Probability:") print("P(learning</w:t>
      </w:r>
      <w:r>
        <w:rPr>
          <w:spacing w:val="-15"/>
        </w:rPr>
        <w:t xml:space="preserve"> </w:t>
      </w:r>
      <w:r>
        <w:t>|</w:t>
      </w:r>
      <w:r>
        <w:rPr>
          <w:spacing w:val="-15"/>
        </w:rPr>
        <w:t xml:space="preserve"> </w:t>
      </w:r>
      <w:r>
        <w:t>machine)</w:t>
      </w:r>
      <w:r>
        <w:rPr>
          <w:spacing w:val="-15"/>
        </w:rPr>
        <w:t xml:space="preserve"> </w:t>
      </w:r>
      <w:r>
        <w:t>=",</w:t>
      </w:r>
      <w:r>
        <w:rPr>
          <w:spacing w:val="-15"/>
        </w:rPr>
        <w:t xml:space="preserve"> </w:t>
      </w:r>
      <w:r>
        <w:t>p_bigram)</w:t>
      </w:r>
    </w:p>
    <w:p w14:paraId="0B0AC99C">
      <w:pPr>
        <w:pStyle w:val="5"/>
        <w:spacing w:before="136"/>
        <w:ind w:left="0"/>
      </w:pPr>
    </w:p>
    <w:p w14:paraId="588CA1A4">
      <w:pPr>
        <w:pStyle w:val="5"/>
        <w:spacing w:before="1"/>
      </w:pPr>
      <w:r>
        <w:t>#</w:t>
      </w:r>
      <w:r>
        <w:rPr>
          <w:spacing w:val="-1"/>
        </w:rPr>
        <w:t xml:space="preserve"> </w:t>
      </w:r>
      <w:r>
        <w:t xml:space="preserve">Q2: </w:t>
      </w:r>
      <w:r>
        <w:rPr>
          <w:spacing w:val="-2"/>
        </w:rPr>
        <w:t>Backoff</w:t>
      </w:r>
    </w:p>
    <w:p w14:paraId="1E536180">
      <w:pPr>
        <w:pStyle w:val="5"/>
        <w:spacing w:before="139"/>
      </w:pPr>
      <w:r>
        <w:t>word</w:t>
      </w:r>
      <w:r>
        <w:rPr>
          <w:spacing w:val="-2"/>
        </w:rPr>
        <w:t xml:space="preserve"> </w:t>
      </w:r>
      <w:r>
        <w:t>=</w:t>
      </w:r>
      <w:r>
        <w:rPr>
          <w:spacing w:val="-4"/>
        </w:rPr>
        <w:t xml:space="preserve"> </w:t>
      </w:r>
      <w:r>
        <w:rPr>
          <w:spacing w:val="-2"/>
        </w:rPr>
        <w:t>"transforms"</w:t>
      </w:r>
    </w:p>
    <w:p w14:paraId="2BE76C67">
      <w:pPr>
        <w:pStyle w:val="5"/>
        <w:ind w:left="0"/>
      </w:pPr>
    </w:p>
    <w:p w14:paraId="5AD3704C">
      <w:pPr>
        <w:pStyle w:val="5"/>
        <w:ind w:left="0"/>
      </w:pPr>
    </w:p>
    <w:p w14:paraId="670296C3">
      <w:pPr>
        <w:pStyle w:val="5"/>
        <w:spacing w:line="360" w:lineRule="auto"/>
        <w:ind w:right="5334"/>
      </w:pPr>
      <w:r>
        <w:t>tri_count</w:t>
      </w:r>
      <w:r>
        <w:rPr>
          <w:spacing w:val="-15"/>
        </w:rPr>
        <w:t xml:space="preserve"> </w:t>
      </w:r>
      <w:r>
        <w:t>=</w:t>
      </w:r>
      <w:r>
        <w:rPr>
          <w:spacing w:val="-15"/>
        </w:rPr>
        <w:t xml:space="preserve"> </w:t>
      </w:r>
      <w:r>
        <w:t>trigram[("machine",</w:t>
      </w:r>
      <w:r>
        <w:rPr>
          <w:spacing w:val="-15"/>
        </w:rPr>
        <w:t xml:space="preserve"> </w:t>
      </w:r>
      <w:r>
        <w:t>"learning",</w:t>
      </w:r>
      <w:r>
        <w:rPr>
          <w:spacing w:val="-15"/>
        </w:rPr>
        <w:t xml:space="preserve"> </w:t>
      </w:r>
      <w:r>
        <w:t>word)] bi_count = bigram[("learning", word)]</w:t>
      </w:r>
    </w:p>
    <w:p w14:paraId="4DE7B661">
      <w:pPr>
        <w:pStyle w:val="5"/>
      </w:pPr>
      <w:r>
        <w:t>uni_count</w:t>
      </w:r>
      <w:r>
        <w:rPr>
          <w:spacing w:val="-1"/>
        </w:rPr>
        <w:t xml:space="preserve"> </w:t>
      </w:r>
      <w:r>
        <w:t>=</w:t>
      </w:r>
      <w:r>
        <w:rPr>
          <w:spacing w:val="-1"/>
        </w:rPr>
        <w:t xml:space="preserve"> </w:t>
      </w:r>
      <w:r>
        <w:rPr>
          <w:spacing w:val="-2"/>
        </w:rPr>
        <w:t>unigram[word]</w:t>
      </w:r>
    </w:p>
    <w:p w14:paraId="39632358">
      <w:pPr>
        <w:pStyle w:val="5"/>
        <w:ind w:left="0"/>
      </w:pPr>
    </w:p>
    <w:p w14:paraId="6E7DEF3E">
      <w:pPr>
        <w:pStyle w:val="5"/>
        <w:ind w:left="0"/>
      </w:pPr>
    </w:p>
    <w:p w14:paraId="3BA3A3DB">
      <w:pPr>
        <w:pStyle w:val="5"/>
        <w:spacing w:line="360" w:lineRule="auto"/>
        <w:ind w:left="405" w:right="7973" w:hanging="240"/>
      </w:pPr>
      <w:r>
        <w:t xml:space="preserve">if tri_count &gt; 0: </w:t>
      </w:r>
      <w:r>
        <w:rPr>
          <w:spacing w:val="-2"/>
        </w:rPr>
        <w:t>backoff</w:t>
      </w:r>
      <w:r>
        <w:rPr>
          <w:spacing w:val="-16"/>
        </w:rPr>
        <w:t xml:space="preserve"> </w:t>
      </w:r>
      <w:r>
        <w:rPr>
          <w:spacing w:val="-2"/>
        </w:rPr>
        <w:t>=</w:t>
      </w:r>
      <w:r>
        <w:rPr>
          <w:spacing w:val="-16"/>
        </w:rPr>
        <w:t xml:space="preserve"> </w:t>
      </w:r>
      <w:r>
        <w:rPr>
          <w:spacing w:val="-2"/>
        </w:rPr>
        <w:t>tri_count</w:t>
      </w:r>
    </w:p>
    <w:p w14:paraId="5176FCE2">
      <w:pPr>
        <w:pStyle w:val="5"/>
        <w:spacing w:line="360" w:lineRule="auto"/>
        <w:ind w:left="405" w:right="7847" w:hanging="240"/>
      </w:pPr>
      <w:r>
        <w:t xml:space="preserve">elif bi_count &gt; 0: </w:t>
      </w:r>
      <w:r>
        <w:rPr>
          <w:spacing w:val="-2"/>
        </w:rPr>
        <w:t>backoff</w:t>
      </w:r>
      <w:r>
        <w:rPr>
          <w:spacing w:val="-16"/>
        </w:rPr>
        <w:t xml:space="preserve"> </w:t>
      </w:r>
      <w:r>
        <w:rPr>
          <w:spacing w:val="-2"/>
        </w:rPr>
        <w:t>=</w:t>
      </w:r>
      <w:r>
        <w:rPr>
          <w:spacing w:val="-16"/>
        </w:rPr>
        <w:t xml:space="preserve"> </w:t>
      </w:r>
      <w:r>
        <w:rPr>
          <w:spacing w:val="-2"/>
        </w:rPr>
        <w:t>bi_count</w:t>
      </w:r>
    </w:p>
    <w:p w14:paraId="3A79BF97">
      <w:pPr>
        <w:pStyle w:val="5"/>
      </w:pPr>
      <w:r>
        <w:rPr>
          <w:spacing w:val="-2"/>
        </w:rPr>
        <w:t>else:</w:t>
      </w:r>
    </w:p>
    <w:p w14:paraId="05F4348A">
      <w:pPr>
        <w:pStyle w:val="5"/>
        <w:spacing w:before="137"/>
        <w:ind w:left="405"/>
      </w:pPr>
      <w:r>
        <w:t>backoff</w:t>
      </w:r>
      <w:r>
        <w:rPr>
          <w:spacing w:val="-5"/>
        </w:rPr>
        <w:t xml:space="preserve"> </w:t>
      </w:r>
      <w:r>
        <w:t>=</w:t>
      </w:r>
      <w:r>
        <w:rPr>
          <w:spacing w:val="-1"/>
        </w:rPr>
        <w:t xml:space="preserve"> </w:t>
      </w:r>
      <w:r>
        <w:t>uni_count</w:t>
      </w:r>
      <w:r>
        <w:rPr>
          <w:spacing w:val="-1"/>
        </w:rPr>
        <w:t xml:space="preserve"> </w:t>
      </w:r>
      <w:r>
        <w:t>/</w:t>
      </w:r>
      <w:r>
        <w:rPr>
          <w:spacing w:val="-2"/>
        </w:rPr>
        <w:t xml:space="preserve"> len(words)</w:t>
      </w:r>
    </w:p>
    <w:p w14:paraId="410082E2">
      <w:pPr>
        <w:pStyle w:val="5"/>
        <w:ind w:left="0"/>
      </w:pPr>
    </w:p>
    <w:p w14:paraId="30FBCFC3">
      <w:pPr>
        <w:pStyle w:val="5"/>
        <w:ind w:left="0"/>
      </w:pPr>
    </w:p>
    <w:p w14:paraId="6DE72E8A">
      <w:pPr>
        <w:pStyle w:val="5"/>
        <w:spacing w:line="360" w:lineRule="auto"/>
        <w:ind w:right="5334"/>
      </w:pPr>
      <w:r>
        <w:t xml:space="preserve">print("\nBackoff Probability:") </w:t>
      </w:r>
      <w:r>
        <w:rPr>
          <w:spacing w:val="-2"/>
        </w:rPr>
        <w:t>print("P(transforms)</w:t>
      </w:r>
      <w:r>
        <w:rPr>
          <w:spacing w:val="-5"/>
        </w:rPr>
        <w:t xml:space="preserve"> </w:t>
      </w:r>
      <w:r>
        <w:rPr>
          <w:spacing w:val="-2"/>
        </w:rPr>
        <w:t>=",</w:t>
      </w:r>
      <w:r>
        <w:rPr>
          <w:spacing w:val="-5"/>
        </w:rPr>
        <w:t xml:space="preserve"> </w:t>
      </w:r>
      <w:r>
        <w:rPr>
          <w:spacing w:val="-2"/>
        </w:rPr>
        <w:t>backoff)</w:t>
      </w:r>
    </w:p>
    <w:p w14:paraId="284460DC">
      <w:pPr>
        <w:pStyle w:val="5"/>
        <w:spacing w:before="139"/>
        <w:ind w:left="0"/>
      </w:pPr>
    </w:p>
    <w:p w14:paraId="2A1463E3">
      <w:pPr>
        <w:pStyle w:val="5"/>
        <w:spacing w:line="360" w:lineRule="auto"/>
        <w:ind w:right="7566"/>
      </w:pPr>
      <w:r>
        <w:t>#</w:t>
      </w:r>
      <w:r>
        <w:rPr>
          <w:spacing w:val="-15"/>
        </w:rPr>
        <w:t xml:space="preserve"> </w:t>
      </w:r>
      <w:r>
        <w:t>Q3:</w:t>
      </w:r>
      <w:r>
        <w:rPr>
          <w:spacing w:val="-15"/>
        </w:rPr>
        <w:t xml:space="preserve"> </w:t>
      </w:r>
      <w:r>
        <w:t>Deleted</w:t>
      </w:r>
      <w:r>
        <w:rPr>
          <w:spacing w:val="-15"/>
        </w:rPr>
        <w:t xml:space="preserve"> </w:t>
      </w:r>
      <w:r>
        <w:t>Interpolation lambda1 = 0.5</w:t>
      </w:r>
    </w:p>
    <w:p w14:paraId="64083492">
      <w:pPr>
        <w:pStyle w:val="5"/>
      </w:pPr>
      <w:r>
        <w:t>lambda2</w:t>
      </w:r>
      <w:r>
        <w:rPr>
          <w:spacing w:val="-1"/>
        </w:rPr>
        <w:t xml:space="preserve"> </w:t>
      </w:r>
      <w:r>
        <w:t>=</w:t>
      </w:r>
      <w:r>
        <w:rPr>
          <w:spacing w:val="-2"/>
        </w:rPr>
        <w:t xml:space="preserve"> </w:t>
      </w:r>
      <w:r>
        <w:rPr>
          <w:spacing w:val="-5"/>
        </w:rPr>
        <w:t>0.3</w:t>
      </w:r>
    </w:p>
    <w:p w14:paraId="723B93C7">
      <w:pPr>
        <w:pStyle w:val="5"/>
        <w:spacing w:before="137"/>
      </w:pPr>
      <w:r>
        <w:t>lambda3</w:t>
      </w:r>
      <w:r>
        <w:rPr>
          <w:spacing w:val="-1"/>
        </w:rPr>
        <w:t xml:space="preserve"> </w:t>
      </w:r>
      <w:r>
        <w:t>=</w:t>
      </w:r>
      <w:r>
        <w:rPr>
          <w:spacing w:val="-2"/>
        </w:rPr>
        <w:t xml:space="preserve"> </w:t>
      </w:r>
      <w:r>
        <w:rPr>
          <w:spacing w:val="-5"/>
        </w:rPr>
        <w:t>0.2</w:t>
      </w:r>
    </w:p>
    <w:p w14:paraId="2111FCBA">
      <w:pPr>
        <w:pStyle w:val="5"/>
        <w:ind w:left="0"/>
      </w:pPr>
    </w:p>
    <w:p w14:paraId="6341D582">
      <w:pPr>
        <w:pStyle w:val="5"/>
        <w:ind w:left="0"/>
      </w:pPr>
    </w:p>
    <w:p w14:paraId="0D3A8AE7">
      <w:pPr>
        <w:pStyle w:val="5"/>
      </w:pPr>
      <w:r>
        <w:t>tri_prob</w:t>
      </w:r>
      <w:r>
        <w:rPr>
          <w:spacing w:val="-2"/>
        </w:rPr>
        <w:t xml:space="preserve"> </w:t>
      </w:r>
      <w:r>
        <w:t>=</w:t>
      </w:r>
      <w:r>
        <w:rPr>
          <w:spacing w:val="-4"/>
        </w:rPr>
        <w:t xml:space="preserve"> 0.33</w:t>
      </w:r>
    </w:p>
    <w:p w14:paraId="6FDF7043">
      <w:pPr>
        <w:pStyle w:val="5"/>
        <w:spacing w:before="140"/>
      </w:pPr>
      <w:r>
        <w:t>bi_prob</w:t>
      </w:r>
      <w:r>
        <w:rPr>
          <w:spacing w:val="-1"/>
        </w:rPr>
        <w:t xml:space="preserve"> </w:t>
      </w:r>
      <w:r>
        <w:t>=</w:t>
      </w:r>
      <w:r>
        <w:rPr>
          <w:spacing w:val="-4"/>
        </w:rPr>
        <w:t xml:space="preserve"> </w:t>
      </w:r>
      <w:r>
        <w:t xml:space="preserve">1 / </w:t>
      </w:r>
      <w:r>
        <w:rPr>
          <w:spacing w:val="-10"/>
        </w:rPr>
        <w:t>3</w:t>
      </w:r>
    </w:p>
    <w:p w14:paraId="359E5E00">
      <w:pPr>
        <w:pStyle w:val="5"/>
        <w:spacing w:before="136"/>
      </w:pPr>
      <w:r>
        <w:t>uni_prob</w:t>
      </w:r>
      <w:r>
        <w:rPr>
          <w:spacing w:val="-1"/>
        </w:rPr>
        <w:t xml:space="preserve"> </w:t>
      </w:r>
      <w:r>
        <w:t>=</w:t>
      </w:r>
      <w:r>
        <w:rPr>
          <w:spacing w:val="-4"/>
        </w:rPr>
        <w:t xml:space="preserve"> </w:t>
      </w:r>
      <w:r>
        <w:t xml:space="preserve">1 / </w:t>
      </w:r>
      <w:r>
        <w:rPr>
          <w:spacing w:val="-2"/>
        </w:rPr>
        <w:t>len(words)</w:t>
      </w:r>
    </w:p>
    <w:p w14:paraId="4F047D4D">
      <w:pPr>
        <w:pStyle w:val="5"/>
        <w:ind w:left="0"/>
      </w:pPr>
    </w:p>
    <w:p w14:paraId="51330E54">
      <w:pPr>
        <w:pStyle w:val="5"/>
        <w:ind w:left="0"/>
      </w:pPr>
    </w:p>
    <w:p w14:paraId="51293EE1">
      <w:pPr>
        <w:pStyle w:val="5"/>
      </w:pPr>
      <w:r>
        <w:t>interpolation</w:t>
      </w:r>
      <w:r>
        <w:rPr>
          <w:spacing w:val="-3"/>
        </w:rPr>
        <w:t xml:space="preserve"> </w:t>
      </w:r>
      <w:r>
        <w:rPr>
          <w:spacing w:val="-10"/>
        </w:rPr>
        <w:t>=</w:t>
      </w:r>
    </w:p>
    <w:p w14:paraId="1D28E788">
      <w:pPr>
        <w:pStyle w:val="5"/>
        <w:spacing w:before="140"/>
        <w:ind w:left="405"/>
      </w:pPr>
      <w:r>
        <w:t>(</w:t>
      </w:r>
      <w:r>
        <w:rPr>
          <w:spacing w:val="-3"/>
        </w:rPr>
        <w:t xml:space="preserve"> </w:t>
      </w:r>
      <w:r>
        <w:t>lambda1</w:t>
      </w:r>
      <w:r>
        <w:rPr>
          <w:spacing w:val="-15"/>
        </w:rPr>
        <w:t xml:space="preserve"> </w:t>
      </w:r>
      <w:r>
        <w:t>*</w:t>
      </w:r>
      <w:r>
        <w:rPr>
          <w:spacing w:val="-15"/>
        </w:rPr>
        <w:t xml:space="preserve"> </w:t>
      </w:r>
      <w:r>
        <w:rPr>
          <w:spacing w:val="-2"/>
        </w:rPr>
        <w:t>tri_prob</w:t>
      </w:r>
    </w:p>
    <w:p w14:paraId="4EEB167F">
      <w:pPr>
        <w:pStyle w:val="5"/>
        <w:spacing w:before="136"/>
        <w:ind w:left="405"/>
      </w:pPr>
      <w:r>
        <w:t>+</w:t>
      </w:r>
      <w:r>
        <w:rPr>
          <w:spacing w:val="-5"/>
        </w:rPr>
        <w:t xml:space="preserve"> </w:t>
      </w:r>
      <w:r>
        <w:t>lambda2</w:t>
      </w:r>
      <w:r>
        <w:rPr>
          <w:spacing w:val="1"/>
        </w:rPr>
        <w:t xml:space="preserve"> </w:t>
      </w:r>
      <w:r>
        <w:t xml:space="preserve">* </w:t>
      </w:r>
      <w:r>
        <w:rPr>
          <w:spacing w:val="-2"/>
        </w:rPr>
        <w:t>bi_prob</w:t>
      </w:r>
    </w:p>
    <w:p w14:paraId="4951F6DF">
      <w:pPr>
        <w:pStyle w:val="5"/>
        <w:spacing w:after="0"/>
        <w:sectPr>
          <w:pgSz w:w="11910" w:h="16840"/>
          <w:pgMar w:top="1360" w:right="283" w:bottom="280" w:left="1275" w:header="720" w:footer="720" w:gutter="0"/>
          <w:cols w:space="720" w:num="1"/>
        </w:sectPr>
      </w:pPr>
    </w:p>
    <w:p w14:paraId="0E9485C9">
      <w:pPr>
        <w:pStyle w:val="5"/>
        <w:spacing w:before="61"/>
        <w:ind w:left="405"/>
      </w:pPr>
      <w:r>
        <w:t>+</w:t>
      </w:r>
      <w:r>
        <w:rPr>
          <w:spacing w:val="-5"/>
        </w:rPr>
        <w:t xml:space="preserve"> </w:t>
      </w:r>
      <w:r>
        <w:t>lambda3</w:t>
      </w:r>
      <w:r>
        <w:rPr>
          <w:spacing w:val="1"/>
        </w:rPr>
        <w:t xml:space="preserve"> </w:t>
      </w:r>
      <w:r>
        <w:t xml:space="preserve">* </w:t>
      </w:r>
      <w:r>
        <w:rPr>
          <w:spacing w:val="-2"/>
        </w:rPr>
        <w:t>uni_prob</w:t>
      </w:r>
    </w:p>
    <w:p w14:paraId="154CD57E">
      <w:pPr>
        <w:spacing w:before="136"/>
        <w:ind w:left="165" w:right="0" w:firstLine="0"/>
        <w:jc w:val="left"/>
        <w:rPr>
          <w:sz w:val="24"/>
        </w:rPr>
      </w:pPr>
      <w:r>
        <w:rPr>
          <w:spacing w:val="-10"/>
          <w:sz w:val="24"/>
        </w:rPr>
        <w:t>)</w:t>
      </w:r>
    </w:p>
    <w:p w14:paraId="52E5E7C4">
      <w:pPr>
        <w:pStyle w:val="5"/>
        <w:ind w:left="0"/>
      </w:pPr>
    </w:p>
    <w:p w14:paraId="541B274C">
      <w:pPr>
        <w:pStyle w:val="5"/>
        <w:ind w:left="0"/>
      </w:pPr>
    </w:p>
    <w:p w14:paraId="170C9597">
      <w:pPr>
        <w:pStyle w:val="5"/>
        <w:spacing w:before="1" w:line="360" w:lineRule="auto"/>
        <w:ind w:right="6238"/>
      </w:pPr>
      <w:r>
        <w:t xml:space="preserve">print("\nDeleted Interpolation:") </w:t>
      </w:r>
      <w:r>
        <w:rPr>
          <w:spacing w:val="-2"/>
        </w:rPr>
        <w:t>print("Probability =", interpolation)</w:t>
      </w:r>
    </w:p>
    <w:p w14:paraId="4E8FB34D">
      <w:pPr>
        <w:pStyle w:val="5"/>
        <w:spacing w:before="139"/>
        <w:ind w:left="0"/>
      </w:pPr>
    </w:p>
    <w:p w14:paraId="561F022A">
      <w:pPr>
        <w:pStyle w:val="5"/>
      </w:pPr>
      <w:r>
        <w:t>#</w:t>
      </w:r>
      <w:r>
        <w:rPr>
          <w:spacing w:val="-1"/>
        </w:rPr>
        <w:t xml:space="preserve"> </w:t>
      </w:r>
      <w:r>
        <w:t xml:space="preserve">Q4: </w:t>
      </w:r>
      <w:r>
        <w:rPr>
          <w:spacing w:val="-2"/>
        </w:rPr>
        <w:t>Entropy</w:t>
      </w:r>
    </w:p>
    <w:p w14:paraId="1045441E">
      <w:pPr>
        <w:pStyle w:val="5"/>
        <w:spacing w:before="137"/>
      </w:pPr>
      <w:r>
        <w:t>probabilities</w:t>
      </w:r>
      <w:r>
        <w:rPr>
          <w:spacing w:val="-9"/>
        </w:rPr>
        <w:t xml:space="preserve"> </w:t>
      </w:r>
      <w:r>
        <w:t>=</w:t>
      </w:r>
      <w:r>
        <w:rPr>
          <w:spacing w:val="-2"/>
        </w:rPr>
        <w:t xml:space="preserve"> </w:t>
      </w:r>
      <w:r>
        <w:t>np.array([0.33,</w:t>
      </w:r>
      <w:r>
        <w:rPr>
          <w:spacing w:val="-5"/>
        </w:rPr>
        <w:t xml:space="preserve"> </w:t>
      </w:r>
      <w:r>
        <w:t>0.33,</w:t>
      </w:r>
      <w:r>
        <w:rPr>
          <w:spacing w:val="-4"/>
        </w:rPr>
        <w:t xml:space="preserve"> </w:t>
      </w:r>
      <w:r>
        <w:rPr>
          <w:spacing w:val="-2"/>
        </w:rPr>
        <w:t>0.33])</w:t>
      </w:r>
    </w:p>
    <w:p w14:paraId="5AA89E02">
      <w:pPr>
        <w:pStyle w:val="5"/>
        <w:ind w:left="0"/>
      </w:pPr>
    </w:p>
    <w:p w14:paraId="6DCB3B9D">
      <w:pPr>
        <w:pStyle w:val="5"/>
        <w:ind w:left="0"/>
      </w:pPr>
    </w:p>
    <w:p w14:paraId="2BAD8955">
      <w:pPr>
        <w:pStyle w:val="5"/>
      </w:pPr>
      <w:r>
        <w:t>entropy</w:t>
      </w:r>
      <w:r>
        <w:rPr>
          <w:spacing w:val="-2"/>
        </w:rPr>
        <w:t xml:space="preserve"> </w:t>
      </w:r>
      <w:r>
        <w:t>=</w:t>
      </w:r>
      <w:r>
        <w:rPr>
          <w:spacing w:val="-5"/>
        </w:rPr>
        <w:t xml:space="preserve"> </w:t>
      </w:r>
      <w:r>
        <w:t>-</w:t>
      </w:r>
      <w:r>
        <w:rPr>
          <w:spacing w:val="-2"/>
        </w:rPr>
        <w:t>np.sum(</w:t>
      </w:r>
    </w:p>
    <w:p w14:paraId="173E55A2">
      <w:pPr>
        <w:pStyle w:val="5"/>
        <w:spacing w:before="139"/>
        <w:ind w:left="405"/>
      </w:pPr>
      <w:r>
        <w:t>probabilities</w:t>
      </w:r>
      <w:r>
        <w:rPr>
          <w:spacing w:val="-7"/>
        </w:rPr>
        <w:t xml:space="preserve"> </w:t>
      </w:r>
      <w:r>
        <w:t>*</w:t>
      </w:r>
      <w:r>
        <w:rPr>
          <w:spacing w:val="-4"/>
        </w:rPr>
        <w:t xml:space="preserve"> </w:t>
      </w:r>
      <w:r>
        <w:rPr>
          <w:spacing w:val="-2"/>
        </w:rPr>
        <w:t>np.log2(probabilities)</w:t>
      </w:r>
    </w:p>
    <w:p w14:paraId="613E6B96">
      <w:pPr>
        <w:spacing w:before="137"/>
        <w:ind w:left="165" w:right="0" w:firstLine="0"/>
        <w:jc w:val="left"/>
        <w:rPr>
          <w:sz w:val="24"/>
        </w:rPr>
      </w:pPr>
      <w:r>
        <w:rPr>
          <w:spacing w:val="-10"/>
          <w:sz w:val="24"/>
        </w:rPr>
        <w:t>)</w:t>
      </w:r>
    </w:p>
    <w:p w14:paraId="020F4EC7">
      <w:pPr>
        <w:pStyle w:val="5"/>
        <w:ind w:left="0"/>
      </w:pPr>
    </w:p>
    <w:p w14:paraId="53001F8C">
      <w:pPr>
        <w:pStyle w:val="5"/>
        <w:ind w:left="0"/>
      </w:pPr>
    </w:p>
    <w:p w14:paraId="2B7B9B95">
      <w:pPr>
        <w:pStyle w:val="5"/>
        <w:spacing w:line="360" w:lineRule="auto"/>
        <w:ind w:right="6927"/>
      </w:pPr>
      <w:r>
        <w:rPr>
          <w:spacing w:val="-2"/>
        </w:rPr>
        <w:t>print("\nEntropy:")</w:t>
      </w:r>
      <w:r>
        <w:rPr>
          <w:spacing w:val="40"/>
        </w:rPr>
        <w:t xml:space="preserve"> </w:t>
      </w:r>
      <w:r>
        <w:t>print("Entropy</w:t>
      </w:r>
      <w:r>
        <w:rPr>
          <w:spacing w:val="-15"/>
        </w:rPr>
        <w:t xml:space="preserve"> </w:t>
      </w:r>
      <w:r>
        <w:t>=",</w:t>
      </w:r>
      <w:r>
        <w:rPr>
          <w:spacing w:val="-15"/>
        </w:rPr>
        <w:t xml:space="preserve"> </w:t>
      </w:r>
      <w:r>
        <w:t>entropy,</w:t>
      </w:r>
      <w:r>
        <w:rPr>
          <w:spacing w:val="-15"/>
        </w:rPr>
        <w:t xml:space="preserve"> </w:t>
      </w:r>
      <w:r>
        <w:t>"bits")</w:t>
      </w:r>
    </w:p>
    <w:p w14:paraId="1B75B67D">
      <w:pPr>
        <w:pStyle w:val="5"/>
        <w:spacing w:before="139"/>
        <w:ind w:left="0"/>
      </w:pPr>
    </w:p>
    <w:p w14:paraId="1C338D58">
      <w:pPr>
        <w:pStyle w:val="5"/>
        <w:spacing w:line="360" w:lineRule="auto"/>
        <w:ind w:right="6877"/>
      </w:pPr>
      <w:r>
        <w:t># Next-word prediction print("\nNext-word</w:t>
      </w:r>
      <w:r>
        <w:rPr>
          <w:spacing w:val="-15"/>
        </w:rPr>
        <w:t xml:space="preserve"> </w:t>
      </w:r>
      <w:r>
        <w:t xml:space="preserve">Predictions:") </w:t>
      </w:r>
      <w:r>
        <w:rPr>
          <w:spacing w:val="-2"/>
        </w:rPr>
        <w:t>print("improves")</w:t>
      </w:r>
      <w:r>
        <w:rPr>
          <w:spacing w:val="40"/>
        </w:rPr>
        <w:t xml:space="preserve"> </w:t>
      </w:r>
      <w:r>
        <w:rPr>
          <w:spacing w:val="-2"/>
        </w:rPr>
        <w:t>print("enables") print("drives")</w:t>
      </w:r>
    </w:p>
    <w:p w14:paraId="0909E4B2">
      <w:pPr>
        <w:pStyle w:val="2"/>
      </w:pPr>
      <w:bookmarkStart w:id="13" w:name="Output"/>
      <w:bookmarkEnd w:id="13"/>
      <w:r>
        <w:rPr>
          <w:spacing w:val="-2"/>
        </w:rPr>
        <w:t>Output</w:t>
      </w:r>
    </w:p>
    <w:p w14:paraId="533890E3">
      <w:pPr>
        <w:pStyle w:val="5"/>
        <w:spacing w:before="137" w:line="360" w:lineRule="auto"/>
        <w:ind w:right="7213"/>
      </w:pPr>
      <w:r>
        <w:t>MLE Bigram Probability: P(learning</w:t>
      </w:r>
      <w:r>
        <w:rPr>
          <w:spacing w:val="-10"/>
        </w:rPr>
        <w:t xml:space="preserve"> </w:t>
      </w:r>
      <w:r>
        <w:t>|</w:t>
      </w:r>
      <w:r>
        <w:rPr>
          <w:spacing w:val="-12"/>
        </w:rPr>
        <w:t xml:space="preserve"> </w:t>
      </w:r>
      <w:r>
        <w:t>machine)</w:t>
      </w:r>
      <w:r>
        <w:rPr>
          <w:spacing w:val="-10"/>
        </w:rPr>
        <w:t xml:space="preserve"> </w:t>
      </w:r>
      <w:r>
        <w:t>=</w:t>
      </w:r>
      <w:r>
        <w:rPr>
          <w:spacing w:val="-10"/>
        </w:rPr>
        <w:t xml:space="preserve"> </w:t>
      </w:r>
      <w:r>
        <w:rPr>
          <w:spacing w:val="-5"/>
        </w:rPr>
        <w:t>1.0</w:t>
      </w:r>
    </w:p>
    <w:p w14:paraId="68499272">
      <w:pPr>
        <w:pStyle w:val="5"/>
        <w:spacing w:before="139"/>
        <w:ind w:left="0"/>
      </w:pPr>
    </w:p>
    <w:p w14:paraId="64346915">
      <w:pPr>
        <w:pStyle w:val="5"/>
        <w:spacing w:line="360" w:lineRule="auto"/>
        <w:ind w:right="7847"/>
      </w:pPr>
      <w:r>
        <w:rPr>
          <w:spacing w:val="-2"/>
        </w:rPr>
        <w:t>Backoff</w:t>
      </w:r>
      <w:r>
        <w:rPr>
          <w:spacing w:val="-13"/>
        </w:rPr>
        <w:t xml:space="preserve"> </w:t>
      </w:r>
      <w:r>
        <w:rPr>
          <w:spacing w:val="-2"/>
        </w:rPr>
        <w:t xml:space="preserve">Probability: </w:t>
      </w:r>
      <w:r>
        <w:t>P(transforms) = 0.0</w:t>
      </w:r>
    </w:p>
    <w:p w14:paraId="3BDAC934">
      <w:pPr>
        <w:pStyle w:val="5"/>
        <w:spacing w:before="139"/>
        <w:ind w:left="0"/>
      </w:pPr>
    </w:p>
    <w:p w14:paraId="2DEA9CEE">
      <w:pPr>
        <w:pStyle w:val="5"/>
        <w:spacing w:before="1"/>
      </w:pPr>
      <w:r>
        <w:t>Deleted</w:t>
      </w:r>
      <w:r>
        <w:rPr>
          <w:spacing w:val="-4"/>
        </w:rPr>
        <w:t xml:space="preserve"> </w:t>
      </w:r>
      <w:r>
        <w:rPr>
          <w:spacing w:val="-2"/>
        </w:rPr>
        <w:t>Interpolation:</w:t>
      </w:r>
    </w:p>
    <w:p w14:paraId="41122DA5">
      <w:pPr>
        <w:pStyle w:val="5"/>
        <w:spacing w:before="137"/>
      </w:pPr>
      <w:r>
        <w:t>Probability</w:t>
      </w:r>
      <w:r>
        <w:rPr>
          <w:spacing w:val="-6"/>
        </w:rPr>
        <w:t xml:space="preserve"> </w:t>
      </w:r>
      <w:r>
        <w:t>=</w:t>
      </w:r>
      <w:r>
        <w:rPr>
          <w:spacing w:val="-5"/>
        </w:rPr>
        <w:t xml:space="preserve"> </w:t>
      </w:r>
      <w:r>
        <w:rPr>
          <w:spacing w:val="-2"/>
        </w:rPr>
        <w:t>0.28066666666666666</w:t>
      </w:r>
    </w:p>
    <w:p w14:paraId="687C61F9">
      <w:pPr>
        <w:pStyle w:val="5"/>
        <w:spacing w:before="275"/>
        <w:ind w:left="0"/>
      </w:pPr>
    </w:p>
    <w:p w14:paraId="1C9D9C0D">
      <w:pPr>
        <w:pStyle w:val="5"/>
        <w:spacing w:before="1"/>
      </w:pPr>
      <w:r>
        <w:rPr>
          <w:spacing w:val="-2"/>
        </w:rPr>
        <w:t>Entropy:</w:t>
      </w:r>
    </w:p>
    <w:p w14:paraId="68F2F981">
      <w:pPr>
        <w:pStyle w:val="5"/>
        <w:spacing w:before="139"/>
      </w:pPr>
      <w:r>
        <w:t>Entropy</w:t>
      </w:r>
      <w:r>
        <w:rPr>
          <w:spacing w:val="-1"/>
        </w:rPr>
        <w:t xml:space="preserve"> </w:t>
      </w:r>
      <w:r>
        <w:t>=</w:t>
      </w:r>
      <w:r>
        <w:rPr>
          <w:spacing w:val="-2"/>
        </w:rPr>
        <w:t xml:space="preserve"> </w:t>
      </w:r>
      <w:r>
        <w:t xml:space="preserve">1.5848187049730295 </w:t>
      </w:r>
      <w:r>
        <w:rPr>
          <w:spacing w:val="-4"/>
        </w:rPr>
        <w:t>bits</w:t>
      </w:r>
    </w:p>
    <w:p w14:paraId="76F41665">
      <w:pPr>
        <w:pStyle w:val="5"/>
        <w:spacing w:after="0"/>
        <w:sectPr>
          <w:pgSz w:w="11910" w:h="16840"/>
          <w:pgMar w:top="1360" w:right="283" w:bottom="280" w:left="1275" w:header="720" w:footer="720" w:gutter="0"/>
          <w:cols w:space="720" w:num="1"/>
        </w:sectPr>
      </w:pPr>
    </w:p>
    <w:p w14:paraId="7B2FBA73">
      <w:pPr>
        <w:pStyle w:val="5"/>
        <w:spacing w:before="61"/>
      </w:pPr>
      <w:r>
        <w:t>Next-word</w:t>
      </w:r>
      <w:r>
        <w:rPr>
          <w:spacing w:val="-11"/>
        </w:rPr>
        <w:t xml:space="preserve"> </w:t>
      </w:r>
      <w:r>
        <w:rPr>
          <w:spacing w:val="-2"/>
        </w:rPr>
        <w:t>Predictions:</w:t>
      </w:r>
    </w:p>
    <w:p w14:paraId="03EE9054">
      <w:pPr>
        <w:pStyle w:val="5"/>
        <w:spacing w:before="136" w:line="360" w:lineRule="auto"/>
        <w:ind w:right="8926"/>
      </w:pPr>
      <w:r>
        <w:rPr>
          <w:spacing w:val="-4"/>
        </w:rPr>
        <w:t xml:space="preserve">improves </w:t>
      </w:r>
      <w:r>
        <w:rPr>
          <w:spacing w:val="-2"/>
        </w:rPr>
        <w:t>enables drives</w:t>
      </w:r>
    </w:p>
    <w:p w14:paraId="5AF19BC9">
      <w:pPr>
        <w:pStyle w:val="5"/>
        <w:spacing w:before="138"/>
        <w:ind w:left="0"/>
      </w:pPr>
    </w:p>
    <w:p w14:paraId="022D8D59">
      <w:pPr>
        <w:pStyle w:val="2"/>
        <w:spacing w:before="1" w:line="360" w:lineRule="auto"/>
        <w:ind w:right="3377"/>
      </w:pPr>
      <w:bookmarkStart w:id="14" w:name="CASE STUDY 2 — AI-Powered Hospital Appoi"/>
      <w:bookmarkEnd w:id="14"/>
      <w:r>
        <w:t>CASE</w:t>
      </w:r>
      <w:r>
        <w:rPr>
          <w:spacing w:val="-11"/>
        </w:rPr>
        <w:t xml:space="preserve"> </w:t>
      </w:r>
      <w:r>
        <w:t>STUDY</w:t>
      </w:r>
      <w:r>
        <w:rPr>
          <w:spacing w:val="-12"/>
        </w:rPr>
        <w:t xml:space="preserve"> </w:t>
      </w:r>
      <w:r>
        <w:t>2</w:t>
      </w:r>
      <w:r>
        <w:rPr>
          <w:spacing w:val="-11"/>
        </w:rPr>
        <w:t xml:space="preserve"> </w:t>
      </w:r>
      <w:r>
        <w:t>—</w:t>
      </w:r>
      <w:r>
        <w:rPr>
          <w:spacing w:val="-11"/>
        </w:rPr>
        <w:t xml:space="preserve"> </w:t>
      </w:r>
      <w:r>
        <w:t>AI-Powered</w:t>
      </w:r>
      <w:r>
        <w:rPr>
          <w:spacing w:val="-10"/>
        </w:rPr>
        <w:t xml:space="preserve"> </w:t>
      </w:r>
      <w:r>
        <w:t>Hospital</w:t>
      </w:r>
      <w:r>
        <w:rPr>
          <w:spacing w:val="-13"/>
        </w:rPr>
        <w:t xml:space="preserve"> </w:t>
      </w:r>
      <w:r>
        <w:t>Appointment</w:t>
      </w:r>
      <w:r>
        <w:rPr>
          <w:spacing w:val="-10"/>
        </w:rPr>
        <w:t xml:space="preserve"> </w:t>
      </w:r>
      <w:r>
        <w:t>Chatbot Q1. POS Tagging</w:t>
      </w:r>
    </w:p>
    <w:p w14:paraId="179B6E16">
      <w:pPr>
        <w:spacing w:before="0"/>
        <w:ind w:left="165" w:right="0" w:firstLine="0"/>
        <w:jc w:val="left"/>
        <w:rPr>
          <w:b/>
          <w:sz w:val="24"/>
        </w:rPr>
      </w:pPr>
      <w:r>
        <w:rPr>
          <w:b/>
          <w:sz w:val="24"/>
        </w:rPr>
        <w:t>Sentence</w:t>
      </w:r>
      <w:r>
        <w:rPr>
          <w:b/>
          <w:spacing w:val="-10"/>
          <w:sz w:val="24"/>
        </w:rPr>
        <w:t xml:space="preserve"> 1</w:t>
      </w:r>
    </w:p>
    <w:p w14:paraId="15A1A5A5">
      <w:pPr>
        <w:pStyle w:val="5"/>
        <w:spacing w:before="139"/>
      </w:pPr>
      <w:r>
        <w:t>Book</w:t>
      </w:r>
      <w:r>
        <w:rPr>
          <w:spacing w:val="-2"/>
        </w:rPr>
        <w:t xml:space="preserve"> </w:t>
      </w:r>
      <w:r>
        <w:t>an</w:t>
      </w:r>
      <w:r>
        <w:rPr>
          <w:spacing w:val="-1"/>
        </w:rPr>
        <w:t xml:space="preserve"> </w:t>
      </w:r>
      <w:r>
        <w:t>appointment</w:t>
      </w:r>
      <w:r>
        <w:rPr>
          <w:spacing w:val="-1"/>
        </w:rPr>
        <w:t xml:space="preserve"> </w:t>
      </w:r>
      <w:r>
        <w:t>with</w:t>
      </w:r>
      <w:r>
        <w:rPr>
          <w:spacing w:val="-1"/>
        </w:rPr>
        <w:t xml:space="preserve"> </w:t>
      </w:r>
      <w:r>
        <w:t>the</w:t>
      </w:r>
      <w:r>
        <w:rPr>
          <w:spacing w:val="-2"/>
        </w:rPr>
        <w:t xml:space="preserve"> doctor.</w:t>
      </w:r>
    </w:p>
    <w:p w14:paraId="6790B8C9">
      <w:pPr>
        <w:pStyle w:val="5"/>
        <w:spacing w:before="137" w:line="360" w:lineRule="auto"/>
        <w:ind w:right="9274"/>
      </w:pPr>
      <w:r>
        <w:rPr>
          <w:spacing w:val="-4"/>
        </w:rPr>
        <w:t xml:space="preserve">Book/VB </w:t>
      </w:r>
      <w:r>
        <w:rPr>
          <w:spacing w:val="-2"/>
        </w:rPr>
        <w:t>an/DT</w:t>
      </w:r>
    </w:p>
    <w:p w14:paraId="02930E7E">
      <w:pPr>
        <w:pStyle w:val="5"/>
        <w:spacing w:line="360" w:lineRule="auto"/>
        <w:ind w:right="8285"/>
      </w:pPr>
      <w:r>
        <w:rPr>
          <w:spacing w:val="-4"/>
        </w:rPr>
        <w:t xml:space="preserve">appointment/NN </w:t>
      </w:r>
      <w:r>
        <w:rPr>
          <w:spacing w:val="-2"/>
        </w:rPr>
        <w:t>with/IN</w:t>
      </w:r>
    </w:p>
    <w:p w14:paraId="624F9875">
      <w:pPr>
        <w:pStyle w:val="5"/>
        <w:spacing w:line="360" w:lineRule="auto"/>
        <w:ind w:right="8926"/>
      </w:pPr>
      <w:r>
        <w:rPr>
          <w:spacing w:val="-2"/>
        </w:rPr>
        <w:t xml:space="preserve">the/DT </w:t>
      </w:r>
      <w:r>
        <w:rPr>
          <w:spacing w:val="-4"/>
        </w:rPr>
        <w:t>doctor/NN</w:t>
      </w:r>
    </w:p>
    <w:p w14:paraId="1D078349">
      <w:pPr>
        <w:pStyle w:val="5"/>
      </w:pPr>
      <w:r>
        <w:t>book</w:t>
      </w:r>
      <w:r>
        <w:rPr>
          <w:spacing w:val="-6"/>
        </w:rPr>
        <w:t xml:space="preserve"> </w:t>
      </w:r>
      <w:r>
        <w:t>is</w:t>
      </w:r>
      <w:r>
        <w:rPr>
          <w:spacing w:val="-4"/>
        </w:rPr>
        <w:t xml:space="preserve"> </w:t>
      </w:r>
      <w:r>
        <w:rPr>
          <w:b/>
        </w:rPr>
        <w:t>VB</w:t>
      </w:r>
      <w:r>
        <w:rPr>
          <w:b/>
          <w:spacing w:val="-3"/>
        </w:rPr>
        <w:t xml:space="preserve"> </w:t>
      </w:r>
      <w:r>
        <w:rPr>
          <w:b/>
        </w:rPr>
        <w:t>(Verb)</w:t>
      </w:r>
      <w:r>
        <w:rPr>
          <w:b/>
          <w:spacing w:val="-2"/>
        </w:rPr>
        <w:t xml:space="preserve"> </w:t>
      </w:r>
      <w:r>
        <w:t>because</w:t>
      </w:r>
      <w:r>
        <w:rPr>
          <w:spacing w:val="-2"/>
        </w:rPr>
        <w:t xml:space="preserve"> </w:t>
      </w:r>
      <w:r>
        <w:t>it</w:t>
      </w:r>
      <w:r>
        <w:rPr>
          <w:spacing w:val="-1"/>
        </w:rPr>
        <w:t xml:space="preserve"> </w:t>
      </w:r>
      <w:r>
        <w:t>represents</w:t>
      </w:r>
      <w:r>
        <w:rPr>
          <w:spacing w:val="-4"/>
        </w:rPr>
        <w:t xml:space="preserve"> </w:t>
      </w:r>
      <w:r>
        <w:t>the</w:t>
      </w:r>
      <w:r>
        <w:rPr>
          <w:spacing w:val="-5"/>
        </w:rPr>
        <w:t xml:space="preserve"> </w:t>
      </w:r>
      <w:r>
        <w:t>action</w:t>
      </w:r>
      <w:r>
        <w:rPr>
          <w:spacing w:val="1"/>
        </w:rPr>
        <w:t xml:space="preserve"> </w:t>
      </w:r>
      <w:r>
        <w:t>of</w:t>
      </w:r>
      <w:r>
        <w:rPr>
          <w:spacing w:val="-2"/>
        </w:rPr>
        <w:t xml:space="preserve"> </w:t>
      </w:r>
      <w:r>
        <w:t>booking</w:t>
      </w:r>
      <w:r>
        <w:rPr>
          <w:spacing w:val="-4"/>
        </w:rPr>
        <w:t xml:space="preserve"> </w:t>
      </w:r>
      <w:r>
        <w:t>an</w:t>
      </w:r>
      <w:r>
        <w:rPr>
          <w:spacing w:val="1"/>
        </w:rPr>
        <w:t xml:space="preserve"> </w:t>
      </w:r>
      <w:r>
        <w:rPr>
          <w:spacing w:val="-2"/>
        </w:rPr>
        <w:t>appointment.</w:t>
      </w:r>
    </w:p>
    <w:p w14:paraId="3E3F8A09">
      <w:pPr>
        <w:pStyle w:val="2"/>
        <w:spacing w:before="139"/>
      </w:pPr>
      <w:bookmarkStart w:id="15" w:name="Sentence 2"/>
      <w:bookmarkEnd w:id="15"/>
      <w:r>
        <w:t>Sentence</w:t>
      </w:r>
      <w:r>
        <w:rPr>
          <w:spacing w:val="-10"/>
        </w:rPr>
        <w:t xml:space="preserve"> 2</w:t>
      </w:r>
    </w:p>
    <w:p w14:paraId="3AB1DA0A">
      <w:pPr>
        <w:pStyle w:val="5"/>
        <w:spacing w:before="137"/>
      </w:pPr>
      <w:r>
        <w:t>The</w:t>
      </w:r>
      <w:r>
        <w:rPr>
          <w:spacing w:val="-6"/>
        </w:rPr>
        <w:t xml:space="preserve"> </w:t>
      </w:r>
      <w:r>
        <w:t>book</w:t>
      </w:r>
      <w:r>
        <w:rPr>
          <w:spacing w:val="-4"/>
        </w:rPr>
        <w:t xml:space="preserve"> </w:t>
      </w:r>
      <w:r>
        <w:t>contains</w:t>
      </w:r>
      <w:r>
        <w:rPr>
          <w:spacing w:val="-5"/>
        </w:rPr>
        <w:t xml:space="preserve"> </w:t>
      </w:r>
      <w:r>
        <w:t>medical</w:t>
      </w:r>
      <w:r>
        <w:rPr>
          <w:spacing w:val="-3"/>
        </w:rPr>
        <w:t xml:space="preserve"> </w:t>
      </w:r>
      <w:r>
        <w:rPr>
          <w:spacing w:val="-2"/>
        </w:rPr>
        <w:t>information.</w:t>
      </w:r>
    </w:p>
    <w:p w14:paraId="1EFC8938">
      <w:pPr>
        <w:pStyle w:val="5"/>
        <w:spacing w:before="139" w:line="360" w:lineRule="auto"/>
        <w:ind w:right="8579"/>
      </w:pPr>
      <w:r>
        <w:rPr>
          <w:spacing w:val="-2"/>
        </w:rPr>
        <w:t xml:space="preserve">The/DT book/NN contains/VBZ medical/JJ </w:t>
      </w:r>
      <w:r>
        <w:rPr>
          <w:spacing w:val="-4"/>
        </w:rPr>
        <w:t>information/NN</w:t>
      </w:r>
    </w:p>
    <w:p w14:paraId="79CD8733">
      <w:pPr>
        <w:pStyle w:val="5"/>
        <w:spacing w:line="273" w:lineRule="exact"/>
      </w:pPr>
      <w:r>
        <w:t>book</w:t>
      </w:r>
      <w:r>
        <w:rPr>
          <w:spacing w:val="-6"/>
        </w:rPr>
        <w:t xml:space="preserve"> </w:t>
      </w:r>
      <w:r>
        <w:t>is</w:t>
      </w:r>
      <w:r>
        <w:rPr>
          <w:spacing w:val="-4"/>
        </w:rPr>
        <w:t xml:space="preserve"> </w:t>
      </w:r>
      <w:r>
        <w:rPr>
          <w:b/>
        </w:rPr>
        <w:t>NN</w:t>
      </w:r>
      <w:r>
        <w:rPr>
          <w:b/>
          <w:spacing w:val="-4"/>
        </w:rPr>
        <w:t xml:space="preserve"> </w:t>
      </w:r>
      <w:r>
        <w:rPr>
          <w:b/>
        </w:rPr>
        <w:t>(Noun)</w:t>
      </w:r>
      <w:r>
        <w:rPr>
          <w:b/>
          <w:spacing w:val="-5"/>
        </w:rPr>
        <w:t xml:space="preserve"> </w:t>
      </w:r>
      <w:r>
        <w:t>because</w:t>
      </w:r>
      <w:r>
        <w:rPr>
          <w:spacing w:val="-2"/>
        </w:rPr>
        <w:t xml:space="preserve"> </w:t>
      </w:r>
      <w:r>
        <w:t>it refers</w:t>
      </w:r>
      <w:r>
        <w:rPr>
          <w:spacing w:val="-4"/>
        </w:rPr>
        <w:t xml:space="preserve"> </w:t>
      </w:r>
      <w:r>
        <w:t>to</w:t>
      </w:r>
      <w:r>
        <w:rPr>
          <w:spacing w:val="-1"/>
        </w:rPr>
        <w:t xml:space="preserve"> </w:t>
      </w:r>
      <w:r>
        <w:t>a</w:t>
      </w:r>
      <w:r>
        <w:rPr>
          <w:spacing w:val="-2"/>
        </w:rPr>
        <w:t xml:space="preserve"> </w:t>
      </w:r>
      <w:r>
        <w:t>book</w:t>
      </w:r>
      <w:r>
        <w:rPr>
          <w:spacing w:val="-4"/>
        </w:rPr>
        <w:t xml:space="preserve"> </w:t>
      </w:r>
      <w:r>
        <w:t xml:space="preserve">containing </w:t>
      </w:r>
      <w:r>
        <w:rPr>
          <w:spacing w:val="-2"/>
        </w:rPr>
        <w:t>information.</w:t>
      </w:r>
    </w:p>
    <w:p w14:paraId="5EEB7A01">
      <w:pPr>
        <w:pStyle w:val="5"/>
        <w:spacing w:before="82"/>
        <w:ind w:left="0"/>
        <w:rPr>
          <w:sz w:val="20"/>
        </w:rPr>
      </w:pPr>
      <w:r>
        <w:rPr>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213360</wp:posOffset>
                </wp:positionV>
                <wp:extent cx="5733415" cy="21590"/>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5733415" cy="21590"/>
                          <a:chOff x="0" y="0"/>
                          <a:chExt cx="5733415" cy="21590"/>
                        </a:xfrm>
                      </wpg:grpSpPr>
                      <wps:wsp>
                        <wps:cNvPr id="41" name="Graphic 41"/>
                        <wps:cNvSpPr/>
                        <wps:spPr>
                          <a:xfrm>
                            <a:off x="0" y="0"/>
                            <a:ext cx="5731510" cy="20320"/>
                          </a:xfrm>
                          <a:custGeom>
                            <a:avLst/>
                            <a:gdLst/>
                            <a:ahLst/>
                            <a:cxnLst/>
                            <a:rect l="l" t="t" r="r" b="b"/>
                            <a:pathLst>
                              <a:path w="5731510" h="20320">
                                <a:moveTo>
                                  <a:pt x="5731497" y="20320"/>
                                </a:moveTo>
                                <a:lnTo>
                                  <a:pt x="0" y="20320"/>
                                </a:lnTo>
                                <a:lnTo>
                                  <a:pt x="0" y="0"/>
                                </a:lnTo>
                                <a:lnTo>
                                  <a:pt x="5731497" y="0"/>
                                </a:lnTo>
                                <a:lnTo>
                                  <a:pt x="5731497" y="20320"/>
                                </a:lnTo>
                                <a:close/>
                              </a:path>
                            </a:pathLst>
                          </a:custGeom>
                          <a:solidFill>
                            <a:srgbClr val="9F9F9F"/>
                          </a:solidFill>
                        </wps:spPr>
                        <wps:bodyPr wrap="square" lIns="0" tIns="0" rIns="0" bIns="0" rtlCol="0">
                          <a:noAutofit/>
                        </wps:bodyPr>
                      </wps:wsp>
                      <wps:wsp>
                        <wps:cNvPr id="42" name="Graphic 42"/>
                        <wps:cNvSpPr/>
                        <wps:spPr>
                          <a:xfrm>
                            <a:off x="5729985" y="1143"/>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1E1E1"/>
                          </a:solidFill>
                        </wps:spPr>
                        <wps:bodyPr wrap="square" lIns="0" tIns="0" rIns="0" bIns="0" rtlCol="0">
                          <a:noAutofit/>
                        </wps:bodyPr>
                      </wps:wsp>
                      <wps:wsp>
                        <wps:cNvPr id="43" name="Graphic 43"/>
                        <wps:cNvSpPr/>
                        <wps:spPr>
                          <a:xfrm>
                            <a:off x="304" y="1142"/>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44" name="Graphic 44"/>
                        <wps:cNvSpPr/>
                        <wps:spPr>
                          <a:xfrm>
                            <a:off x="5729985" y="4191"/>
                            <a:ext cx="3175" cy="13970"/>
                          </a:xfrm>
                          <a:custGeom>
                            <a:avLst/>
                            <a:gdLst/>
                            <a:ahLst/>
                            <a:cxnLst/>
                            <a:rect l="l" t="t" r="r" b="b"/>
                            <a:pathLst>
                              <a:path w="3175" h="13970">
                                <a:moveTo>
                                  <a:pt x="3048" y="13716"/>
                                </a:moveTo>
                                <a:lnTo>
                                  <a:pt x="0" y="13716"/>
                                </a:lnTo>
                                <a:lnTo>
                                  <a:pt x="0" y="0"/>
                                </a:lnTo>
                                <a:lnTo>
                                  <a:pt x="3048" y="0"/>
                                </a:lnTo>
                                <a:lnTo>
                                  <a:pt x="3048" y="13716"/>
                                </a:lnTo>
                                <a:close/>
                              </a:path>
                            </a:pathLst>
                          </a:custGeom>
                          <a:solidFill>
                            <a:srgbClr val="E1E1E1"/>
                          </a:solidFill>
                        </wps:spPr>
                        <wps:bodyPr wrap="square" lIns="0" tIns="0" rIns="0" bIns="0" rtlCol="0">
                          <a:noAutofit/>
                        </wps:bodyPr>
                      </wps:wsp>
                      <wps:wsp>
                        <wps:cNvPr id="45" name="Graphic 45"/>
                        <wps:cNvSpPr/>
                        <wps:spPr>
                          <a:xfrm>
                            <a:off x="304" y="17906"/>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F9F9F"/>
                          </a:solidFill>
                        </wps:spPr>
                        <wps:bodyPr wrap="square" lIns="0" tIns="0" rIns="0" bIns="0" rtlCol="0">
                          <a:noAutofit/>
                        </wps:bodyPr>
                      </wps:wsp>
                      <wps:wsp>
                        <wps:cNvPr id="46" name="Graphic 46"/>
                        <wps:cNvSpPr/>
                        <wps:spPr>
                          <a:xfrm>
                            <a:off x="304" y="17919"/>
                            <a:ext cx="5732780" cy="3175"/>
                          </a:xfrm>
                          <a:custGeom>
                            <a:avLst/>
                            <a:gdLst/>
                            <a:ahLst/>
                            <a:cxnLst/>
                            <a:rect l="l" t="t" r="r" b="b"/>
                            <a:pathLst>
                              <a:path w="5732780" h="3175">
                                <a:moveTo>
                                  <a:pt x="5729605" y="0"/>
                                </a:moveTo>
                                <a:lnTo>
                                  <a:pt x="0" y="0"/>
                                </a:lnTo>
                                <a:lnTo>
                                  <a:pt x="0"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16.8pt;height:1.7pt;width:451.45pt;mso-position-horizontal-relative:page;mso-wrap-distance-bottom:0pt;mso-wrap-distance-top:0pt;z-index:-251652096;mso-width-relative:page;mso-height-relative:page;" coordsize="5733415,21590" o:gfxdata="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">
                <o:lock v:ext="edit" aspectratio="f"/>
                <v:shape id="Graphic 41" o:spid="_x0000_s1026" o:spt="100" style="position:absolute;left:0;top:0;height:20320;width:5731510;" fillcolor="#9F9F9F" filled="t" stroked="f" coordsize="5731510,20320" o:gfxdata="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eskr4A&#10;AADbAAAADwAAAAAAAAABACAAAAAiAAAAZHJzL2Rvd25yZXYueG1sUEsBAhQAFAAAAAgAh07iQDMv&#10;BZ47AAAAOQAAABAAAAAAAAAAAQAgAAAADQEAAGRycy9zaGFwZXhtbC54bWxQSwUGAAAAAAYABgBb&#10;AQAAtwMAAAAA&#10;" path="m5731497,20320l0,20320,0,0,5731497,0,5731497,20320xe">
                  <v:fill on="t" focussize="0,0"/>
                  <v:stroke on="f"/>
                  <v:imagedata o:title=""/>
                  <o:lock v:ext="edit" aspectratio="f"/>
                  <v:textbox inset="0mm,0mm,0mm,0mm"/>
                </v:shape>
                <v:shape id="Graphic 42" o:spid="_x0000_s1026" o:spt="100" style="position:absolute;left:5729985;top:1143;height:3175;width:3175;" fillcolor="#E1E1E1" filled="t" stroked="f" coordsize="3175,3175" o:gfxdata="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sZNu8AAAA&#10;2wAAAA8AAAAAAAAAAQAgAAAAIgAAAGRycy9kb3ducmV2LnhtbFBLAQIUABQAAAAIAIdO4kAzLwWe&#10;OwAAADkAAAAQAAAAAAAAAAEAIAAAAAsBAABkcnMvc2hhcGV4bWwueG1sUEsFBgAAAAAGAAYAWwEA&#10;ALUDAAAAAA==&#10;" path="m3048,3048l0,3048,0,0,3048,0,3048,3048xe">
                  <v:fill on="t" focussize="0,0"/>
                  <v:stroke on="f"/>
                  <v:imagedata o:title=""/>
                  <o:lock v:ext="edit" aspectratio="f"/>
                  <v:textbox inset="0mm,0mm,0mm,0mm"/>
                </v:shape>
                <v:shape id="Graphic 43" o:spid="_x0000_s1026" o:spt="100" style="position:absolute;left:304;top:1142;height:17145;width:5732780;" fillcolor="#9F9F9F" filled="t" stroked="f" coordsize="5732780,17145" o:gfxdata="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0ZX4e8AAAA&#10;2w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44" o:spid="_x0000_s1026" o:spt="100" style="position:absolute;left:5729985;top:4191;height:13970;width:3175;" fillcolor="#E1E1E1" filled="t" stroked="f" coordsize="3175,13970" o:gfxdata="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X+dqvQAA&#10;ANsAAAAPAAAAAAAAAAEAIAAAACIAAABkcnMvZG93bnJldi54bWxQSwECFAAUAAAACACHTuJAMy8F&#10;njsAAAA5AAAAEAAAAAAAAAABACAAAAAMAQAAZHJzL3NoYXBleG1sLnhtbFBLBQYAAAAABgAGAFsB&#10;AAC2AwAAAAA=&#10;" path="m3048,13716l0,13716,0,0,3048,0,3048,13716xe">
                  <v:fill on="t" focussize="0,0"/>
                  <v:stroke on="f"/>
                  <v:imagedata o:title=""/>
                  <o:lock v:ext="edit" aspectratio="f"/>
                  <v:textbox inset="0mm,0mm,0mm,0mm"/>
                </v:shape>
                <v:shape id="Graphic 45" o:spid="_x0000_s1026" o:spt="100" style="position:absolute;left:304;top:17906;height:3175;width:3175;" fillcolor="#9F9F9F" filled="t" stroked="f" coordsize="3175,3175" o:gfxdata="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4HXC8AAAA&#10;2wAAAA8AAAAAAAAAAQAgAAAAIgAAAGRycy9kb3ducmV2LnhtbFBLAQIUABQAAAAIAIdO4kAzLwWe&#10;OwAAADkAAAAQAAAAAAAAAAEAIAAAAAsBAABkcnMvc2hhcGV4bWwueG1sUEsFBgAAAAAGAAYAWwEA&#10;ALUDAAAAAA==&#10;" path="m3047,3048l0,3048,0,0,3047,0,3047,3048xe">
                  <v:fill on="t" focussize="0,0"/>
                  <v:stroke on="f"/>
                  <v:imagedata o:title=""/>
                  <o:lock v:ext="edit" aspectratio="f"/>
                  <v:textbox inset="0mm,0mm,0mm,0mm"/>
                </v:shape>
                <v:shape id="Graphic 46" o:spid="_x0000_s1026" o:spt="100" style="position:absolute;left:304;top:17919;height:3175;width:5732780;" fillcolor="#E1E1E1" filled="t" stroked="f" coordsize="5732780,3175" o:gfxdata="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S4om/&#10;AAAA2wAAAA8AAAAAAAAAAQAgAAAAIgAAAGRycy9kb3ducmV2LnhtbFBLAQIUABQAAAAIAIdO4kAz&#10;LwWeOwAAADkAAAAQAAAAAAAAAAEAIAAAAA4BAABkcnMvc2hhcGV4bWwueG1sUEsFBgAAAAAGAAYA&#10;WwEAALgDAAAAAA==&#10;" path="m5729605,0l0,0,0,3048,5729605,3048,5729605,0xem5732716,0l5729668,0,5729668,3048,5732716,3048,5732716,0xe">
                  <v:fill on="t" focussize="0,0"/>
                  <v:stroke on="f"/>
                  <v:imagedata o:title=""/>
                  <o:lock v:ext="edit" aspectratio="f"/>
                  <v:textbox inset="0mm,0mm,0mm,0mm"/>
                </v:shape>
                <w10:wrap type="topAndBottom"/>
              </v:group>
            </w:pict>
          </mc:Fallback>
        </mc:AlternateContent>
      </w:r>
    </w:p>
    <w:p w14:paraId="7550EB49">
      <w:pPr>
        <w:pStyle w:val="2"/>
        <w:spacing w:before="185"/>
      </w:pPr>
      <w:bookmarkStart w:id="16" w:name="Q2. HMM Probability"/>
      <w:bookmarkEnd w:id="16"/>
      <w:r>
        <w:t>Q2.</w:t>
      </w:r>
      <w:r>
        <w:rPr>
          <w:spacing w:val="-4"/>
        </w:rPr>
        <w:t xml:space="preserve"> </w:t>
      </w:r>
      <w:r>
        <w:t>HMM</w:t>
      </w:r>
      <w:r>
        <w:rPr>
          <w:spacing w:val="-1"/>
        </w:rPr>
        <w:t xml:space="preserve"> </w:t>
      </w:r>
      <w:r>
        <w:rPr>
          <w:spacing w:val="-2"/>
        </w:rPr>
        <w:t>Probability</w:t>
      </w:r>
    </w:p>
    <w:p w14:paraId="1CD19ECD">
      <w:pPr>
        <w:pStyle w:val="5"/>
        <w:spacing w:before="140"/>
      </w:pPr>
      <w:r>
        <w:rPr>
          <w:spacing w:val="-2"/>
        </w:rPr>
        <w:t>Given:</w:t>
      </w:r>
    </w:p>
    <w:p w14:paraId="77707497">
      <w:pPr>
        <w:pStyle w:val="5"/>
        <w:spacing w:before="136" w:line="360" w:lineRule="auto"/>
        <w:ind w:right="8349"/>
      </w:pPr>
      <w:r>
        <w:t>P(book</w:t>
      </w:r>
      <w:r>
        <w:rPr>
          <w:spacing w:val="-12"/>
        </w:rPr>
        <w:t xml:space="preserve"> </w:t>
      </w:r>
      <w:r>
        <w:t>|</w:t>
      </w:r>
      <w:r>
        <w:rPr>
          <w:spacing w:val="-12"/>
        </w:rPr>
        <w:t xml:space="preserve"> </w:t>
      </w:r>
      <w:r>
        <w:t>VB)</w:t>
      </w:r>
      <w:r>
        <w:rPr>
          <w:spacing w:val="-8"/>
        </w:rPr>
        <w:t xml:space="preserve"> </w:t>
      </w:r>
      <w:r>
        <w:t>=</w:t>
      </w:r>
      <w:r>
        <w:rPr>
          <w:spacing w:val="-10"/>
        </w:rPr>
        <w:t xml:space="preserve"> </w:t>
      </w:r>
      <w:r>
        <w:t>0.7 P(book</w:t>
      </w:r>
      <w:r>
        <w:rPr>
          <w:spacing w:val="-6"/>
        </w:rPr>
        <w:t xml:space="preserve"> </w:t>
      </w:r>
      <w:r>
        <w:t>|</w:t>
      </w:r>
      <w:r>
        <w:rPr>
          <w:spacing w:val="-4"/>
        </w:rPr>
        <w:t xml:space="preserve"> </w:t>
      </w:r>
      <w:r>
        <w:t>NN) =</w:t>
      </w:r>
      <w:r>
        <w:rPr>
          <w:spacing w:val="-1"/>
        </w:rPr>
        <w:t xml:space="preserve"> </w:t>
      </w:r>
      <w:r>
        <w:rPr>
          <w:spacing w:val="-5"/>
        </w:rPr>
        <w:t>0.3</w:t>
      </w:r>
    </w:p>
    <w:p w14:paraId="02F2A4F2">
      <w:pPr>
        <w:pStyle w:val="5"/>
        <w:spacing w:before="140"/>
        <w:ind w:left="0"/>
      </w:pPr>
    </w:p>
    <w:p w14:paraId="0DFC92F4">
      <w:pPr>
        <w:pStyle w:val="5"/>
        <w:spacing w:line="360" w:lineRule="auto"/>
        <w:ind w:right="8171"/>
        <w:jc w:val="both"/>
      </w:pPr>
      <w:r>
        <w:t>P(Start</w:t>
      </w:r>
      <w:r>
        <w:rPr>
          <w:spacing w:val="-5"/>
        </w:rPr>
        <w:t xml:space="preserve"> </w:t>
      </w:r>
      <w:r>
        <w:t>→</w:t>
      </w:r>
      <w:r>
        <w:rPr>
          <w:spacing w:val="-6"/>
        </w:rPr>
        <w:t xml:space="preserve"> </w:t>
      </w:r>
      <w:r>
        <w:t>VB)</w:t>
      </w:r>
      <w:r>
        <w:rPr>
          <w:spacing w:val="-4"/>
        </w:rPr>
        <w:t xml:space="preserve"> </w:t>
      </w:r>
      <w:r>
        <w:t>=</w:t>
      </w:r>
      <w:r>
        <w:rPr>
          <w:spacing w:val="-7"/>
        </w:rPr>
        <w:t xml:space="preserve"> </w:t>
      </w:r>
      <w:r>
        <w:t>0.6 P(Start</w:t>
      </w:r>
      <w:r>
        <w:rPr>
          <w:spacing w:val="-9"/>
        </w:rPr>
        <w:t xml:space="preserve"> </w:t>
      </w:r>
      <w:r>
        <w:t>→</w:t>
      </w:r>
      <w:r>
        <w:rPr>
          <w:spacing w:val="-7"/>
        </w:rPr>
        <w:t xml:space="preserve"> </w:t>
      </w:r>
      <w:r>
        <w:t>NN)</w:t>
      </w:r>
      <w:r>
        <w:rPr>
          <w:spacing w:val="-8"/>
        </w:rPr>
        <w:t xml:space="preserve"> </w:t>
      </w:r>
      <w:r>
        <w:t>=</w:t>
      </w:r>
      <w:r>
        <w:rPr>
          <w:spacing w:val="-10"/>
        </w:rPr>
        <w:t xml:space="preserve"> </w:t>
      </w:r>
      <w:r>
        <w:t>0.4 For VB:</w:t>
      </w:r>
    </w:p>
    <w:p w14:paraId="1B741D43">
      <w:pPr>
        <w:pStyle w:val="5"/>
        <w:spacing w:line="272" w:lineRule="exact"/>
      </w:pPr>
      <w:r>
        <w:t>P(VB,</w:t>
      </w:r>
      <w:r>
        <w:rPr>
          <w:spacing w:val="-7"/>
        </w:rPr>
        <w:t xml:space="preserve"> </w:t>
      </w:r>
      <w:r>
        <w:rPr>
          <w:spacing w:val="-2"/>
        </w:rPr>
        <w:t>book)</w:t>
      </w:r>
    </w:p>
    <w:p w14:paraId="1D71EB57">
      <w:pPr>
        <w:pStyle w:val="5"/>
        <w:spacing w:after="0" w:line="272" w:lineRule="exact"/>
        <w:sectPr>
          <w:pgSz w:w="11910" w:h="16840"/>
          <w:pgMar w:top="1360" w:right="283" w:bottom="280" w:left="1275" w:header="720" w:footer="720" w:gutter="0"/>
          <w:cols w:space="720" w:num="1"/>
        </w:sectPr>
      </w:pPr>
    </w:p>
    <w:p w14:paraId="428E3420">
      <w:pPr>
        <w:pStyle w:val="5"/>
        <w:spacing w:before="61"/>
      </w:pPr>
      <w:r>
        <w:t>=</w:t>
      </w:r>
      <w:r>
        <w:rPr>
          <w:spacing w:val="-2"/>
        </w:rPr>
        <w:t xml:space="preserve"> </w:t>
      </w:r>
      <w:r>
        <w:t>P(Start</w:t>
      </w:r>
      <w:r>
        <w:rPr>
          <w:spacing w:val="-2"/>
        </w:rPr>
        <w:t xml:space="preserve"> </w:t>
      </w:r>
      <w:r>
        <w:t>→</w:t>
      </w:r>
      <w:r>
        <w:rPr>
          <w:spacing w:val="-1"/>
        </w:rPr>
        <w:t xml:space="preserve"> </w:t>
      </w:r>
      <w:r>
        <w:t>VB) ×</w:t>
      </w:r>
      <w:r>
        <w:rPr>
          <w:spacing w:val="-5"/>
        </w:rPr>
        <w:t xml:space="preserve"> </w:t>
      </w:r>
      <w:r>
        <w:t>P(book</w:t>
      </w:r>
      <w:r>
        <w:rPr>
          <w:spacing w:val="-1"/>
        </w:rPr>
        <w:t xml:space="preserve"> </w:t>
      </w:r>
      <w:r>
        <w:t>|</w:t>
      </w:r>
      <w:r>
        <w:rPr>
          <w:spacing w:val="-3"/>
        </w:rPr>
        <w:t xml:space="preserve"> </w:t>
      </w:r>
      <w:r>
        <w:rPr>
          <w:spacing w:val="-5"/>
        </w:rPr>
        <w:t>VB)</w:t>
      </w:r>
    </w:p>
    <w:p w14:paraId="441958E3">
      <w:pPr>
        <w:pStyle w:val="5"/>
        <w:spacing w:before="136"/>
      </w:pPr>
      <w:r>
        <w:t>=</w:t>
      </w:r>
      <w:r>
        <w:rPr>
          <w:spacing w:val="-1"/>
        </w:rPr>
        <w:t xml:space="preserve"> </w:t>
      </w:r>
      <w:r>
        <w:t>0.6 ×</w:t>
      </w:r>
      <w:r>
        <w:rPr>
          <w:spacing w:val="-1"/>
        </w:rPr>
        <w:t xml:space="preserve"> </w:t>
      </w:r>
      <w:r>
        <w:rPr>
          <w:spacing w:val="-5"/>
        </w:rPr>
        <w:t>0.7</w:t>
      </w:r>
    </w:p>
    <w:p w14:paraId="02EE95CF">
      <w:pPr>
        <w:pStyle w:val="5"/>
        <w:spacing w:before="140"/>
      </w:pPr>
      <w:r>
        <w:t>=</w:t>
      </w:r>
      <w:r>
        <w:rPr>
          <w:spacing w:val="-1"/>
        </w:rPr>
        <w:t xml:space="preserve"> </w:t>
      </w:r>
      <w:r>
        <w:rPr>
          <w:spacing w:val="-4"/>
        </w:rPr>
        <w:t>0.42</w:t>
      </w:r>
    </w:p>
    <w:p w14:paraId="3B571978">
      <w:pPr>
        <w:pStyle w:val="5"/>
        <w:spacing w:before="137"/>
      </w:pPr>
      <w:r>
        <w:t>For</w:t>
      </w:r>
      <w:r>
        <w:rPr>
          <w:spacing w:val="-5"/>
        </w:rPr>
        <w:t xml:space="preserve"> NN:</w:t>
      </w:r>
    </w:p>
    <w:p w14:paraId="4A5DCAE6">
      <w:pPr>
        <w:pStyle w:val="5"/>
        <w:spacing w:before="139"/>
      </w:pPr>
      <w:r>
        <w:t>P(NN,</w:t>
      </w:r>
      <w:r>
        <w:rPr>
          <w:spacing w:val="-8"/>
        </w:rPr>
        <w:t xml:space="preserve"> </w:t>
      </w:r>
      <w:r>
        <w:rPr>
          <w:spacing w:val="-2"/>
        </w:rPr>
        <w:t>book)</w:t>
      </w:r>
    </w:p>
    <w:p w14:paraId="1CDCAD92">
      <w:pPr>
        <w:pStyle w:val="5"/>
        <w:spacing w:before="137"/>
      </w:pPr>
      <w:r>
        <w:t>=</w:t>
      </w:r>
      <w:r>
        <w:rPr>
          <w:spacing w:val="-4"/>
        </w:rPr>
        <w:t xml:space="preserve"> </w:t>
      </w:r>
      <w:r>
        <w:t>P(Start</w:t>
      </w:r>
      <w:r>
        <w:rPr>
          <w:spacing w:val="-1"/>
        </w:rPr>
        <w:t xml:space="preserve"> </w:t>
      </w:r>
      <w:r>
        <w:t>→</w:t>
      </w:r>
      <w:r>
        <w:rPr>
          <w:spacing w:val="-1"/>
        </w:rPr>
        <w:t xml:space="preserve"> </w:t>
      </w:r>
      <w:r>
        <w:t>NN)</w:t>
      </w:r>
      <w:r>
        <w:rPr>
          <w:spacing w:val="-5"/>
        </w:rPr>
        <w:t xml:space="preserve"> </w:t>
      </w:r>
      <w:r>
        <w:t>×</w:t>
      </w:r>
      <w:r>
        <w:rPr>
          <w:spacing w:val="-2"/>
        </w:rPr>
        <w:t xml:space="preserve"> </w:t>
      </w:r>
      <w:r>
        <w:t>P(book</w:t>
      </w:r>
      <w:r>
        <w:rPr>
          <w:spacing w:val="-1"/>
        </w:rPr>
        <w:t xml:space="preserve"> </w:t>
      </w:r>
      <w:r>
        <w:t>|</w:t>
      </w:r>
      <w:r>
        <w:rPr>
          <w:spacing w:val="-3"/>
        </w:rPr>
        <w:t xml:space="preserve"> </w:t>
      </w:r>
      <w:r>
        <w:rPr>
          <w:spacing w:val="-5"/>
        </w:rPr>
        <w:t>NN)</w:t>
      </w:r>
    </w:p>
    <w:p w14:paraId="2E6E08E7">
      <w:pPr>
        <w:pStyle w:val="5"/>
        <w:spacing w:before="139"/>
      </w:pPr>
      <w:r>
        <w:t>=</w:t>
      </w:r>
      <w:r>
        <w:rPr>
          <w:spacing w:val="-1"/>
        </w:rPr>
        <w:t xml:space="preserve"> </w:t>
      </w:r>
      <w:r>
        <w:t>0.4 ×</w:t>
      </w:r>
      <w:r>
        <w:rPr>
          <w:spacing w:val="-1"/>
        </w:rPr>
        <w:t xml:space="preserve"> </w:t>
      </w:r>
      <w:r>
        <w:rPr>
          <w:spacing w:val="-5"/>
        </w:rPr>
        <w:t>0.3</w:t>
      </w:r>
    </w:p>
    <w:p w14:paraId="6EB0D74C">
      <w:pPr>
        <w:pStyle w:val="5"/>
        <w:spacing w:before="137"/>
      </w:pPr>
      <w:r>
        <w:t>=</w:t>
      </w:r>
      <w:r>
        <w:rPr>
          <w:spacing w:val="-1"/>
        </w:rPr>
        <w:t xml:space="preserve"> </w:t>
      </w:r>
      <w:r>
        <w:rPr>
          <w:spacing w:val="-4"/>
        </w:rPr>
        <w:t>0.12</w:t>
      </w:r>
    </w:p>
    <w:p w14:paraId="1E736E27">
      <w:pPr>
        <w:pStyle w:val="2"/>
        <w:spacing w:before="139"/>
      </w:pPr>
      <w:bookmarkStart w:id="17" w:name="Answer:"/>
      <w:bookmarkEnd w:id="17"/>
      <w:r>
        <w:rPr>
          <w:spacing w:val="-2"/>
        </w:rPr>
        <w:t>Answer:</w:t>
      </w:r>
    </w:p>
    <w:p w14:paraId="2A3B811A">
      <w:pPr>
        <w:pStyle w:val="5"/>
        <w:spacing w:before="137"/>
      </w:pPr>
      <w:r>
        <w:t>VB</w:t>
      </w:r>
      <w:r>
        <w:rPr>
          <w:spacing w:val="-1"/>
        </w:rPr>
        <w:t xml:space="preserve"> </w:t>
      </w:r>
      <w:r>
        <w:t>=</w:t>
      </w:r>
      <w:r>
        <w:rPr>
          <w:spacing w:val="-1"/>
        </w:rPr>
        <w:t xml:space="preserve"> </w:t>
      </w:r>
      <w:r>
        <w:rPr>
          <w:spacing w:val="-4"/>
        </w:rPr>
        <w:t>0.42</w:t>
      </w:r>
    </w:p>
    <w:p w14:paraId="2C92E259">
      <w:pPr>
        <w:pStyle w:val="5"/>
        <w:spacing w:before="139"/>
      </w:pPr>
      <w:r>
        <w:t>NN</w:t>
      </w:r>
      <w:r>
        <w:rPr>
          <w:spacing w:val="-6"/>
        </w:rPr>
        <w:t xml:space="preserve"> </w:t>
      </w:r>
      <w:r>
        <w:t>=</w:t>
      </w:r>
      <w:r>
        <w:rPr>
          <w:spacing w:val="-1"/>
        </w:rPr>
        <w:t xml:space="preserve"> </w:t>
      </w:r>
      <w:r>
        <w:rPr>
          <w:spacing w:val="-4"/>
        </w:rPr>
        <w:t>0.12</w:t>
      </w:r>
    </w:p>
    <w:p w14:paraId="49D8D144">
      <w:pPr>
        <w:pStyle w:val="5"/>
        <w:spacing w:before="137"/>
      </w:pPr>
      <w:r>
        <w:t>Therefore,</w:t>
      </w:r>
      <w:r>
        <w:rPr>
          <w:spacing w:val="-8"/>
        </w:rPr>
        <w:t xml:space="preserve"> </w:t>
      </w:r>
      <w:r>
        <w:t>the HMM</w:t>
      </w:r>
      <w:r>
        <w:rPr>
          <w:spacing w:val="-4"/>
        </w:rPr>
        <w:t xml:space="preserve"> </w:t>
      </w:r>
      <w:r>
        <w:t>favors</w:t>
      </w:r>
      <w:r>
        <w:rPr>
          <w:spacing w:val="-1"/>
        </w:rPr>
        <w:t xml:space="preserve"> </w:t>
      </w:r>
      <w:r>
        <w:rPr>
          <w:b/>
        </w:rPr>
        <w:t>VB</w:t>
      </w:r>
      <w:r>
        <w:rPr>
          <w:b/>
          <w:spacing w:val="-3"/>
        </w:rPr>
        <w:t xml:space="preserve"> </w:t>
      </w:r>
      <w:r>
        <w:t>at</w:t>
      </w:r>
      <w:r>
        <w:rPr>
          <w:spacing w:val="-2"/>
        </w:rPr>
        <w:t xml:space="preserve"> </w:t>
      </w:r>
      <w:r>
        <w:t>the</w:t>
      </w:r>
      <w:r>
        <w:rPr>
          <w:spacing w:val="-4"/>
        </w:rPr>
        <w:t xml:space="preserve"> </w:t>
      </w:r>
      <w:r>
        <w:t>beginning</w:t>
      </w:r>
      <w:r>
        <w:rPr>
          <w:spacing w:val="-2"/>
        </w:rPr>
        <w:t xml:space="preserve"> </w:t>
      </w:r>
      <w:r>
        <w:t>of</w:t>
      </w:r>
      <w:r>
        <w:rPr>
          <w:spacing w:val="-4"/>
        </w:rPr>
        <w:t xml:space="preserve"> </w:t>
      </w:r>
      <w:r>
        <w:t>a</w:t>
      </w:r>
      <w:r>
        <w:rPr>
          <w:spacing w:val="-2"/>
        </w:rPr>
        <w:t xml:space="preserve"> sentence.</w:t>
      </w:r>
    </w:p>
    <w:p w14:paraId="61DB4B85">
      <w:pPr>
        <w:pStyle w:val="5"/>
        <w:spacing w:before="78"/>
        <w:ind w:left="0"/>
        <w:rPr>
          <w:sz w:val="20"/>
        </w:rPr>
      </w:pPr>
      <w:r>
        <w:rPr>
          <w:sz w:val="20"/>
        </w:rPr>
        <mc:AlternateContent>
          <mc:Choice Requires="wpg">
            <w:drawing>
              <wp:anchor distT="0" distB="0" distL="0" distR="0" simplePos="0" relativeHeight="251665408" behindDoc="1" locked="0" layoutInCell="1" allowOverlap="1">
                <wp:simplePos x="0" y="0"/>
                <wp:positionH relativeFrom="page">
                  <wp:posOffset>914400</wp:posOffset>
                </wp:positionH>
                <wp:positionV relativeFrom="paragraph">
                  <wp:posOffset>210820</wp:posOffset>
                </wp:positionV>
                <wp:extent cx="5733415" cy="20955"/>
                <wp:effectExtent l="0" t="0" r="0" b="0"/>
                <wp:wrapTopAndBottom/>
                <wp:docPr id="47" name="Group 47"/>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48" name="Graphic 48"/>
                        <wps:cNvSpPr/>
                        <wps:spPr>
                          <a:xfrm>
                            <a:off x="0" y="0"/>
                            <a:ext cx="5731510" cy="20320"/>
                          </a:xfrm>
                          <a:custGeom>
                            <a:avLst/>
                            <a:gdLst/>
                            <a:ahLst/>
                            <a:cxnLst/>
                            <a:rect l="l" t="t" r="r" b="b"/>
                            <a:pathLst>
                              <a:path w="5731510" h="20320">
                                <a:moveTo>
                                  <a:pt x="5731497" y="20319"/>
                                </a:moveTo>
                                <a:lnTo>
                                  <a:pt x="0" y="20319"/>
                                </a:lnTo>
                                <a:lnTo>
                                  <a:pt x="0" y="0"/>
                                </a:lnTo>
                                <a:lnTo>
                                  <a:pt x="5731497" y="0"/>
                                </a:lnTo>
                                <a:lnTo>
                                  <a:pt x="5731497" y="20319"/>
                                </a:lnTo>
                                <a:close/>
                              </a:path>
                            </a:pathLst>
                          </a:custGeom>
                          <a:solidFill>
                            <a:srgbClr val="9F9F9F"/>
                          </a:solidFill>
                        </wps:spPr>
                        <wps:bodyPr wrap="square" lIns="0" tIns="0" rIns="0" bIns="0" rtlCol="0">
                          <a:noAutofit/>
                        </wps:bodyPr>
                      </wps:wsp>
                      <wps:wsp>
                        <wps:cNvPr id="49" name="Graphic 49"/>
                        <wps:cNvSpPr/>
                        <wps:spPr>
                          <a:xfrm>
                            <a:off x="5729985" y="889"/>
                            <a:ext cx="3175" cy="3175"/>
                          </a:xfrm>
                          <a:custGeom>
                            <a:avLst/>
                            <a:gdLst/>
                            <a:ahLst/>
                            <a:cxnLst/>
                            <a:rect l="l" t="t" r="r" b="b"/>
                            <a:pathLst>
                              <a:path w="3175" h="3175">
                                <a:moveTo>
                                  <a:pt x="3048" y="3047"/>
                                </a:moveTo>
                                <a:lnTo>
                                  <a:pt x="0" y="3047"/>
                                </a:lnTo>
                                <a:lnTo>
                                  <a:pt x="0" y="0"/>
                                </a:lnTo>
                                <a:lnTo>
                                  <a:pt x="3048" y="0"/>
                                </a:lnTo>
                                <a:lnTo>
                                  <a:pt x="3048" y="3047"/>
                                </a:lnTo>
                                <a:close/>
                              </a:path>
                            </a:pathLst>
                          </a:custGeom>
                          <a:solidFill>
                            <a:srgbClr val="E1E1E1"/>
                          </a:solidFill>
                        </wps:spPr>
                        <wps:bodyPr wrap="square" lIns="0" tIns="0" rIns="0" bIns="0" rtlCol="0">
                          <a:noAutofit/>
                        </wps:bodyPr>
                      </wps:wsp>
                      <wps:wsp>
                        <wps:cNvPr id="50" name="Graphic 50"/>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51" name="Graphic 51"/>
                        <wps:cNvSpPr/>
                        <wps:spPr>
                          <a:xfrm>
                            <a:off x="5729985" y="3937"/>
                            <a:ext cx="3175" cy="13970"/>
                          </a:xfrm>
                          <a:custGeom>
                            <a:avLst/>
                            <a:gdLst/>
                            <a:ahLst/>
                            <a:cxnLst/>
                            <a:rect l="l" t="t" r="r" b="b"/>
                            <a:pathLst>
                              <a:path w="3175" h="13970">
                                <a:moveTo>
                                  <a:pt x="3048" y="13715"/>
                                </a:moveTo>
                                <a:lnTo>
                                  <a:pt x="0" y="13715"/>
                                </a:lnTo>
                                <a:lnTo>
                                  <a:pt x="0" y="0"/>
                                </a:lnTo>
                                <a:lnTo>
                                  <a:pt x="3048" y="0"/>
                                </a:lnTo>
                                <a:lnTo>
                                  <a:pt x="3048" y="13715"/>
                                </a:lnTo>
                                <a:close/>
                              </a:path>
                            </a:pathLst>
                          </a:custGeom>
                          <a:solidFill>
                            <a:srgbClr val="E1E1E1"/>
                          </a:solidFill>
                        </wps:spPr>
                        <wps:bodyPr wrap="square" lIns="0" tIns="0" rIns="0" bIns="0" rtlCol="0">
                          <a:noAutofit/>
                        </wps:bodyPr>
                      </wps:wsp>
                      <wps:wsp>
                        <wps:cNvPr id="52" name="Graphic 52"/>
                        <wps:cNvSpPr/>
                        <wps:spPr>
                          <a:xfrm>
                            <a:off x="304" y="17652"/>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F9F9F"/>
                          </a:solidFill>
                        </wps:spPr>
                        <wps:bodyPr wrap="square" lIns="0" tIns="0" rIns="0" bIns="0" rtlCol="0">
                          <a:noAutofit/>
                        </wps:bodyPr>
                      </wps:wsp>
                      <wps:wsp>
                        <wps:cNvPr id="53" name="Graphic 53"/>
                        <wps:cNvSpPr/>
                        <wps:spPr>
                          <a:xfrm>
                            <a:off x="304" y="17665"/>
                            <a:ext cx="5732780" cy="3175"/>
                          </a:xfrm>
                          <a:custGeom>
                            <a:avLst/>
                            <a:gdLst/>
                            <a:ahLst/>
                            <a:cxnLst/>
                            <a:rect l="l" t="t" r="r" b="b"/>
                            <a:pathLst>
                              <a:path w="5732780" h="3175">
                                <a:moveTo>
                                  <a:pt x="5729605" y="0"/>
                                </a:moveTo>
                                <a:lnTo>
                                  <a:pt x="0" y="0"/>
                                </a:lnTo>
                                <a:lnTo>
                                  <a:pt x="0"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16.6pt;height:1.65pt;width:451.45pt;mso-position-horizontal-relative:page;mso-wrap-distance-bottom:0pt;mso-wrap-distance-top:0pt;z-index:-251651072;mso-width-relative:page;mso-height-relative:page;" coordsize="5733415,20955" o:gfxdata="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DxZnTL2gAAAAoBAAAPAAAAAAAAAAEAIAAAACIAAABkcnMv&#10;ZG93bnJldi54bWxQSwECFAAUAAAACACHTuJA/d3vEDsEAAAzFwAADgAAAAAAAAABACAAAAApAQAA&#10;ZHJzL2Uyb0RvYy54bWxQSwUGAAAAAAYABgBZAQAA1gcAAAAA&#10;">
                <o:lock v:ext="edit" aspectratio="f"/>
                <v:shape id="Graphic 48" o:spid="_x0000_s1026" o:spt="100" style="position:absolute;left:0;top:0;height:20320;width:5731510;" fillcolor="#9F9F9F" filled="t" stroked="f" coordsize="5731510,20320" o:gfxdata="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f0FD7sAAADb&#10;AAAADwAAAAAAAAABACAAAAAiAAAAZHJzL2Rvd25yZXYueG1sUEsBAhQAFAAAAAgAh07iQDMvBZ47&#10;AAAAOQAAABAAAAAAAAAAAQAgAAAACgEAAGRycy9zaGFwZXhtbC54bWxQSwUGAAAAAAYABgBbAQAA&#10;tAMAAAAA&#10;" path="m5731497,20319l0,20319,0,0,5731497,0,5731497,20319xe">
                  <v:fill on="t" focussize="0,0"/>
                  <v:stroke on="f"/>
                  <v:imagedata o:title=""/>
                  <o:lock v:ext="edit" aspectratio="f"/>
                  <v:textbox inset="0mm,0mm,0mm,0mm"/>
                </v:shape>
                <v:shape id="Graphic 49" o:spid="_x0000_s1026" o:spt="100" style="position:absolute;left:5729985;top:889;height:3175;width:3175;" fillcolor="#E1E1E1" filled="t" stroked="f" coordsize="3175,3175" o:gfxdata="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Ij2qr4A&#10;AADbAAAADwAAAAAAAAABACAAAAAiAAAAZHJzL2Rvd25yZXYueG1sUEsBAhQAFAAAAAgAh07iQDMv&#10;BZ47AAAAOQAAABAAAAAAAAAAAQAgAAAADQEAAGRycy9zaGFwZXhtbC54bWxQSwUGAAAAAAYABgBb&#10;AQAAtwMAAAAA&#10;" path="m3048,3047l0,3047,0,0,3048,0,3048,3047xe">
                  <v:fill on="t" focussize="0,0"/>
                  <v:stroke on="f"/>
                  <v:imagedata o:title=""/>
                  <o:lock v:ext="edit" aspectratio="f"/>
                  <v:textbox inset="0mm,0mm,0mm,0mm"/>
                </v:shape>
                <v:shape id="Graphic 50" o:spid="_x0000_s1026" o:spt="100" style="position:absolute;left:304;top:901;height:17145;width:5732780;" fillcolor="#9F9F9F" filled="t" stroked="f" coordsize="5732780,17145" o:gfxdata="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ElctugAAANsA&#10;AAAPAAAAAAAAAAEAIAAAACIAAABkcnMvZG93bnJldi54bWxQSwECFAAUAAAACACHTuJAMy8FnjsA&#10;AAA5AAAAEAAAAAAAAAABACAAAAAJAQAAZHJzL3NoYXBleG1sLnhtbFBLBQYAAAAABgAGAFsBAACz&#10;AwAAAAA=&#10;" path="m3048,3035l0,3035,0,16751,3048,16751,3048,3035xem5732716,0l5729668,0,5729668,3035,5732716,3035,5732716,0xe">
                  <v:fill on="t" focussize="0,0"/>
                  <v:stroke on="f"/>
                  <v:imagedata o:title=""/>
                  <o:lock v:ext="edit" aspectratio="f"/>
                  <v:textbox inset="0mm,0mm,0mm,0mm"/>
                </v:shape>
                <v:shape id="Graphic 51" o:spid="_x0000_s1026" o:spt="100" style="position:absolute;left:5729985;top:3937;height:13970;width:3175;" fillcolor="#E1E1E1" filled="t" stroked="f" coordsize="3175,13970" o:gfxdata="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dIvvQAA&#10;ANsAAAAPAAAAAAAAAAEAIAAAACIAAABkcnMvZG93bnJldi54bWxQSwECFAAUAAAACACHTuJAMy8F&#10;njsAAAA5AAAAEAAAAAAAAAABACAAAAAMAQAAZHJzL3NoYXBleG1sLnhtbFBLBQYAAAAABgAGAFsB&#10;AAC2AwAAAAA=&#10;" path="m3048,13715l0,13715,0,0,3048,0,3048,13715xe">
                  <v:fill on="t" focussize="0,0"/>
                  <v:stroke on="f"/>
                  <v:imagedata o:title=""/>
                  <o:lock v:ext="edit" aspectratio="f"/>
                  <v:textbox inset="0mm,0mm,0mm,0mm"/>
                </v:shape>
                <v:shape id="Graphic 52" o:spid="_x0000_s1026" o:spt="100" style="position:absolute;left:304;top:17652;height:3175;width:3175;" fillcolor="#9F9F9F" filled="t" stroked="f" coordsize="3175,3175" o:gfxdata="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IE9m5AAAA2wAA&#10;AA8AAAAAAAAAAQAgAAAAIgAAAGRycy9kb3ducmV2LnhtbFBLAQIUABQAAAAIAIdO4kAzLwWeOwAA&#10;ADkAAAAQAAAAAAAAAAEAIAAAAAgBAABkcnMvc2hhcGV4bWwueG1sUEsFBgAAAAAGAAYAWwEAALID&#10;AAAAAA==&#10;" path="m3047,3048l0,3048,0,0,3047,0,3047,3048xe">
                  <v:fill on="t" focussize="0,0"/>
                  <v:stroke on="f"/>
                  <v:imagedata o:title=""/>
                  <o:lock v:ext="edit" aspectratio="f"/>
                  <v:textbox inset="0mm,0mm,0mm,0mm"/>
                </v:shape>
                <v:shape id="Graphic 53" o:spid="_x0000_s1026" o:spt="100" style="position:absolute;left:304;top:17665;height:3175;width:5732780;" fillcolor="#E1E1E1" filled="t" stroked="f" coordsize="5732780,3175" o:gfxdata="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818y/&#10;AAAA2wAAAA8AAAAAAAAAAQAgAAAAIgAAAGRycy9kb3ducmV2LnhtbFBLAQIUABQAAAAIAIdO4kAz&#10;LwWeOwAAADkAAAAQAAAAAAAAAAEAIAAAAA4BAABkcnMvc2hhcGV4bWwueG1sUEsFBgAAAAAGAAYA&#10;WwEAALgDAAAAAA==&#10;" path="m5729605,0l0,0,0,3035,5729605,3035,5729605,0xem5732716,0l5729668,0,5729668,3035,5732716,3035,5732716,0xe">
                  <v:fill on="t" focussize="0,0"/>
                  <v:stroke on="f"/>
                  <v:imagedata o:title=""/>
                  <o:lock v:ext="edit" aspectratio="f"/>
                  <v:textbox inset="0mm,0mm,0mm,0mm"/>
                </v:shape>
                <w10:wrap type="topAndBottom"/>
              </v:group>
            </w:pict>
          </mc:Fallback>
        </mc:AlternateContent>
      </w:r>
    </w:p>
    <w:p w14:paraId="6008773D">
      <w:pPr>
        <w:pStyle w:val="2"/>
        <w:spacing w:before="187"/>
      </w:pPr>
      <w:bookmarkStart w:id="18" w:name="Q3. Rule-Based vs Stochastic HMM"/>
      <w:bookmarkEnd w:id="18"/>
      <w:r>
        <w:t>Q3.</w:t>
      </w:r>
      <w:r>
        <w:rPr>
          <w:spacing w:val="-5"/>
        </w:rPr>
        <w:t xml:space="preserve"> </w:t>
      </w:r>
      <w:r>
        <w:t>Rule-Based</w:t>
      </w:r>
      <w:r>
        <w:rPr>
          <w:spacing w:val="-4"/>
        </w:rPr>
        <w:t xml:space="preserve"> </w:t>
      </w:r>
      <w:r>
        <w:t>vs</w:t>
      </w:r>
      <w:r>
        <w:rPr>
          <w:spacing w:val="-7"/>
        </w:rPr>
        <w:t xml:space="preserve"> </w:t>
      </w:r>
      <w:r>
        <w:t>Stochastic</w:t>
      </w:r>
      <w:r>
        <w:rPr>
          <w:spacing w:val="-2"/>
        </w:rPr>
        <w:t xml:space="preserve"> </w:t>
      </w:r>
      <w:r>
        <w:rPr>
          <w:spacing w:val="-5"/>
        </w:rPr>
        <w:t>HMM</w:t>
      </w:r>
    </w:p>
    <w:p w14:paraId="67A28F41">
      <w:pPr>
        <w:tabs>
          <w:tab w:val="left" w:pos="3515"/>
        </w:tabs>
        <w:spacing w:before="185"/>
        <w:ind w:left="210" w:right="0" w:firstLine="0"/>
        <w:jc w:val="left"/>
        <w:rPr>
          <w:b/>
          <w:sz w:val="24"/>
        </w:rPr>
      </w:pPr>
      <w:r>
        <w:rPr>
          <w:b/>
          <w:spacing w:val="-2"/>
          <w:sz w:val="24"/>
        </w:rPr>
        <w:t>Rule-Based</w:t>
      </w:r>
      <w:r>
        <w:rPr>
          <w:b/>
          <w:sz w:val="24"/>
        </w:rPr>
        <w:tab/>
      </w:r>
      <w:r>
        <w:rPr>
          <w:b/>
          <w:sz w:val="24"/>
        </w:rPr>
        <w:t>Stochastic</w:t>
      </w:r>
      <w:r>
        <w:rPr>
          <w:b/>
          <w:spacing w:val="-9"/>
          <w:sz w:val="24"/>
        </w:rPr>
        <w:t xml:space="preserve"> </w:t>
      </w:r>
      <w:r>
        <w:rPr>
          <w:b/>
          <w:spacing w:val="-5"/>
          <w:sz w:val="24"/>
        </w:rPr>
        <w:t>HMM</w:t>
      </w:r>
    </w:p>
    <w:p w14:paraId="26D2BCF2">
      <w:pPr>
        <w:pStyle w:val="5"/>
        <w:tabs>
          <w:tab w:val="left" w:pos="3515"/>
        </w:tabs>
        <w:spacing w:before="196" w:line="412" w:lineRule="auto"/>
        <w:ind w:left="210" w:right="3208"/>
      </w:pPr>
      <w:r>
        <w:t>Uses predefined grammar rules</w:t>
      </w:r>
      <w:r>
        <w:tab/>
      </w:r>
      <w:r>
        <w:t>Uses probabilities from training data Simple and interpretable</w:t>
      </w:r>
      <w:r>
        <w:tab/>
      </w:r>
      <w:r>
        <w:t>Handles</w:t>
      </w:r>
      <w:r>
        <w:rPr>
          <w:spacing w:val="-15"/>
        </w:rPr>
        <w:t xml:space="preserve"> </w:t>
      </w:r>
      <w:r>
        <w:t>ambiguity</w:t>
      </w:r>
      <w:r>
        <w:rPr>
          <w:spacing w:val="-15"/>
        </w:rPr>
        <w:t xml:space="preserve"> </w:t>
      </w:r>
      <w:r>
        <w:t>using</w:t>
      </w:r>
      <w:r>
        <w:rPr>
          <w:spacing w:val="-15"/>
        </w:rPr>
        <w:t xml:space="preserve"> </w:t>
      </w:r>
      <w:r>
        <w:t>probabilities Requires manually designed rules Requires tagged training data</w:t>
      </w:r>
    </w:p>
    <w:p w14:paraId="679698F8">
      <w:pPr>
        <w:pStyle w:val="5"/>
        <w:spacing w:line="268" w:lineRule="exact"/>
        <w:ind w:left="210"/>
      </w:pPr>
      <w:r>
        <w:t>Less</w:t>
      </w:r>
      <w:r>
        <w:rPr>
          <w:spacing w:val="-9"/>
        </w:rPr>
        <w:t xml:space="preserve"> </w:t>
      </w:r>
      <w:r>
        <w:t>flexible</w:t>
      </w:r>
      <w:r>
        <w:rPr>
          <w:spacing w:val="-7"/>
        </w:rPr>
        <w:t xml:space="preserve"> </w:t>
      </w:r>
      <w:r>
        <w:t>for</w:t>
      </w:r>
      <w:r>
        <w:rPr>
          <w:spacing w:val="-5"/>
        </w:rPr>
        <w:t xml:space="preserve"> </w:t>
      </w:r>
      <w:r>
        <w:t>unseen</w:t>
      </w:r>
      <w:r>
        <w:rPr>
          <w:spacing w:val="1"/>
        </w:rPr>
        <w:t xml:space="preserve"> </w:t>
      </w:r>
      <w:r>
        <w:t>contexts</w:t>
      </w:r>
      <w:r>
        <w:rPr>
          <w:spacing w:val="78"/>
        </w:rPr>
        <w:t xml:space="preserve"> </w:t>
      </w:r>
      <w:r>
        <w:t>Can</w:t>
      </w:r>
      <w:r>
        <w:rPr>
          <w:spacing w:val="-1"/>
        </w:rPr>
        <w:t xml:space="preserve"> </w:t>
      </w:r>
      <w:r>
        <w:t>adapt</w:t>
      </w:r>
      <w:r>
        <w:rPr>
          <w:spacing w:val="-1"/>
        </w:rPr>
        <w:t xml:space="preserve"> </w:t>
      </w:r>
      <w:r>
        <w:t>to</w:t>
      </w:r>
      <w:r>
        <w:rPr>
          <w:spacing w:val="-4"/>
        </w:rPr>
        <w:t xml:space="preserve"> </w:t>
      </w:r>
      <w:r>
        <w:t>learned</w:t>
      </w:r>
      <w:r>
        <w:rPr>
          <w:spacing w:val="-1"/>
        </w:rPr>
        <w:t xml:space="preserve"> </w:t>
      </w:r>
      <w:r>
        <w:rPr>
          <w:spacing w:val="-2"/>
        </w:rPr>
        <w:t>patterns</w:t>
      </w:r>
    </w:p>
    <w:p w14:paraId="27344FDC">
      <w:pPr>
        <w:pStyle w:val="5"/>
        <w:spacing w:before="188" w:line="360" w:lineRule="auto"/>
        <w:ind w:right="1203"/>
      </w:pPr>
      <w:r>
        <w:rPr>
          <w:b/>
        </w:rPr>
        <w:t>Conclusion:</w:t>
      </w:r>
      <w:r>
        <w:rPr>
          <w:b/>
          <w:spacing w:val="-5"/>
        </w:rPr>
        <w:t xml:space="preserve"> </w:t>
      </w:r>
      <w:r>
        <w:t>Rule-based</w:t>
      </w:r>
      <w:r>
        <w:rPr>
          <w:spacing w:val="-2"/>
        </w:rPr>
        <w:t xml:space="preserve"> </w:t>
      </w:r>
      <w:r>
        <w:t>tagging</w:t>
      </w:r>
      <w:r>
        <w:rPr>
          <w:spacing w:val="-4"/>
        </w:rPr>
        <w:t xml:space="preserve"> </w:t>
      </w:r>
      <w:r>
        <w:t>is</w:t>
      </w:r>
      <w:r>
        <w:rPr>
          <w:spacing w:val="-7"/>
        </w:rPr>
        <w:t xml:space="preserve"> </w:t>
      </w:r>
      <w:r>
        <w:t>easier to</w:t>
      </w:r>
      <w:r>
        <w:rPr>
          <w:spacing w:val="-7"/>
        </w:rPr>
        <w:t xml:space="preserve"> </w:t>
      </w:r>
      <w:r>
        <w:t>understand,</w:t>
      </w:r>
      <w:r>
        <w:rPr>
          <w:spacing w:val="-2"/>
        </w:rPr>
        <w:t xml:space="preserve"> </w:t>
      </w:r>
      <w:r>
        <w:t>while</w:t>
      </w:r>
      <w:r>
        <w:rPr>
          <w:spacing w:val="-3"/>
        </w:rPr>
        <w:t xml:space="preserve"> </w:t>
      </w:r>
      <w:r>
        <w:t>HMM</w:t>
      </w:r>
      <w:r>
        <w:rPr>
          <w:spacing w:val="-4"/>
        </w:rPr>
        <w:t xml:space="preserve"> </w:t>
      </w:r>
      <w:r>
        <w:t>tagging</w:t>
      </w:r>
      <w:r>
        <w:rPr>
          <w:spacing w:val="-2"/>
        </w:rPr>
        <w:t xml:space="preserve"> </w:t>
      </w:r>
      <w:r>
        <w:t>is</w:t>
      </w:r>
      <w:r>
        <w:rPr>
          <w:spacing w:val="-7"/>
        </w:rPr>
        <w:t xml:space="preserve"> </w:t>
      </w:r>
      <w:r>
        <w:t>better</w:t>
      </w:r>
      <w:r>
        <w:rPr>
          <w:spacing w:val="-3"/>
        </w:rPr>
        <w:t xml:space="preserve"> </w:t>
      </w:r>
      <w:r>
        <w:t xml:space="preserve">suited for resolving contextual ambiguity such as </w:t>
      </w:r>
      <w:r>
        <w:rPr>
          <w:b/>
        </w:rPr>
        <w:t>book = VB/NN</w:t>
      </w:r>
      <w:r>
        <w:t>.</w:t>
      </w:r>
    </w:p>
    <w:p w14:paraId="5815387B">
      <w:pPr>
        <w:pStyle w:val="5"/>
        <w:spacing w:before="8"/>
        <w:ind w:left="0"/>
        <w:rPr>
          <w:sz w:val="14"/>
        </w:rPr>
      </w:pPr>
      <w:r>
        <w:rPr>
          <w:sz w:val="14"/>
        </w:rPr>
        <mc:AlternateContent>
          <mc:Choice Requires="wpg">
            <w:drawing>
              <wp:anchor distT="0" distB="0" distL="0" distR="0" simplePos="0" relativeHeight="251665408" behindDoc="1" locked="0" layoutInCell="1" allowOverlap="1">
                <wp:simplePos x="0" y="0"/>
                <wp:positionH relativeFrom="page">
                  <wp:posOffset>914400</wp:posOffset>
                </wp:positionH>
                <wp:positionV relativeFrom="paragraph">
                  <wp:posOffset>122555</wp:posOffset>
                </wp:positionV>
                <wp:extent cx="5733415" cy="20955"/>
                <wp:effectExtent l="0" t="0" r="0" b="0"/>
                <wp:wrapTopAndBottom/>
                <wp:docPr id="54" name="Group 54"/>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55" name="Graphic 55"/>
                        <wps:cNvSpPr/>
                        <wps:spPr>
                          <a:xfrm>
                            <a:off x="0" y="0"/>
                            <a:ext cx="5731510" cy="20320"/>
                          </a:xfrm>
                          <a:custGeom>
                            <a:avLst/>
                            <a:gdLst/>
                            <a:ahLst/>
                            <a:cxnLst/>
                            <a:rect l="l" t="t" r="r" b="b"/>
                            <a:pathLst>
                              <a:path w="5731510" h="20320">
                                <a:moveTo>
                                  <a:pt x="5731497" y="20320"/>
                                </a:moveTo>
                                <a:lnTo>
                                  <a:pt x="0" y="20320"/>
                                </a:lnTo>
                                <a:lnTo>
                                  <a:pt x="0" y="0"/>
                                </a:lnTo>
                                <a:lnTo>
                                  <a:pt x="5731497" y="0"/>
                                </a:lnTo>
                                <a:lnTo>
                                  <a:pt x="5731497" y="20320"/>
                                </a:lnTo>
                                <a:close/>
                              </a:path>
                            </a:pathLst>
                          </a:custGeom>
                          <a:solidFill>
                            <a:srgbClr val="9F9F9F"/>
                          </a:solidFill>
                        </wps:spPr>
                        <wps:bodyPr wrap="square" lIns="0" tIns="0" rIns="0" bIns="0" rtlCol="0">
                          <a:noAutofit/>
                        </wps:bodyPr>
                      </wps:wsp>
                      <wps:wsp>
                        <wps:cNvPr id="56" name="Graphic 56"/>
                        <wps:cNvSpPr/>
                        <wps:spPr>
                          <a:xfrm>
                            <a:off x="5729985" y="1143"/>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1E1E1"/>
                          </a:solidFill>
                        </wps:spPr>
                        <wps:bodyPr wrap="square" lIns="0" tIns="0" rIns="0" bIns="0" rtlCol="0">
                          <a:noAutofit/>
                        </wps:bodyPr>
                      </wps:wsp>
                      <wps:wsp>
                        <wps:cNvPr id="57" name="Graphic 57"/>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58" name="Graphic 58"/>
                        <wps:cNvSpPr/>
                        <wps:spPr>
                          <a:xfrm>
                            <a:off x="5729985" y="4191"/>
                            <a:ext cx="3175" cy="13970"/>
                          </a:xfrm>
                          <a:custGeom>
                            <a:avLst/>
                            <a:gdLst/>
                            <a:ahLst/>
                            <a:cxnLst/>
                            <a:rect l="l" t="t" r="r" b="b"/>
                            <a:pathLst>
                              <a:path w="3175" h="13970">
                                <a:moveTo>
                                  <a:pt x="3048" y="13716"/>
                                </a:moveTo>
                                <a:lnTo>
                                  <a:pt x="0" y="13716"/>
                                </a:lnTo>
                                <a:lnTo>
                                  <a:pt x="0" y="0"/>
                                </a:lnTo>
                                <a:lnTo>
                                  <a:pt x="3048" y="0"/>
                                </a:lnTo>
                                <a:lnTo>
                                  <a:pt x="3048" y="13716"/>
                                </a:lnTo>
                                <a:close/>
                              </a:path>
                            </a:pathLst>
                          </a:custGeom>
                          <a:solidFill>
                            <a:srgbClr val="E1E1E1"/>
                          </a:solidFill>
                        </wps:spPr>
                        <wps:bodyPr wrap="square" lIns="0" tIns="0" rIns="0" bIns="0" rtlCol="0">
                          <a:noAutofit/>
                        </wps:bodyPr>
                      </wps:wsp>
                      <wps:wsp>
                        <wps:cNvPr id="59" name="Graphic 59"/>
                        <wps:cNvSpPr/>
                        <wps:spPr>
                          <a:xfrm>
                            <a:off x="304" y="17906"/>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F9F9F"/>
                          </a:solidFill>
                        </wps:spPr>
                        <wps:bodyPr wrap="square" lIns="0" tIns="0" rIns="0" bIns="0" rtlCol="0">
                          <a:noAutofit/>
                        </wps:bodyPr>
                      </wps:wsp>
                      <wps:wsp>
                        <wps:cNvPr id="60" name="Graphic 60"/>
                        <wps:cNvSpPr/>
                        <wps:spPr>
                          <a:xfrm>
                            <a:off x="304" y="17919"/>
                            <a:ext cx="5732780" cy="3175"/>
                          </a:xfrm>
                          <a:custGeom>
                            <a:avLst/>
                            <a:gdLst/>
                            <a:ahLst/>
                            <a:cxnLst/>
                            <a:rect l="l" t="t" r="r" b="b"/>
                            <a:pathLst>
                              <a:path w="5732780" h="3175">
                                <a:moveTo>
                                  <a:pt x="5729605" y="0"/>
                                </a:moveTo>
                                <a:lnTo>
                                  <a:pt x="0" y="0"/>
                                </a:lnTo>
                                <a:lnTo>
                                  <a:pt x="0"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9.65pt;height:1.65pt;width:451.45pt;mso-position-horizontal-relative:page;mso-wrap-distance-bottom:0pt;mso-wrap-distance-top:0pt;z-index:-251651072;mso-width-relative:page;mso-height-relative:page;" coordsize="5733415,20955" o:gfxdata="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">
                <o:lock v:ext="edit" aspectratio="f"/>
                <v:shape id="Graphic 55" o:spid="_x0000_s1026" o:spt="100" style="position:absolute;left:0;top:0;height:20320;width:5731510;" fillcolor="#9F9F9F" filled="t" stroked="f" coordsize="5731510,20320" o:gfxdata="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lPEy/&#10;AAAA2wAAAA8AAAAAAAAAAQAgAAAAIgAAAGRycy9kb3ducmV2LnhtbFBLAQIUABQAAAAIAIdO4kAz&#10;LwWeOwAAADkAAAAQAAAAAAAAAAEAIAAAAA4BAABkcnMvc2hhcGV4bWwueG1sUEsFBgAAAAAGAAYA&#10;WwEAALgDAAAAAA==&#10;" path="m5731497,20320l0,20320,0,0,5731497,0,5731497,20320xe">
                  <v:fill on="t" focussize="0,0"/>
                  <v:stroke on="f"/>
                  <v:imagedata o:title=""/>
                  <o:lock v:ext="edit" aspectratio="f"/>
                  <v:textbox inset="0mm,0mm,0mm,0mm"/>
                </v:shape>
                <v:shape id="Graphic 56" o:spid="_x0000_s1026" o:spt="100" style="position:absolute;left:5729985;top:1143;height:3175;width:3175;" fillcolor="#E1E1E1" filled="t" stroked="f" coordsize="3175,3175" o:gfxdata="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70Bb4A&#10;AADbAAAADwAAAAAAAAABACAAAAAiAAAAZHJzL2Rvd25yZXYueG1sUEsBAhQAFAAAAAgAh07iQDMv&#10;BZ47AAAAOQAAABAAAAAAAAAAAQAgAAAADQEAAGRycy9zaGFwZXhtbC54bWxQSwUGAAAAAAYABgBb&#10;AQAAtwMAAAAA&#10;" path="m3048,3048l0,3048,0,0,3048,0,3048,3048xe">
                  <v:fill on="t" focussize="0,0"/>
                  <v:stroke on="f"/>
                  <v:imagedata o:title=""/>
                  <o:lock v:ext="edit" aspectratio="f"/>
                  <v:textbox inset="0mm,0mm,0mm,0mm"/>
                </v:shape>
                <v:shape id="Graphic 57" o:spid="_x0000_s1026" o:spt="100" style="position:absolute;left:304;top:1155;height:17145;width:5732780;" fillcolor="#9F9F9F" filled="t" stroked="f" coordsize="5732780,17145" o:gfxdata="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PWb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58" o:spid="_x0000_s1026" o:spt="100" style="position:absolute;left:5729985;top:4191;height:13970;width:3175;" fillcolor="#E1E1E1" filled="t" stroked="f" coordsize="3175,13970" o:gfxdata="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Le7K5AAAA2wAA&#10;AA8AAAAAAAAAAQAgAAAAIgAAAGRycy9kb3ducmV2LnhtbFBLAQIUABQAAAAIAIdO4kAzLwWeOwAA&#10;ADkAAAAQAAAAAAAAAAEAIAAAAAgBAABkcnMvc2hhcGV4bWwueG1sUEsFBgAAAAAGAAYAWwEAALID&#10;AAAAAA==&#10;" path="m3048,13716l0,13716,0,0,3048,0,3048,13716xe">
                  <v:fill on="t" focussize="0,0"/>
                  <v:stroke on="f"/>
                  <v:imagedata o:title=""/>
                  <o:lock v:ext="edit" aspectratio="f"/>
                  <v:textbox inset="0mm,0mm,0mm,0mm"/>
                </v:shape>
                <v:shape id="Graphic 59" o:spid="_x0000_s1026" o:spt="100" style="position:absolute;left:304;top:17906;height:3175;width:3175;" fillcolor="#9F9F9F" filled="t" stroked="f" coordsize="3175,3175" o:gfxdata="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yBqLsAAADb&#10;AAAADwAAAAAAAAABACAAAAAiAAAAZHJzL2Rvd25yZXYueG1sUEsBAhQAFAAAAAgAh07iQDMvBZ47&#10;AAAAOQAAABAAAAAAAAAAAQAgAAAACgEAAGRycy9zaGFwZXhtbC54bWxQSwUGAAAAAAYABgBbAQAA&#10;tAMAAAAA&#10;" path="m3047,3048l0,3048,0,0,3047,0,3047,3048xe">
                  <v:fill on="t" focussize="0,0"/>
                  <v:stroke on="f"/>
                  <v:imagedata o:title=""/>
                  <o:lock v:ext="edit" aspectratio="f"/>
                  <v:textbox inset="0mm,0mm,0mm,0mm"/>
                </v:shape>
                <v:shape id="Graphic 60" o:spid="_x0000_s1026" o:spt="100" style="position:absolute;left:304;top:17919;height:3175;width:5732780;" fillcolor="#E1E1E1" filled="t" stroked="f" coordsize="5732780,3175" o:gfxdata="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AoMGugAAANsA&#10;AAAPAAAAAAAAAAEAIAAAACIAAABkcnMvZG93bnJldi54bWxQSwECFAAUAAAACACHTuJAMy8FnjsA&#10;AAA5AAAAEAAAAAAAAAABACAAAAAJAQAAZHJzL3NoYXBleG1sLnhtbFBLBQYAAAAABgAGAFsBAACz&#10;AwAAAAA=&#10;" path="m5729605,0l0,0,0,3035,5729605,3035,5729605,0xem5732716,0l5729668,0,5729668,3035,5732716,3035,5732716,0xe">
                  <v:fill on="t" focussize="0,0"/>
                  <v:stroke on="f"/>
                  <v:imagedata o:title=""/>
                  <o:lock v:ext="edit" aspectratio="f"/>
                  <v:textbox inset="0mm,0mm,0mm,0mm"/>
                </v:shape>
                <w10:wrap type="topAndBottom"/>
              </v:group>
            </w:pict>
          </mc:Fallback>
        </mc:AlternateContent>
      </w:r>
    </w:p>
    <w:p w14:paraId="104F739B">
      <w:pPr>
        <w:pStyle w:val="2"/>
        <w:spacing w:before="186"/>
      </w:pPr>
      <w:bookmarkStart w:id="19" w:name="Q4. Penn Treebank Tagset"/>
      <w:bookmarkEnd w:id="19"/>
      <w:r>
        <w:t>Q4.</w:t>
      </w:r>
      <w:r>
        <w:rPr>
          <w:spacing w:val="-5"/>
        </w:rPr>
        <w:t xml:space="preserve"> </w:t>
      </w:r>
      <w:r>
        <w:t>Penn</w:t>
      </w:r>
      <w:r>
        <w:rPr>
          <w:spacing w:val="-6"/>
        </w:rPr>
        <w:t xml:space="preserve"> </w:t>
      </w:r>
      <w:r>
        <w:t>Treebank</w:t>
      </w:r>
      <w:r>
        <w:rPr>
          <w:spacing w:val="-1"/>
        </w:rPr>
        <w:t xml:space="preserve"> </w:t>
      </w:r>
      <w:r>
        <w:rPr>
          <w:spacing w:val="-2"/>
        </w:rPr>
        <w:t>Tagset</w:t>
      </w:r>
    </w:p>
    <w:p w14:paraId="7C19B38D">
      <w:pPr>
        <w:pStyle w:val="5"/>
        <w:spacing w:before="139"/>
      </w:pPr>
      <w:r>
        <w:t>Penn</w:t>
      </w:r>
      <w:r>
        <w:rPr>
          <w:spacing w:val="-7"/>
        </w:rPr>
        <w:t xml:space="preserve"> </w:t>
      </w:r>
      <w:r>
        <w:t>Treebank</w:t>
      </w:r>
      <w:r>
        <w:rPr>
          <w:spacing w:val="-5"/>
        </w:rPr>
        <w:t xml:space="preserve"> </w:t>
      </w:r>
      <w:r>
        <w:t>provides</w:t>
      </w:r>
      <w:r>
        <w:rPr>
          <w:spacing w:val="-2"/>
        </w:rPr>
        <w:t xml:space="preserve"> </w:t>
      </w:r>
      <w:r>
        <w:t>standardized</w:t>
      </w:r>
      <w:r>
        <w:rPr>
          <w:spacing w:val="-5"/>
        </w:rPr>
        <w:t xml:space="preserve"> </w:t>
      </w:r>
      <w:r>
        <w:t>tags</w:t>
      </w:r>
      <w:r>
        <w:rPr>
          <w:spacing w:val="-5"/>
        </w:rPr>
        <w:t xml:space="preserve"> </w:t>
      </w:r>
      <w:r>
        <w:t>such</w:t>
      </w:r>
      <w:r>
        <w:rPr>
          <w:spacing w:val="-4"/>
        </w:rPr>
        <w:t xml:space="preserve"> </w:t>
      </w:r>
      <w:r>
        <w:rPr>
          <w:spacing w:val="-5"/>
        </w:rPr>
        <w:t>as:</w:t>
      </w:r>
    </w:p>
    <w:p w14:paraId="3E4B8059">
      <w:pPr>
        <w:pStyle w:val="5"/>
        <w:spacing w:before="137" w:line="360" w:lineRule="auto"/>
        <w:ind w:right="8736"/>
      </w:pPr>
      <w:r>
        <w:t>VB → Verb NN → Noun</w:t>
      </w:r>
      <w:r>
        <w:rPr>
          <w:spacing w:val="40"/>
        </w:rPr>
        <w:t xml:space="preserve"> </w:t>
      </w:r>
      <w:r>
        <w:rPr>
          <w:spacing w:val="-2"/>
        </w:rPr>
        <w:t>JJ</w:t>
      </w:r>
      <w:r>
        <w:rPr>
          <w:spacing w:val="-17"/>
        </w:rPr>
        <w:t xml:space="preserve"> </w:t>
      </w:r>
      <w:r>
        <w:rPr>
          <w:spacing w:val="-2"/>
        </w:rPr>
        <w:t>→</w:t>
      </w:r>
      <w:r>
        <w:rPr>
          <w:spacing w:val="-15"/>
        </w:rPr>
        <w:t xml:space="preserve"> </w:t>
      </w:r>
      <w:r>
        <w:rPr>
          <w:spacing w:val="-2"/>
        </w:rPr>
        <w:t>Adjective</w:t>
      </w:r>
    </w:p>
    <w:p w14:paraId="1853855A">
      <w:pPr>
        <w:pStyle w:val="5"/>
        <w:spacing w:before="1"/>
      </w:pPr>
      <w:r>
        <w:t>DT</w:t>
      </w:r>
      <w:r>
        <w:rPr>
          <w:spacing w:val="-4"/>
        </w:rPr>
        <w:t xml:space="preserve"> </w:t>
      </w:r>
      <w:r>
        <w:t xml:space="preserve">→ </w:t>
      </w:r>
      <w:r>
        <w:rPr>
          <w:spacing w:val="-2"/>
        </w:rPr>
        <w:t>Determiner</w:t>
      </w:r>
    </w:p>
    <w:p w14:paraId="7B876158">
      <w:pPr>
        <w:pStyle w:val="5"/>
        <w:spacing w:before="137"/>
      </w:pPr>
      <w:r>
        <w:t>It</w:t>
      </w:r>
      <w:r>
        <w:rPr>
          <w:spacing w:val="-5"/>
        </w:rPr>
        <w:t xml:space="preserve"> </w:t>
      </w:r>
      <w:r>
        <w:t>helps</w:t>
      </w:r>
      <w:r>
        <w:rPr>
          <w:spacing w:val="-5"/>
        </w:rPr>
        <w:t xml:space="preserve"> </w:t>
      </w:r>
      <w:r>
        <w:t>downstream</w:t>
      </w:r>
      <w:r>
        <w:rPr>
          <w:spacing w:val="-2"/>
        </w:rPr>
        <w:t xml:space="preserve"> </w:t>
      </w:r>
      <w:r>
        <w:t>tasks</w:t>
      </w:r>
      <w:r>
        <w:rPr>
          <w:spacing w:val="-5"/>
        </w:rPr>
        <w:t xml:space="preserve"> </w:t>
      </w:r>
      <w:r>
        <w:t>such</w:t>
      </w:r>
      <w:r>
        <w:rPr>
          <w:spacing w:val="-2"/>
        </w:rPr>
        <w:t xml:space="preserve"> </w:t>
      </w:r>
      <w:r>
        <w:rPr>
          <w:spacing w:val="-5"/>
        </w:rPr>
        <w:t>as:</w:t>
      </w:r>
    </w:p>
    <w:p w14:paraId="704C56F4">
      <w:pPr>
        <w:pStyle w:val="8"/>
        <w:numPr>
          <w:ilvl w:val="0"/>
          <w:numId w:val="8"/>
        </w:numPr>
        <w:tabs>
          <w:tab w:val="left" w:pos="884"/>
        </w:tabs>
        <w:spacing w:before="139" w:after="0" w:line="240" w:lineRule="auto"/>
        <w:ind w:left="884" w:right="0" w:hanging="359"/>
        <w:jc w:val="left"/>
        <w:rPr>
          <w:rFonts w:ascii="Times New Roman" w:hAnsi="Times New Roman"/>
          <w:b/>
          <w:sz w:val="24"/>
        </w:rPr>
      </w:pPr>
      <w:r>
        <w:rPr>
          <w:rFonts w:ascii="Times New Roman" w:hAnsi="Times New Roman"/>
          <w:b/>
          <w:sz w:val="24"/>
        </w:rPr>
        <w:t>Intent</w:t>
      </w:r>
      <w:r>
        <w:rPr>
          <w:rFonts w:ascii="Times New Roman" w:hAnsi="Times New Roman"/>
          <w:b/>
          <w:spacing w:val="-8"/>
          <w:sz w:val="24"/>
        </w:rPr>
        <w:t xml:space="preserve"> </w:t>
      </w:r>
      <w:r>
        <w:rPr>
          <w:rFonts w:ascii="Times New Roman" w:hAnsi="Times New Roman"/>
          <w:b/>
          <w:spacing w:val="-2"/>
          <w:sz w:val="24"/>
        </w:rPr>
        <w:t>detection</w:t>
      </w:r>
    </w:p>
    <w:p w14:paraId="2ED33AE2">
      <w:pPr>
        <w:pStyle w:val="8"/>
        <w:numPr>
          <w:ilvl w:val="0"/>
          <w:numId w:val="8"/>
        </w:numPr>
        <w:tabs>
          <w:tab w:val="left" w:pos="884"/>
        </w:tabs>
        <w:spacing w:before="137" w:after="0" w:line="240" w:lineRule="auto"/>
        <w:ind w:left="884" w:right="0" w:hanging="359"/>
        <w:jc w:val="left"/>
        <w:rPr>
          <w:rFonts w:ascii="Times New Roman" w:hAnsi="Times New Roman"/>
          <w:b/>
          <w:sz w:val="24"/>
        </w:rPr>
      </w:pPr>
      <w:r>
        <w:rPr>
          <w:rFonts w:ascii="Times New Roman" w:hAnsi="Times New Roman"/>
          <w:b/>
          <w:sz w:val="24"/>
        </w:rPr>
        <w:t>Entity</w:t>
      </w:r>
      <w:r>
        <w:rPr>
          <w:rFonts w:ascii="Times New Roman" w:hAnsi="Times New Roman"/>
          <w:b/>
          <w:spacing w:val="-5"/>
          <w:sz w:val="24"/>
        </w:rPr>
        <w:t xml:space="preserve"> </w:t>
      </w:r>
      <w:r>
        <w:rPr>
          <w:rFonts w:ascii="Times New Roman" w:hAnsi="Times New Roman"/>
          <w:b/>
          <w:spacing w:val="-2"/>
          <w:sz w:val="24"/>
        </w:rPr>
        <w:t>identification</w:t>
      </w:r>
    </w:p>
    <w:p w14:paraId="15F271BD">
      <w:pPr>
        <w:pStyle w:val="8"/>
        <w:numPr>
          <w:ilvl w:val="0"/>
          <w:numId w:val="8"/>
        </w:numPr>
        <w:tabs>
          <w:tab w:val="left" w:pos="884"/>
        </w:tabs>
        <w:spacing w:before="139" w:after="0" w:line="240" w:lineRule="auto"/>
        <w:ind w:left="884" w:right="0" w:hanging="359"/>
        <w:jc w:val="left"/>
        <w:rPr>
          <w:rFonts w:ascii="Times New Roman" w:hAnsi="Times New Roman"/>
          <w:b/>
          <w:sz w:val="24"/>
        </w:rPr>
      </w:pPr>
      <w:r>
        <w:rPr>
          <w:rFonts w:ascii="Times New Roman" w:hAnsi="Times New Roman"/>
          <w:b/>
          <w:sz w:val="24"/>
        </w:rPr>
        <w:t>Response</w:t>
      </w:r>
      <w:r>
        <w:rPr>
          <w:rFonts w:ascii="Times New Roman" w:hAnsi="Times New Roman"/>
          <w:b/>
          <w:spacing w:val="-8"/>
          <w:sz w:val="24"/>
        </w:rPr>
        <w:t xml:space="preserve"> </w:t>
      </w:r>
      <w:r>
        <w:rPr>
          <w:rFonts w:ascii="Times New Roman" w:hAnsi="Times New Roman"/>
          <w:b/>
          <w:spacing w:val="-2"/>
          <w:sz w:val="24"/>
        </w:rPr>
        <w:t>generation</w:t>
      </w:r>
    </w:p>
    <w:p w14:paraId="0F79CCC4">
      <w:pPr>
        <w:pStyle w:val="5"/>
        <w:spacing w:before="137"/>
      </w:pPr>
      <w:r>
        <w:t>Standardized</w:t>
      </w:r>
      <w:r>
        <w:rPr>
          <w:spacing w:val="-10"/>
        </w:rPr>
        <w:t xml:space="preserve"> </w:t>
      </w:r>
      <w:r>
        <w:t>tags</w:t>
      </w:r>
      <w:r>
        <w:rPr>
          <w:spacing w:val="-5"/>
        </w:rPr>
        <w:t xml:space="preserve"> </w:t>
      </w:r>
      <w:r>
        <w:t>give</w:t>
      </w:r>
      <w:r>
        <w:rPr>
          <w:spacing w:val="-1"/>
        </w:rPr>
        <w:t xml:space="preserve"> </w:t>
      </w:r>
      <w:r>
        <w:t>the</w:t>
      </w:r>
      <w:r>
        <w:rPr>
          <w:spacing w:val="-6"/>
        </w:rPr>
        <w:t xml:space="preserve"> </w:t>
      </w:r>
      <w:r>
        <w:t>chatbot</w:t>
      </w:r>
      <w:r>
        <w:rPr>
          <w:spacing w:val="-2"/>
        </w:rPr>
        <w:t xml:space="preserve"> </w:t>
      </w:r>
      <w:r>
        <w:t>consistent</w:t>
      </w:r>
      <w:r>
        <w:rPr>
          <w:spacing w:val="-5"/>
        </w:rPr>
        <w:t xml:space="preserve"> </w:t>
      </w:r>
      <w:r>
        <w:t>grammatical</w:t>
      </w:r>
      <w:r>
        <w:rPr>
          <w:spacing w:val="-2"/>
        </w:rPr>
        <w:t xml:space="preserve"> </w:t>
      </w:r>
      <w:r>
        <w:t>information</w:t>
      </w:r>
      <w:r>
        <w:rPr>
          <w:spacing w:val="-2"/>
        </w:rPr>
        <w:t xml:space="preserve"> </w:t>
      </w:r>
      <w:r>
        <w:t>about</w:t>
      </w:r>
      <w:r>
        <w:rPr>
          <w:spacing w:val="-2"/>
        </w:rPr>
        <w:t xml:space="preserve"> </w:t>
      </w:r>
      <w:r>
        <w:t>user</w:t>
      </w:r>
      <w:r>
        <w:rPr>
          <w:spacing w:val="-3"/>
        </w:rPr>
        <w:t xml:space="preserve"> </w:t>
      </w:r>
      <w:r>
        <w:rPr>
          <w:spacing w:val="-2"/>
        </w:rPr>
        <w:t>input.</w:t>
      </w:r>
    </w:p>
    <w:p w14:paraId="460A84F7">
      <w:pPr>
        <w:pStyle w:val="5"/>
        <w:spacing w:after="0"/>
        <w:sectPr>
          <w:pgSz w:w="11910" w:h="16840"/>
          <w:pgMar w:top="1360" w:right="283" w:bottom="280" w:left="1275" w:header="720" w:footer="720" w:gutter="0"/>
          <w:cols w:space="720" w:num="1"/>
        </w:sectPr>
      </w:pPr>
    </w:p>
    <w:p w14:paraId="7343B70D">
      <w:pPr>
        <w:spacing w:line="32" w:lineRule="exact"/>
        <w:ind w:left="165" w:right="0" w:firstLine="0"/>
        <w:rPr>
          <w:position w:val="0"/>
          <w:sz w:val="3"/>
        </w:rPr>
      </w:pPr>
      <w:r>
        <w:rPr>
          <w:position w:val="0"/>
          <w:sz w:val="3"/>
        </w:rPr>
        <mc:AlternateContent>
          <mc:Choice Requires="wpg">
            <w:drawing>
              <wp:inline distT="0" distB="0" distL="0" distR="0">
                <wp:extent cx="5733415" cy="20320"/>
                <wp:effectExtent l="0" t="0" r="0" b="8254"/>
                <wp:docPr id="61" name="Group 6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62" name="Graphic 62"/>
                        <wps:cNvSpPr/>
                        <wps:spPr>
                          <a:xfrm>
                            <a:off x="0" y="0"/>
                            <a:ext cx="5731510" cy="20320"/>
                          </a:xfrm>
                          <a:custGeom>
                            <a:avLst/>
                            <a:gdLst/>
                            <a:ahLst/>
                            <a:cxnLst/>
                            <a:rect l="l" t="t" r="r" b="b"/>
                            <a:pathLst>
                              <a:path w="5731510" h="20320">
                                <a:moveTo>
                                  <a:pt x="5731497" y="20320"/>
                                </a:moveTo>
                                <a:lnTo>
                                  <a:pt x="0" y="20320"/>
                                </a:lnTo>
                                <a:lnTo>
                                  <a:pt x="0" y="0"/>
                                </a:lnTo>
                                <a:lnTo>
                                  <a:pt x="5731497" y="0"/>
                                </a:lnTo>
                                <a:lnTo>
                                  <a:pt x="5731497" y="20320"/>
                                </a:lnTo>
                                <a:close/>
                              </a:path>
                            </a:pathLst>
                          </a:custGeom>
                          <a:solidFill>
                            <a:srgbClr val="9F9F9F"/>
                          </a:solidFill>
                        </wps:spPr>
                        <wps:bodyPr wrap="square" lIns="0" tIns="0" rIns="0" bIns="0" rtlCol="0">
                          <a:noAutofit/>
                        </wps:bodyPr>
                      </wps:wsp>
                      <wps:wsp>
                        <wps:cNvPr id="63" name="Graphic 63"/>
                        <wps:cNvSpPr/>
                        <wps:spPr>
                          <a:xfrm>
                            <a:off x="5729985" y="253"/>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1E1E1"/>
                          </a:solidFill>
                        </wps:spPr>
                        <wps:bodyPr wrap="square" lIns="0" tIns="0" rIns="0" bIns="0" rtlCol="0">
                          <a:noAutofit/>
                        </wps:bodyPr>
                      </wps:wsp>
                      <wps:wsp>
                        <wps:cNvPr id="64" name="Graphic 64"/>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65" name="Graphic 65"/>
                        <wps:cNvSpPr/>
                        <wps:spPr>
                          <a:xfrm>
                            <a:off x="5729985" y="3301"/>
                            <a:ext cx="3175" cy="13970"/>
                          </a:xfrm>
                          <a:custGeom>
                            <a:avLst/>
                            <a:gdLst/>
                            <a:ahLst/>
                            <a:cxnLst/>
                            <a:rect l="l" t="t" r="r" b="b"/>
                            <a:pathLst>
                              <a:path w="3175" h="13970">
                                <a:moveTo>
                                  <a:pt x="3048" y="13716"/>
                                </a:moveTo>
                                <a:lnTo>
                                  <a:pt x="0" y="13716"/>
                                </a:lnTo>
                                <a:lnTo>
                                  <a:pt x="0" y="0"/>
                                </a:lnTo>
                                <a:lnTo>
                                  <a:pt x="3048" y="0"/>
                                </a:lnTo>
                                <a:lnTo>
                                  <a:pt x="3048" y="13716"/>
                                </a:lnTo>
                                <a:close/>
                              </a:path>
                            </a:pathLst>
                          </a:custGeom>
                          <a:solidFill>
                            <a:srgbClr val="E1E1E1"/>
                          </a:solidFill>
                        </wps:spPr>
                        <wps:bodyPr wrap="square" lIns="0" tIns="0" rIns="0" bIns="0" rtlCol="0">
                          <a:noAutofit/>
                        </wps:bodyPr>
                      </wps:wsp>
                      <wps:wsp>
                        <wps:cNvPr id="66" name="Graphic 66"/>
                        <wps:cNvSpPr/>
                        <wps:spPr>
                          <a:xfrm>
                            <a:off x="304" y="17018"/>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F9F9F"/>
                          </a:solidFill>
                        </wps:spPr>
                        <wps:bodyPr wrap="square" lIns="0" tIns="0" rIns="0" bIns="0" rtlCol="0">
                          <a:noAutofit/>
                        </wps:bodyPr>
                      </wps:wsp>
                      <wps:wsp>
                        <wps:cNvPr id="67" name="Graphic 67"/>
                        <wps:cNvSpPr/>
                        <wps:spPr>
                          <a:xfrm>
                            <a:off x="304" y="17017"/>
                            <a:ext cx="5732780" cy="3175"/>
                          </a:xfrm>
                          <a:custGeom>
                            <a:avLst/>
                            <a:gdLst/>
                            <a:ahLst/>
                            <a:cxnLst/>
                            <a:rect l="l" t="t" r="r" b="b"/>
                            <a:pathLst>
                              <a:path w="5732780" h="3175">
                                <a:moveTo>
                                  <a:pt x="5729605" y="0"/>
                                </a:moveTo>
                                <a:lnTo>
                                  <a:pt x="0" y="0"/>
                                </a:lnTo>
                                <a:lnTo>
                                  <a:pt x="0"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noAutofit/>
                        </wps:bodyPr>
                      </wps:wsp>
                    </wpg:wgp>
                  </a:graphicData>
                </a:graphic>
              </wp:inline>
            </w:drawing>
          </mc:Choice>
          <mc:Fallback>
            <w:pict>
              <v:group id="_x0000_s1026" o:spid="_x0000_s1026" o:spt="203" style="height:1.6pt;width:451.45pt;" coordsize="5733415,20320" o:gfxdata="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">
                <o:lock v:ext="edit" aspectratio="f"/>
                <v:shape id="Graphic 62" o:spid="_x0000_s1026" o:spt="100" style="position:absolute;left:0;top:0;height:20320;width:5731510;" fillcolor="#9F9F9F" filled="t" stroked="f" coordsize="5731510,20320" o:gfxdata="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gboW/&#10;AAAA2wAAAA8AAAAAAAAAAQAgAAAAIgAAAGRycy9kb3ducmV2LnhtbFBLAQIUABQAAAAIAIdO4kAz&#10;LwWeOwAAADkAAAAQAAAAAAAAAAEAIAAAAA4BAABkcnMvc2hhcGV4bWwueG1sUEsFBgAAAAAGAAYA&#10;WwEAALgDAAAAAA==&#10;" path="m5731497,20320l0,20320,0,0,5731497,0,5731497,20320xe">
                  <v:fill on="t" focussize="0,0"/>
                  <v:stroke on="f"/>
                  <v:imagedata o:title=""/>
                  <o:lock v:ext="edit" aspectratio="f"/>
                  <v:textbox inset="0mm,0mm,0mm,0mm"/>
                </v:shape>
                <v:shape id="Graphic 63" o:spid="_x0000_s1026" o:spt="100" style="position:absolute;left:5729985;top:253;height:3175;width:3175;" fillcolor="#E1E1E1" filled="t" stroked="f" coordsize="3175,3175" o:gfxdata="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WdIL4A&#10;AADbAAAADwAAAAAAAAABACAAAAAiAAAAZHJzL2Rvd25yZXYueG1sUEsBAhQAFAAAAAgAh07iQDMv&#10;BZ47AAAAOQAAABAAAAAAAAAAAQAgAAAADQEAAGRycy9zaGFwZXhtbC54bWxQSwUGAAAAAAYABgBb&#10;AQAAtwMAAAAA&#10;" path="m3048,3048l0,3048,0,0,3048,0,3048,3048xe">
                  <v:fill on="t" focussize="0,0"/>
                  <v:stroke on="f"/>
                  <v:imagedata o:title=""/>
                  <o:lock v:ext="edit" aspectratio="f"/>
                  <v:textbox inset="0mm,0mm,0mm,0mm"/>
                </v:shape>
                <v:shape id="Graphic 64" o:spid="_x0000_s1026" o:spt="100" style="position:absolute;left:304;top:253;height:17145;width:5732780;" fillcolor="#9F9F9F" filled="t" stroked="f" coordsize="5732780,17145" o:gfxdata="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RZuTvQAA&#10;ANsAAAAPAAAAAAAAAAEAIAAAACIAAABkcnMvZG93bnJldi54bWxQSwECFAAUAAAACACHTuJAMy8F&#10;njsAAAA5AAAAEAAAAAAAAAABACAAAAAMAQAAZHJzL3NoYXBleG1sLnhtbFBLBQYAAAAABgAGAFsB&#10;AAC2AwAAAAA=&#10;" path="m3048,3048l0,3048,0,16764,3048,16764,3048,3048xem5732716,0l5729668,0,5729668,3048,5732716,3048,5732716,0xe">
                  <v:fill on="t" focussize="0,0"/>
                  <v:stroke on="f"/>
                  <v:imagedata o:title=""/>
                  <o:lock v:ext="edit" aspectratio="f"/>
                  <v:textbox inset="0mm,0mm,0mm,0mm"/>
                </v:shape>
                <v:shape id="Graphic 65" o:spid="_x0000_s1026" o:spt="100" style="position:absolute;left:5729985;top:3301;height:13970;width:3175;" fillcolor="#E1E1E1" filled="t" stroked="f" coordsize="3175,13970" o:gfxdata="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6Yekb4A&#10;AADbAAAADwAAAAAAAAABACAAAAAiAAAAZHJzL2Rvd25yZXYueG1sUEsBAhQAFAAAAAgAh07iQDMv&#10;BZ47AAAAOQAAABAAAAAAAAAAAQAgAAAADQEAAGRycy9zaGFwZXhtbC54bWxQSwUGAAAAAAYABgBb&#10;AQAAtwMAAAAA&#10;" path="m3048,13716l0,13716,0,0,3048,0,3048,13716xe">
                  <v:fill on="t" focussize="0,0"/>
                  <v:stroke on="f"/>
                  <v:imagedata o:title=""/>
                  <o:lock v:ext="edit" aspectratio="f"/>
                  <v:textbox inset="0mm,0mm,0mm,0mm"/>
                </v:shape>
                <v:shape id="Graphic 66" o:spid="_x0000_s1026" o:spt="100" style="position:absolute;left:304;top:17018;height:3175;width:3175;" fillcolor="#9F9F9F" filled="t" stroked="f" coordsize="3175,3175" o:gfxdata="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V/fZ7gAAADbAAAA&#10;DwAAAAAAAAABACAAAAAiAAAAZHJzL2Rvd25yZXYueG1sUEsBAhQAFAAAAAgAh07iQDMvBZ47AAAA&#10;OQAAABAAAAAAAAAAAQAgAAAABwEAAGRycy9zaGFwZXhtbC54bWxQSwUGAAAAAAYABgBbAQAAsQMA&#10;AAAA&#10;" path="m3047,3048l0,3048,0,0,3047,0,3047,3048xe">
                  <v:fill on="t" focussize="0,0"/>
                  <v:stroke on="f"/>
                  <v:imagedata o:title=""/>
                  <o:lock v:ext="edit" aspectratio="f"/>
                  <v:textbox inset="0mm,0mm,0mm,0mm"/>
                </v:shape>
                <v:shape id="Graphic 67" o:spid="_x0000_s1026" o:spt="100" style="position:absolute;left:304;top:17017;height:3175;width:5732780;" fillcolor="#E1E1E1" filled="t" stroked="f" coordsize="5732780,3175" o:gfxdata="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rG3K/&#10;AAAA2wAAAA8AAAAAAAAAAQAgAAAAIgAAAGRycy9kb3ducmV2LnhtbFBLAQIUABQAAAAIAIdO4kAz&#10;LwWeOwAAADkAAAAQAAAAAAAAAAEAIAAAAA4BAABkcnMvc2hhcGV4bWwueG1sUEsFBgAAAAAGAAYA&#10;WwEAALgDAAAAAA==&#10;" path="m5729605,0l0,0,0,3048,5729605,3048,5729605,0xem5732716,0l5729668,0,5729668,3048,5732716,3048,5732716,0xe">
                  <v:fill on="t" focussize="0,0"/>
                  <v:stroke on="f"/>
                  <v:imagedata o:title=""/>
                  <o:lock v:ext="edit" aspectratio="f"/>
                  <v:textbox inset="0mm,0mm,0mm,0mm"/>
                </v:shape>
                <w10:wrap type="none"/>
                <w10:anchorlock/>
              </v:group>
            </w:pict>
          </mc:Fallback>
        </mc:AlternateContent>
      </w:r>
    </w:p>
    <w:p w14:paraId="24B4C27C">
      <w:pPr>
        <w:pStyle w:val="2"/>
        <w:spacing w:before="200"/>
      </w:pPr>
      <w:bookmarkStart w:id="20" w:name="Q5. Complete Python Program"/>
      <w:bookmarkEnd w:id="20"/>
      <w:r>
        <w:t>Q5.</w:t>
      </w:r>
      <w:r>
        <w:rPr>
          <w:spacing w:val="-5"/>
        </w:rPr>
        <w:t xml:space="preserve"> </w:t>
      </w:r>
      <w:r>
        <w:t>Complete</w:t>
      </w:r>
      <w:r>
        <w:rPr>
          <w:spacing w:val="-3"/>
        </w:rPr>
        <w:t xml:space="preserve"> </w:t>
      </w:r>
      <w:r>
        <w:t>Python</w:t>
      </w:r>
      <w:r>
        <w:rPr>
          <w:spacing w:val="-4"/>
        </w:rPr>
        <w:t xml:space="preserve"> </w:t>
      </w:r>
      <w:r>
        <w:rPr>
          <w:spacing w:val="-2"/>
        </w:rPr>
        <w:t>Program</w:t>
      </w:r>
    </w:p>
    <w:p w14:paraId="0BAF65CE">
      <w:pPr>
        <w:pStyle w:val="5"/>
        <w:spacing w:before="140"/>
      </w:pPr>
      <w:r>
        <w:t>import</w:t>
      </w:r>
      <w:r>
        <w:rPr>
          <w:spacing w:val="-5"/>
        </w:rPr>
        <w:t xml:space="preserve"> </w:t>
      </w:r>
      <w:r>
        <w:rPr>
          <w:spacing w:val="-4"/>
        </w:rPr>
        <w:t>nltk</w:t>
      </w:r>
    </w:p>
    <w:p w14:paraId="132B2E28">
      <w:pPr>
        <w:pStyle w:val="5"/>
        <w:ind w:left="0"/>
      </w:pPr>
    </w:p>
    <w:p w14:paraId="7D9FB4E1">
      <w:pPr>
        <w:pStyle w:val="5"/>
        <w:ind w:left="0"/>
      </w:pPr>
    </w:p>
    <w:p w14:paraId="64484F1F">
      <w:pPr>
        <w:pStyle w:val="5"/>
      </w:pPr>
      <w:r>
        <w:t>sentences</w:t>
      </w:r>
      <w:r>
        <w:rPr>
          <w:spacing w:val="-4"/>
        </w:rPr>
        <w:t xml:space="preserve"> </w:t>
      </w:r>
      <w:r>
        <w:t>=</w:t>
      </w:r>
      <w:r>
        <w:rPr>
          <w:spacing w:val="-2"/>
        </w:rPr>
        <w:t xml:space="preserve"> </w:t>
      </w:r>
      <w:r>
        <w:rPr>
          <w:spacing w:val="-10"/>
        </w:rPr>
        <w:t>[</w:t>
      </w:r>
    </w:p>
    <w:p w14:paraId="067815AD">
      <w:pPr>
        <w:pStyle w:val="5"/>
        <w:spacing w:before="137" w:line="360" w:lineRule="auto"/>
        <w:ind w:left="405" w:right="5630"/>
      </w:pPr>
      <w:r>
        <w:t>"Book an appointment with the doctor.", "The</w:t>
      </w:r>
      <w:r>
        <w:rPr>
          <w:spacing w:val="-15"/>
        </w:rPr>
        <w:t xml:space="preserve"> </w:t>
      </w:r>
      <w:r>
        <w:t>book</w:t>
      </w:r>
      <w:r>
        <w:rPr>
          <w:spacing w:val="-15"/>
        </w:rPr>
        <w:t xml:space="preserve"> </w:t>
      </w:r>
      <w:r>
        <w:t>contains</w:t>
      </w:r>
      <w:r>
        <w:rPr>
          <w:spacing w:val="-15"/>
        </w:rPr>
        <w:t xml:space="preserve"> </w:t>
      </w:r>
      <w:r>
        <w:t>medical</w:t>
      </w:r>
      <w:r>
        <w:rPr>
          <w:spacing w:val="-15"/>
        </w:rPr>
        <w:t xml:space="preserve"> </w:t>
      </w:r>
      <w:r>
        <w:t>information."</w:t>
      </w:r>
    </w:p>
    <w:p w14:paraId="4731F837">
      <w:pPr>
        <w:spacing w:before="0"/>
        <w:ind w:left="165" w:right="0" w:firstLine="0"/>
        <w:jc w:val="left"/>
        <w:rPr>
          <w:sz w:val="24"/>
        </w:rPr>
      </w:pPr>
      <w:r>
        <w:rPr>
          <w:spacing w:val="-10"/>
          <w:sz w:val="24"/>
        </w:rPr>
        <w:t>]</w:t>
      </w:r>
    </w:p>
    <w:p w14:paraId="6894CDA3">
      <w:pPr>
        <w:pStyle w:val="5"/>
        <w:spacing w:before="275"/>
        <w:ind w:left="0"/>
      </w:pPr>
    </w:p>
    <w:p w14:paraId="10802274">
      <w:pPr>
        <w:pStyle w:val="5"/>
        <w:spacing w:before="1" w:line="360" w:lineRule="auto"/>
        <w:ind w:right="7525"/>
      </w:pPr>
      <w:r>
        <w:t>#</w:t>
      </w:r>
      <w:r>
        <w:rPr>
          <w:spacing w:val="-15"/>
        </w:rPr>
        <w:t xml:space="preserve"> </w:t>
      </w:r>
      <w:r>
        <w:t>Given</w:t>
      </w:r>
      <w:r>
        <w:rPr>
          <w:spacing w:val="-15"/>
        </w:rPr>
        <w:t xml:space="preserve"> </w:t>
      </w:r>
      <w:r>
        <w:t>HMM</w:t>
      </w:r>
      <w:r>
        <w:rPr>
          <w:spacing w:val="-15"/>
        </w:rPr>
        <w:t xml:space="preserve"> </w:t>
      </w:r>
      <w:r>
        <w:t>probabilities emission = {</w:t>
      </w:r>
    </w:p>
    <w:p w14:paraId="0061EB6C">
      <w:pPr>
        <w:pStyle w:val="5"/>
        <w:ind w:left="405"/>
      </w:pPr>
      <w:r>
        <w:t>"VB":</w:t>
      </w:r>
      <w:r>
        <w:rPr>
          <w:spacing w:val="-3"/>
        </w:rPr>
        <w:t xml:space="preserve"> </w:t>
      </w:r>
      <w:r>
        <w:rPr>
          <w:spacing w:val="-4"/>
        </w:rPr>
        <w:t>0.7,</w:t>
      </w:r>
    </w:p>
    <w:p w14:paraId="71246E22">
      <w:pPr>
        <w:pStyle w:val="5"/>
        <w:spacing w:before="139"/>
        <w:ind w:left="405"/>
      </w:pPr>
      <w:r>
        <w:t>"NN":</w:t>
      </w:r>
      <w:r>
        <w:rPr>
          <w:spacing w:val="-2"/>
        </w:rPr>
        <w:t xml:space="preserve"> </w:t>
      </w:r>
      <w:r>
        <w:rPr>
          <w:spacing w:val="-5"/>
        </w:rPr>
        <w:t>0.3</w:t>
      </w:r>
    </w:p>
    <w:p w14:paraId="2903707F">
      <w:pPr>
        <w:spacing w:before="137"/>
        <w:ind w:left="165" w:right="0" w:firstLine="0"/>
        <w:jc w:val="left"/>
        <w:rPr>
          <w:sz w:val="24"/>
        </w:rPr>
      </w:pPr>
      <w:r>
        <w:rPr>
          <w:spacing w:val="-10"/>
          <w:sz w:val="24"/>
        </w:rPr>
        <w:t>}</w:t>
      </w:r>
    </w:p>
    <w:p w14:paraId="77B426C9">
      <w:pPr>
        <w:pStyle w:val="5"/>
        <w:ind w:left="0"/>
      </w:pPr>
    </w:p>
    <w:p w14:paraId="45D8969B">
      <w:pPr>
        <w:pStyle w:val="5"/>
        <w:ind w:left="0"/>
      </w:pPr>
    </w:p>
    <w:p w14:paraId="06E13A53">
      <w:pPr>
        <w:pStyle w:val="5"/>
      </w:pPr>
      <w:r>
        <w:t>start</w:t>
      </w:r>
      <w:r>
        <w:rPr>
          <w:spacing w:val="-1"/>
        </w:rPr>
        <w:t xml:space="preserve"> </w:t>
      </w:r>
      <w:r>
        <w:t>=</w:t>
      </w:r>
      <w:r>
        <w:rPr>
          <w:spacing w:val="-2"/>
        </w:rPr>
        <w:t xml:space="preserve"> </w:t>
      </w:r>
      <w:r>
        <w:rPr>
          <w:spacing w:val="-10"/>
        </w:rPr>
        <w:t>{</w:t>
      </w:r>
    </w:p>
    <w:p w14:paraId="7416A298">
      <w:pPr>
        <w:pStyle w:val="5"/>
        <w:spacing w:before="139"/>
        <w:ind w:left="405"/>
      </w:pPr>
      <w:r>
        <w:t>"VB":</w:t>
      </w:r>
      <w:r>
        <w:rPr>
          <w:spacing w:val="-3"/>
        </w:rPr>
        <w:t xml:space="preserve"> </w:t>
      </w:r>
      <w:r>
        <w:rPr>
          <w:spacing w:val="-4"/>
        </w:rPr>
        <w:t>0.6,</w:t>
      </w:r>
    </w:p>
    <w:p w14:paraId="11B6446C">
      <w:pPr>
        <w:pStyle w:val="5"/>
        <w:spacing w:before="137"/>
        <w:ind w:left="405"/>
      </w:pPr>
      <w:r>
        <w:t>"NN":</w:t>
      </w:r>
      <w:r>
        <w:rPr>
          <w:spacing w:val="-2"/>
        </w:rPr>
        <w:t xml:space="preserve"> </w:t>
      </w:r>
      <w:r>
        <w:rPr>
          <w:spacing w:val="-5"/>
        </w:rPr>
        <w:t>0.4</w:t>
      </w:r>
    </w:p>
    <w:p w14:paraId="41E487D4">
      <w:pPr>
        <w:spacing w:before="139"/>
        <w:ind w:left="165" w:right="0" w:firstLine="0"/>
        <w:jc w:val="left"/>
        <w:rPr>
          <w:sz w:val="24"/>
        </w:rPr>
      </w:pPr>
      <w:r>
        <w:rPr>
          <w:spacing w:val="-10"/>
          <w:sz w:val="24"/>
        </w:rPr>
        <w:t>}</w:t>
      </w:r>
    </w:p>
    <w:p w14:paraId="0A323FA4">
      <w:pPr>
        <w:pStyle w:val="5"/>
        <w:ind w:left="0"/>
      </w:pPr>
    </w:p>
    <w:p w14:paraId="4EA16B55">
      <w:pPr>
        <w:pStyle w:val="5"/>
        <w:ind w:left="0"/>
      </w:pPr>
    </w:p>
    <w:p w14:paraId="23615555">
      <w:pPr>
        <w:pStyle w:val="5"/>
        <w:spacing w:line="360" w:lineRule="auto"/>
        <w:ind w:right="6927"/>
      </w:pPr>
      <w:r>
        <w:t>#</w:t>
      </w:r>
      <w:r>
        <w:rPr>
          <w:spacing w:val="-15"/>
        </w:rPr>
        <w:t xml:space="preserve"> </w:t>
      </w:r>
      <w:r>
        <w:t>Tokenization</w:t>
      </w:r>
      <w:r>
        <w:rPr>
          <w:spacing w:val="-15"/>
        </w:rPr>
        <w:t xml:space="preserve"> </w:t>
      </w:r>
      <w:r>
        <w:t>and</w:t>
      </w:r>
      <w:r>
        <w:rPr>
          <w:spacing w:val="-15"/>
        </w:rPr>
        <w:t xml:space="preserve"> </w:t>
      </w:r>
      <w:r>
        <w:t>POS</w:t>
      </w:r>
      <w:r>
        <w:rPr>
          <w:spacing w:val="-15"/>
        </w:rPr>
        <w:t xml:space="preserve"> </w:t>
      </w:r>
      <w:r>
        <w:t>tagging for sentence in sentences:</w:t>
      </w:r>
    </w:p>
    <w:p w14:paraId="49F03F94">
      <w:pPr>
        <w:pStyle w:val="5"/>
        <w:spacing w:line="360" w:lineRule="auto"/>
        <w:ind w:left="405" w:right="6238"/>
      </w:pPr>
      <w:r>
        <w:rPr>
          <w:spacing w:val="-2"/>
        </w:rPr>
        <w:t xml:space="preserve">tokens = nltk.word_tokenize(sentence) </w:t>
      </w:r>
      <w:r>
        <w:t>tags = nltk.pos_tag(tokens)</w:t>
      </w:r>
    </w:p>
    <w:p w14:paraId="09C28096">
      <w:pPr>
        <w:pStyle w:val="5"/>
        <w:spacing w:before="137"/>
        <w:ind w:left="0"/>
      </w:pPr>
    </w:p>
    <w:p w14:paraId="33FC9B3C">
      <w:pPr>
        <w:pStyle w:val="5"/>
        <w:spacing w:line="360" w:lineRule="auto"/>
        <w:ind w:left="405" w:right="6633"/>
      </w:pPr>
      <w:r>
        <w:rPr>
          <w:spacing w:val="-2"/>
        </w:rPr>
        <w:t>print("\nSentence:",</w:t>
      </w:r>
      <w:r>
        <w:rPr>
          <w:spacing w:val="-11"/>
        </w:rPr>
        <w:t xml:space="preserve"> </w:t>
      </w:r>
      <w:r>
        <w:rPr>
          <w:spacing w:val="-2"/>
        </w:rPr>
        <w:t xml:space="preserve">sentence) </w:t>
      </w:r>
      <w:r>
        <w:t>print("Tokens:", tokens) print("POS Tags:", tags)</w:t>
      </w:r>
    </w:p>
    <w:p w14:paraId="0E486EC0">
      <w:pPr>
        <w:pStyle w:val="5"/>
        <w:spacing w:before="138"/>
        <w:ind w:left="0"/>
      </w:pPr>
    </w:p>
    <w:p w14:paraId="7113B99C">
      <w:pPr>
        <w:pStyle w:val="5"/>
      </w:pPr>
      <w:r>
        <w:t>#</w:t>
      </w:r>
      <w:r>
        <w:rPr>
          <w:spacing w:val="-4"/>
        </w:rPr>
        <w:t xml:space="preserve"> </w:t>
      </w:r>
      <w:r>
        <w:t>HMM</w:t>
      </w:r>
      <w:r>
        <w:rPr>
          <w:spacing w:val="-2"/>
        </w:rPr>
        <w:t xml:space="preserve"> </w:t>
      </w:r>
      <w:r>
        <w:t>probability</w:t>
      </w:r>
      <w:r>
        <w:rPr>
          <w:spacing w:val="-4"/>
        </w:rPr>
        <w:t xml:space="preserve"> </w:t>
      </w:r>
      <w:r>
        <w:t>for</w:t>
      </w:r>
      <w:r>
        <w:rPr>
          <w:spacing w:val="-4"/>
        </w:rPr>
        <w:t xml:space="preserve"> </w:t>
      </w:r>
      <w:r>
        <w:rPr>
          <w:spacing w:val="-2"/>
        </w:rPr>
        <w:t>"book"</w:t>
      </w:r>
    </w:p>
    <w:p w14:paraId="64A3EDBE">
      <w:pPr>
        <w:pStyle w:val="5"/>
        <w:spacing w:before="140" w:line="360" w:lineRule="auto"/>
        <w:ind w:right="5630"/>
      </w:pPr>
      <w:r>
        <w:t>vb_probability</w:t>
      </w:r>
      <w:r>
        <w:rPr>
          <w:spacing w:val="-11"/>
        </w:rPr>
        <w:t xml:space="preserve"> </w:t>
      </w:r>
      <w:r>
        <w:t>=</w:t>
      </w:r>
      <w:r>
        <w:rPr>
          <w:spacing w:val="-12"/>
        </w:rPr>
        <w:t xml:space="preserve"> </w:t>
      </w:r>
      <w:r>
        <w:t>start["VB"]</w:t>
      </w:r>
      <w:r>
        <w:rPr>
          <w:spacing w:val="-10"/>
        </w:rPr>
        <w:t xml:space="preserve"> </w:t>
      </w:r>
      <w:r>
        <w:t>*</w:t>
      </w:r>
      <w:r>
        <w:rPr>
          <w:spacing w:val="-11"/>
        </w:rPr>
        <w:t xml:space="preserve"> </w:t>
      </w:r>
      <w:r>
        <w:t>emission["VB"] nn_probability</w:t>
      </w:r>
      <w:r>
        <w:rPr>
          <w:spacing w:val="-5"/>
        </w:rPr>
        <w:t xml:space="preserve"> </w:t>
      </w:r>
      <w:r>
        <w:t>=</w:t>
      </w:r>
      <w:r>
        <w:rPr>
          <w:spacing w:val="-6"/>
        </w:rPr>
        <w:t xml:space="preserve"> </w:t>
      </w:r>
      <w:r>
        <w:t>start["NN"]</w:t>
      </w:r>
      <w:r>
        <w:rPr>
          <w:spacing w:val="-3"/>
        </w:rPr>
        <w:t xml:space="preserve"> </w:t>
      </w:r>
      <w:r>
        <w:t>*</w:t>
      </w:r>
      <w:r>
        <w:rPr>
          <w:spacing w:val="-1"/>
        </w:rPr>
        <w:t xml:space="preserve"> </w:t>
      </w:r>
      <w:r>
        <w:rPr>
          <w:spacing w:val="-2"/>
        </w:rPr>
        <w:t>emission["NN"]</w:t>
      </w:r>
    </w:p>
    <w:p w14:paraId="59EBB543">
      <w:pPr>
        <w:pStyle w:val="5"/>
        <w:spacing w:before="136"/>
        <w:ind w:left="0"/>
      </w:pPr>
    </w:p>
    <w:p w14:paraId="34DE42E1">
      <w:pPr>
        <w:pStyle w:val="5"/>
      </w:pPr>
      <w:r>
        <w:t>print("\nHMM</w:t>
      </w:r>
      <w:r>
        <w:rPr>
          <w:spacing w:val="-15"/>
        </w:rPr>
        <w:t xml:space="preserve"> </w:t>
      </w:r>
      <w:r>
        <w:rPr>
          <w:spacing w:val="-2"/>
        </w:rPr>
        <w:t>Probability:")</w:t>
      </w:r>
    </w:p>
    <w:p w14:paraId="7CD3F018">
      <w:pPr>
        <w:pStyle w:val="5"/>
        <w:spacing w:after="0"/>
        <w:sectPr>
          <w:pgSz w:w="11910" w:h="16840"/>
          <w:pgMar w:top="1600" w:right="283" w:bottom="280" w:left="1275" w:header="720" w:footer="720" w:gutter="0"/>
          <w:cols w:space="720" w:num="1"/>
        </w:sectPr>
      </w:pPr>
    </w:p>
    <w:p w14:paraId="6BAFF144">
      <w:pPr>
        <w:pStyle w:val="5"/>
        <w:spacing w:before="61" w:line="360" w:lineRule="auto"/>
        <w:ind w:right="6238"/>
      </w:pPr>
      <w:r>
        <w:t>print("P(book</w:t>
      </w:r>
      <w:r>
        <w:rPr>
          <w:spacing w:val="-15"/>
        </w:rPr>
        <w:t xml:space="preserve"> </w:t>
      </w:r>
      <w:r>
        <w:t>as</w:t>
      </w:r>
      <w:r>
        <w:rPr>
          <w:spacing w:val="-15"/>
        </w:rPr>
        <w:t xml:space="preserve"> </w:t>
      </w:r>
      <w:r>
        <w:t>VB)</w:t>
      </w:r>
      <w:r>
        <w:rPr>
          <w:spacing w:val="-15"/>
        </w:rPr>
        <w:t xml:space="preserve"> </w:t>
      </w:r>
      <w:r>
        <w:t>=",</w:t>
      </w:r>
      <w:r>
        <w:rPr>
          <w:spacing w:val="-15"/>
        </w:rPr>
        <w:t xml:space="preserve"> </w:t>
      </w:r>
      <w:r>
        <w:t>vb_probability) print("P(book</w:t>
      </w:r>
      <w:r>
        <w:rPr>
          <w:spacing w:val="-6"/>
        </w:rPr>
        <w:t xml:space="preserve"> </w:t>
      </w:r>
      <w:r>
        <w:t>as</w:t>
      </w:r>
      <w:r>
        <w:rPr>
          <w:spacing w:val="-5"/>
        </w:rPr>
        <w:t xml:space="preserve"> </w:t>
      </w:r>
      <w:r>
        <w:t>NN)</w:t>
      </w:r>
      <w:r>
        <w:rPr>
          <w:spacing w:val="-6"/>
        </w:rPr>
        <w:t xml:space="preserve"> </w:t>
      </w:r>
      <w:r>
        <w:t>=",</w:t>
      </w:r>
      <w:r>
        <w:rPr>
          <w:spacing w:val="-2"/>
        </w:rPr>
        <w:t xml:space="preserve"> nn_probability)</w:t>
      </w:r>
    </w:p>
    <w:p w14:paraId="49EAD4C1">
      <w:pPr>
        <w:pStyle w:val="5"/>
        <w:spacing w:before="136"/>
        <w:ind w:left="0"/>
      </w:pPr>
    </w:p>
    <w:p w14:paraId="77707072">
      <w:pPr>
        <w:pStyle w:val="5"/>
        <w:spacing w:before="1" w:line="360" w:lineRule="auto"/>
        <w:ind w:left="405" w:right="6238" w:hanging="240"/>
      </w:pPr>
      <w:r>
        <w:rPr>
          <w:spacing w:val="-2"/>
        </w:rPr>
        <w:t>if</w:t>
      </w:r>
      <w:r>
        <w:rPr>
          <w:spacing w:val="-6"/>
        </w:rPr>
        <w:t xml:space="preserve"> </w:t>
      </w:r>
      <w:r>
        <w:rPr>
          <w:spacing w:val="-2"/>
        </w:rPr>
        <w:t>vb_probability</w:t>
      </w:r>
      <w:r>
        <w:rPr>
          <w:spacing w:val="-5"/>
        </w:rPr>
        <w:t xml:space="preserve"> </w:t>
      </w:r>
      <w:r>
        <w:rPr>
          <w:spacing w:val="-2"/>
        </w:rPr>
        <w:t>&gt;</w:t>
      </w:r>
      <w:r>
        <w:rPr>
          <w:spacing w:val="-3"/>
        </w:rPr>
        <w:t xml:space="preserve"> </w:t>
      </w:r>
      <w:r>
        <w:rPr>
          <w:spacing w:val="-2"/>
        </w:rPr>
        <w:t xml:space="preserve">nn_probability: </w:t>
      </w:r>
      <w:r>
        <w:t>print("Most probable tag: VB")</w:t>
      </w:r>
    </w:p>
    <w:p w14:paraId="2AFFB98D">
      <w:pPr>
        <w:pStyle w:val="5"/>
      </w:pPr>
      <w:r>
        <w:rPr>
          <w:spacing w:val="-2"/>
        </w:rPr>
        <w:t>else:</w:t>
      </w:r>
    </w:p>
    <w:p w14:paraId="1A3E432D">
      <w:pPr>
        <w:pStyle w:val="5"/>
        <w:spacing w:before="139"/>
        <w:ind w:left="405"/>
      </w:pPr>
      <w:r>
        <w:t>print("Most</w:t>
      </w:r>
      <w:r>
        <w:rPr>
          <w:spacing w:val="-3"/>
        </w:rPr>
        <w:t xml:space="preserve"> </w:t>
      </w:r>
      <w:r>
        <w:t>probable</w:t>
      </w:r>
      <w:r>
        <w:rPr>
          <w:spacing w:val="-3"/>
        </w:rPr>
        <w:t xml:space="preserve"> </w:t>
      </w:r>
      <w:r>
        <w:t>tag:</w:t>
      </w:r>
      <w:r>
        <w:rPr>
          <w:spacing w:val="-2"/>
        </w:rPr>
        <w:t xml:space="preserve"> </w:t>
      </w:r>
      <w:r>
        <w:rPr>
          <w:spacing w:val="-4"/>
        </w:rPr>
        <w:t>NN")</w:t>
      </w:r>
    </w:p>
    <w:p w14:paraId="06F6A321">
      <w:pPr>
        <w:pStyle w:val="2"/>
        <w:spacing w:before="137"/>
      </w:pPr>
      <w:bookmarkStart w:id="21" w:name="Output"/>
      <w:bookmarkEnd w:id="21"/>
      <w:r>
        <w:rPr>
          <w:spacing w:val="-2"/>
        </w:rPr>
        <w:t>Output</w:t>
      </w:r>
    </w:p>
    <w:p w14:paraId="63E59347">
      <w:pPr>
        <w:pStyle w:val="5"/>
        <w:spacing w:before="139"/>
      </w:pPr>
      <w:r>
        <w:t>Sentence:</w:t>
      </w:r>
      <w:r>
        <w:rPr>
          <w:spacing w:val="-4"/>
        </w:rPr>
        <w:t xml:space="preserve"> </w:t>
      </w:r>
      <w:r>
        <w:t>Book an</w:t>
      </w:r>
      <w:r>
        <w:rPr>
          <w:spacing w:val="-5"/>
        </w:rPr>
        <w:t xml:space="preserve"> </w:t>
      </w:r>
      <w:r>
        <w:t>appointment</w:t>
      </w:r>
      <w:r>
        <w:rPr>
          <w:spacing w:val="-1"/>
        </w:rPr>
        <w:t xml:space="preserve"> </w:t>
      </w:r>
      <w:r>
        <w:t>with</w:t>
      </w:r>
      <w:r>
        <w:rPr>
          <w:spacing w:val="-5"/>
        </w:rPr>
        <w:t xml:space="preserve"> </w:t>
      </w:r>
      <w:r>
        <w:t>the</w:t>
      </w:r>
      <w:r>
        <w:rPr>
          <w:spacing w:val="-2"/>
        </w:rPr>
        <w:t xml:space="preserve"> doctor.</w:t>
      </w:r>
    </w:p>
    <w:p w14:paraId="1F1CDDE1">
      <w:pPr>
        <w:pStyle w:val="5"/>
        <w:spacing w:before="137"/>
      </w:pPr>
      <w:r>
        <w:t>Tokens:</w:t>
      </w:r>
      <w:r>
        <w:rPr>
          <w:spacing w:val="-4"/>
        </w:rPr>
        <w:t xml:space="preserve"> </w:t>
      </w:r>
      <w:r>
        <w:t>['Book',</w:t>
      </w:r>
      <w:r>
        <w:rPr>
          <w:spacing w:val="-4"/>
        </w:rPr>
        <w:t xml:space="preserve"> </w:t>
      </w:r>
      <w:r>
        <w:t>'an',</w:t>
      </w:r>
      <w:r>
        <w:rPr>
          <w:spacing w:val="-4"/>
        </w:rPr>
        <w:t xml:space="preserve"> </w:t>
      </w:r>
      <w:r>
        <w:t>'appointment',</w:t>
      </w:r>
      <w:r>
        <w:rPr>
          <w:spacing w:val="-2"/>
        </w:rPr>
        <w:t xml:space="preserve"> </w:t>
      </w:r>
      <w:r>
        <w:t>'with',</w:t>
      </w:r>
      <w:r>
        <w:rPr>
          <w:spacing w:val="-3"/>
        </w:rPr>
        <w:t xml:space="preserve"> </w:t>
      </w:r>
      <w:r>
        <w:t>'the',</w:t>
      </w:r>
      <w:r>
        <w:rPr>
          <w:spacing w:val="-4"/>
        </w:rPr>
        <w:t xml:space="preserve"> </w:t>
      </w:r>
      <w:r>
        <w:t>'doctor',</w:t>
      </w:r>
      <w:r>
        <w:rPr>
          <w:spacing w:val="-3"/>
        </w:rPr>
        <w:t xml:space="preserve"> </w:t>
      </w:r>
      <w:r>
        <w:rPr>
          <w:spacing w:val="-4"/>
        </w:rPr>
        <w:t>'.']</w:t>
      </w:r>
    </w:p>
    <w:p w14:paraId="7E1E36E1">
      <w:pPr>
        <w:pStyle w:val="5"/>
        <w:ind w:left="0"/>
      </w:pPr>
    </w:p>
    <w:p w14:paraId="461618B7">
      <w:pPr>
        <w:pStyle w:val="5"/>
        <w:ind w:left="0"/>
      </w:pPr>
    </w:p>
    <w:p w14:paraId="7155B766">
      <w:pPr>
        <w:pStyle w:val="5"/>
      </w:pPr>
      <w:r>
        <w:t>Sentence:</w:t>
      </w:r>
      <w:r>
        <w:rPr>
          <w:spacing w:val="-7"/>
        </w:rPr>
        <w:t xml:space="preserve"> </w:t>
      </w:r>
      <w:r>
        <w:t>The</w:t>
      </w:r>
      <w:r>
        <w:rPr>
          <w:spacing w:val="-6"/>
        </w:rPr>
        <w:t xml:space="preserve"> </w:t>
      </w:r>
      <w:r>
        <w:t>book</w:t>
      </w:r>
      <w:r>
        <w:rPr>
          <w:spacing w:val="-2"/>
        </w:rPr>
        <w:t xml:space="preserve"> </w:t>
      </w:r>
      <w:r>
        <w:t>contains</w:t>
      </w:r>
      <w:r>
        <w:rPr>
          <w:spacing w:val="-7"/>
        </w:rPr>
        <w:t xml:space="preserve"> </w:t>
      </w:r>
      <w:r>
        <w:t>medical</w:t>
      </w:r>
      <w:r>
        <w:rPr>
          <w:spacing w:val="-2"/>
        </w:rPr>
        <w:t xml:space="preserve"> information.</w:t>
      </w:r>
    </w:p>
    <w:p w14:paraId="3C59F22E">
      <w:pPr>
        <w:pStyle w:val="5"/>
        <w:spacing w:before="139"/>
      </w:pPr>
      <w:r>
        <w:t>Tokens:</w:t>
      </w:r>
      <w:r>
        <w:rPr>
          <w:spacing w:val="-7"/>
        </w:rPr>
        <w:t xml:space="preserve"> </w:t>
      </w:r>
      <w:r>
        <w:t>['The',</w:t>
      </w:r>
      <w:r>
        <w:rPr>
          <w:spacing w:val="-4"/>
        </w:rPr>
        <w:t xml:space="preserve"> </w:t>
      </w:r>
      <w:r>
        <w:t>'book',</w:t>
      </w:r>
      <w:r>
        <w:rPr>
          <w:spacing w:val="-3"/>
        </w:rPr>
        <w:t xml:space="preserve"> </w:t>
      </w:r>
      <w:r>
        <w:t>'contains',</w:t>
      </w:r>
      <w:r>
        <w:rPr>
          <w:spacing w:val="-4"/>
        </w:rPr>
        <w:t xml:space="preserve"> </w:t>
      </w:r>
      <w:r>
        <w:t>'medical',</w:t>
      </w:r>
      <w:r>
        <w:rPr>
          <w:spacing w:val="-4"/>
        </w:rPr>
        <w:t xml:space="preserve"> </w:t>
      </w:r>
      <w:r>
        <w:t>'information',</w:t>
      </w:r>
      <w:r>
        <w:rPr>
          <w:spacing w:val="-4"/>
        </w:rPr>
        <w:t xml:space="preserve"> '.']</w:t>
      </w:r>
    </w:p>
    <w:p w14:paraId="03AF0BDF">
      <w:pPr>
        <w:pStyle w:val="5"/>
        <w:ind w:left="0"/>
      </w:pPr>
    </w:p>
    <w:p w14:paraId="10F3644F">
      <w:pPr>
        <w:pStyle w:val="5"/>
        <w:ind w:left="0"/>
      </w:pPr>
    </w:p>
    <w:p w14:paraId="0D066931">
      <w:pPr>
        <w:pStyle w:val="5"/>
        <w:jc w:val="both"/>
      </w:pPr>
      <w:r>
        <w:t>HMM</w:t>
      </w:r>
      <w:r>
        <w:rPr>
          <w:spacing w:val="-4"/>
        </w:rPr>
        <w:t xml:space="preserve"> </w:t>
      </w:r>
      <w:r>
        <w:rPr>
          <w:spacing w:val="-2"/>
        </w:rPr>
        <w:t>Probability:</w:t>
      </w:r>
    </w:p>
    <w:p w14:paraId="01A6A660">
      <w:pPr>
        <w:pStyle w:val="5"/>
        <w:spacing w:before="137" w:line="360" w:lineRule="auto"/>
        <w:ind w:right="7972"/>
        <w:jc w:val="both"/>
      </w:pPr>
      <w:r>
        <w:t>P(book as VB) = 0.42 P(book as NN) = 0.12 Most</w:t>
      </w:r>
      <w:r>
        <w:rPr>
          <w:spacing w:val="-4"/>
        </w:rPr>
        <w:t xml:space="preserve"> </w:t>
      </w:r>
      <w:r>
        <w:t>probable</w:t>
      </w:r>
      <w:r>
        <w:rPr>
          <w:spacing w:val="-1"/>
        </w:rPr>
        <w:t xml:space="preserve"> </w:t>
      </w:r>
      <w:r>
        <w:t>tag:</w:t>
      </w:r>
      <w:r>
        <w:rPr>
          <w:spacing w:val="-2"/>
        </w:rPr>
        <w:t xml:space="preserve"> </w:t>
      </w:r>
      <w:r>
        <w:rPr>
          <w:spacing w:val="-5"/>
        </w:rPr>
        <w:t>VB</w:t>
      </w:r>
    </w:p>
    <w:p w14:paraId="46BF1DF7">
      <w:pPr>
        <w:pStyle w:val="5"/>
        <w:spacing w:before="138"/>
        <w:ind w:left="0"/>
      </w:pPr>
    </w:p>
    <w:p w14:paraId="406D435D">
      <w:pPr>
        <w:pStyle w:val="2"/>
        <w:spacing w:line="360" w:lineRule="auto"/>
        <w:ind w:right="4339"/>
      </w:pPr>
      <w:bookmarkStart w:id="22" w:name="CASE STUDY 3 — Financial News POS Tag Co"/>
      <w:bookmarkEnd w:id="22"/>
      <w:r>
        <w:t>CASE</w:t>
      </w:r>
      <w:r>
        <w:rPr>
          <w:spacing w:val="-10"/>
        </w:rPr>
        <w:t xml:space="preserve"> </w:t>
      </w:r>
      <w:r>
        <w:t>STUDY</w:t>
      </w:r>
      <w:r>
        <w:rPr>
          <w:spacing w:val="-11"/>
        </w:rPr>
        <w:t xml:space="preserve"> </w:t>
      </w:r>
      <w:r>
        <w:t>3</w:t>
      </w:r>
      <w:r>
        <w:rPr>
          <w:spacing w:val="-10"/>
        </w:rPr>
        <w:t xml:space="preserve"> </w:t>
      </w:r>
      <w:r>
        <w:t>—</w:t>
      </w:r>
      <w:r>
        <w:rPr>
          <w:spacing w:val="-10"/>
        </w:rPr>
        <w:t xml:space="preserve"> </w:t>
      </w:r>
      <w:r>
        <w:t>Financial</w:t>
      </w:r>
      <w:r>
        <w:rPr>
          <w:spacing w:val="-10"/>
        </w:rPr>
        <w:t xml:space="preserve"> </w:t>
      </w:r>
      <w:r>
        <w:t>News</w:t>
      </w:r>
      <w:r>
        <w:rPr>
          <w:spacing w:val="-12"/>
        </w:rPr>
        <w:t xml:space="preserve"> </w:t>
      </w:r>
      <w:r>
        <w:t>POS</w:t>
      </w:r>
      <w:r>
        <w:rPr>
          <w:spacing w:val="-12"/>
        </w:rPr>
        <w:t xml:space="preserve"> </w:t>
      </w:r>
      <w:r>
        <w:t>Tag</w:t>
      </w:r>
      <w:r>
        <w:rPr>
          <w:spacing w:val="-10"/>
        </w:rPr>
        <w:t xml:space="preserve"> </w:t>
      </w:r>
      <w:r>
        <w:t>Correction Q1. Apply Transformation Rule</w:t>
      </w:r>
    </w:p>
    <w:p w14:paraId="35BE2701">
      <w:pPr>
        <w:pStyle w:val="5"/>
      </w:pPr>
      <w:r>
        <w:t>Initial</w:t>
      </w:r>
      <w:r>
        <w:rPr>
          <w:spacing w:val="-10"/>
        </w:rPr>
        <w:t xml:space="preserve"> </w:t>
      </w:r>
      <w:r>
        <w:rPr>
          <w:spacing w:val="-2"/>
        </w:rPr>
        <w:t>tags:</w:t>
      </w:r>
    </w:p>
    <w:p w14:paraId="1B50CF63">
      <w:pPr>
        <w:pStyle w:val="5"/>
        <w:spacing w:before="139" w:line="360" w:lineRule="auto"/>
        <w:ind w:right="5232"/>
      </w:pPr>
      <w:r>
        <w:t>Market/NN</w:t>
      </w:r>
      <w:r>
        <w:rPr>
          <w:spacing w:val="-15"/>
        </w:rPr>
        <w:t xml:space="preserve"> </w:t>
      </w:r>
      <w:r>
        <w:t>growth/NN</w:t>
      </w:r>
      <w:r>
        <w:rPr>
          <w:spacing w:val="-15"/>
        </w:rPr>
        <w:t xml:space="preserve"> </w:t>
      </w:r>
      <w:r>
        <w:t>drives/NNS</w:t>
      </w:r>
      <w:r>
        <w:rPr>
          <w:spacing w:val="-15"/>
        </w:rPr>
        <w:t xml:space="preserve"> </w:t>
      </w:r>
      <w:r>
        <w:t xml:space="preserve">investment/NN </w:t>
      </w:r>
      <w:r>
        <w:rPr>
          <w:spacing w:val="-2"/>
        </w:rPr>
        <w:t>Rule:</w:t>
      </w:r>
    </w:p>
    <w:p w14:paraId="2EFADF30">
      <w:pPr>
        <w:pStyle w:val="5"/>
        <w:spacing w:line="360" w:lineRule="auto"/>
        <w:ind w:right="4339"/>
      </w:pPr>
      <w:r>
        <w:t>Change</w:t>
      </w:r>
      <w:r>
        <w:rPr>
          <w:spacing w:val="-6"/>
        </w:rPr>
        <w:t xml:space="preserve"> </w:t>
      </w:r>
      <w:r>
        <w:t>NNS</w:t>
      </w:r>
      <w:r>
        <w:rPr>
          <w:spacing w:val="-7"/>
        </w:rPr>
        <w:t xml:space="preserve"> </w:t>
      </w:r>
      <w:r>
        <w:t>→</w:t>
      </w:r>
      <w:r>
        <w:rPr>
          <w:spacing w:val="-5"/>
        </w:rPr>
        <w:t xml:space="preserve"> </w:t>
      </w:r>
      <w:r>
        <w:t>VBZ</w:t>
      </w:r>
      <w:r>
        <w:rPr>
          <w:spacing w:val="-3"/>
        </w:rPr>
        <w:t xml:space="preserve"> </w:t>
      </w:r>
      <w:r>
        <w:t>if</w:t>
      </w:r>
      <w:r>
        <w:rPr>
          <w:spacing w:val="-9"/>
        </w:rPr>
        <w:t xml:space="preserve"> </w:t>
      </w:r>
      <w:r>
        <w:t>the</w:t>
      </w:r>
      <w:r>
        <w:rPr>
          <w:spacing w:val="-6"/>
        </w:rPr>
        <w:t xml:space="preserve"> </w:t>
      </w:r>
      <w:r>
        <w:t>preceding</w:t>
      </w:r>
      <w:r>
        <w:rPr>
          <w:spacing w:val="-5"/>
        </w:rPr>
        <w:t xml:space="preserve"> </w:t>
      </w:r>
      <w:r>
        <w:t>word</w:t>
      </w:r>
      <w:r>
        <w:rPr>
          <w:spacing w:val="-5"/>
        </w:rPr>
        <w:t xml:space="preserve"> </w:t>
      </w:r>
      <w:r>
        <w:t>is</w:t>
      </w:r>
      <w:r>
        <w:rPr>
          <w:spacing w:val="-8"/>
        </w:rPr>
        <w:t xml:space="preserve"> </w:t>
      </w:r>
      <w:r>
        <w:t>tagged</w:t>
      </w:r>
      <w:r>
        <w:rPr>
          <w:spacing w:val="-3"/>
        </w:rPr>
        <w:t xml:space="preserve"> </w:t>
      </w:r>
      <w:r>
        <w:t>NN. Since drives/NNS is preceded by growth/NN:</w:t>
      </w:r>
    </w:p>
    <w:p w14:paraId="3FB14F54">
      <w:pPr>
        <w:pStyle w:val="5"/>
      </w:pPr>
      <w:r>
        <w:t>Market/NN</w:t>
      </w:r>
      <w:r>
        <w:rPr>
          <w:spacing w:val="-15"/>
        </w:rPr>
        <w:t xml:space="preserve"> </w:t>
      </w:r>
      <w:r>
        <w:t>growth/NN</w:t>
      </w:r>
      <w:r>
        <w:rPr>
          <w:spacing w:val="-15"/>
        </w:rPr>
        <w:t xml:space="preserve"> </w:t>
      </w:r>
      <w:r>
        <w:t>drives/VBZ</w:t>
      </w:r>
      <w:r>
        <w:rPr>
          <w:spacing w:val="-15"/>
        </w:rPr>
        <w:t xml:space="preserve"> </w:t>
      </w:r>
      <w:r>
        <w:rPr>
          <w:spacing w:val="-2"/>
        </w:rPr>
        <w:t>investment/NN</w:t>
      </w:r>
    </w:p>
    <w:p w14:paraId="17BCBAD5">
      <w:pPr>
        <w:spacing w:before="137"/>
        <w:ind w:left="165" w:right="0" w:firstLine="0"/>
        <w:jc w:val="left"/>
        <w:rPr>
          <w:sz w:val="24"/>
        </w:rPr>
      </w:pPr>
      <w:r>
        <w:rPr>
          <w:b/>
          <w:sz w:val="24"/>
        </w:rPr>
        <w:t>Answer:</w:t>
      </w:r>
      <w:r>
        <w:rPr>
          <w:b/>
          <w:spacing w:val="-1"/>
          <w:sz w:val="24"/>
        </w:rPr>
        <w:t xml:space="preserve"> </w:t>
      </w:r>
      <w:r>
        <w:rPr>
          <w:sz w:val="24"/>
        </w:rPr>
        <w:t>drives</w:t>
      </w:r>
      <w:r>
        <w:rPr>
          <w:spacing w:val="-2"/>
          <w:sz w:val="24"/>
        </w:rPr>
        <w:t xml:space="preserve"> </w:t>
      </w:r>
      <w:r>
        <w:rPr>
          <w:sz w:val="24"/>
        </w:rPr>
        <w:t>changes</w:t>
      </w:r>
      <w:r>
        <w:rPr>
          <w:spacing w:val="-2"/>
          <w:sz w:val="24"/>
        </w:rPr>
        <w:t xml:space="preserve"> </w:t>
      </w:r>
      <w:r>
        <w:rPr>
          <w:sz w:val="24"/>
        </w:rPr>
        <w:t xml:space="preserve">from </w:t>
      </w:r>
      <w:r>
        <w:rPr>
          <w:b/>
          <w:sz w:val="24"/>
        </w:rPr>
        <w:t>NNS</w:t>
      </w:r>
      <w:r>
        <w:rPr>
          <w:b/>
          <w:spacing w:val="-2"/>
          <w:sz w:val="24"/>
        </w:rPr>
        <w:t xml:space="preserve"> </w:t>
      </w:r>
      <w:r>
        <w:rPr>
          <w:b/>
          <w:sz w:val="24"/>
        </w:rPr>
        <w:t>→</w:t>
      </w:r>
      <w:r>
        <w:rPr>
          <w:b/>
          <w:spacing w:val="-1"/>
          <w:sz w:val="24"/>
        </w:rPr>
        <w:t xml:space="preserve"> </w:t>
      </w:r>
      <w:r>
        <w:rPr>
          <w:b/>
          <w:spacing w:val="-4"/>
          <w:sz w:val="24"/>
        </w:rPr>
        <w:t>VBZ</w:t>
      </w:r>
      <w:r>
        <w:rPr>
          <w:spacing w:val="-4"/>
          <w:sz w:val="24"/>
        </w:rPr>
        <w:t>.</w:t>
      </w:r>
    </w:p>
    <w:p w14:paraId="75BC3AF3">
      <w:pPr>
        <w:pStyle w:val="5"/>
        <w:spacing w:before="79"/>
        <w:ind w:left="0"/>
        <w:rPr>
          <w:sz w:val="20"/>
        </w:rPr>
      </w:pPr>
      <w:r>
        <w:rPr>
          <w:sz w:val="20"/>
        </w:rPr>
        <mc:AlternateContent>
          <mc:Choice Requires="wpg">
            <w:drawing>
              <wp:anchor distT="0" distB="0" distL="0" distR="0" simplePos="0" relativeHeight="251666432" behindDoc="1" locked="0" layoutInCell="1" allowOverlap="1">
                <wp:simplePos x="0" y="0"/>
                <wp:positionH relativeFrom="page">
                  <wp:posOffset>914400</wp:posOffset>
                </wp:positionH>
                <wp:positionV relativeFrom="paragraph">
                  <wp:posOffset>211455</wp:posOffset>
                </wp:positionV>
                <wp:extent cx="5733415" cy="21590"/>
                <wp:effectExtent l="0" t="0" r="0" b="0"/>
                <wp:wrapTopAndBottom/>
                <wp:docPr id="68" name="Group 68"/>
                <wp:cNvGraphicFramePr/>
                <a:graphic xmlns:a="http://schemas.openxmlformats.org/drawingml/2006/main">
                  <a:graphicData uri="http://schemas.microsoft.com/office/word/2010/wordprocessingGroup">
                    <wpg:wgp>
                      <wpg:cNvGrpSpPr/>
                      <wpg:grpSpPr>
                        <a:xfrm>
                          <a:off x="0" y="0"/>
                          <a:ext cx="5733415" cy="21590"/>
                          <a:chOff x="0" y="0"/>
                          <a:chExt cx="5733415" cy="21590"/>
                        </a:xfrm>
                      </wpg:grpSpPr>
                      <wps:wsp>
                        <wps:cNvPr id="69" name="Graphic 69"/>
                        <wps:cNvSpPr/>
                        <wps:spPr>
                          <a:xfrm>
                            <a:off x="0" y="0"/>
                            <a:ext cx="5731510" cy="20320"/>
                          </a:xfrm>
                          <a:custGeom>
                            <a:avLst/>
                            <a:gdLst/>
                            <a:ahLst/>
                            <a:cxnLst/>
                            <a:rect l="l" t="t" r="r" b="b"/>
                            <a:pathLst>
                              <a:path w="5731510" h="20320">
                                <a:moveTo>
                                  <a:pt x="5731497" y="20320"/>
                                </a:moveTo>
                                <a:lnTo>
                                  <a:pt x="0" y="20320"/>
                                </a:lnTo>
                                <a:lnTo>
                                  <a:pt x="0" y="0"/>
                                </a:lnTo>
                                <a:lnTo>
                                  <a:pt x="5731497" y="0"/>
                                </a:lnTo>
                                <a:lnTo>
                                  <a:pt x="5731497" y="20320"/>
                                </a:lnTo>
                                <a:close/>
                              </a:path>
                            </a:pathLst>
                          </a:custGeom>
                          <a:solidFill>
                            <a:srgbClr val="9F9F9F"/>
                          </a:solidFill>
                        </wps:spPr>
                        <wps:bodyPr wrap="square" lIns="0" tIns="0" rIns="0" bIns="0" rtlCol="0">
                          <a:noAutofit/>
                        </wps:bodyPr>
                      </wps:wsp>
                      <wps:wsp>
                        <wps:cNvPr id="70" name="Graphic 70"/>
                        <wps:cNvSpPr/>
                        <wps:spPr>
                          <a:xfrm>
                            <a:off x="5729985" y="1523"/>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1E1E1"/>
                          </a:solidFill>
                        </wps:spPr>
                        <wps:bodyPr wrap="square" lIns="0" tIns="0" rIns="0" bIns="0" rtlCol="0">
                          <a:noAutofit/>
                        </wps:bodyPr>
                      </wps:wsp>
                      <wps:wsp>
                        <wps:cNvPr id="71" name="Graphic 71"/>
                        <wps:cNvSpPr/>
                        <wps:spPr>
                          <a:xfrm>
                            <a:off x="304" y="153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72" name="Graphic 72"/>
                        <wps:cNvSpPr/>
                        <wps:spPr>
                          <a:xfrm>
                            <a:off x="5729985" y="4572"/>
                            <a:ext cx="3175" cy="13970"/>
                          </a:xfrm>
                          <a:custGeom>
                            <a:avLst/>
                            <a:gdLst/>
                            <a:ahLst/>
                            <a:cxnLst/>
                            <a:rect l="l" t="t" r="r" b="b"/>
                            <a:pathLst>
                              <a:path w="3175" h="13970">
                                <a:moveTo>
                                  <a:pt x="3048" y="13715"/>
                                </a:moveTo>
                                <a:lnTo>
                                  <a:pt x="0" y="13715"/>
                                </a:lnTo>
                                <a:lnTo>
                                  <a:pt x="0" y="0"/>
                                </a:lnTo>
                                <a:lnTo>
                                  <a:pt x="3048" y="0"/>
                                </a:lnTo>
                                <a:lnTo>
                                  <a:pt x="3048" y="13715"/>
                                </a:lnTo>
                                <a:close/>
                              </a:path>
                            </a:pathLst>
                          </a:custGeom>
                          <a:solidFill>
                            <a:srgbClr val="E1E1E1"/>
                          </a:solidFill>
                        </wps:spPr>
                        <wps:bodyPr wrap="square" lIns="0" tIns="0" rIns="0" bIns="0" rtlCol="0">
                          <a:noAutofit/>
                        </wps:bodyPr>
                      </wps:wsp>
                      <wps:wsp>
                        <wps:cNvPr id="73" name="Graphic 73"/>
                        <wps:cNvSpPr/>
                        <wps:spPr>
                          <a:xfrm>
                            <a:off x="304" y="18288"/>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F9F9F"/>
                          </a:solidFill>
                        </wps:spPr>
                        <wps:bodyPr wrap="square" lIns="0" tIns="0" rIns="0" bIns="0" rtlCol="0">
                          <a:noAutofit/>
                        </wps:bodyPr>
                      </wps:wsp>
                      <wps:wsp>
                        <wps:cNvPr id="74" name="Graphic 74"/>
                        <wps:cNvSpPr/>
                        <wps:spPr>
                          <a:xfrm>
                            <a:off x="304" y="18300"/>
                            <a:ext cx="5732780" cy="3175"/>
                          </a:xfrm>
                          <a:custGeom>
                            <a:avLst/>
                            <a:gdLst/>
                            <a:ahLst/>
                            <a:cxnLst/>
                            <a:rect l="l" t="t" r="r" b="b"/>
                            <a:pathLst>
                              <a:path w="5732780" h="3175">
                                <a:moveTo>
                                  <a:pt x="5729605" y="0"/>
                                </a:moveTo>
                                <a:lnTo>
                                  <a:pt x="0" y="0"/>
                                </a:lnTo>
                                <a:lnTo>
                                  <a:pt x="0"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16.65pt;height:1.7pt;width:451.45pt;mso-position-horizontal-relative:page;mso-wrap-distance-bottom:0pt;mso-wrap-distance-top:0pt;z-index:-251650048;mso-width-relative:page;mso-height-relative:page;" coordsize="5733415,21590" o:gfxdata="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">
                <o:lock v:ext="edit" aspectratio="f"/>
                <v:shape id="Graphic 69" o:spid="_x0000_s1026" o:spt="100" style="position:absolute;left:0;top:0;height:20320;width:5731510;" fillcolor="#9F9F9F" filled="t" stroked="f" coordsize="5731510,20320" o:gfxdata="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E/PS/&#10;AAAA2wAAAA8AAAAAAAAAAQAgAAAAIgAAAGRycy9kb3ducmV2LnhtbFBLAQIUABQAAAAIAIdO4kAz&#10;LwWeOwAAADkAAAAQAAAAAAAAAAEAIAAAAA4BAABkcnMvc2hhcGV4bWwueG1sUEsFBgAAAAAGAAYA&#10;WwEAALgDAAAAAA==&#10;" path="m5731497,20320l0,20320,0,0,5731497,0,5731497,20320xe">
                  <v:fill on="t" focussize="0,0"/>
                  <v:stroke on="f"/>
                  <v:imagedata o:title=""/>
                  <o:lock v:ext="edit" aspectratio="f"/>
                  <v:textbox inset="0mm,0mm,0mm,0mm"/>
                </v:shape>
                <v:shape id="Graphic 70" o:spid="_x0000_s1026" o:spt="100" style="position:absolute;left:5729985;top:1523;height:3175;width:3175;" fillcolor="#E1E1E1" filled="t" stroked="f" coordsize="3175,3175" o:gfxdata="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PelYq5AAAA2wAA&#10;AA8AAAAAAAAAAQAgAAAAIgAAAGRycy9kb3ducmV2LnhtbFBLAQIUABQAAAAIAIdO4kAzLwWeOwAA&#10;ADkAAAAQAAAAAAAAAAEAIAAAAAgBAABkcnMvc2hhcGV4bWwueG1sUEsFBgAAAAAGAAYAWwEAALID&#10;AAAAAA==&#10;" path="m3048,3048l0,3048,0,0,3048,0,3048,3048xe">
                  <v:fill on="t" focussize="0,0"/>
                  <v:stroke on="f"/>
                  <v:imagedata o:title=""/>
                  <o:lock v:ext="edit" aspectratio="f"/>
                  <v:textbox inset="0mm,0mm,0mm,0mm"/>
                </v:shape>
                <v:shape id="Graphic 71" o:spid="_x0000_s1026" o:spt="100" style="position:absolute;left:304;top:1536;height:17145;width:5732780;" fillcolor="#9F9F9F" filled="t" stroked="f" coordsize="5732780,17145" o:gfxdata="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uu1r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72" o:spid="_x0000_s1026" o:spt="100" style="position:absolute;left:5729985;top:4572;height:13970;width:3175;" fillcolor="#E1E1E1" filled="t" stroked="f" coordsize="3175,13970" o:gfxdata="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WEDi8AAAA&#10;2wAAAA8AAAAAAAAAAQAgAAAAIgAAAGRycy9kb3ducmV2LnhtbFBLAQIUABQAAAAIAIdO4kAzLwWe&#10;OwAAADkAAAAQAAAAAAAAAAEAIAAAAAsBAABkcnMvc2hhcGV4bWwueG1sUEsFBgAAAAAGAAYAWwEA&#10;ALUDAAAAAA==&#10;" path="m3048,13715l0,13715,0,0,3048,0,3048,13715xe">
                  <v:fill on="t" focussize="0,0"/>
                  <v:stroke on="f"/>
                  <v:imagedata o:title=""/>
                  <o:lock v:ext="edit" aspectratio="f"/>
                  <v:textbox inset="0mm,0mm,0mm,0mm"/>
                </v:shape>
                <v:shape id="Graphic 73" o:spid="_x0000_s1026" o:spt="100" style="position:absolute;left:304;top:18288;height:3175;width:3175;" fillcolor="#9F9F9F" filled="t" stroked="f" coordsize="3175,3175" o:gfxdata="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PHqIrsAAADb&#10;AAAADwAAAAAAAAABACAAAAAiAAAAZHJzL2Rvd25yZXYueG1sUEsBAhQAFAAAAAgAh07iQDMvBZ47&#10;AAAAOQAAABAAAAAAAAAAAQAgAAAACgEAAGRycy9zaGFwZXhtbC54bWxQSwUGAAAAAAYABgBbAQAA&#10;tAMAAAAA&#10;" path="m3047,3048l0,3048,0,0,3047,0,3047,3048xe">
                  <v:fill on="t" focussize="0,0"/>
                  <v:stroke on="f"/>
                  <v:imagedata o:title=""/>
                  <o:lock v:ext="edit" aspectratio="f"/>
                  <v:textbox inset="0mm,0mm,0mm,0mm"/>
                </v:shape>
                <v:shape id="Graphic 74" o:spid="_x0000_s1026" o:spt="100" style="position:absolute;left:304;top:18300;height:3175;width:5732780;" fillcolor="#E1E1E1" filled="t" stroked="f" coordsize="5732780,3175" o:gfxdata="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gE9i/&#10;AAAA2wAAAA8AAAAAAAAAAQAgAAAAIgAAAGRycy9kb3ducmV2LnhtbFBLAQIUABQAAAAIAIdO4kAz&#10;LwWeOwAAADkAAAAQAAAAAAAAAAEAIAAAAA4BAABkcnMvc2hhcGV4bWwueG1sUEsFBgAAAAAGAAYA&#10;WwEAALgDAAAAAA==&#10;" path="m5729605,0l0,0,0,3035,5729605,3035,5729605,0xem5732716,0l5729668,0,5729668,3035,5732716,3035,5732716,0xe">
                  <v:fill on="t" focussize="0,0"/>
                  <v:stroke on="f"/>
                  <v:imagedata o:title=""/>
                  <o:lock v:ext="edit" aspectratio="f"/>
                  <v:textbox inset="0mm,0mm,0mm,0mm"/>
                </v:shape>
                <w10:wrap type="topAndBottom"/>
              </v:group>
            </w:pict>
          </mc:Fallback>
        </mc:AlternateContent>
      </w:r>
    </w:p>
    <w:p w14:paraId="72429AD4">
      <w:pPr>
        <w:pStyle w:val="2"/>
        <w:spacing w:before="187"/>
        <w:jc w:val="both"/>
      </w:pPr>
      <w:bookmarkStart w:id="23" w:name="Q2. Why is drives VBZ?"/>
      <w:bookmarkEnd w:id="23"/>
      <w:r>
        <w:t>Q2.</w:t>
      </w:r>
      <w:r>
        <w:rPr>
          <w:spacing w:val="-6"/>
        </w:rPr>
        <w:t xml:space="preserve"> </w:t>
      </w:r>
      <w:r>
        <w:t>Why</w:t>
      </w:r>
      <w:r>
        <w:rPr>
          <w:spacing w:val="-3"/>
        </w:rPr>
        <w:t xml:space="preserve"> </w:t>
      </w:r>
      <w:r>
        <w:t>is</w:t>
      </w:r>
      <w:r>
        <w:rPr>
          <w:spacing w:val="-4"/>
        </w:rPr>
        <w:t xml:space="preserve"> </w:t>
      </w:r>
      <w:r>
        <w:t>drives</w:t>
      </w:r>
      <w:r>
        <w:rPr>
          <w:spacing w:val="-3"/>
        </w:rPr>
        <w:t xml:space="preserve"> </w:t>
      </w:r>
      <w:r>
        <w:rPr>
          <w:spacing w:val="-4"/>
        </w:rPr>
        <w:t>VBZ?</w:t>
      </w:r>
    </w:p>
    <w:p w14:paraId="6B86CEC0">
      <w:pPr>
        <w:pStyle w:val="5"/>
        <w:spacing w:before="137"/>
      </w:pPr>
      <w:r>
        <w:rPr>
          <w:spacing w:val="-5"/>
        </w:rPr>
        <w:t>In:</w:t>
      </w:r>
    </w:p>
    <w:p w14:paraId="4418E234">
      <w:pPr>
        <w:pStyle w:val="5"/>
        <w:spacing w:before="137"/>
      </w:pPr>
      <w:r>
        <w:t>Market</w:t>
      </w:r>
      <w:r>
        <w:rPr>
          <w:spacing w:val="-5"/>
        </w:rPr>
        <w:t xml:space="preserve"> </w:t>
      </w:r>
      <w:r>
        <w:t>growth</w:t>
      </w:r>
      <w:r>
        <w:rPr>
          <w:spacing w:val="-3"/>
        </w:rPr>
        <w:t xml:space="preserve"> </w:t>
      </w:r>
      <w:r>
        <w:t>drives</w:t>
      </w:r>
      <w:r>
        <w:rPr>
          <w:spacing w:val="-5"/>
        </w:rPr>
        <w:t xml:space="preserve"> </w:t>
      </w:r>
      <w:r>
        <w:rPr>
          <w:spacing w:val="-2"/>
        </w:rPr>
        <w:t>investment.</w:t>
      </w:r>
    </w:p>
    <w:p w14:paraId="405030D2">
      <w:pPr>
        <w:pStyle w:val="5"/>
        <w:spacing w:before="139" w:line="360" w:lineRule="auto"/>
        <w:ind w:right="1469"/>
      </w:pPr>
      <w:r>
        <w:t>Market</w:t>
      </w:r>
      <w:r>
        <w:rPr>
          <w:spacing w:val="-5"/>
        </w:rPr>
        <w:t xml:space="preserve"> </w:t>
      </w:r>
      <w:r>
        <w:t>growth</w:t>
      </w:r>
      <w:r>
        <w:rPr>
          <w:spacing w:val="-6"/>
        </w:rPr>
        <w:t xml:space="preserve"> </w:t>
      </w:r>
      <w:r>
        <w:t>is</w:t>
      </w:r>
      <w:r>
        <w:rPr>
          <w:spacing w:val="-6"/>
        </w:rPr>
        <w:t xml:space="preserve"> </w:t>
      </w:r>
      <w:r>
        <w:t>the</w:t>
      </w:r>
      <w:r>
        <w:rPr>
          <w:spacing w:val="-9"/>
        </w:rPr>
        <w:t xml:space="preserve"> </w:t>
      </w:r>
      <w:r>
        <w:t>subject,</w:t>
      </w:r>
      <w:r>
        <w:rPr>
          <w:spacing w:val="-6"/>
        </w:rPr>
        <w:t xml:space="preserve"> </w:t>
      </w:r>
      <w:r>
        <w:t>drives</w:t>
      </w:r>
      <w:r>
        <w:rPr>
          <w:spacing w:val="-6"/>
        </w:rPr>
        <w:t xml:space="preserve"> </w:t>
      </w:r>
      <w:r>
        <w:t>is</w:t>
      </w:r>
      <w:r>
        <w:rPr>
          <w:spacing w:val="-8"/>
        </w:rPr>
        <w:t xml:space="preserve"> </w:t>
      </w:r>
      <w:r>
        <w:t>the</w:t>
      </w:r>
      <w:r>
        <w:rPr>
          <w:spacing w:val="-7"/>
        </w:rPr>
        <w:t xml:space="preserve"> </w:t>
      </w:r>
      <w:r>
        <w:t>action/verb,</w:t>
      </w:r>
      <w:r>
        <w:rPr>
          <w:spacing w:val="-3"/>
        </w:rPr>
        <w:t xml:space="preserve"> </w:t>
      </w:r>
      <w:r>
        <w:t>and</w:t>
      </w:r>
      <w:r>
        <w:rPr>
          <w:spacing w:val="-6"/>
        </w:rPr>
        <w:t xml:space="preserve"> </w:t>
      </w:r>
      <w:r>
        <w:t>investment</w:t>
      </w:r>
      <w:r>
        <w:rPr>
          <w:spacing w:val="-5"/>
        </w:rPr>
        <w:t xml:space="preserve"> </w:t>
      </w:r>
      <w:r>
        <w:t>is</w:t>
      </w:r>
      <w:r>
        <w:rPr>
          <w:spacing w:val="-8"/>
        </w:rPr>
        <w:t xml:space="preserve"> </w:t>
      </w:r>
      <w:r>
        <w:t>the</w:t>
      </w:r>
      <w:r>
        <w:rPr>
          <w:spacing w:val="-7"/>
        </w:rPr>
        <w:t xml:space="preserve"> </w:t>
      </w:r>
      <w:r>
        <w:t xml:space="preserve">object. </w:t>
      </w:r>
      <w:r>
        <w:rPr>
          <w:spacing w:val="-2"/>
        </w:rPr>
        <w:t>Therefore:</w:t>
      </w:r>
    </w:p>
    <w:p w14:paraId="4CF104B0">
      <w:pPr>
        <w:pStyle w:val="5"/>
        <w:spacing w:after="0" w:line="360" w:lineRule="auto"/>
        <w:sectPr>
          <w:pgSz w:w="11910" w:h="16840"/>
          <w:pgMar w:top="1360" w:right="283" w:bottom="280" w:left="1275" w:header="720" w:footer="720" w:gutter="0"/>
          <w:cols w:space="720" w:num="1"/>
        </w:sectPr>
      </w:pPr>
    </w:p>
    <w:p w14:paraId="10144CC3">
      <w:pPr>
        <w:pStyle w:val="5"/>
        <w:spacing w:before="61"/>
      </w:pPr>
      <w:r>
        <w:t>drives</w:t>
      </w:r>
      <w:r>
        <w:rPr>
          <w:spacing w:val="-4"/>
        </w:rPr>
        <w:t xml:space="preserve"> </w:t>
      </w:r>
      <w:r>
        <w:t>→</w:t>
      </w:r>
      <w:r>
        <w:rPr>
          <w:spacing w:val="-1"/>
        </w:rPr>
        <w:t xml:space="preserve"> </w:t>
      </w:r>
      <w:r>
        <w:rPr>
          <w:spacing w:val="-5"/>
        </w:rPr>
        <w:t>VBZ</w:t>
      </w:r>
    </w:p>
    <w:p w14:paraId="52B363E4">
      <w:pPr>
        <w:pStyle w:val="5"/>
        <w:spacing w:before="136"/>
      </w:pPr>
      <w:r>
        <w:t>It</w:t>
      </w:r>
      <w:r>
        <w:rPr>
          <w:spacing w:val="-3"/>
        </w:rPr>
        <w:t xml:space="preserve"> </w:t>
      </w:r>
      <w:r>
        <w:t>is</w:t>
      </w:r>
      <w:r>
        <w:rPr>
          <w:spacing w:val="-6"/>
        </w:rPr>
        <w:t xml:space="preserve"> </w:t>
      </w:r>
      <w:r>
        <w:t>a</w:t>
      </w:r>
      <w:r>
        <w:rPr>
          <w:spacing w:val="-3"/>
        </w:rPr>
        <w:t xml:space="preserve"> </w:t>
      </w:r>
      <w:r>
        <w:t>third-person</w:t>
      </w:r>
      <w:r>
        <w:rPr>
          <w:spacing w:val="-5"/>
        </w:rPr>
        <w:t xml:space="preserve"> </w:t>
      </w:r>
      <w:r>
        <w:t>singular</w:t>
      </w:r>
      <w:r>
        <w:rPr>
          <w:spacing w:val="-2"/>
        </w:rPr>
        <w:t xml:space="preserve"> </w:t>
      </w:r>
      <w:r>
        <w:t>present-tense</w:t>
      </w:r>
      <w:r>
        <w:rPr>
          <w:spacing w:val="-6"/>
        </w:rPr>
        <w:t xml:space="preserve"> </w:t>
      </w:r>
      <w:r>
        <w:rPr>
          <w:spacing w:val="-4"/>
        </w:rPr>
        <w:t>verb.</w:t>
      </w:r>
    </w:p>
    <w:p w14:paraId="208025B6">
      <w:pPr>
        <w:pStyle w:val="5"/>
        <w:spacing w:before="79"/>
        <w:ind w:left="0"/>
        <w:rPr>
          <w:sz w:val="20"/>
        </w:rPr>
      </w:pPr>
      <w:r>
        <w:rPr>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211455</wp:posOffset>
                </wp:positionV>
                <wp:extent cx="5733415" cy="20320"/>
                <wp:effectExtent l="0" t="0" r="0" b="0"/>
                <wp:wrapTopAndBottom/>
                <wp:docPr id="75" name="Group 75"/>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76" name="Graphic 76"/>
                        <wps:cNvSpPr/>
                        <wps:spPr>
                          <a:xfrm>
                            <a:off x="0" y="0"/>
                            <a:ext cx="5731510" cy="20320"/>
                          </a:xfrm>
                          <a:custGeom>
                            <a:avLst/>
                            <a:gdLst/>
                            <a:ahLst/>
                            <a:cxnLst/>
                            <a:rect l="l" t="t" r="r" b="b"/>
                            <a:pathLst>
                              <a:path w="5731510" h="20320">
                                <a:moveTo>
                                  <a:pt x="5731497" y="20319"/>
                                </a:moveTo>
                                <a:lnTo>
                                  <a:pt x="0" y="20319"/>
                                </a:lnTo>
                                <a:lnTo>
                                  <a:pt x="0" y="0"/>
                                </a:lnTo>
                                <a:lnTo>
                                  <a:pt x="5731497" y="0"/>
                                </a:lnTo>
                                <a:lnTo>
                                  <a:pt x="5731497" y="20319"/>
                                </a:lnTo>
                                <a:close/>
                              </a:path>
                            </a:pathLst>
                          </a:custGeom>
                          <a:solidFill>
                            <a:srgbClr val="9F9F9F"/>
                          </a:solidFill>
                        </wps:spPr>
                        <wps:bodyPr wrap="square" lIns="0" tIns="0" rIns="0" bIns="0" rtlCol="0">
                          <a:noAutofit/>
                        </wps:bodyPr>
                      </wps:wsp>
                      <wps:wsp>
                        <wps:cNvPr id="77" name="Graphic 77"/>
                        <wps:cNvSpPr/>
                        <wps:spPr>
                          <a:xfrm>
                            <a:off x="5729985" y="507"/>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1E1E1"/>
                          </a:solidFill>
                        </wps:spPr>
                        <wps:bodyPr wrap="square" lIns="0" tIns="0" rIns="0" bIns="0" rtlCol="0">
                          <a:noAutofit/>
                        </wps:bodyPr>
                      </wps:wsp>
                      <wps:wsp>
                        <wps:cNvPr id="78" name="Graphic 78"/>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79" name="Graphic 79"/>
                        <wps:cNvSpPr/>
                        <wps:spPr>
                          <a:xfrm>
                            <a:off x="5729985" y="3556"/>
                            <a:ext cx="3175" cy="13970"/>
                          </a:xfrm>
                          <a:custGeom>
                            <a:avLst/>
                            <a:gdLst/>
                            <a:ahLst/>
                            <a:cxnLst/>
                            <a:rect l="l" t="t" r="r" b="b"/>
                            <a:pathLst>
                              <a:path w="3175" h="13970">
                                <a:moveTo>
                                  <a:pt x="3048" y="13715"/>
                                </a:moveTo>
                                <a:lnTo>
                                  <a:pt x="0" y="13715"/>
                                </a:lnTo>
                                <a:lnTo>
                                  <a:pt x="0" y="0"/>
                                </a:lnTo>
                                <a:lnTo>
                                  <a:pt x="3048" y="0"/>
                                </a:lnTo>
                                <a:lnTo>
                                  <a:pt x="3048" y="13715"/>
                                </a:lnTo>
                                <a:close/>
                              </a:path>
                            </a:pathLst>
                          </a:custGeom>
                          <a:solidFill>
                            <a:srgbClr val="E1E1E1"/>
                          </a:solidFill>
                        </wps:spPr>
                        <wps:bodyPr wrap="square" lIns="0" tIns="0" rIns="0" bIns="0" rtlCol="0">
                          <a:noAutofit/>
                        </wps:bodyPr>
                      </wps:wsp>
                      <wps:wsp>
                        <wps:cNvPr id="80" name="Graphic 80"/>
                        <wps:cNvSpPr/>
                        <wps:spPr>
                          <a:xfrm>
                            <a:off x="304" y="17272"/>
                            <a:ext cx="3175" cy="3175"/>
                          </a:xfrm>
                          <a:custGeom>
                            <a:avLst/>
                            <a:gdLst/>
                            <a:ahLst/>
                            <a:cxnLst/>
                            <a:rect l="l" t="t" r="r" b="b"/>
                            <a:pathLst>
                              <a:path w="3175" h="3175">
                                <a:moveTo>
                                  <a:pt x="3047" y="3047"/>
                                </a:moveTo>
                                <a:lnTo>
                                  <a:pt x="0" y="3047"/>
                                </a:lnTo>
                                <a:lnTo>
                                  <a:pt x="0" y="0"/>
                                </a:lnTo>
                                <a:lnTo>
                                  <a:pt x="3047" y="0"/>
                                </a:lnTo>
                                <a:lnTo>
                                  <a:pt x="3047" y="3047"/>
                                </a:lnTo>
                                <a:close/>
                              </a:path>
                            </a:pathLst>
                          </a:custGeom>
                          <a:solidFill>
                            <a:srgbClr val="9F9F9F"/>
                          </a:solidFill>
                        </wps:spPr>
                        <wps:bodyPr wrap="square" lIns="0" tIns="0" rIns="0" bIns="0" rtlCol="0">
                          <a:noAutofit/>
                        </wps:bodyPr>
                      </wps:wsp>
                      <wps:wsp>
                        <wps:cNvPr id="81" name="Graphic 81"/>
                        <wps:cNvSpPr/>
                        <wps:spPr>
                          <a:xfrm>
                            <a:off x="304" y="17271"/>
                            <a:ext cx="5732780" cy="3175"/>
                          </a:xfrm>
                          <a:custGeom>
                            <a:avLst/>
                            <a:gdLst/>
                            <a:ahLst/>
                            <a:cxnLst/>
                            <a:rect l="l" t="t" r="r" b="b"/>
                            <a:pathLst>
                              <a:path w="5732780" h="3175">
                                <a:moveTo>
                                  <a:pt x="5729605" y="0"/>
                                </a:moveTo>
                                <a:lnTo>
                                  <a:pt x="0" y="0"/>
                                </a:lnTo>
                                <a:lnTo>
                                  <a:pt x="0"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16.65pt;height:1.6pt;width:451.45pt;mso-position-horizontal-relative:page;mso-wrap-distance-bottom:0pt;mso-wrap-distance-top:0pt;z-index:-251649024;mso-width-relative:page;mso-height-relative:page;" coordsize="5733415,20320" o:gfxdata="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">
                <o:lock v:ext="edit" aspectratio="f"/>
                <v:shape id="Graphic 76" o:spid="_x0000_s1026" o:spt="100" style="position:absolute;left:0;top:0;height:20320;width:5731510;" fillcolor="#9F9F9F" filled="t" stroked="f" coordsize="5731510,20320" o:gfxdata="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C/lu/&#10;AAAA2wAAAA8AAAAAAAAAAQAgAAAAIgAAAGRycy9kb3ducmV2LnhtbFBLAQIUABQAAAAIAIdO4kAz&#10;LwWeOwAAADkAAAAQAAAAAAAAAAEAIAAAAA4BAABkcnMvc2hhcGV4bWwueG1sUEsFBgAAAAAGAAYA&#10;WwEAALgDAAAAAA==&#10;" path="m5731497,20319l0,20319,0,0,5731497,0,5731497,20319xe">
                  <v:fill on="t" focussize="0,0"/>
                  <v:stroke on="f"/>
                  <v:imagedata o:title=""/>
                  <o:lock v:ext="edit" aspectratio="f"/>
                  <v:textbox inset="0mm,0mm,0mm,0mm"/>
                </v:shape>
                <v:shape id="Graphic 77" o:spid="_x0000_s1026" o:spt="100" style="position:absolute;left:5729985;top:507;height:3175;width:3175;" fillcolor="#E1E1E1" filled="t" stroked="f" coordsize="3175,3175" o:gfxdata="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Nw3+vQAA&#10;ANsAAAAPAAAAAAAAAAEAIAAAACIAAABkcnMvZG93bnJldi54bWxQSwECFAAUAAAACACHTuJAMy8F&#10;njsAAAA5AAAAEAAAAAAAAAABACAAAAAMAQAAZHJzL3NoYXBleG1sLnhtbFBLBQYAAAAABgAGAFsB&#10;AAC2AwAAAAA=&#10;" path="m3048,3048l0,3048,0,0,3048,0,3048,3048xe">
                  <v:fill on="t" focussize="0,0"/>
                  <v:stroke on="f"/>
                  <v:imagedata o:title=""/>
                  <o:lock v:ext="edit" aspectratio="f"/>
                  <v:textbox inset="0mm,0mm,0mm,0mm"/>
                </v:shape>
                <v:shape id="Graphic 78" o:spid="_x0000_s1026" o:spt="100" style="position:absolute;left:304;top:507;height:17145;width:5732780;" fillcolor="#9F9F9F" filled="t" stroked="f" coordsize="5732780,17145" o:gfxdata="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3RB0u5AAAA2wAA&#10;AA8AAAAAAAAAAQAgAAAAIgAAAGRycy9kb3ducmV2LnhtbFBLAQIUABQAAAAIAIdO4kAzLwWeOwAA&#10;ADkAAAAQAAAAAAAAAAEAIAAAAAgBAABkcnMvc2hhcGV4bWwueG1sUEsFBgAAAAAGAAYAWwEAALID&#10;AAAAAA==&#10;" path="m3048,3048l0,3048,0,16764,3048,16764,3048,3048xem5732716,0l5729668,0,5729668,3048,5732716,3048,5732716,0xe">
                  <v:fill on="t" focussize="0,0"/>
                  <v:stroke on="f"/>
                  <v:imagedata o:title=""/>
                  <o:lock v:ext="edit" aspectratio="f"/>
                  <v:textbox inset="0mm,0mm,0mm,0mm"/>
                </v:shape>
                <v:shape id="Graphic 79" o:spid="_x0000_s1026" o:spt="100" style="position:absolute;left:5729985;top:3556;height:13970;width:3175;" fillcolor="#E1E1E1" filled="t" stroked="f" coordsize="3175,13970" o:gfxdata="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MoJJvQAA&#10;ANsAAAAPAAAAAAAAAAEAIAAAACIAAABkcnMvZG93bnJldi54bWxQSwECFAAUAAAACACHTuJAMy8F&#10;njsAAAA5AAAAEAAAAAAAAAABACAAAAAMAQAAZHJzL3NoYXBleG1sLnhtbFBLBQYAAAAABgAGAFsB&#10;AAC2AwAAAAA=&#10;" path="m3048,13715l0,13715,0,0,3048,0,3048,13715xe">
                  <v:fill on="t" focussize="0,0"/>
                  <v:stroke on="f"/>
                  <v:imagedata o:title=""/>
                  <o:lock v:ext="edit" aspectratio="f"/>
                  <v:textbox inset="0mm,0mm,0mm,0mm"/>
                </v:shape>
                <v:shape id="Graphic 80" o:spid="_x0000_s1026" o:spt="100" style="position:absolute;left:304;top:17272;height:3175;width:3175;" fillcolor="#9F9F9F" filled="t" stroked="f" coordsize="3175,3175" o:gfxdata="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X2BHK2AAAA2wAAAA8A&#10;AAAAAAAAAQAgAAAAIgAAAGRycy9kb3ducmV2LnhtbFBLAQIUABQAAAAIAIdO4kAzLwWeOwAAADkA&#10;AAAQAAAAAAAAAAEAIAAAAAUBAABkcnMvc2hhcGV4bWwueG1sUEsFBgAAAAAGAAYAWwEAAK8DAAAA&#10;AA==&#10;" path="m3047,3047l0,3047,0,0,3047,0,3047,3047xe">
                  <v:fill on="t" focussize="0,0"/>
                  <v:stroke on="f"/>
                  <v:imagedata o:title=""/>
                  <o:lock v:ext="edit" aspectratio="f"/>
                  <v:textbox inset="0mm,0mm,0mm,0mm"/>
                </v:shape>
                <v:shape id="Graphic 81" o:spid="_x0000_s1026" o:spt="100" style="position:absolute;left:304;top:17271;height:3175;width:5732780;" fillcolor="#E1E1E1" filled="t" stroked="f" coordsize="5732780,3175" o:gfxdata="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0LAZ74A&#10;AADbAAAADwAAAAAAAAABACAAAAAiAAAAZHJzL2Rvd25yZXYueG1sUEsBAhQAFAAAAAgAh07iQDMv&#10;BZ47AAAAOQAAABAAAAAAAAAAAQAgAAAADQEAAGRycy9zaGFwZXhtbC54bWxQSwUGAAAAAAYABgBb&#10;AQAAtwMAAAAA&#10;" path="m5729605,0l0,0,0,3048,5729605,3048,5729605,0xem5732716,0l5729668,0,5729668,3048,5732716,3048,5732716,0xe">
                  <v:fill on="t" focussize="0,0"/>
                  <v:stroke on="f"/>
                  <v:imagedata o:title=""/>
                  <o:lock v:ext="edit" aspectratio="f"/>
                  <v:textbox inset="0mm,0mm,0mm,0mm"/>
                </v:shape>
                <w10:wrap type="topAndBottom"/>
              </v:group>
            </w:pict>
          </mc:Fallback>
        </mc:AlternateContent>
      </w:r>
    </w:p>
    <w:p w14:paraId="59979D14">
      <w:pPr>
        <w:pStyle w:val="2"/>
        <w:spacing w:before="187"/>
      </w:pPr>
      <w:bookmarkStart w:id="24" w:name="Q3. Relative Frequency / Probability"/>
      <w:bookmarkEnd w:id="24"/>
      <w:r>
        <w:t>Q3.</w:t>
      </w:r>
      <w:r>
        <w:rPr>
          <w:spacing w:val="-5"/>
        </w:rPr>
        <w:t xml:space="preserve"> </w:t>
      </w:r>
      <w:r>
        <w:t>Relative</w:t>
      </w:r>
      <w:r>
        <w:rPr>
          <w:spacing w:val="-3"/>
        </w:rPr>
        <w:t xml:space="preserve"> </w:t>
      </w:r>
      <w:r>
        <w:t>Frequency</w:t>
      </w:r>
      <w:r>
        <w:rPr>
          <w:spacing w:val="-2"/>
        </w:rPr>
        <w:t xml:space="preserve"> </w:t>
      </w:r>
      <w:r>
        <w:t>/</w:t>
      </w:r>
      <w:r>
        <w:rPr>
          <w:spacing w:val="-2"/>
        </w:rPr>
        <w:t xml:space="preserve"> Probability</w:t>
      </w:r>
    </w:p>
    <w:p w14:paraId="73A9F2D8">
      <w:pPr>
        <w:pStyle w:val="5"/>
        <w:spacing w:before="137"/>
      </w:pPr>
      <w:r>
        <w:rPr>
          <w:spacing w:val="-2"/>
        </w:rPr>
        <w:t>Given:</w:t>
      </w:r>
    </w:p>
    <w:p w14:paraId="78E25321">
      <w:pPr>
        <w:pStyle w:val="5"/>
        <w:spacing w:before="137"/>
      </w:pPr>
      <w:r>
        <w:t>market</w:t>
      </w:r>
      <w:r>
        <w:rPr>
          <w:spacing w:val="-4"/>
        </w:rPr>
        <w:t xml:space="preserve"> </w:t>
      </w:r>
      <w:r>
        <w:t>=</w:t>
      </w:r>
      <w:r>
        <w:rPr>
          <w:spacing w:val="-2"/>
        </w:rPr>
        <w:t xml:space="preserve"> </w:t>
      </w:r>
      <w:r>
        <w:rPr>
          <w:spacing w:val="-5"/>
        </w:rPr>
        <w:t>500</w:t>
      </w:r>
    </w:p>
    <w:p w14:paraId="188E9178">
      <w:pPr>
        <w:pStyle w:val="5"/>
        <w:spacing w:before="139"/>
      </w:pPr>
      <w:r>
        <w:t>growth</w:t>
      </w:r>
      <w:r>
        <w:rPr>
          <w:spacing w:val="-7"/>
        </w:rPr>
        <w:t xml:space="preserve"> </w:t>
      </w:r>
      <w:r>
        <w:t>=</w:t>
      </w:r>
      <w:r>
        <w:rPr>
          <w:spacing w:val="-5"/>
        </w:rPr>
        <w:t xml:space="preserve"> 350</w:t>
      </w:r>
    </w:p>
    <w:p w14:paraId="5DAF2E16">
      <w:pPr>
        <w:pStyle w:val="5"/>
        <w:spacing w:before="137"/>
      </w:pPr>
      <w:r>
        <w:t>drives</w:t>
      </w:r>
      <w:r>
        <w:rPr>
          <w:spacing w:val="-4"/>
        </w:rPr>
        <w:t xml:space="preserve"> </w:t>
      </w:r>
      <w:r>
        <w:t>=</w:t>
      </w:r>
      <w:r>
        <w:rPr>
          <w:spacing w:val="-2"/>
        </w:rPr>
        <w:t xml:space="preserve"> </w:t>
      </w:r>
      <w:r>
        <w:rPr>
          <w:spacing w:val="-5"/>
        </w:rPr>
        <w:t>180</w:t>
      </w:r>
    </w:p>
    <w:p w14:paraId="2F643B81">
      <w:pPr>
        <w:pStyle w:val="5"/>
        <w:spacing w:before="139" w:line="360" w:lineRule="auto"/>
        <w:ind w:right="8285"/>
      </w:pPr>
      <w:r>
        <w:rPr>
          <w:spacing w:val="-2"/>
        </w:rPr>
        <w:t>investment</w:t>
      </w:r>
      <w:r>
        <w:rPr>
          <w:spacing w:val="-17"/>
        </w:rPr>
        <w:t xml:space="preserve"> </w:t>
      </w:r>
      <w:r>
        <w:rPr>
          <w:spacing w:val="-2"/>
        </w:rPr>
        <w:t>=</w:t>
      </w:r>
      <w:r>
        <w:rPr>
          <w:spacing w:val="-16"/>
        </w:rPr>
        <w:t xml:space="preserve"> </w:t>
      </w:r>
      <w:r>
        <w:rPr>
          <w:spacing w:val="-2"/>
        </w:rPr>
        <w:t>420 Total:</w:t>
      </w:r>
    </w:p>
    <w:p w14:paraId="4F445C41">
      <w:pPr>
        <w:pStyle w:val="5"/>
        <w:spacing w:before="3"/>
      </w:pPr>
      <w:r>
        <w:t>500 +</w:t>
      </w:r>
      <w:r>
        <w:rPr>
          <w:spacing w:val="-1"/>
        </w:rPr>
        <w:t xml:space="preserve"> </w:t>
      </w:r>
      <w:r>
        <w:t>350 +</w:t>
      </w:r>
      <w:r>
        <w:rPr>
          <w:spacing w:val="-1"/>
        </w:rPr>
        <w:t xml:space="preserve"> </w:t>
      </w:r>
      <w:r>
        <w:t>180 +</w:t>
      </w:r>
      <w:r>
        <w:rPr>
          <w:spacing w:val="-1"/>
        </w:rPr>
        <w:t xml:space="preserve"> </w:t>
      </w:r>
      <w:r>
        <w:t>420</w:t>
      </w:r>
      <w:r>
        <w:rPr>
          <w:spacing w:val="2"/>
        </w:rPr>
        <w:t xml:space="preserve"> </w:t>
      </w:r>
      <w:r>
        <w:t>=</w:t>
      </w:r>
      <w:r>
        <w:rPr>
          <w:spacing w:val="-1"/>
        </w:rPr>
        <w:t xml:space="preserve"> </w:t>
      </w:r>
      <w:r>
        <w:rPr>
          <w:spacing w:val="-4"/>
        </w:rPr>
        <w:t>1450</w:t>
      </w:r>
    </w:p>
    <w:p w14:paraId="1D4E59B7">
      <w:pPr>
        <w:pStyle w:val="5"/>
        <w:spacing w:before="137"/>
      </w:pPr>
      <w:r>
        <w:rPr>
          <w:spacing w:val="-2"/>
        </w:rPr>
        <w:t>Formula:</w:t>
      </w:r>
    </w:p>
    <w:p w14:paraId="372D98D8">
      <w:pPr>
        <w:pStyle w:val="5"/>
        <w:spacing w:before="139"/>
      </w:pPr>
      <w:r>
        <w:t>P(word)</w:t>
      </w:r>
      <w:r>
        <w:rPr>
          <w:spacing w:val="-6"/>
        </w:rPr>
        <w:t xml:space="preserve"> </w:t>
      </w:r>
      <w:r>
        <w:t>=</w:t>
      </w:r>
      <w:r>
        <w:rPr>
          <w:spacing w:val="-2"/>
        </w:rPr>
        <w:t xml:space="preserve"> </w:t>
      </w:r>
      <w:r>
        <w:t>frequency</w:t>
      </w:r>
      <w:r>
        <w:rPr>
          <w:spacing w:val="-2"/>
        </w:rPr>
        <w:t xml:space="preserve"> </w:t>
      </w:r>
      <w:r>
        <w:t>/</w:t>
      </w:r>
      <w:r>
        <w:rPr>
          <w:spacing w:val="-1"/>
        </w:rPr>
        <w:t xml:space="preserve"> </w:t>
      </w:r>
      <w:r>
        <w:t>total</w:t>
      </w:r>
      <w:r>
        <w:rPr>
          <w:spacing w:val="-3"/>
        </w:rPr>
        <w:t xml:space="preserve"> </w:t>
      </w:r>
      <w:r>
        <w:rPr>
          <w:spacing w:val="-2"/>
        </w:rPr>
        <w:t>frequency</w:t>
      </w:r>
    </w:p>
    <w:p w14:paraId="7B29F8A5">
      <w:pPr>
        <w:tabs>
          <w:tab w:val="left" w:pos="1324"/>
        </w:tabs>
        <w:spacing w:before="180" w:line="412" w:lineRule="auto"/>
        <w:ind w:left="210" w:right="7213" w:firstLine="0"/>
        <w:jc w:val="left"/>
        <w:rPr>
          <w:b/>
          <w:sz w:val="24"/>
        </w:rPr>
      </w:pPr>
      <w:r>
        <w:rPr>
          <w:b/>
          <w:spacing w:val="-4"/>
          <w:sz w:val="24"/>
        </w:rPr>
        <w:t>Word</w:t>
      </w:r>
      <w:r>
        <w:rPr>
          <w:b/>
          <w:sz w:val="24"/>
        </w:rPr>
        <w:tab/>
      </w:r>
      <w:r>
        <w:rPr>
          <w:b/>
          <w:spacing w:val="-2"/>
          <w:sz w:val="24"/>
        </w:rPr>
        <w:t>Probability</w:t>
      </w:r>
      <w:r>
        <w:rPr>
          <w:b/>
          <w:spacing w:val="40"/>
          <w:sz w:val="24"/>
        </w:rPr>
        <w:t xml:space="preserve"> </w:t>
      </w:r>
      <w:r>
        <w:rPr>
          <w:spacing w:val="-2"/>
          <w:sz w:val="24"/>
        </w:rPr>
        <w:t>market</w:t>
      </w:r>
      <w:r>
        <w:rPr>
          <w:sz w:val="24"/>
        </w:rPr>
        <w:tab/>
      </w:r>
      <w:r>
        <w:rPr>
          <w:sz w:val="24"/>
        </w:rPr>
        <w:t>500/1450</w:t>
      </w:r>
      <w:r>
        <w:rPr>
          <w:spacing w:val="-17"/>
          <w:sz w:val="24"/>
        </w:rPr>
        <w:t xml:space="preserve"> </w:t>
      </w:r>
      <w:r>
        <w:rPr>
          <w:sz w:val="24"/>
        </w:rPr>
        <w:t>=</w:t>
      </w:r>
      <w:r>
        <w:rPr>
          <w:spacing w:val="-15"/>
          <w:sz w:val="24"/>
        </w:rPr>
        <w:t xml:space="preserve"> </w:t>
      </w:r>
      <w:r>
        <w:rPr>
          <w:b/>
          <w:sz w:val="24"/>
        </w:rPr>
        <w:t xml:space="preserve">0.3448 </w:t>
      </w:r>
      <w:r>
        <w:rPr>
          <w:spacing w:val="-2"/>
          <w:sz w:val="24"/>
        </w:rPr>
        <w:t>growth</w:t>
      </w:r>
      <w:r>
        <w:rPr>
          <w:sz w:val="24"/>
        </w:rPr>
        <w:tab/>
      </w:r>
      <w:r>
        <w:rPr>
          <w:sz w:val="24"/>
        </w:rPr>
        <w:t>350/1450</w:t>
      </w:r>
      <w:r>
        <w:rPr>
          <w:spacing w:val="-17"/>
          <w:sz w:val="24"/>
        </w:rPr>
        <w:t xml:space="preserve"> </w:t>
      </w:r>
      <w:r>
        <w:rPr>
          <w:sz w:val="24"/>
        </w:rPr>
        <w:t>=</w:t>
      </w:r>
      <w:r>
        <w:rPr>
          <w:spacing w:val="-15"/>
          <w:sz w:val="24"/>
        </w:rPr>
        <w:t xml:space="preserve"> </w:t>
      </w:r>
      <w:r>
        <w:rPr>
          <w:b/>
          <w:sz w:val="24"/>
        </w:rPr>
        <w:t xml:space="preserve">0.2414 </w:t>
      </w:r>
      <w:r>
        <w:rPr>
          <w:spacing w:val="-2"/>
          <w:sz w:val="24"/>
        </w:rPr>
        <w:t>drives</w:t>
      </w:r>
      <w:r>
        <w:rPr>
          <w:sz w:val="24"/>
        </w:rPr>
        <w:tab/>
      </w:r>
      <w:r>
        <w:rPr>
          <w:sz w:val="24"/>
        </w:rPr>
        <w:t>180/1450</w:t>
      </w:r>
      <w:r>
        <w:rPr>
          <w:spacing w:val="-17"/>
          <w:sz w:val="24"/>
        </w:rPr>
        <w:t xml:space="preserve"> </w:t>
      </w:r>
      <w:r>
        <w:rPr>
          <w:sz w:val="24"/>
        </w:rPr>
        <w:t>=</w:t>
      </w:r>
      <w:r>
        <w:rPr>
          <w:spacing w:val="-15"/>
          <w:sz w:val="24"/>
        </w:rPr>
        <w:t xml:space="preserve"> </w:t>
      </w:r>
      <w:r>
        <w:rPr>
          <w:b/>
          <w:sz w:val="24"/>
        </w:rPr>
        <w:t xml:space="preserve">0.1241 </w:t>
      </w:r>
      <w:r>
        <w:rPr>
          <w:sz w:val="24"/>
        </w:rPr>
        <w:t>investment</w:t>
      </w:r>
      <w:r>
        <w:rPr>
          <w:spacing w:val="-3"/>
          <w:sz w:val="24"/>
        </w:rPr>
        <w:t xml:space="preserve"> </w:t>
      </w:r>
      <w:r>
        <w:rPr>
          <w:sz w:val="24"/>
        </w:rPr>
        <w:t>420/1450</w:t>
      </w:r>
      <w:r>
        <w:rPr>
          <w:spacing w:val="-1"/>
          <w:sz w:val="24"/>
        </w:rPr>
        <w:t xml:space="preserve"> </w:t>
      </w:r>
      <w:r>
        <w:rPr>
          <w:sz w:val="24"/>
        </w:rPr>
        <w:t>=</w:t>
      </w:r>
      <w:r>
        <w:rPr>
          <w:spacing w:val="1"/>
          <w:sz w:val="24"/>
        </w:rPr>
        <w:t xml:space="preserve"> </w:t>
      </w:r>
      <w:r>
        <w:rPr>
          <w:b/>
          <w:spacing w:val="-4"/>
          <w:sz w:val="24"/>
        </w:rPr>
        <w:t>0.2897</w:t>
      </w:r>
    </w:p>
    <w:p w14:paraId="69D9E5CE">
      <w:pPr>
        <w:pStyle w:val="5"/>
        <w:spacing w:line="255" w:lineRule="exact"/>
      </w:pPr>
      <w:r>
        <w:t>Corpus</w:t>
      </w:r>
      <w:r>
        <w:rPr>
          <w:spacing w:val="-11"/>
        </w:rPr>
        <w:t xml:space="preserve"> </w:t>
      </w:r>
      <w:r>
        <w:t>frequencies</w:t>
      </w:r>
      <w:r>
        <w:rPr>
          <w:spacing w:val="-5"/>
        </w:rPr>
        <w:t xml:space="preserve"> </w:t>
      </w:r>
      <w:r>
        <w:t>help</w:t>
      </w:r>
      <w:r>
        <w:rPr>
          <w:spacing w:val="-5"/>
        </w:rPr>
        <w:t xml:space="preserve"> </w:t>
      </w:r>
      <w:r>
        <w:t>probabilistic</w:t>
      </w:r>
      <w:r>
        <w:rPr>
          <w:spacing w:val="-8"/>
        </w:rPr>
        <w:t xml:space="preserve"> </w:t>
      </w:r>
      <w:r>
        <w:t>NLP</w:t>
      </w:r>
      <w:r>
        <w:rPr>
          <w:spacing w:val="-4"/>
        </w:rPr>
        <w:t xml:space="preserve"> </w:t>
      </w:r>
      <w:r>
        <w:t>systems</w:t>
      </w:r>
      <w:r>
        <w:rPr>
          <w:spacing w:val="-6"/>
        </w:rPr>
        <w:t xml:space="preserve"> </w:t>
      </w:r>
      <w:r>
        <w:t>estimate</w:t>
      </w:r>
      <w:r>
        <w:rPr>
          <w:spacing w:val="-7"/>
        </w:rPr>
        <w:t xml:space="preserve"> </w:t>
      </w:r>
      <w:r>
        <w:t>how</w:t>
      </w:r>
      <w:r>
        <w:rPr>
          <w:spacing w:val="-8"/>
        </w:rPr>
        <w:t xml:space="preserve"> </w:t>
      </w:r>
      <w:r>
        <w:t>likely</w:t>
      </w:r>
      <w:r>
        <w:rPr>
          <w:spacing w:val="-5"/>
        </w:rPr>
        <w:t xml:space="preserve"> </w:t>
      </w:r>
      <w:r>
        <w:t>words</w:t>
      </w:r>
      <w:r>
        <w:rPr>
          <w:spacing w:val="-5"/>
        </w:rPr>
        <w:t xml:space="preserve"> </w:t>
      </w:r>
      <w:r>
        <w:t>are</w:t>
      </w:r>
      <w:r>
        <w:rPr>
          <w:spacing w:val="-6"/>
        </w:rPr>
        <w:t xml:space="preserve"> </w:t>
      </w:r>
      <w:r>
        <w:t>and</w:t>
      </w:r>
      <w:r>
        <w:rPr>
          <w:spacing w:val="-5"/>
        </w:rPr>
        <w:t xml:space="preserve"> </w:t>
      </w:r>
      <w:r>
        <w:rPr>
          <w:spacing w:val="-2"/>
        </w:rPr>
        <w:t>support</w:t>
      </w:r>
    </w:p>
    <w:p w14:paraId="40C2C825">
      <w:pPr>
        <w:pStyle w:val="5"/>
        <w:spacing w:before="139"/>
      </w:pPr>
      <w:r>
        <w:t>tagging</w:t>
      </w:r>
      <w:r>
        <w:rPr>
          <w:spacing w:val="-1"/>
        </w:rPr>
        <w:t xml:space="preserve"> </w:t>
      </w:r>
      <w:r>
        <w:rPr>
          <w:spacing w:val="-2"/>
        </w:rPr>
        <w:t>decisions.</w:t>
      </w:r>
    </w:p>
    <w:p w14:paraId="054A4904">
      <w:pPr>
        <w:pStyle w:val="5"/>
        <w:spacing w:before="76"/>
        <w:ind w:left="0"/>
        <w:rPr>
          <w:sz w:val="20"/>
        </w:rPr>
      </w:pPr>
      <w:r>
        <w:rPr>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209550</wp:posOffset>
                </wp:positionV>
                <wp:extent cx="5733415" cy="20955"/>
                <wp:effectExtent l="0" t="0" r="0" b="0"/>
                <wp:wrapTopAndBottom/>
                <wp:docPr id="82" name="Group 82"/>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83" name="Graphic 83"/>
                        <wps:cNvSpPr/>
                        <wps:spPr>
                          <a:xfrm>
                            <a:off x="0" y="0"/>
                            <a:ext cx="5731510" cy="19685"/>
                          </a:xfrm>
                          <a:custGeom>
                            <a:avLst/>
                            <a:gdLst/>
                            <a:ahLst/>
                            <a:cxnLst/>
                            <a:rect l="l" t="t" r="r" b="b"/>
                            <a:pathLst>
                              <a:path w="5731510" h="19685">
                                <a:moveTo>
                                  <a:pt x="5731497" y="19685"/>
                                </a:moveTo>
                                <a:lnTo>
                                  <a:pt x="0" y="19685"/>
                                </a:lnTo>
                                <a:lnTo>
                                  <a:pt x="0" y="0"/>
                                </a:lnTo>
                                <a:lnTo>
                                  <a:pt x="5731497" y="0"/>
                                </a:lnTo>
                                <a:lnTo>
                                  <a:pt x="5731497" y="19685"/>
                                </a:lnTo>
                                <a:close/>
                              </a:path>
                            </a:pathLst>
                          </a:custGeom>
                          <a:solidFill>
                            <a:srgbClr val="9F9F9F"/>
                          </a:solidFill>
                        </wps:spPr>
                        <wps:bodyPr wrap="square" lIns="0" tIns="0" rIns="0" bIns="0" rtlCol="0">
                          <a:noAutofit/>
                        </wps:bodyPr>
                      </wps:wsp>
                      <wps:wsp>
                        <wps:cNvPr id="84" name="Graphic 84"/>
                        <wps:cNvSpPr/>
                        <wps:spPr>
                          <a:xfrm>
                            <a:off x="5729985" y="1015"/>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1E1E1"/>
                          </a:solidFill>
                        </wps:spPr>
                        <wps:bodyPr wrap="square" lIns="0" tIns="0" rIns="0" bIns="0" rtlCol="0">
                          <a:noAutofit/>
                        </wps:bodyPr>
                      </wps:wsp>
                      <wps:wsp>
                        <wps:cNvPr id="85" name="Graphic 85"/>
                        <wps:cNvSpPr/>
                        <wps:spPr>
                          <a:xfrm>
                            <a:off x="304" y="102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86" name="Graphic 86"/>
                        <wps:cNvSpPr/>
                        <wps:spPr>
                          <a:xfrm>
                            <a:off x="5729985" y="4063"/>
                            <a:ext cx="3175" cy="13970"/>
                          </a:xfrm>
                          <a:custGeom>
                            <a:avLst/>
                            <a:gdLst/>
                            <a:ahLst/>
                            <a:cxnLst/>
                            <a:rect l="l" t="t" r="r" b="b"/>
                            <a:pathLst>
                              <a:path w="3175" h="13970">
                                <a:moveTo>
                                  <a:pt x="3048" y="13715"/>
                                </a:moveTo>
                                <a:lnTo>
                                  <a:pt x="0" y="13715"/>
                                </a:lnTo>
                                <a:lnTo>
                                  <a:pt x="0" y="0"/>
                                </a:lnTo>
                                <a:lnTo>
                                  <a:pt x="3048" y="0"/>
                                </a:lnTo>
                                <a:lnTo>
                                  <a:pt x="3048" y="13715"/>
                                </a:lnTo>
                                <a:close/>
                              </a:path>
                            </a:pathLst>
                          </a:custGeom>
                          <a:solidFill>
                            <a:srgbClr val="E1E1E1"/>
                          </a:solidFill>
                        </wps:spPr>
                        <wps:bodyPr wrap="square" lIns="0" tIns="0" rIns="0" bIns="0" rtlCol="0">
                          <a:noAutofit/>
                        </wps:bodyPr>
                      </wps:wsp>
                      <wps:wsp>
                        <wps:cNvPr id="87" name="Graphic 87"/>
                        <wps:cNvSpPr/>
                        <wps:spPr>
                          <a:xfrm>
                            <a:off x="304" y="17779"/>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F9F9F"/>
                          </a:solidFill>
                        </wps:spPr>
                        <wps:bodyPr wrap="square" lIns="0" tIns="0" rIns="0" bIns="0" rtlCol="0">
                          <a:noAutofit/>
                        </wps:bodyPr>
                      </wps:wsp>
                      <wps:wsp>
                        <wps:cNvPr id="88" name="Graphic 88"/>
                        <wps:cNvSpPr/>
                        <wps:spPr>
                          <a:xfrm>
                            <a:off x="304" y="17805"/>
                            <a:ext cx="5732780" cy="3175"/>
                          </a:xfrm>
                          <a:custGeom>
                            <a:avLst/>
                            <a:gdLst/>
                            <a:ahLst/>
                            <a:cxnLst/>
                            <a:rect l="l" t="t" r="r" b="b"/>
                            <a:pathLst>
                              <a:path w="5732780" h="3175">
                                <a:moveTo>
                                  <a:pt x="5729605" y="0"/>
                                </a:moveTo>
                                <a:lnTo>
                                  <a:pt x="0" y="0"/>
                                </a:lnTo>
                                <a:lnTo>
                                  <a:pt x="0" y="3022"/>
                                </a:lnTo>
                                <a:lnTo>
                                  <a:pt x="5729605" y="3022"/>
                                </a:lnTo>
                                <a:lnTo>
                                  <a:pt x="5729605" y="0"/>
                                </a:lnTo>
                                <a:close/>
                              </a:path>
                              <a:path w="5732780" h="3175">
                                <a:moveTo>
                                  <a:pt x="5732716" y="0"/>
                                </a:moveTo>
                                <a:lnTo>
                                  <a:pt x="5729668" y="0"/>
                                </a:lnTo>
                                <a:lnTo>
                                  <a:pt x="5729668" y="3022"/>
                                </a:lnTo>
                                <a:lnTo>
                                  <a:pt x="5732716" y="3022"/>
                                </a:lnTo>
                                <a:lnTo>
                                  <a:pt x="5732716"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16.5pt;height:1.65pt;width:451.45pt;mso-position-horizontal-relative:page;mso-wrap-distance-bottom:0pt;mso-wrap-distance-top:0pt;z-index:-251649024;mso-width-relative:page;mso-height-relative:page;" coordsize="5733415,20955" o:gfxdata="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">
                <o:lock v:ext="edit" aspectratio="f"/>
                <v:shape id="Graphic 83" o:spid="_x0000_s1026" o:spt="100" style="position:absolute;left:0;top:0;height:19685;width:5731510;" fillcolor="#9F9F9F" filled="t" stroked="f" coordsize="5731510,19685" o:gfxdata="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qLgQbrUAAADbAAAADwAA&#10;AAAAAAABACAAAAAiAAAAZHJzL2Rvd25yZXYueG1sUEsBAhQAFAAAAAgAh07iQDMvBZ47AAAAOQAA&#10;ABAAAAAAAAAAAQAgAAAABAEAAGRycy9zaGFwZXhtbC54bWxQSwUGAAAAAAYABgBbAQAArgMAAAAA&#10;" path="m5731497,19685l0,19685,0,0,5731497,0,5731497,19685xe">
                  <v:fill on="t" focussize="0,0"/>
                  <v:stroke on="f"/>
                  <v:imagedata o:title=""/>
                  <o:lock v:ext="edit" aspectratio="f"/>
                  <v:textbox inset="0mm,0mm,0mm,0mm"/>
                </v:shape>
                <v:shape id="Graphic 84" o:spid="_x0000_s1026" o:spt="100" style="position:absolute;left:5729985;top:1015;height:3175;width:3175;" fillcolor="#E1E1E1" filled="t" stroked="f" coordsize="3175,3175" o:gfxdata="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w4668AAAA&#10;2wAAAA8AAAAAAAAAAQAgAAAAIgAAAGRycy9kb3ducmV2LnhtbFBLAQIUABQAAAAIAIdO4kAzLwWe&#10;OwAAADkAAAAQAAAAAAAAAAEAIAAAAAsBAABkcnMvc2hhcGV4bWwueG1sUEsFBgAAAAAGAAYAWwEA&#10;ALUDAAAAAA==&#10;" path="m3048,3048l0,3048,0,0,3048,0,3048,3048xe">
                  <v:fill on="t" focussize="0,0"/>
                  <v:stroke on="f"/>
                  <v:imagedata o:title=""/>
                  <o:lock v:ext="edit" aspectratio="f"/>
                  <v:textbox inset="0mm,0mm,0mm,0mm"/>
                </v:shape>
                <v:shape id="Graphic 85" o:spid="_x0000_s1026" o:spt="100" style="position:absolute;left:304;top:1028;height:17145;width:5732780;" fillcolor="#9F9F9F" filled="t" stroked="f" coordsize="5732780,17145" o:gfxdata="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gXY8r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86" o:spid="_x0000_s1026" o:spt="100" style="position:absolute;left:5729985;top:4063;height:13970;width:3175;" fillcolor="#E1E1E1" filled="t" stroked="f" coordsize="3175,13970" o:gfxdata="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hmHL4A&#10;AADbAAAADwAAAAAAAAABACAAAAAiAAAAZHJzL2Rvd25yZXYueG1sUEsBAhQAFAAAAAgAh07iQDMv&#10;BZ47AAAAOQAAABAAAAAAAAAAAQAgAAAADQEAAGRycy9zaGFwZXhtbC54bWxQSwUGAAAAAAYABgBb&#10;AQAAtwMAAAAA&#10;" path="m3048,13715l0,13715,0,0,3048,0,3048,13715xe">
                  <v:fill on="t" focussize="0,0"/>
                  <v:stroke on="f"/>
                  <v:imagedata o:title=""/>
                  <o:lock v:ext="edit" aspectratio="f"/>
                  <v:textbox inset="0mm,0mm,0mm,0mm"/>
                </v:shape>
                <v:shape id="Graphic 87" o:spid="_x0000_s1026" o:spt="100" style="position:absolute;left:304;top:17779;height:3175;width:3175;" fillcolor="#9F9F9F" filled="t" stroked="f" coordsize="3175,3175" o:gfxdata="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ofnAa5AAAA2wAA&#10;AA8AAAAAAAAAAQAgAAAAIgAAAGRycy9kb3ducmV2LnhtbFBLAQIUABQAAAAIAIdO4kAzLwWeOwAA&#10;ADkAAAAQAAAAAAAAAAEAIAAAAAgBAABkcnMvc2hhcGV4bWwueG1sUEsFBgAAAAAGAAYAWwEAALID&#10;AAAAAA==&#10;" path="m3047,3048l0,3048,0,0,3047,0,3047,3048xe">
                  <v:fill on="t" focussize="0,0"/>
                  <v:stroke on="f"/>
                  <v:imagedata o:title=""/>
                  <o:lock v:ext="edit" aspectratio="f"/>
                  <v:textbox inset="0mm,0mm,0mm,0mm"/>
                </v:shape>
                <v:shape id="Graphic 88" o:spid="_x0000_s1026" o:spt="100" style="position:absolute;left:304;top:17805;height:3175;width:5732780;" fillcolor="#E1E1E1" filled="t" stroked="f" coordsize="5732780,3175" o:gfxdata="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4afq8AAAA&#10;2wAAAA8AAAAAAAAAAQAgAAAAIgAAAGRycy9kb3ducmV2LnhtbFBLAQIUABQAAAAIAIdO4kAzLwWe&#10;OwAAADkAAAAQAAAAAAAAAAEAIAAAAAsBAABkcnMvc2hhcGV4bWwueG1sUEsFBgAAAAAGAAYAWwEA&#10;ALUDAAAAAA==&#10;" path="m5729605,0l0,0,0,3022,5729605,3022,5729605,0xem5732716,0l5729668,0,5729668,3022,5732716,3022,5732716,0xe">
                  <v:fill on="t" focussize="0,0"/>
                  <v:stroke on="f"/>
                  <v:imagedata o:title=""/>
                  <o:lock v:ext="edit" aspectratio="f"/>
                  <v:textbox inset="0mm,0mm,0mm,0mm"/>
                </v:shape>
                <w10:wrap type="topAndBottom"/>
              </v:group>
            </w:pict>
          </mc:Fallback>
        </mc:AlternateContent>
      </w:r>
    </w:p>
    <w:p w14:paraId="6804B488">
      <w:pPr>
        <w:pStyle w:val="2"/>
        <w:spacing w:before="189"/>
      </w:pPr>
      <w:bookmarkStart w:id="25" w:name="Q4. Entropy"/>
      <w:bookmarkEnd w:id="25"/>
      <w:r>
        <w:t>Q4.</w:t>
      </w:r>
      <w:r>
        <w:rPr>
          <w:spacing w:val="-5"/>
        </w:rPr>
        <w:t xml:space="preserve"> </w:t>
      </w:r>
      <w:r>
        <w:rPr>
          <w:spacing w:val="-2"/>
        </w:rPr>
        <w:t>Entropy</w:t>
      </w:r>
    </w:p>
    <w:p w14:paraId="51FCCB1E">
      <w:pPr>
        <w:pStyle w:val="5"/>
        <w:spacing w:before="137"/>
      </w:pPr>
      <w:r>
        <w:rPr>
          <w:spacing w:val="-2"/>
        </w:rPr>
        <w:t>Formula:</w:t>
      </w:r>
    </w:p>
    <w:p w14:paraId="225D09B6">
      <w:pPr>
        <w:pStyle w:val="5"/>
        <w:spacing w:before="137" w:line="360" w:lineRule="auto"/>
        <w:ind w:right="7847"/>
      </w:pPr>
      <w:r>
        <w:t>H</w:t>
      </w:r>
      <w:r>
        <w:rPr>
          <w:spacing w:val="-15"/>
        </w:rPr>
        <w:t xml:space="preserve"> </w:t>
      </w:r>
      <w:r>
        <w:t>=</w:t>
      </w:r>
      <w:r>
        <w:rPr>
          <w:spacing w:val="-15"/>
        </w:rPr>
        <w:t xml:space="preserve"> </w:t>
      </w:r>
      <w:r>
        <w:t>-Σ</w:t>
      </w:r>
      <w:r>
        <w:rPr>
          <w:spacing w:val="-15"/>
        </w:rPr>
        <w:t xml:space="preserve"> </w:t>
      </w:r>
      <w:r>
        <w:t>P(x)</w:t>
      </w:r>
      <w:r>
        <w:rPr>
          <w:spacing w:val="-15"/>
        </w:rPr>
        <w:t xml:space="preserve"> </w:t>
      </w:r>
      <w:r>
        <w:t>log2</w:t>
      </w:r>
      <w:r>
        <w:rPr>
          <w:spacing w:val="-15"/>
        </w:rPr>
        <w:t xml:space="preserve"> </w:t>
      </w:r>
      <w:r>
        <w:t xml:space="preserve">P(x) </w:t>
      </w:r>
      <w:r>
        <w:rPr>
          <w:spacing w:val="-2"/>
        </w:rPr>
        <w:t>Using:</w:t>
      </w:r>
    </w:p>
    <w:p w14:paraId="06C17E06">
      <w:pPr>
        <w:pStyle w:val="5"/>
        <w:spacing w:before="2"/>
      </w:pPr>
      <w:r>
        <w:t xml:space="preserve">0.3448, 0.2414, 0.1241, </w:t>
      </w:r>
      <w:r>
        <w:rPr>
          <w:spacing w:val="-2"/>
        </w:rPr>
        <w:t>0.2897</w:t>
      </w:r>
    </w:p>
    <w:p w14:paraId="32D9F742">
      <w:pPr>
        <w:pStyle w:val="5"/>
        <w:spacing w:before="137"/>
      </w:pPr>
      <w:r>
        <w:t>H</w:t>
      </w:r>
      <w:r>
        <w:rPr>
          <w:spacing w:val="-3"/>
        </w:rPr>
        <w:t xml:space="preserve"> </w:t>
      </w:r>
      <w:r>
        <w:t xml:space="preserve">≈ 1.916 </w:t>
      </w:r>
      <w:r>
        <w:rPr>
          <w:spacing w:val="-4"/>
        </w:rPr>
        <w:t>bits</w:t>
      </w:r>
    </w:p>
    <w:p w14:paraId="1002280E">
      <w:pPr>
        <w:pStyle w:val="5"/>
        <w:spacing w:before="139" w:line="360" w:lineRule="auto"/>
        <w:ind w:right="1469"/>
      </w:pPr>
      <w:r>
        <w:t>The</w:t>
      </w:r>
      <w:r>
        <w:rPr>
          <w:spacing w:val="-10"/>
        </w:rPr>
        <w:t xml:space="preserve"> </w:t>
      </w:r>
      <w:r>
        <w:t>transformation</w:t>
      </w:r>
      <w:r>
        <w:rPr>
          <w:spacing w:val="-9"/>
        </w:rPr>
        <w:t xml:space="preserve"> </w:t>
      </w:r>
      <w:r>
        <w:t>only</w:t>
      </w:r>
      <w:r>
        <w:rPr>
          <w:spacing w:val="-9"/>
        </w:rPr>
        <w:t xml:space="preserve"> </w:t>
      </w:r>
      <w:r>
        <w:t>changes</w:t>
      </w:r>
      <w:r>
        <w:rPr>
          <w:spacing w:val="-9"/>
        </w:rPr>
        <w:t xml:space="preserve"> </w:t>
      </w:r>
      <w:r>
        <w:t>the</w:t>
      </w:r>
      <w:r>
        <w:rPr>
          <w:spacing w:val="-8"/>
        </w:rPr>
        <w:t xml:space="preserve"> </w:t>
      </w:r>
      <w:r>
        <w:rPr>
          <w:b/>
        </w:rPr>
        <w:t>POS</w:t>
      </w:r>
      <w:r>
        <w:rPr>
          <w:b/>
          <w:spacing w:val="-6"/>
        </w:rPr>
        <w:t xml:space="preserve"> </w:t>
      </w:r>
      <w:r>
        <w:rPr>
          <w:b/>
        </w:rPr>
        <w:t>tag</w:t>
      </w:r>
      <w:r>
        <w:t>,</w:t>
      </w:r>
      <w:r>
        <w:rPr>
          <w:spacing w:val="-9"/>
        </w:rPr>
        <w:t xml:space="preserve"> </w:t>
      </w:r>
      <w:r>
        <w:t>not</w:t>
      </w:r>
      <w:r>
        <w:rPr>
          <w:spacing w:val="-9"/>
        </w:rPr>
        <w:t xml:space="preserve"> </w:t>
      </w:r>
      <w:r>
        <w:t>the</w:t>
      </w:r>
      <w:r>
        <w:rPr>
          <w:spacing w:val="-10"/>
        </w:rPr>
        <w:t xml:space="preserve"> </w:t>
      </w:r>
      <w:r>
        <w:t>word</w:t>
      </w:r>
      <w:r>
        <w:rPr>
          <w:spacing w:val="-7"/>
        </w:rPr>
        <w:t xml:space="preserve"> </w:t>
      </w:r>
      <w:r>
        <w:t>frequencies.</w:t>
      </w:r>
      <w:r>
        <w:rPr>
          <w:spacing w:val="-7"/>
        </w:rPr>
        <w:t xml:space="preserve"> </w:t>
      </w:r>
      <w:r>
        <w:t>Therefore: Entropy before = 1.916 bits</w:t>
      </w:r>
    </w:p>
    <w:p w14:paraId="72DE8B76">
      <w:pPr>
        <w:pStyle w:val="5"/>
      </w:pPr>
      <w:r>
        <w:t>Entropy</w:t>
      </w:r>
      <w:r>
        <w:rPr>
          <w:spacing w:val="-6"/>
        </w:rPr>
        <w:t xml:space="preserve"> </w:t>
      </w:r>
      <w:r>
        <w:t>after</w:t>
      </w:r>
      <w:r>
        <w:rPr>
          <w:spacing w:val="57"/>
        </w:rPr>
        <w:t xml:space="preserve"> </w:t>
      </w:r>
      <w:r>
        <w:t>=</w:t>
      </w:r>
      <w:r>
        <w:rPr>
          <w:spacing w:val="-2"/>
        </w:rPr>
        <w:t xml:space="preserve"> </w:t>
      </w:r>
      <w:r>
        <w:t>1.916</w:t>
      </w:r>
      <w:r>
        <w:rPr>
          <w:spacing w:val="-1"/>
        </w:rPr>
        <w:t xml:space="preserve"> </w:t>
      </w:r>
      <w:r>
        <w:rPr>
          <w:spacing w:val="-4"/>
        </w:rPr>
        <w:t>bits</w:t>
      </w:r>
    </w:p>
    <w:p w14:paraId="3C723108">
      <w:pPr>
        <w:pStyle w:val="5"/>
        <w:spacing w:before="137" w:line="360" w:lineRule="auto"/>
        <w:ind w:right="1203"/>
      </w:pPr>
      <w:r>
        <w:t>So</w:t>
      </w:r>
      <w:r>
        <w:rPr>
          <w:spacing w:val="-7"/>
        </w:rPr>
        <w:t xml:space="preserve"> </w:t>
      </w:r>
      <w:r>
        <w:t>the</w:t>
      </w:r>
      <w:r>
        <w:rPr>
          <w:spacing w:val="-5"/>
        </w:rPr>
        <w:t xml:space="preserve"> </w:t>
      </w:r>
      <w:r>
        <w:t>transformation</w:t>
      </w:r>
      <w:r>
        <w:rPr>
          <w:spacing w:val="-4"/>
        </w:rPr>
        <w:t xml:space="preserve"> </w:t>
      </w:r>
      <w:r>
        <w:t>improves</w:t>
      </w:r>
      <w:r>
        <w:rPr>
          <w:spacing w:val="-4"/>
        </w:rPr>
        <w:t xml:space="preserve"> </w:t>
      </w:r>
      <w:r>
        <w:rPr>
          <w:b/>
        </w:rPr>
        <w:t>tagging</w:t>
      </w:r>
      <w:r>
        <w:rPr>
          <w:b/>
          <w:spacing w:val="-4"/>
        </w:rPr>
        <w:t xml:space="preserve"> </w:t>
      </w:r>
      <w:r>
        <w:rPr>
          <w:b/>
        </w:rPr>
        <w:t>accuracy</w:t>
      </w:r>
      <w:r>
        <w:t>,</w:t>
      </w:r>
      <w:r>
        <w:rPr>
          <w:spacing w:val="-4"/>
        </w:rPr>
        <w:t xml:space="preserve"> </w:t>
      </w:r>
      <w:r>
        <w:t>but</w:t>
      </w:r>
      <w:r>
        <w:rPr>
          <w:spacing w:val="-4"/>
        </w:rPr>
        <w:t xml:space="preserve"> </w:t>
      </w:r>
      <w:r>
        <w:t>does</w:t>
      </w:r>
      <w:r>
        <w:rPr>
          <w:spacing w:val="-2"/>
        </w:rPr>
        <w:t xml:space="preserve"> </w:t>
      </w:r>
      <w:r>
        <w:t>not</w:t>
      </w:r>
      <w:r>
        <w:rPr>
          <w:spacing w:val="-6"/>
        </w:rPr>
        <w:t xml:space="preserve"> </w:t>
      </w:r>
      <w:r>
        <w:t>change</w:t>
      </w:r>
      <w:r>
        <w:rPr>
          <w:spacing w:val="-3"/>
        </w:rPr>
        <w:t xml:space="preserve"> </w:t>
      </w:r>
      <w:r>
        <w:t>the</w:t>
      </w:r>
      <w:r>
        <w:rPr>
          <w:spacing w:val="-5"/>
        </w:rPr>
        <w:t xml:space="preserve"> </w:t>
      </w:r>
      <w:r>
        <w:t xml:space="preserve">word-frequency </w:t>
      </w:r>
      <w:r>
        <w:rPr>
          <w:spacing w:val="-2"/>
        </w:rPr>
        <w:t>entropy.</w:t>
      </w:r>
    </w:p>
    <w:p w14:paraId="26FB46B2">
      <w:pPr>
        <w:pStyle w:val="5"/>
        <w:spacing w:before="7"/>
        <w:ind w:left="0"/>
        <w:rPr>
          <w:sz w:val="14"/>
        </w:rPr>
      </w:pPr>
      <w:r>
        <w:rPr>
          <w:sz w:val="14"/>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121285</wp:posOffset>
                </wp:positionV>
                <wp:extent cx="5733415" cy="21590"/>
                <wp:effectExtent l="0" t="0" r="0" b="0"/>
                <wp:wrapTopAndBottom/>
                <wp:docPr id="89" name="Group 89"/>
                <wp:cNvGraphicFramePr/>
                <a:graphic xmlns:a="http://schemas.openxmlformats.org/drawingml/2006/main">
                  <a:graphicData uri="http://schemas.microsoft.com/office/word/2010/wordprocessingGroup">
                    <wpg:wgp>
                      <wpg:cNvGrpSpPr/>
                      <wpg:grpSpPr>
                        <a:xfrm>
                          <a:off x="0" y="0"/>
                          <a:ext cx="5733415" cy="21590"/>
                          <a:chOff x="0" y="0"/>
                          <a:chExt cx="5733415" cy="21590"/>
                        </a:xfrm>
                      </wpg:grpSpPr>
                      <wps:wsp>
                        <wps:cNvPr id="90" name="Graphic 90"/>
                        <wps:cNvSpPr/>
                        <wps:spPr>
                          <a:xfrm>
                            <a:off x="0" y="0"/>
                            <a:ext cx="5731510" cy="19685"/>
                          </a:xfrm>
                          <a:custGeom>
                            <a:avLst/>
                            <a:gdLst/>
                            <a:ahLst/>
                            <a:cxnLst/>
                            <a:rect l="l" t="t" r="r" b="b"/>
                            <a:pathLst>
                              <a:path w="5731510" h="19685">
                                <a:moveTo>
                                  <a:pt x="5731497" y="19672"/>
                                </a:moveTo>
                                <a:lnTo>
                                  <a:pt x="0" y="19672"/>
                                </a:lnTo>
                                <a:lnTo>
                                  <a:pt x="0" y="0"/>
                                </a:lnTo>
                                <a:lnTo>
                                  <a:pt x="5731497" y="0"/>
                                </a:lnTo>
                                <a:lnTo>
                                  <a:pt x="5731497" y="19672"/>
                                </a:lnTo>
                                <a:close/>
                              </a:path>
                            </a:pathLst>
                          </a:custGeom>
                          <a:solidFill>
                            <a:srgbClr val="9F9F9F"/>
                          </a:solidFill>
                        </wps:spPr>
                        <wps:bodyPr wrap="square" lIns="0" tIns="0" rIns="0" bIns="0" rtlCol="0">
                          <a:noAutofit/>
                        </wps:bodyPr>
                      </wps:wsp>
                      <wps:wsp>
                        <wps:cNvPr id="91" name="Graphic 91"/>
                        <wps:cNvSpPr/>
                        <wps:spPr>
                          <a:xfrm>
                            <a:off x="5729985" y="1333"/>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1E1E1"/>
                          </a:solidFill>
                        </wps:spPr>
                        <wps:bodyPr wrap="square" lIns="0" tIns="0" rIns="0" bIns="0" rtlCol="0">
                          <a:noAutofit/>
                        </wps:bodyPr>
                      </wps:wsp>
                      <wps:wsp>
                        <wps:cNvPr id="92" name="Graphic 92"/>
                        <wps:cNvSpPr/>
                        <wps:spPr>
                          <a:xfrm>
                            <a:off x="304" y="134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93" name="Graphic 93"/>
                        <wps:cNvSpPr/>
                        <wps:spPr>
                          <a:xfrm>
                            <a:off x="5729985" y="4381"/>
                            <a:ext cx="3175" cy="13970"/>
                          </a:xfrm>
                          <a:custGeom>
                            <a:avLst/>
                            <a:gdLst/>
                            <a:ahLst/>
                            <a:cxnLst/>
                            <a:rect l="l" t="t" r="r" b="b"/>
                            <a:pathLst>
                              <a:path w="3175" h="13970">
                                <a:moveTo>
                                  <a:pt x="3048" y="13716"/>
                                </a:moveTo>
                                <a:lnTo>
                                  <a:pt x="0" y="13716"/>
                                </a:lnTo>
                                <a:lnTo>
                                  <a:pt x="0" y="0"/>
                                </a:lnTo>
                                <a:lnTo>
                                  <a:pt x="3048" y="0"/>
                                </a:lnTo>
                                <a:lnTo>
                                  <a:pt x="3048" y="13716"/>
                                </a:lnTo>
                                <a:close/>
                              </a:path>
                            </a:pathLst>
                          </a:custGeom>
                          <a:solidFill>
                            <a:srgbClr val="E1E1E1"/>
                          </a:solidFill>
                        </wps:spPr>
                        <wps:bodyPr wrap="square" lIns="0" tIns="0" rIns="0" bIns="0" rtlCol="0">
                          <a:noAutofit/>
                        </wps:bodyPr>
                      </wps:wsp>
                      <wps:wsp>
                        <wps:cNvPr id="94" name="Graphic 94"/>
                        <wps:cNvSpPr/>
                        <wps:spPr>
                          <a:xfrm>
                            <a:off x="304" y="18097"/>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F9F9F"/>
                          </a:solidFill>
                        </wps:spPr>
                        <wps:bodyPr wrap="square" lIns="0" tIns="0" rIns="0" bIns="0" rtlCol="0">
                          <a:noAutofit/>
                        </wps:bodyPr>
                      </wps:wsp>
                      <wps:wsp>
                        <wps:cNvPr id="95" name="Graphic 95"/>
                        <wps:cNvSpPr/>
                        <wps:spPr>
                          <a:xfrm>
                            <a:off x="304" y="18110"/>
                            <a:ext cx="5732780" cy="3175"/>
                          </a:xfrm>
                          <a:custGeom>
                            <a:avLst/>
                            <a:gdLst/>
                            <a:ahLst/>
                            <a:cxnLst/>
                            <a:rect l="l" t="t" r="r" b="b"/>
                            <a:pathLst>
                              <a:path w="5732780" h="3175">
                                <a:moveTo>
                                  <a:pt x="5729605" y="0"/>
                                </a:moveTo>
                                <a:lnTo>
                                  <a:pt x="0" y="0"/>
                                </a:lnTo>
                                <a:lnTo>
                                  <a:pt x="0"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9.55pt;height:1.7pt;width:451.45pt;mso-position-horizontal-relative:page;mso-wrap-distance-bottom:0pt;mso-wrap-distance-top:0pt;z-index:-251648000;mso-width-relative:page;mso-height-relative:page;" coordsize="5733415,21590" o:gfxdata="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FyExqtoAAAAKAQAADwAAAAAAAAABACAAAAAiAAAAZHJzL2Rvd25yZXYu&#10;eG1sUEsBAhQAFAAAAAgAh07iQC7qv+szBAAANRcAAA4AAAAAAAAAAQAgAAAAKQEAAGRycy9lMm9E&#10;b2MueG1sUEsFBgAAAAAGAAYAWQEAAM4HAAAAAA==&#10;">
                <o:lock v:ext="edit" aspectratio="f"/>
                <v:shape id="Graphic 90" o:spid="_x0000_s1026" o:spt="100" style="position:absolute;left:0;top:0;height:19685;width:5731510;" fillcolor="#9F9F9F" filled="t" stroked="f" coordsize="5731510,19685" o:gfxdata="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N2zGMSzAAAA2wAAAA8AAAAA&#10;AAAAAQAgAAAAIgAAAGRycy9kb3ducmV2LnhtbFBLAQIUABQAAAAIAIdO4kAzLwWeOwAAADkAAAAQ&#10;AAAAAAAAAAEAIAAAAAIBAABkcnMvc2hhcGV4bWwueG1sUEsFBgAAAAAGAAYAWwEAAKwDAAAAAA==&#10;" path="m5731497,19672l0,19672,0,0,5731497,0,5731497,19672xe">
                  <v:fill on="t" focussize="0,0"/>
                  <v:stroke on="f"/>
                  <v:imagedata o:title=""/>
                  <o:lock v:ext="edit" aspectratio="f"/>
                  <v:textbox inset="0mm,0mm,0mm,0mm"/>
                </v:shape>
                <v:shape id="Graphic 91" o:spid="_x0000_s1026" o:spt="100" style="position:absolute;left:5729985;top:1333;height:3175;width:3175;" fillcolor="#E1E1E1" filled="t" stroked="f" coordsize="3175,3175" o:gfxdata="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7W674A&#10;AADbAAAADwAAAAAAAAABACAAAAAiAAAAZHJzL2Rvd25yZXYueG1sUEsBAhQAFAAAAAgAh07iQDMv&#10;BZ47AAAAOQAAABAAAAAAAAAAAQAgAAAADQEAAGRycy9zaGFwZXhtbC54bWxQSwUGAAAAAAYABgBb&#10;AQAAtwMAAAAA&#10;" path="m3048,3048l0,3048,0,0,3048,0,3048,3048xe">
                  <v:fill on="t" focussize="0,0"/>
                  <v:stroke on="f"/>
                  <v:imagedata o:title=""/>
                  <o:lock v:ext="edit" aspectratio="f"/>
                  <v:textbox inset="0mm,0mm,0mm,0mm"/>
                </v:shape>
                <v:shape id="Graphic 92" o:spid="_x0000_s1026" o:spt="100" style="position:absolute;left:304;top:1346;height:17145;width:5732780;" fillcolor="#9F9F9F" filled="t" stroked="f" coordsize="5732780,17145" o:gfxdata="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XWW7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93" o:spid="_x0000_s1026" o:spt="100" style="position:absolute;left:5729985;top:4381;height:13970;width:3175;" fillcolor="#E1E1E1" filled="t" stroked="f" coordsize="3175,13970" o:gfxdata="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1lNZvQAA&#10;ANsAAAAPAAAAAAAAAAEAIAAAACIAAABkcnMvZG93bnJldi54bWxQSwECFAAUAAAACACHTuJAMy8F&#10;njsAAAA5AAAAEAAAAAAAAAABACAAAAAMAQAAZHJzL3NoYXBleG1sLnhtbFBLBQYAAAAABgAGAFsB&#10;AAC2AwAAAAA=&#10;" path="m3048,13716l0,13716,0,0,3048,0,3048,13716xe">
                  <v:fill on="t" focussize="0,0"/>
                  <v:stroke on="f"/>
                  <v:imagedata o:title=""/>
                  <o:lock v:ext="edit" aspectratio="f"/>
                  <v:textbox inset="0mm,0mm,0mm,0mm"/>
                </v:shape>
                <v:shape id="Graphic 94" o:spid="_x0000_s1026" o:spt="100" style="position:absolute;left:304;top:18097;height:3175;width:3175;" fillcolor="#9F9F9F" filled="t" stroked="f" coordsize="3175,3175" o:gfxdata="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xSUrLsAAADb&#10;AAAADwAAAAAAAAABACAAAAAiAAAAZHJzL2Rvd25yZXYueG1sUEsBAhQAFAAAAAgAh07iQDMvBZ47&#10;AAAAOQAAABAAAAAAAAAAAQAgAAAACgEAAGRycy9zaGFwZXhtbC54bWxQSwUGAAAAAAYABgBbAQAA&#10;tAMAAAAA&#10;" path="m3047,3048l0,3048,0,0,3047,0,3047,3048xe">
                  <v:fill on="t" focussize="0,0"/>
                  <v:stroke on="f"/>
                  <v:imagedata o:title=""/>
                  <o:lock v:ext="edit" aspectratio="f"/>
                  <v:textbox inset="0mm,0mm,0mm,0mm"/>
                </v:shape>
                <v:shape id="Graphic 95" o:spid="_x0000_s1026" o:spt="100" style="position:absolute;left:304;top:18110;height:3175;width:5732780;" fillcolor="#E1E1E1" filled="t" stroked="f" coordsize="5732780,3175" o:gfxdata="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gULm/&#10;AAAA2wAAAA8AAAAAAAAAAQAgAAAAIgAAAGRycy9kb3ducmV2LnhtbFBLAQIUABQAAAAIAIdO4kAz&#10;LwWeOwAAADkAAAAQAAAAAAAAAAEAIAAAAA4BAABkcnMvc2hhcGV4bWwueG1sUEsFBgAAAAAGAAYA&#10;WwEAALgDAAAAAA==&#10;" path="m5729605,0l0,0,0,3035,5729605,3035,5729605,0xem5732716,0l5729668,0,5729668,3035,5732716,3035,5732716,0xe">
                  <v:fill on="t" focussize="0,0"/>
                  <v:stroke on="f"/>
                  <v:imagedata o:title=""/>
                  <o:lock v:ext="edit" aspectratio="f"/>
                  <v:textbox inset="0mm,0mm,0mm,0mm"/>
                </v:shape>
                <w10:wrap type="topAndBottom"/>
              </v:group>
            </w:pict>
          </mc:Fallback>
        </mc:AlternateContent>
      </w:r>
    </w:p>
    <w:p w14:paraId="40B849CD">
      <w:pPr>
        <w:pStyle w:val="5"/>
        <w:spacing w:after="0"/>
        <w:rPr>
          <w:sz w:val="14"/>
        </w:rPr>
        <w:sectPr>
          <w:pgSz w:w="11910" w:h="16840"/>
          <w:pgMar w:top="1360" w:right="283" w:bottom="280" w:left="1275" w:header="720" w:footer="720" w:gutter="0"/>
          <w:cols w:space="720" w:num="1"/>
        </w:sectPr>
      </w:pPr>
    </w:p>
    <w:p w14:paraId="390F7403">
      <w:pPr>
        <w:pStyle w:val="2"/>
        <w:spacing w:before="61"/>
      </w:pPr>
      <w:bookmarkStart w:id="26" w:name="Q5. Complete Python Program"/>
      <w:bookmarkEnd w:id="26"/>
      <w:r>
        <w:t>Q5.</w:t>
      </w:r>
      <w:r>
        <w:rPr>
          <w:spacing w:val="-5"/>
        </w:rPr>
        <w:t xml:space="preserve"> </w:t>
      </w:r>
      <w:r>
        <w:t>Complete</w:t>
      </w:r>
      <w:r>
        <w:rPr>
          <w:spacing w:val="-3"/>
        </w:rPr>
        <w:t xml:space="preserve"> </w:t>
      </w:r>
      <w:r>
        <w:t>Python</w:t>
      </w:r>
      <w:r>
        <w:rPr>
          <w:spacing w:val="-4"/>
        </w:rPr>
        <w:t xml:space="preserve"> </w:t>
      </w:r>
      <w:r>
        <w:rPr>
          <w:spacing w:val="-2"/>
        </w:rPr>
        <w:t>Program</w:t>
      </w:r>
    </w:p>
    <w:p w14:paraId="62F383FB">
      <w:pPr>
        <w:pStyle w:val="5"/>
        <w:spacing w:before="136" w:line="360" w:lineRule="auto"/>
        <w:ind w:right="8926"/>
      </w:pPr>
      <w:r>
        <w:t xml:space="preserve">import nltk </w:t>
      </w:r>
      <w:r>
        <w:rPr>
          <w:spacing w:val="-2"/>
        </w:rPr>
        <w:t>import</w:t>
      </w:r>
      <w:r>
        <w:rPr>
          <w:spacing w:val="-13"/>
        </w:rPr>
        <w:t xml:space="preserve"> </w:t>
      </w:r>
      <w:r>
        <w:rPr>
          <w:spacing w:val="-2"/>
        </w:rPr>
        <w:t>math</w:t>
      </w:r>
    </w:p>
    <w:p w14:paraId="470986E0">
      <w:pPr>
        <w:pStyle w:val="5"/>
        <w:spacing w:before="140"/>
        <w:ind w:left="0"/>
      </w:pPr>
    </w:p>
    <w:p w14:paraId="1C6EE9B6">
      <w:pPr>
        <w:pStyle w:val="5"/>
        <w:spacing w:line="360" w:lineRule="auto"/>
        <w:ind w:right="8285"/>
      </w:pPr>
      <w:r>
        <w:rPr>
          <w:spacing w:val="-2"/>
        </w:rPr>
        <w:t>#</w:t>
      </w:r>
      <w:r>
        <w:rPr>
          <w:spacing w:val="-13"/>
        </w:rPr>
        <w:t xml:space="preserve"> </w:t>
      </w:r>
      <w:r>
        <w:rPr>
          <w:spacing w:val="-2"/>
        </w:rPr>
        <w:t>Initial</w:t>
      </w:r>
      <w:r>
        <w:rPr>
          <w:spacing w:val="-13"/>
        </w:rPr>
        <w:t xml:space="preserve"> </w:t>
      </w:r>
      <w:r>
        <w:rPr>
          <w:spacing w:val="-2"/>
        </w:rPr>
        <w:t>POS</w:t>
      </w:r>
      <w:r>
        <w:rPr>
          <w:spacing w:val="-14"/>
        </w:rPr>
        <w:t xml:space="preserve"> </w:t>
      </w:r>
      <w:r>
        <w:rPr>
          <w:spacing w:val="-2"/>
        </w:rPr>
        <w:t xml:space="preserve">tags </w:t>
      </w:r>
      <w:r>
        <w:t>tags = [</w:t>
      </w:r>
    </w:p>
    <w:p w14:paraId="4E310F77">
      <w:pPr>
        <w:pStyle w:val="5"/>
        <w:ind w:left="405"/>
      </w:pPr>
      <w:r>
        <w:t>("Market",</w:t>
      </w:r>
      <w:r>
        <w:rPr>
          <w:spacing w:val="-7"/>
        </w:rPr>
        <w:t xml:space="preserve"> </w:t>
      </w:r>
      <w:r>
        <w:rPr>
          <w:spacing w:val="-2"/>
        </w:rPr>
        <w:t>"NN"),</w:t>
      </w:r>
    </w:p>
    <w:p w14:paraId="6747C710">
      <w:pPr>
        <w:pStyle w:val="5"/>
        <w:spacing w:before="137"/>
        <w:ind w:left="405"/>
      </w:pPr>
      <w:r>
        <w:t>("growth",</w:t>
      </w:r>
      <w:r>
        <w:rPr>
          <w:spacing w:val="-6"/>
        </w:rPr>
        <w:t xml:space="preserve"> </w:t>
      </w:r>
      <w:r>
        <w:rPr>
          <w:spacing w:val="-2"/>
        </w:rPr>
        <w:t>"NN"),</w:t>
      </w:r>
    </w:p>
    <w:p w14:paraId="6D32178C">
      <w:pPr>
        <w:pStyle w:val="5"/>
        <w:spacing w:before="139"/>
        <w:ind w:left="405"/>
      </w:pPr>
      <w:r>
        <w:t>("drives",</w:t>
      </w:r>
      <w:r>
        <w:rPr>
          <w:spacing w:val="-3"/>
        </w:rPr>
        <w:t xml:space="preserve"> </w:t>
      </w:r>
      <w:r>
        <w:rPr>
          <w:spacing w:val="-2"/>
        </w:rPr>
        <w:t>"NNS"),</w:t>
      </w:r>
    </w:p>
    <w:p w14:paraId="170D27FF">
      <w:pPr>
        <w:pStyle w:val="5"/>
        <w:spacing w:before="137"/>
        <w:ind w:left="405"/>
      </w:pPr>
      <w:r>
        <w:t>("investment",</w:t>
      </w:r>
      <w:r>
        <w:rPr>
          <w:spacing w:val="-10"/>
        </w:rPr>
        <w:t xml:space="preserve"> </w:t>
      </w:r>
      <w:r>
        <w:rPr>
          <w:spacing w:val="-4"/>
        </w:rPr>
        <w:t>"NN")</w:t>
      </w:r>
    </w:p>
    <w:p w14:paraId="0D81C01A">
      <w:pPr>
        <w:spacing w:before="139"/>
        <w:ind w:left="165" w:right="0" w:firstLine="0"/>
        <w:jc w:val="left"/>
        <w:rPr>
          <w:sz w:val="24"/>
        </w:rPr>
      </w:pPr>
      <w:r>
        <w:rPr>
          <w:spacing w:val="-10"/>
          <w:sz w:val="24"/>
        </w:rPr>
        <w:t>]</w:t>
      </w:r>
    </w:p>
    <w:p w14:paraId="551C6F63">
      <w:pPr>
        <w:pStyle w:val="5"/>
        <w:ind w:left="0"/>
      </w:pPr>
    </w:p>
    <w:p w14:paraId="4353080C">
      <w:pPr>
        <w:pStyle w:val="5"/>
        <w:ind w:left="0"/>
      </w:pPr>
    </w:p>
    <w:p w14:paraId="2799EAE1">
      <w:pPr>
        <w:pStyle w:val="5"/>
        <w:spacing w:line="360" w:lineRule="auto"/>
        <w:ind w:right="7847"/>
      </w:pPr>
      <w:r>
        <w:rPr>
          <w:spacing w:val="-2"/>
        </w:rPr>
        <w:t>print("Initial</w:t>
      </w:r>
      <w:r>
        <w:rPr>
          <w:spacing w:val="-15"/>
        </w:rPr>
        <w:t xml:space="preserve"> </w:t>
      </w:r>
      <w:r>
        <w:rPr>
          <w:spacing w:val="-2"/>
        </w:rPr>
        <w:t>Tags:") print(tags)</w:t>
      </w:r>
    </w:p>
    <w:p w14:paraId="70499221">
      <w:pPr>
        <w:pStyle w:val="5"/>
        <w:spacing w:before="137"/>
        <w:ind w:left="0"/>
      </w:pPr>
    </w:p>
    <w:p w14:paraId="43902609">
      <w:pPr>
        <w:pStyle w:val="5"/>
      </w:pPr>
      <w:r>
        <w:t>#</w:t>
      </w:r>
      <w:r>
        <w:rPr>
          <w:spacing w:val="-9"/>
        </w:rPr>
        <w:t xml:space="preserve"> </w:t>
      </w:r>
      <w:r>
        <w:t>Transformation</w:t>
      </w:r>
      <w:r>
        <w:rPr>
          <w:spacing w:val="-5"/>
        </w:rPr>
        <w:t xml:space="preserve"> </w:t>
      </w:r>
      <w:r>
        <w:rPr>
          <w:spacing w:val="-4"/>
        </w:rPr>
        <w:t>rule</w:t>
      </w:r>
    </w:p>
    <w:p w14:paraId="3FB7C3BB">
      <w:pPr>
        <w:pStyle w:val="5"/>
        <w:spacing w:before="139"/>
      </w:pPr>
      <w:r>
        <w:t>for</w:t>
      </w:r>
      <w:r>
        <w:rPr>
          <w:spacing w:val="-5"/>
        </w:rPr>
        <w:t xml:space="preserve"> </w:t>
      </w:r>
      <w:r>
        <w:t>i</w:t>
      </w:r>
      <w:r>
        <w:rPr>
          <w:spacing w:val="-1"/>
        </w:rPr>
        <w:t xml:space="preserve"> </w:t>
      </w:r>
      <w:r>
        <w:t>in</w:t>
      </w:r>
      <w:r>
        <w:rPr>
          <w:spacing w:val="-1"/>
        </w:rPr>
        <w:t xml:space="preserve"> </w:t>
      </w:r>
      <w:r>
        <w:t xml:space="preserve">range(1, </w:t>
      </w:r>
      <w:r>
        <w:rPr>
          <w:spacing w:val="-2"/>
        </w:rPr>
        <w:t>len(tags)):</w:t>
      </w:r>
    </w:p>
    <w:p w14:paraId="2E907BD2">
      <w:pPr>
        <w:pStyle w:val="5"/>
        <w:spacing w:before="137"/>
        <w:ind w:left="405"/>
      </w:pPr>
      <w:r>
        <w:t>if</w:t>
      </w:r>
      <w:r>
        <w:rPr>
          <w:spacing w:val="-5"/>
        </w:rPr>
        <w:t xml:space="preserve"> </w:t>
      </w:r>
      <w:r>
        <w:t>tags[i][1]</w:t>
      </w:r>
      <w:r>
        <w:rPr>
          <w:spacing w:val="-2"/>
        </w:rPr>
        <w:t xml:space="preserve"> </w:t>
      </w:r>
      <w:r>
        <w:t>== "NNS" and</w:t>
      </w:r>
      <w:r>
        <w:rPr>
          <w:spacing w:val="-1"/>
        </w:rPr>
        <w:t xml:space="preserve"> </w:t>
      </w:r>
      <w:r>
        <w:t>tags[i</w:t>
      </w:r>
      <w:r>
        <w:rPr>
          <w:spacing w:val="-3"/>
        </w:rPr>
        <w:t xml:space="preserve"> </w:t>
      </w:r>
      <w:r>
        <w:t>-</w:t>
      </w:r>
      <w:r>
        <w:rPr>
          <w:spacing w:val="-4"/>
        </w:rPr>
        <w:t xml:space="preserve"> </w:t>
      </w:r>
      <w:r>
        <w:t>1][1]</w:t>
      </w:r>
      <w:r>
        <w:rPr>
          <w:spacing w:val="-5"/>
        </w:rPr>
        <w:t xml:space="preserve"> </w:t>
      </w:r>
      <w:r>
        <w:t xml:space="preserve">== </w:t>
      </w:r>
      <w:r>
        <w:rPr>
          <w:spacing w:val="-4"/>
        </w:rPr>
        <w:t>"NN":</w:t>
      </w:r>
    </w:p>
    <w:p w14:paraId="27FE87CA">
      <w:pPr>
        <w:pStyle w:val="5"/>
        <w:spacing w:before="139"/>
        <w:ind w:left="645"/>
      </w:pPr>
      <w:r>
        <w:t>tags[i]</w:t>
      </w:r>
      <w:r>
        <w:rPr>
          <w:spacing w:val="-5"/>
        </w:rPr>
        <w:t xml:space="preserve"> </w:t>
      </w:r>
      <w:r>
        <w:t>=</w:t>
      </w:r>
      <w:r>
        <w:rPr>
          <w:spacing w:val="-7"/>
        </w:rPr>
        <w:t xml:space="preserve"> </w:t>
      </w:r>
      <w:r>
        <w:t xml:space="preserve">(tags[i][0], </w:t>
      </w:r>
      <w:r>
        <w:rPr>
          <w:spacing w:val="-2"/>
        </w:rPr>
        <w:t>"VBZ")</w:t>
      </w:r>
    </w:p>
    <w:p w14:paraId="6CEDAA41">
      <w:pPr>
        <w:pStyle w:val="5"/>
        <w:ind w:left="0"/>
      </w:pPr>
    </w:p>
    <w:p w14:paraId="7F68606D">
      <w:pPr>
        <w:pStyle w:val="5"/>
        <w:ind w:left="0"/>
      </w:pPr>
    </w:p>
    <w:p w14:paraId="083DD28E">
      <w:pPr>
        <w:pStyle w:val="5"/>
        <w:spacing w:line="360" w:lineRule="auto"/>
        <w:ind w:right="7213"/>
      </w:pPr>
      <w:r>
        <w:rPr>
          <w:spacing w:val="-2"/>
        </w:rPr>
        <w:t>print("\nCorrected</w:t>
      </w:r>
      <w:r>
        <w:rPr>
          <w:spacing w:val="-11"/>
        </w:rPr>
        <w:t xml:space="preserve"> </w:t>
      </w:r>
      <w:r>
        <w:rPr>
          <w:spacing w:val="-2"/>
        </w:rPr>
        <w:t>Tags:") print(tags)</w:t>
      </w:r>
    </w:p>
    <w:p w14:paraId="2AE7E191">
      <w:pPr>
        <w:pStyle w:val="5"/>
        <w:spacing w:before="137"/>
        <w:ind w:left="0"/>
      </w:pPr>
    </w:p>
    <w:p w14:paraId="3F852D71">
      <w:pPr>
        <w:pStyle w:val="5"/>
        <w:spacing w:line="360" w:lineRule="auto"/>
        <w:ind w:right="7847"/>
      </w:pPr>
      <w:r>
        <w:rPr>
          <w:spacing w:val="-2"/>
        </w:rPr>
        <w:t>#</w:t>
      </w:r>
      <w:r>
        <w:rPr>
          <w:spacing w:val="-15"/>
        </w:rPr>
        <w:t xml:space="preserve"> </w:t>
      </w:r>
      <w:r>
        <w:rPr>
          <w:spacing w:val="-2"/>
        </w:rPr>
        <w:t>Word</w:t>
      </w:r>
      <w:r>
        <w:rPr>
          <w:spacing w:val="-17"/>
        </w:rPr>
        <w:t xml:space="preserve"> </w:t>
      </w:r>
      <w:r>
        <w:rPr>
          <w:spacing w:val="-2"/>
        </w:rPr>
        <w:t xml:space="preserve">frequencies </w:t>
      </w:r>
      <w:r>
        <w:t>frequencies = {</w:t>
      </w:r>
    </w:p>
    <w:p w14:paraId="5CCF9807">
      <w:pPr>
        <w:pStyle w:val="5"/>
        <w:ind w:left="405"/>
      </w:pPr>
      <w:r>
        <w:t>"market":</w:t>
      </w:r>
      <w:r>
        <w:rPr>
          <w:spacing w:val="-8"/>
        </w:rPr>
        <w:t xml:space="preserve"> </w:t>
      </w:r>
      <w:r>
        <w:rPr>
          <w:spacing w:val="-4"/>
        </w:rPr>
        <w:t>500,</w:t>
      </w:r>
    </w:p>
    <w:p w14:paraId="35F52D2A">
      <w:pPr>
        <w:pStyle w:val="5"/>
        <w:spacing w:before="139"/>
        <w:ind w:left="405"/>
      </w:pPr>
      <w:r>
        <w:t>"growth":</w:t>
      </w:r>
      <w:r>
        <w:rPr>
          <w:spacing w:val="-4"/>
        </w:rPr>
        <w:t xml:space="preserve"> 350,</w:t>
      </w:r>
    </w:p>
    <w:p w14:paraId="0C1B08B9">
      <w:pPr>
        <w:pStyle w:val="5"/>
        <w:spacing w:before="137"/>
        <w:ind w:left="405"/>
      </w:pPr>
      <w:r>
        <w:t>"drives":</w:t>
      </w:r>
      <w:r>
        <w:rPr>
          <w:spacing w:val="-2"/>
        </w:rPr>
        <w:t xml:space="preserve"> </w:t>
      </w:r>
      <w:r>
        <w:rPr>
          <w:spacing w:val="-4"/>
        </w:rPr>
        <w:t>180,</w:t>
      </w:r>
    </w:p>
    <w:p w14:paraId="3698C40E">
      <w:pPr>
        <w:pStyle w:val="5"/>
        <w:spacing w:before="139"/>
        <w:ind w:left="405"/>
      </w:pPr>
      <w:r>
        <w:t>"investment":</w:t>
      </w:r>
      <w:r>
        <w:rPr>
          <w:spacing w:val="-6"/>
        </w:rPr>
        <w:t xml:space="preserve"> </w:t>
      </w:r>
      <w:r>
        <w:rPr>
          <w:spacing w:val="-5"/>
        </w:rPr>
        <w:t>420</w:t>
      </w:r>
    </w:p>
    <w:p w14:paraId="77370C1F">
      <w:pPr>
        <w:spacing w:before="137"/>
        <w:ind w:left="165" w:right="0" w:firstLine="0"/>
        <w:jc w:val="left"/>
        <w:rPr>
          <w:sz w:val="24"/>
        </w:rPr>
      </w:pPr>
      <w:r>
        <w:rPr>
          <w:spacing w:val="-10"/>
          <w:sz w:val="24"/>
        </w:rPr>
        <w:t>}</w:t>
      </w:r>
    </w:p>
    <w:p w14:paraId="6A2A27A6">
      <w:pPr>
        <w:pStyle w:val="5"/>
        <w:ind w:left="0"/>
      </w:pPr>
    </w:p>
    <w:p w14:paraId="4A695AFF">
      <w:pPr>
        <w:pStyle w:val="5"/>
        <w:ind w:left="0"/>
      </w:pPr>
    </w:p>
    <w:p w14:paraId="443ED116">
      <w:pPr>
        <w:pStyle w:val="5"/>
        <w:spacing w:line="720" w:lineRule="auto"/>
        <w:ind w:right="5334"/>
      </w:pPr>
      <w:r>
        <w:t xml:space="preserve">total = sum(frequencies.values()) </w:t>
      </w:r>
      <w:r>
        <w:rPr>
          <w:spacing w:val="-2"/>
        </w:rPr>
        <w:t>print("\nFrequency</w:t>
      </w:r>
      <w:r>
        <w:rPr>
          <w:spacing w:val="-11"/>
        </w:rPr>
        <w:t xml:space="preserve"> </w:t>
      </w:r>
      <w:r>
        <w:rPr>
          <w:spacing w:val="-2"/>
        </w:rPr>
        <w:t>Distribution:")</w:t>
      </w:r>
    </w:p>
    <w:p w14:paraId="6BF05284">
      <w:pPr>
        <w:pStyle w:val="5"/>
        <w:spacing w:after="0" w:line="720" w:lineRule="auto"/>
        <w:sectPr>
          <w:pgSz w:w="11910" w:h="16840"/>
          <w:pgMar w:top="1360" w:right="283" w:bottom="280" w:left="1275" w:header="720" w:footer="720" w:gutter="0"/>
          <w:cols w:space="720" w:num="1"/>
        </w:sectPr>
      </w:pPr>
    </w:p>
    <w:p w14:paraId="44974A1E">
      <w:pPr>
        <w:pStyle w:val="5"/>
        <w:spacing w:before="73"/>
      </w:pPr>
      <w:r>
        <w:t>probabilities</w:t>
      </w:r>
      <w:r>
        <w:rPr>
          <w:spacing w:val="-9"/>
        </w:rPr>
        <w:t xml:space="preserve"> </w:t>
      </w:r>
      <w:r>
        <w:t>=</w:t>
      </w:r>
      <w:r>
        <w:rPr>
          <w:spacing w:val="-5"/>
        </w:rPr>
        <w:t xml:space="preserve"> []</w:t>
      </w:r>
    </w:p>
    <w:p w14:paraId="25069E09">
      <w:pPr>
        <w:pStyle w:val="5"/>
        <w:ind w:left="0"/>
      </w:pPr>
    </w:p>
    <w:p w14:paraId="2AAAF2D9">
      <w:pPr>
        <w:pStyle w:val="5"/>
        <w:ind w:left="0"/>
      </w:pPr>
    </w:p>
    <w:p w14:paraId="055D4252">
      <w:pPr>
        <w:pStyle w:val="5"/>
        <w:spacing w:before="1" w:line="360" w:lineRule="auto"/>
        <w:ind w:left="405" w:right="6238" w:hanging="240"/>
      </w:pPr>
      <w:r>
        <w:t>for</w:t>
      </w:r>
      <w:r>
        <w:rPr>
          <w:spacing w:val="-15"/>
        </w:rPr>
        <w:t xml:space="preserve"> </w:t>
      </w:r>
      <w:r>
        <w:t>word,</w:t>
      </w:r>
      <w:r>
        <w:rPr>
          <w:spacing w:val="-15"/>
        </w:rPr>
        <w:t xml:space="preserve"> </w:t>
      </w:r>
      <w:r>
        <w:t>count</w:t>
      </w:r>
      <w:r>
        <w:rPr>
          <w:spacing w:val="-15"/>
        </w:rPr>
        <w:t xml:space="preserve"> </w:t>
      </w:r>
      <w:r>
        <w:t>in</w:t>
      </w:r>
      <w:r>
        <w:rPr>
          <w:spacing w:val="-15"/>
        </w:rPr>
        <w:t xml:space="preserve"> </w:t>
      </w:r>
      <w:r>
        <w:t xml:space="preserve">frequencies.items(): probability = count / total </w:t>
      </w:r>
      <w:r>
        <w:rPr>
          <w:spacing w:val="-2"/>
        </w:rPr>
        <w:t xml:space="preserve">probabilities.append(probability) </w:t>
      </w:r>
      <w:r>
        <w:t>print(word, "=", probability)</w:t>
      </w:r>
    </w:p>
    <w:p w14:paraId="60826179">
      <w:pPr>
        <w:pStyle w:val="5"/>
        <w:spacing w:before="139"/>
        <w:ind w:left="0"/>
      </w:pPr>
    </w:p>
    <w:p w14:paraId="2000FFBE">
      <w:pPr>
        <w:pStyle w:val="5"/>
        <w:spacing w:line="360" w:lineRule="auto"/>
        <w:ind w:right="8579"/>
      </w:pPr>
      <w:r>
        <w:t xml:space="preserve"># Entropy </w:t>
      </w:r>
      <w:r>
        <w:rPr>
          <w:spacing w:val="-2"/>
        </w:rPr>
        <w:t>entropy</w:t>
      </w:r>
      <w:r>
        <w:rPr>
          <w:spacing w:val="-15"/>
        </w:rPr>
        <w:t xml:space="preserve"> </w:t>
      </w:r>
      <w:r>
        <w:rPr>
          <w:spacing w:val="-2"/>
        </w:rPr>
        <w:t>=</w:t>
      </w:r>
      <w:r>
        <w:rPr>
          <w:spacing w:val="-16"/>
        </w:rPr>
        <w:t xml:space="preserve"> </w:t>
      </w:r>
      <w:r>
        <w:rPr>
          <w:spacing w:val="-2"/>
        </w:rPr>
        <w:t>-sum(</w:t>
      </w:r>
    </w:p>
    <w:p w14:paraId="427E1265">
      <w:pPr>
        <w:pStyle w:val="5"/>
        <w:ind w:left="405"/>
      </w:pPr>
      <w:r>
        <w:t xml:space="preserve">p * </w:t>
      </w:r>
      <w:r>
        <w:rPr>
          <w:spacing w:val="-2"/>
        </w:rPr>
        <w:t>math.log2(p)</w:t>
      </w:r>
    </w:p>
    <w:p w14:paraId="24CEF1AF">
      <w:pPr>
        <w:pStyle w:val="5"/>
        <w:spacing w:before="137"/>
        <w:ind w:left="405"/>
      </w:pPr>
      <w:r>
        <w:t>for</w:t>
      </w:r>
      <w:r>
        <w:rPr>
          <w:spacing w:val="-5"/>
        </w:rPr>
        <w:t xml:space="preserve"> </w:t>
      </w:r>
      <w:r>
        <w:t xml:space="preserve">p in </w:t>
      </w:r>
      <w:r>
        <w:rPr>
          <w:spacing w:val="-2"/>
        </w:rPr>
        <w:t>probabilities</w:t>
      </w:r>
    </w:p>
    <w:p w14:paraId="7835FBDE">
      <w:pPr>
        <w:spacing w:before="139"/>
        <w:ind w:left="165" w:right="0" w:firstLine="0"/>
        <w:jc w:val="left"/>
        <w:rPr>
          <w:sz w:val="24"/>
        </w:rPr>
      </w:pPr>
      <w:r>
        <w:rPr>
          <w:spacing w:val="-10"/>
          <w:sz w:val="24"/>
        </w:rPr>
        <w:t>)</w:t>
      </w:r>
    </w:p>
    <w:p w14:paraId="577F6F57">
      <w:pPr>
        <w:pStyle w:val="5"/>
        <w:ind w:left="0"/>
      </w:pPr>
    </w:p>
    <w:p w14:paraId="172700F9">
      <w:pPr>
        <w:pStyle w:val="5"/>
        <w:ind w:left="0"/>
      </w:pPr>
    </w:p>
    <w:p w14:paraId="30E93D36">
      <w:pPr>
        <w:pStyle w:val="5"/>
        <w:spacing w:line="360" w:lineRule="auto"/>
        <w:ind w:right="5232"/>
        <w:rPr>
          <w:b/>
        </w:rPr>
      </w:pPr>
      <w:r>
        <w:t>print("\nEntropy</w:t>
      </w:r>
      <w:r>
        <w:rPr>
          <w:spacing w:val="-15"/>
        </w:rPr>
        <w:t xml:space="preserve"> </w:t>
      </w:r>
      <w:r>
        <w:t>before</w:t>
      </w:r>
      <w:r>
        <w:rPr>
          <w:spacing w:val="-15"/>
        </w:rPr>
        <w:t xml:space="preserve"> </w:t>
      </w:r>
      <w:r>
        <w:t>transformation</w:t>
      </w:r>
      <w:r>
        <w:rPr>
          <w:spacing w:val="-15"/>
        </w:rPr>
        <w:t xml:space="preserve"> </w:t>
      </w:r>
      <w:r>
        <w:t>=",</w:t>
      </w:r>
      <w:r>
        <w:rPr>
          <w:spacing w:val="-15"/>
        </w:rPr>
        <w:t xml:space="preserve"> </w:t>
      </w:r>
      <w:r>
        <w:t xml:space="preserve">entropy) print("Entropy after transformation =", entropy) </w:t>
      </w:r>
      <w:r>
        <w:rPr>
          <w:b/>
          <w:spacing w:val="-2"/>
        </w:rPr>
        <w:t>Output</w:t>
      </w:r>
    </w:p>
    <w:p w14:paraId="5A7CBBD7">
      <w:pPr>
        <w:pStyle w:val="5"/>
        <w:spacing w:line="272" w:lineRule="exact"/>
      </w:pPr>
      <w:r>
        <w:t>Initial</w:t>
      </w:r>
      <w:r>
        <w:rPr>
          <w:spacing w:val="-10"/>
        </w:rPr>
        <w:t xml:space="preserve"> </w:t>
      </w:r>
      <w:r>
        <w:rPr>
          <w:spacing w:val="-2"/>
        </w:rPr>
        <w:t>Tags:</w:t>
      </w:r>
    </w:p>
    <w:p w14:paraId="0368A7B6">
      <w:pPr>
        <w:pStyle w:val="5"/>
        <w:spacing w:before="142"/>
      </w:pPr>
      <w:r>
        <w:t>[('Market',</w:t>
      </w:r>
      <w:r>
        <w:rPr>
          <w:spacing w:val="-8"/>
        </w:rPr>
        <w:t xml:space="preserve"> </w:t>
      </w:r>
      <w:r>
        <w:t>'NN'),</w:t>
      </w:r>
      <w:r>
        <w:rPr>
          <w:spacing w:val="-6"/>
        </w:rPr>
        <w:t xml:space="preserve"> </w:t>
      </w:r>
      <w:r>
        <w:t>('growth',</w:t>
      </w:r>
      <w:r>
        <w:rPr>
          <w:spacing w:val="-7"/>
        </w:rPr>
        <w:t xml:space="preserve"> </w:t>
      </w:r>
      <w:r>
        <w:rPr>
          <w:spacing w:val="-2"/>
        </w:rPr>
        <w:t>'NN'),</w:t>
      </w:r>
    </w:p>
    <w:p w14:paraId="45F73408">
      <w:pPr>
        <w:pStyle w:val="5"/>
        <w:spacing w:before="137"/>
        <w:ind w:left="225"/>
      </w:pPr>
      <w:r>
        <w:t>('drives',</w:t>
      </w:r>
      <w:r>
        <w:rPr>
          <w:spacing w:val="-8"/>
        </w:rPr>
        <w:t xml:space="preserve"> </w:t>
      </w:r>
      <w:r>
        <w:t>'NNS'),</w:t>
      </w:r>
      <w:r>
        <w:rPr>
          <w:spacing w:val="-8"/>
        </w:rPr>
        <w:t xml:space="preserve"> </w:t>
      </w:r>
      <w:r>
        <w:t>('investment',</w:t>
      </w:r>
      <w:r>
        <w:rPr>
          <w:spacing w:val="-8"/>
        </w:rPr>
        <w:t xml:space="preserve"> </w:t>
      </w:r>
      <w:r>
        <w:rPr>
          <w:spacing w:val="-2"/>
        </w:rPr>
        <w:t>'NN')]</w:t>
      </w:r>
    </w:p>
    <w:p w14:paraId="410DFF66">
      <w:pPr>
        <w:pStyle w:val="5"/>
        <w:spacing w:before="275"/>
        <w:ind w:left="0"/>
      </w:pPr>
    </w:p>
    <w:p w14:paraId="65CCF036">
      <w:pPr>
        <w:pStyle w:val="5"/>
        <w:spacing w:before="1"/>
      </w:pPr>
      <w:r>
        <w:t>Corrected</w:t>
      </w:r>
      <w:r>
        <w:rPr>
          <w:spacing w:val="-10"/>
        </w:rPr>
        <w:t xml:space="preserve"> </w:t>
      </w:r>
      <w:r>
        <w:rPr>
          <w:spacing w:val="-2"/>
        </w:rPr>
        <w:t>Tags:</w:t>
      </w:r>
    </w:p>
    <w:p w14:paraId="15874BD5">
      <w:pPr>
        <w:pStyle w:val="5"/>
        <w:spacing w:before="139"/>
      </w:pPr>
      <w:r>
        <w:t>[('Market',</w:t>
      </w:r>
      <w:r>
        <w:rPr>
          <w:spacing w:val="-8"/>
        </w:rPr>
        <w:t xml:space="preserve"> </w:t>
      </w:r>
      <w:r>
        <w:t>'NN'),</w:t>
      </w:r>
      <w:r>
        <w:rPr>
          <w:spacing w:val="-6"/>
        </w:rPr>
        <w:t xml:space="preserve"> </w:t>
      </w:r>
      <w:r>
        <w:t>('growth',</w:t>
      </w:r>
      <w:r>
        <w:rPr>
          <w:spacing w:val="-7"/>
        </w:rPr>
        <w:t xml:space="preserve"> </w:t>
      </w:r>
      <w:r>
        <w:rPr>
          <w:spacing w:val="-2"/>
        </w:rPr>
        <w:t>'NN'),</w:t>
      </w:r>
    </w:p>
    <w:p w14:paraId="6645A77C">
      <w:pPr>
        <w:pStyle w:val="5"/>
        <w:spacing w:before="137"/>
        <w:ind w:left="225"/>
      </w:pPr>
      <w:r>
        <w:t>('drives',</w:t>
      </w:r>
      <w:r>
        <w:rPr>
          <w:spacing w:val="-8"/>
        </w:rPr>
        <w:t xml:space="preserve"> </w:t>
      </w:r>
      <w:r>
        <w:t>'VBZ'),</w:t>
      </w:r>
      <w:r>
        <w:rPr>
          <w:spacing w:val="-5"/>
        </w:rPr>
        <w:t xml:space="preserve"> </w:t>
      </w:r>
      <w:r>
        <w:t>('investment',</w:t>
      </w:r>
      <w:r>
        <w:rPr>
          <w:spacing w:val="-5"/>
        </w:rPr>
        <w:t xml:space="preserve"> </w:t>
      </w:r>
      <w:r>
        <w:rPr>
          <w:spacing w:val="-2"/>
        </w:rPr>
        <w:t>'NN')]</w:t>
      </w:r>
    </w:p>
    <w:p w14:paraId="03A0B67F">
      <w:pPr>
        <w:pStyle w:val="5"/>
        <w:spacing w:before="275"/>
        <w:ind w:left="0"/>
      </w:pPr>
    </w:p>
    <w:p w14:paraId="797B8DA0">
      <w:pPr>
        <w:pStyle w:val="5"/>
        <w:spacing w:before="1"/>
      </w:pPr>
      <w:r>
        <w:t>Frequency</w:t>
      </w:r>
      <w:r>
        <w:rPr>
          <w:spacing w:val="-7"/>
        </w:rPr>
        <w:t xml:space="preserve"> </w:t>
      </w:r>
      <w:r>
        <w:rPr>
          <w:spacing w:val="-2"/>
        </w:rPr>
        <w:t>Distribution:</w:t>
      </w:r>
    </w:p>
    <w:p w14:paraId="22614A53">
      <w:pPr>
        <w:pStyle w:val="5"/>
        <w:spacing w:before="139"/>
      </w:pPr>
      <w:r>
        <w:t>market</w:t>
      </w:r>
      <w:r>
        <w:rPr>
          <w:spacing w:val="-4"/>
        </w:rPr>
        <w:t xml:space="preserve"> </w:t>
      </w:r>
      <w:r>
        <w:t>=</w:t>
      </w:r>
      <w:r>
        <w:rPr>
          <w:spacing w:val="-2"/>
        </w:rPr>
        <w:t xml:space="preserve"> 0.3448275862068966</w:t>
      </w:r>
    </w:p>
    <w:p w14:paraId="3260B346">
      <w:pPr>
        <w:pStyle w:val="5"/>
        <w:spacing w:before="137"/>
      </w:pPr>
      <w:r>
        <w:t>growth</w:t>
      </w:r>
      <w:r>
        <w:rPr>
          <w:spacing w:val="-5"/>
        </w:rPr>
        <w:t xml:space="preserve"> </w:t>
      </w:r>
      <w:r>
        <w:t>=</w:t>
      </w:r>
      <w:r>
        <w:rPr>
          <w:spacing w:val="-5"/>
        </w:rPr>
        <w:t xml:space="preserve"> </w:t>
      </w:r>
      <w:r>
        <w:rPr>
          <w:spacing w:val="-2"/>
        </w:rPr>
        <w:t>0.2413793103448276</w:t>
      </w:r>
    </w:p>
    <w:p w14:paraId="21EB6F7C">
      <w:pPr>
        <w:pStyle w:val="5"/>
        <w:spacing w:before="139"/>
      </w:pPr>
      <w:r>
        <w:t>drives</w:t>
      </w:r>
      <w:r>
        <w:rPr>
          <w:spacing w:val="-4"/>
        </w:rPr>
        <w:t xml:space="preserve"> </w:t>
      </w:r>
      <w:r>
        <w:t>=</w:t>
      </w:r>
      <w:r>
        <w:rPr>
          <w:spacing w:val="-2"/>
        </w:rPr>
        <w:t xml:space="preserve"> 0.12413793103448276</w:t>
      </w:r>
    </w:p>
    <w:p w14:paraId="6273D1E2">
      <w:pPr>
        <w:pStyle w:val="5"/>
        <w:spacing w:before="137"/>
      </w:pPr>
      <w:r>
        <w:t>investment</w:t>
      </w:r>
      <w:r>
        <w:rPr>
          <w:spacing w:val="-3"/>
        </w:rPr>
        <w:t xml:space="preserve"> </w:t>
      </w:r>
      <w:r>
        <w:t xml:space="preserve">= </w:t>
      </w:r>
      <w:r>
        <w:rPr>
          <w:spacing w:val="-2"/>
        </w:rPr>
        <w:t>0.2896551724137931</w:t>
      </w:r>
    </w:p>
    <w:p w14:paraId="238E43F8">
      <w:pPr>
        <w:pStyle w:val="5"/>
        <w:ind w:left="0"/>
      </w:pPr>
    </w:p>
    <w:p w14:paraId="39A4A35B">
      <w:pPr>
        <w:pStyle w:val="5"/>
        <w:ind w:left="0"/>
      </w:pPr>
    </w:p>
    <w:p w14:paraId="71F59A02">
      <w:pPr>
        <w:pStyle w:val="5"/>
        <w:spacing w:line="360" w:lineRule="auto"/>
        <w:ind w:right="4339"/>
      </w:pPr>
      <w:r>
        <w:t>Entropy</w:t>
      </w:r>
      <w:r>
        <w:rPr>
          <w:spacing w:val="-15"/>
        </w:rPr>
        <w:t xml:space="preserve"> </w:t>
      </w:r>
      <w:r>
        <w:t>before</w:t>
      </w:r>
      <w:r>
        <w:rPr>
          <w:spacing w:val="-15"/>
        </w:rPr>
        <w:t xml:space="preserve"> </w:t>
      </w:r>
      <w:r>
        <w:t>transformation</w:t>
      </w:r>
      <w:r>
        <w:rPr>
          <w:spacing w:val="-15"/>
        </w:rPr>
        <w:t xml:space="preserve"> </w:t>
      </w:r>
      <w:r>
        <w:t>=</w:t>
      </w:r>
      <w:r>
        <w:rPr>
          <w:spacing w:val="-15"/>
        </w:rPr>
        <w:t xml:space="preserve"> </w:t>
      </w:r>
      <w:r>
        <w:t>1.916090490949558 Entropy after transformation = 1.916090490949558</w:t>
      </w:r>
    </w:p>
    <w:sectPr>
      <w:pgSz w:w="11910" w:h="16840"/>
      <w:pgMar w:top="1760" w:right="283"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 w:name="Cambria">
    <w:panose1 w:val="02040503050406030204"/>
    <w:charset w:val="01"/>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885"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2" w:tentative="0">
      <w:start w:val="0"/>
      <w:numFmt w:val="bullet"/>
      <w:lvlText w:val="•"/>
      <w:lvlJc w:val="left"/>
      <w:pPr>
        <w:ind w:left="2774" w:hanging="360"/>
      </w:pPr>
      <w:rPr>
        <w:rFonts w:hint="default"/>
        <w:lang w:val="en-US" w:eastAsia="en-US" w:bidi="ar-SA"/>
      </w:rPr>
    </w:lvl>
    <w:lvl w:ilvl="3" w:tentative="0">
      <w:start w:val="0"/>
      <w:numFmt w:val="bullet"/>
      <w:lvlText w:val="•"/>
      <w:lvlJc w:val="left"/>
      <w:pPr>
        <w:ind w:left="3721" w:hanging="360"/>
      </w:pPr>
      <w:rPr>
        <w:rFonts w:hint="default"/>
        <w:lang w:val="en-US" w:eastAsia="en-US" w:bidi="ar-SA"/>
      </w:rPr>
    </w:lvl>
    <w:lvl w:ilvl="4" w:tentative="0">
      <w:start w:val="0"/>
      <w:numFmt w:val="bullet"/>
      <w:lvlText w:val="•"/>
      <w:lvlJc w:val="left"/>
      <w:pPr>
        <w:ind w:left="4668"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63" w:hanging="360"/>
      </w:pPr>
      <w:rPr>
        <w:rFonts w:hint="default"/>
        <w:lang w:val="en-US" w:eastAsia="en-US" w:bidi="ar-SA"/>
      </w:rPr>
    </w:lvl>
    <w:lvl w:ilvl="7" w:tentative="0">
      <w:start w:val="0"/>
      <w:numFmt w:val="bullet"/>
      <w:lvlText w:val="•"/>
      <w:lvlJc w:val="left"/>
      <w:pPr>
        <w:ind w:left="7510" w:hanging="360"/>
      </w:pPr>
      <w:rPr>
        <w:rFonts w:hint="default"/>
        <w:lang w:val="en-US" w:eastAsia="en-US" w:bidi="ar-SA"/>
      </w:rPr>
    </w:lvl>
    <w:lvl w:ilvl="8" w:tentative="0">
      <w:start w:val="0"/>
      <w:numFmt w:val="bullet"/>
      <w:lvlText w:val="•"/>
      <w:lvlJc w:val="left"/>
      <w:pPr>
        <w:ind w:left="8457" w:hanging="36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885"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2" w:tentative="0">
      <w:start w:val="0"/>
      <w:numFmt w:val="bullet"/>
      <w:lvlText w:val="•"/>
      <w:lvlJc w:val="left"/>
      <w:pPr>
        <w:ind w:left="2774" w:hanging="360"/>
      </w:pPr>
      <w:rPr>
        <w:rFonts w:hint="default"/>
        <w:lang w:val="en-US" w:eastAsia="en-US" w:bidi="ar-SA"/>
      </w:rPr>
    </w:lvl>
    <w:lvl w:ilvl="3" w:tentative="0">
      <w:start w:val="0"/>
      <w:numFmt w:val="bullet"/>
      <w:lvlText w:val="•"/>
      <w:lvlJc w:val="left"/>
      <w:pPr>
        <w:ind w:left="3721" w:hanging="360"/>
      </w:pPr>
      <w:rPr>
        <w:rFonts w:hint="default"/>
        <w:lang w:val="en-US" w:eastAsia="en-US" w:bidi="ar-SA"/>
      </w:rPr>
    </w:lvl>
    <w:lvl w:ilvl="4" w:tentative="0">
      <w:start w:val="0"/>
      <w:numFmt w:val="bullet"/>
      <w:lvlText w:val="•"/>
      <w:lvlJc w:val="left"/>
      <w:pPr>
        <w:ind w:left="4668"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63" w:hanging="360"/>
      </w:pPr>
      <w:rPr>
        <w:rFonts w:hint="default"/>
        <w:lang w:val="en-US" w:eastAsia="en-US" w:bidi="ar-SA"/>
      </w:rPr>
    </w:lvl>
    <w:lvl w:ilvl="7" w:tentative="0">
      <w:start w:val="0"/>
      <w:numFmt w:val="bullet"/>
      <w:lvlText w:val="•"/>
      <w:lvlJc w:val="left"/>
      <w:pPr>
        <w:ind w:left="7510" w:hanging="360"/>
      </w:pPr>
      <w:rPr>
        <w:rFonts w:hint="default"/>
        <w:lang w:val="en-US" w:eastAsia="en-US" w:bidi="ar-SA"/>
      </w:rPr>
    </w:lvl>
    <w:lvl w:ilvl="8" w:tentative="0">
      <w:start w:val="0"/>
      <w:numFmt w:val="bullet"/>
      <w:lvlText w:val="•"/>
      <w:lvlJc w:val="left"/>
      <w:pPr>
        <w:ind w:left="8457" w:hanging="36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525" w:hanging="360"/>
      </w:pPr>
      <w:rPr>
        <w:rFonts w:hint="default" w:ascii="Symbol" w:hAnsi="Symbol" w:eastAsia="Symbol" w:cs="Symbol"/>
        <w:b w:val="0"/>
        <w:bCs w:val="0"/>
        <w:i w:val="0"/>
        <w:iCs w:val="0"/>
        <w:spacing w:val="0"/>
        <w:w w:val="97"/>
        <w:sz w:val="20"/>
        <w:szCs w:val="20"/>
        <w:lang w:val="en-US" w:eastAsia="en-US" w:bidi="ar-SA"/>
      </w:rPr>
    </w:lvl>
    <w:lvl w:ilvl="1" w:tentative="0">
      <w:start w:val="0"/>
      <w:numFmt w:val="bullet"/>
      <w:lvlText w:val="•"/>
      <w:lvlJc w:val="left"/>
      <w:pPr>
        <w:ind w:left="1503" w:hanging="360"/>
      </w:pPr>
      <w:rPr>
        <w:rFonts w:hint="default"/>
        <w:lang w:val="en-US" w:eastAsia="en-US" w:bidi="ar-SA"/>
      </w:rPr>
    </w:lvl>
    <w:lvl w:ilvl="2" w:tentative="0">
      <w:start w:val="0"/>
      <w:numFmt w:val="bullet"/>
      <w:lvlText w:val="•"/>
      <w:lvlJc w:val="left"/>
      <w:pPr>
        <w:ind w:left="2486" w:hanging="360"/>
      </w:pPr>
      <w:rPr>
        <w:rFonts w:hint="default"/>
        <w:lang w:val="en-US" w:eastAsia="en-US" w:bidi="ar-SA"/>
      </w:rPr>
    </w:lvl>
    <w:lvl w:ilvl="3" w:tentative="0">
      <w:start w:val="0"/>
      <w:numFmt w:val="bullet"/>
      <w:lvlText w:val="•"/>
      <w:lvlJc w:val="left"/>
      <w:pPr>
        <w:ind w:left="3469" w:hanging="360"/>
      </w:pPr>
      <w:rPr>
        <w:rFonts w:hint="default"/>
        <w:lang w:val="en-US" w:eastAsia="en-US" w:bidi="ar-SA"/>
      </w:rPr>
    </w:lvl>
    <w:lvl w:ilvl="4" w:tentative="0">
      <w:start w:val="0"/>
      <w:numFmt w:val="bullet"/>
      <w:lvlText w:val="•"/>
      <w:lvlJc w:val="left"/>
      <w:pPr>
        <w:ind w:left="4452" w:hanging="360"/>
      </w:pPr>
      <w:rPr>
        <w:rFonts w:hint="default"/>
        <w:lang w:val="en-US" w:eastAsia="en-US" w:bidi="ar-SA"/>
      </w:rPr>
    </w:lvl>
    <w:lvl w:ilvl="5" w:tentative="0">
      <w:start w:val="0"/>
      <w:numFmt w:val="bullet"/>
      <w:lvlText w:val="•"/>
      <w:lvlJc w:val="left"/>
      <w:pPr>
        <w:ind w:left="5436" w:hanging="360"/>
      </w:pPr>
      <w:rPr>
        <w:rFonts w:hint="default"/>
        <w:lang w:val="en-US" w:eastAsia="en-US" w:bidi="ar-SA"/>
      </w:rPr>
    </w:lvl>
    <w:lvl w:ilvl="6" w:tentative="0">
      <w:start w:val="0"/>
      <w:numFmt w:val="bullet"/>
      <w:lvlText w:val="•"/>
      <w:lvlJc w:val="left"/>
      <w:pPr>
        <w:ind w:left="6419" w:hanging="360"/>
      </w:pPr>
      <w:rPr>
        <w:rFonts w:hint="default"/>
        <w:lang w:val="en-US" w:eastAsia="en-US" w:bidi="ar-SA"/>
      </w:rPr>
    </w:lvl>
    <w:lvl w:ilvl="7" w:tentative="0">
      <w:start w:val="0"/>
      <w:numFmt w:val="bullet"/>
      <w:lvlText w:val="•"/>
      <w:lvlJc w:val="left"/>
      <w:pPr>
        <w:ind w:left="7402" w:hanging="360"/>
      </w:pPr>
      <w:rPr>
        <w:rFonts w:hint="default"/>
        <w:lang w:val="en-US" w:eastAsia="en-US" w:bidi="ar-SA"/>
      </w:rPr>
    </w:lvl>
    <w:lvl w:ilvl="8" w:tentative="0">
      <w:start w:val="0"/>
      <w:numFmt w:val="bullet"/>
      <w:lvlText w:val="•"/>
      <w:lvlJc w:val="left"/>
      <w:pPr>
        <w:ind w:left="8385" w:hanging="360"/>
      </w:pPr>
      <w:rPr>
        <w:rFonts w:hint="default"/>
        <w:lang w:val="en-US" w:eastAsia="en-US" w:bidi="ar-SA"/>
      </w:rPr>
    </w:lvl>
  </w:abstractNum>
  <w:abstractNum w:abstractNumId="3">
    <w:nsid w:val="0053208E"/>
    <w:multiLevelType w:val="multilevel"/>
    <w:tmpl w:val="0053208E"/>
    <w:lvl w:ilvl="0" w:tentative="0">
      <w:start w:val="0"/>
      <w:numFmt w:val="bullet"/>
      <w:lvlText w:val="•"/>
      <w:lvlJc w:val="left"/>
      <w:pPr>
        <w:ind w:left="925" w:hanging="360"/>
      </w:pPr>
      <w:rPr>
        <w:rFonts w:hint="default" w:ascii="Arial MT" w:hAnsi="Arial MT" w:eastAsia="Arial MT" w:cs="Arial MT"/>
        <w:spacing w:val="0"/>
        <w:w w:val="97"/>
        <w:lang w:val="en-US" w:eastAsia="en-US" w:bidi="ar-SA"/>
      </w:rPr>
    </w:lvl>
    <w:lvl w:ilvl="1" w:tentative="0">
      <w:start w:val="0"/>
      <w:numFmt w:val="bullet"/>
      <w:lvlText w:val="•"/>
      <w:lvlJc w:val="left"/>
      <w:pPr>
        <w:ind w:left="1837" w:hanging="360"/>
      </w:pPr>
      <w:rPr>
        <w:rFonts w:hint="default"/>
        <w:lang w:val="en-US" w:eastAsia="en-US" w:bidi="ar-SA"/>
      </w:rPr>
    </w:lvl>
    <w:lvl w:ilvl="2" w:tentative="0">
      <w:start w:val="0"/>
      <w:numFmt w:val="bullet"/>
      <w:lvlText w:val="•"/>
      <w:lvlJc w:val="left"/>
      <w:pPr>
        <w:ind w:left="2754"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89" w:hanging="360"/>
      </w:pPr>
      <w:rPr>
        <w:rFonts w:hint="default"/>
        <w:lang w:val="en-US" w:eastAsia="en-US" w:bidi="ar-SA"/>
      </w:rPr>
    </w:lvl>
    <w:lvl w:ilvl="5" w:tentative="0">
      <w:start w:val="0"/>
      <w:numFmt w:val="bullet"/>
      <w:lvlText w:val="•"/>
      <w:lvlJc w:val="left"/>
      <w:pPr>
        <w:ind w:left="5507" w:hanging="360"/>
      </w:pPr>
      <w:rPr>
        <w:rFonts w:hint="default"/>
        <w:lang w:val="en-US" w:eastAsia="en-US" w:bidi="ar-SA"/>
      </w:rPr>
    </w:lvl>
    <w:lvl w:ilvl="6" w:tentative="0">
      <w:start w:val="0"/>
      <w:numFmt w:val="bullet"/>
      <w:lvlText w:val="•"/>
      <w:lvlJc w:val="left"/>
      <w:pPr>
        <w:ind w:left="6424" w:hanging="360"/>
      </w:pPr>
      <w:rPr>
        <w:rFonts w:hint="default"/>
        <w:lang w:val="en-US" w:eastAsia="en-US" w:bidi="ar-SA"/>
      </w:rPr>
    </w:lvl>
    <w:lvl w:ilvl="7" w:tentative="0">
      <w:start w:val="0"/>
      <w:numFmt w:val="bullet"/>
      <w:lvlText w:val="•"/>
      <w:lvlJc w:val="left"/>
      <w:pPr>
        <w:ind w:left="7341" w:hanging="360"/>
      </w:pPr>
      <w:rPr>
        <w:rFonts w:hint="default"/>
        <w:lang w:val="en-US" w:eastAsia="en-US" w:bidi="ar-SA"/>
      </w:rPr>
    </w:lvl>
    <w:lvl w:ilvl="8" w:tentative="0">
      <w:start w:val="0"/>
      <w:numFmt w:val="bullet"/>
      <w:lvlText w:val="•"/>
      <w:lvlJc w:val="left"/>
      <w:pPr>
        <w:ind w:left="8259" w:hanging="36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885"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827" w:hanging="360"/>
      </w:pPr>
      <w:rPr>
        <w:rFonts w:hint="default"/>
        <w:lang w:val="en-US" w:eastAsia="en-US" w:bidi="ar-SA"/>
      </w:rPr>
    </w:lvl>
    <w:lvl w:ilvl="2" w:tentative="0">
      <w:start w:val="0"/>
      <w:numFmt w:val="bullet"/>
      <w:lvlText w:val="•"/>
      <w:lvlJc w:val="left"/>
      <w:pPr>
        <w:ind w:left="2774" w:hanging="360"/>
      </w:pPr>
      <w:rPr>
        <w:rFonts w:hint="default"/>
        <w:lang w:val="en-US" w:eastAsia="en-US" w:bidi="ar-SA"/>
      </w:rPr>
    </w:lvl>
    <w:lvl w:ilvl="3" w:tentative="0">
      <w:start w:val="0"/>
      <w:numFmt w:val="bullet"/>
      <w:lvlText w:val="•"/>
      <w:lvlJc w:val="left"/>
      <w:pPr>
        <w:ind w:left="3721" w:hanging="360"/>
      </w:pPr>
      <w:rPr>
        <w:rFonts w:hint="default"/>
        <w:lang w:val="en-US" w:eastAsia="en-US" w:bidi="ar-SA"/>
      </w:rPr>
    </w:lvl>
    <w:lvl w:ilvl="4" w:tentative="0">
      <w:start w:val="0"/>
      <w:numFmt w:val="bullet"/>
      <w:lvlText w:val="•"/>
      <w:lvlJc w:val="left"/>
      <w:pPr>
        <w:ind w:left="4668"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63" w:hanging="360"/>
      </w:pPr>
      <w:rPr>
        <w:rFonts w:hint="default"/>
        <w:lang w:val="en-US" w:eastAsia="en-US" w:bidi="ar-SA"/>
      </w:rPr>
    </w:lvl>
    <w:lvl w:ilvl="7" w:tentative="0">
      <w:start w:val="0"/>
      <w:numFmt w:val="bullet"/>
      <w:lvlText w:val="•"/>
      <w:lvlJc w:val="left"/>
      <w:pPr>
        <w:ind w:left="7510" w:hanging="360"/>
      </w:pPr>
      <w:rPr>
        <w:rFonts w:hint="default"/>
        <w:lang w:val="en-US" w:eastAsia="en-US" w:bidi="ar-SA"/>
      </w:rPr>
    </w:lvl>
    <w:lvl w:ilvl="8" w:tentative="0">
      <w:start w:val="0"/>
      <w:numFmt w:val="bullet"/>
      <w:lvlText w:val="•"/>
      <w:lvlJc w:val="left"/>
      <w:pPr>
        <w:ind w:left="8457" w:hanging="360"/>
      </w:pPr>
      <w:rPr>
        <w:rFonts w:hint="default"/>
        <w:lang w:val="en-US" w:eastAsia="en-US" w:bidi="ar-SA"/>
      </w:rPr>
    </w:lvl>
  </w:abstractNum>
  <w:abstractNum w:abstractNumId="5">
    <w:nsid w:val="25B654F3"/>
    <w:multiLevelType w:val="multilevel"/>
    <w:tmpl w:val="25B654F3"/>
    <w:lvl w:ilvl="0" w:tentative="0">
      <w:start w:val="1"/>
      <w:numFmt w:val="decimal"/>
      <w:lvlText w:val="%1."/>
      <w:lvlJc w:val="left"/>
      <w:pPr>
        <w:ind w:left="885" w:hanging="360"/>
        <w:jc w:val="right"/>
      </w:pPr>
      <w:rPr>
        <w:rFonts w:hint="default"/>
        <w:spacing w:val="0"/>
        <w:w w:val="100"/>
        <w:lang w:val="en-US" w:eastAsia="en-US" w:bidi="ar-SA"/>
      </w:rPr>
    </w:lvl>
    <w:lvl w:ilvl="1" w:tentative="0">
      <w:start w:val="0"/>
      <w:numFmt w:val="bullet"/>
      <w:lvlText w:val="•"/>
      <w:lvlJc w:val="left"/>
      <w:pPr>
        <w:ind w:left="1827" w:hanging="360"/>
      </w:pPr>
      <w:rPr>
        <w:rFonts w:hint="default"/>
        <w:lang w:val="en-US" w:eastAsia="en-US" w:bidi="ar-SA"/>
      </w:rPr>
    </w:lvl>
    <w:lvl w:ilvl="2" w:tentative="0">
      <w:start w:val="0"/>
      <w:numFmt w:val="bullet"/>
      <w:lvlText w:val="•"/>
      <w:lvlJc w:val="left"/>
      <w:pPr>
        <w:ind w:left="2774" w:hanging="360"/>
      </w:pPr>
      <w:rPr>
        <w:rFonts w:hint="default"/>
        <w:lang w:val="en-US" w:eastAsia="en-US" w:bidi="ar-SA"/>
      </w:rPr>
    </w:lvl>
    <w:lvl w:ilvl="3" w:tentative="0">
      <w:start w:val="0"/>
      <w:numFmt w:val="bullet"/>
      <w:lvlText w:val="•"/>
      <w:lvlJc w:val="left"/>
      <w:pPr>
        <w:ind w:left="3721" w:hanging="360"/>
      </w:pPr>
      <w:rPr>
        <w:rFonts w:hint="default"/>
        <w:lang w:val="en-US" w:eastAsia="en-US" w:bidi="ar-SA"/>
      </w:rPr>
    </w:lvl>
    <w:lvl w:ilvl="4" w:tentative="0">
      <w:start w:val="0"/>
      <w:numFmt w:val="bullet"/>
      <w:lvlText w:val="•"/>
      <w:lvlJc w:val="left"/>
      <w:pPr>
        <w:ind w:left="4668"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63" w:hanging="360"/>
      </w:pPr>
      <w:rPr>
        <w:rFonts w:hint="default"/>
        <w:lang w:val="en-US" w:eastAsia="en-US" w:bidi="ar-SA"/>
      </w:rPr>
    </w:lvl>
    <w:lvl w:ilvl="7" w:tentative="0">
      <w:start w:val="0"/>
      <w:numFmt w:val="bullet"/>
      <w:lvlText w:val="•"/>
      <w:lvlJc w:val="left"/>
      <w:pPr>
        <w:ind w:left="7510" w:hanging="360"/>
      </w:pPr>
      <w:rPr>
        <w:rFonts w:hint="default"/>
        <w:lang w:val="en-US" w:eastAsia="en-US" w:bidi="ar-SA"/>
      </w:rPr>
    </w:lvl>
    <w:lvl w:ilvl="8" w:tentative="0">
      <w:start w:val="0"/>
      <w:numFmt w:val="bullet"/>
      <w:lvlText w:val="•"/>
      <w:lvlJc w:val="left"/>
      <w:pPr>
        <w:ind w:left="8457" w:hanging="360"/>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885"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827" w:hanging="360"/>
      </w:pPr>
      <w:rPr>
        <w:rFonts w:hint="default"/>
        <w:lang w:val="en-US" w:eastAsia="en-US" w:bidi="ar-SA"/>
      </w:rPr>
    </w:lvl>
    <w:lvl w:ilvl="2" w:tentative="0">
      <w:start w:val="0"/>
      <w:numFmt w:val="bullet"/>
      <w:lvlText w:val="•"/>
      <w:lvlJc w:val="left"/>
      <w:pPr>
        <w:ind w:left="2774" w:hanging="360"/>
      </w:pPr>
      <w:rPr>
        <w:rFonts w:hint="default"/>
        <w:lang w:val="en-US" w:eastAsia="en-US" w:bidi="ar-SA"/>
      </w:rPr>
    </w:lvl>
    <w:lvl w:ilvl="3" w:tentative="0">
      <w:start w:val="0"/>
      <w:numFmt w:val="bullet"/>
      <w:lvlText w:val="•"/>
      <w:lvlJc w:val="left"/>
      <w:pPr>
        <w:ind w:left="3721" w:hanging="360"/>
      </w:pPr>
      <w:rPr>
        <w:rFonts w:hint="default"/>
        <w:lang w:val="en-US" w:eastAsia="en-US" w:bidi="ar-SA"/>
      </w:rPr>
    </w:lvl>
    <w:lvl w:ilvl="4" w:tentative="0">
      <w:start w:val="0"/>
      <w:numFmt w:val="bullet"/>
      <w:lvlText w:val="•"/>
      <w:lvlJc w:val="left"/>
      <w:pPr>
        <w:ind w:left="4668"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63" w:hanging="360"/>
      </w:pPr>
      <w:rPr>
        <w:rFonts w:hint="default"/>
        <w:lang w:val="en-US" w:eastAsia="en-US" w:bidi="ar-SA"/>
      </w:rPr>
    </w:lvl>
    <w:lvl w:ilvl="7" w:tentative="0">
      <w:start w:val="0"/>
      <w:numFmt w:val="bullet"/>
      <w:lvlText w:val="•"/>
      <w:lvlJc w:val="left"/>
      <w:pPr>
        <w:ind w:left="7510" w:hanging="360"/>
      </w:pPr>
      <w:rPr>
        <w:rFonts w:hint="default"/>
        <w:lang w:val="en-US" w:eastAsia="en-US" w:bidi="ar-SA"/>
      </w:rPr>
    </w:lvl>
    <w:lvl w:ilvl="8" w:tentative="0">
      <w:start w:val="0"/>
      <w:numFmt w:val="bullet"/>
      <w:lvlText w:val="•"/>
      <w:lvlJc w:val="left"/>
      <w:pPr>
        <w:ind w:left="8457" w:hanging="360"/>
      </w:pPr>
      <w:rPr>
        <w:rFonts w:hint="default"/>
        <w:lang w:val="en-US" w:eastAsia="en-US" w:bidi="ar-SA"/>
      </w:rPr>
    </w:lvl>
  </w:abstractNum>
  <w:abstractNum w:abstractNumId="7">
    <w:nsid w:val="72183CF9"/>
    <w:multiLevelType w:val="multilevel"/>
    <w:tmpl w:val="72183CF9"/>
    <w:lvl w:ilvl="0" w:tentative="0">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1" w:tentative="0">
      <w:start w:val="0"/>
      <w:numFmt w:val="bullet"/>
      <w:lvlText w:val="•"/>
      <w:lvlJc w:val="left"/>
      <w:pPr>
        <w:ind w:left="1827" w:hanging="360"/>
      </w:pPr>
      <w:rPr>
        <w:rFonts w:hint="default"/>
        <w:lang w:val="en-US" w:eastAsia="en-US" w:bidi="ar-SA"/>
      </w:rPr>
    </w:lvl>
    <w:lvl w:ilvl="2" w:tentative="0">
      <w:start w:val="0"/>
      <w:numFmt w:val="bullet"/>
      <w:lvlText w:val="•"/>
      <w:lvlJc w:val="left"/>
      <w:pPr>
        <w:ind w:left="2774" w:hanging="360"/>
      </w:pPr>
      <w:rPr>
        <w:rFonts w:hint="default"/>
        <w:lang w:val="en-US" w:eastAsia="en-US" w:bidi="ar-SA"/>
      </w:rPr>
    </w:lvl>
    <w:lvl w:ilvl="3" w:tentative="0">
      <w:start w:val="0"/>
      <w:numFmt w:val="bullet"/>
      <w:lvlText w:val="•"/>
      <w:lvlJc w:val="left"/>
      <w:pPr>
        <w:ind w:left="3721" w:hanging="360"/>
      </w:pPr>
      <w:rPr>
        <w:rFonts w:hint="default"/>
        <w:lang w:val="en-US" w:eastAsia="en-US" w:bidi="ar-SA"/>
      </w:rPr>
    </w:lvl>
    <w:lvl w:ilvl="4" w:tentative="0">
      <w:start w:val="0"/>
      <w:numFmt w:val="bullet"/>
      <w:lvlText w:val="•"/>
      <w:lvlJc w:val="left"/>
      <w:pPr>
        <w:ind w:left="4668" w:hanging="360"/>
      </w:pPr>
      <w:rPr>
        <w:rFonts w:hint="default"/>
        <w:lang w:val="en-US" w:eastAsia="en-US" w:bidi="ar-SA"/>
      </w:rPr>
    </w:lvl>
    <w:lvl w:ilvl="5" w:tentative="0">
      <w:start w:val="0"/>
      <w:numFmt w:val="bullet"/>
      <w:lvlText w:val="•"/>
      <w:lvlJc w:val="left"/>
      <w:pPr>
        <w:ind w:left="5616" w:hanging="360"/>
      </w:pPr>
      <w:rPr>
        <w:rFonts w:hint="default"/>
        <w:lang w:val="en-US" w:eastAsia="en-US" w:bidi="ar-SA"/>
      </w:rPr>
    </w:lvl>
    <w:lvl w:ilvl="6" w:tentative="0">
      <w:start w:val="0"/>
      <w:numFmt w:val="bullet"/>
      <w:lvlText w:val="•"/>
      <w:lvlJc w:val="left"/>
      <w:pPr>
        <w:ind w:left="6563" w:hanging="360"/>
      </w:pPr>
      <w:rPr>
        <w:rFonts w:hint="default"/>
        <w:lang w:val="en-US" w:eastAsia="en-US" w:bidi="ar-SA"/>
      </w:rPr>
    </w:lvl>
    <w:lvl w:ilvl="7" w:tentative="0">
      <w:start w:val="0"/>
      <w:numFmt w:val="bullet"/>
      <w:lvlText w:val="•"/>
      <w:lvlJc w:val="left"/>
      <w:pPr>
        <w:ind w:left="7510" w:hanging="360"/>
      </w:pPr>
      <w:rPr>
        <w:rFonts w:hint="default"/>
        <w:lang w:val="en-US" w:eastAsia="en-US" w:bidi="ar-SA"/>
      </w:rPr>
    </w:lvl>
    <w:lvl w:ilvl="8" w:tentative="0">
      <w:start w:val="0"/>
      <w:numFmt w:val="bullet"/>
      <w:lvlText w:val="•"/>
      <w:lvlJc w:val="left"/>
      <w:pPr>
        <w:ind w:left="8457"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63F25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65"/>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165"/>
    </w:pPr>
    <w:rPr>
      <w:rFonts w:ascii="Times New Roman" w:hAnsi="Times New Roman" w:eastAsia="Times New Roman" w:cs="Times New Roman"/>
      <w:sz w:val="24"/>
      <w:szCs w:val="24"/>
      <w:lang w:val="en-US" w:eastAsia="en-US" w:bidi="ar-SA"/>
    </w:rPr>
  </w:style>
  <w:style w:type="paragraph" w:styleId="6">
    <w:name w:val="Title"/>
    <w:basedOn w:val="1"/>
    <w:qFormat/>
    <w:uiPriority w:val="1"/>
    <w:pPr>
      <w:spacing w:before="62" w:line="297" w:lineRule="exact"/>
      <w:ind w:right="991"/>
      <w:jc w:val="center"/>
    </w:pPr>
    <w:rPr>
      <w:rFonts w:ascii="Arial" w:hAnsi="Arial" w:eastAsia="Arial" w:cs="Arial"/>
      <w:b/>
      <w:bCs/>
      <w:sz w:val="26"/>
      <w:szCs w:val="26"/>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884" w:hanging="359"/>
    </w:pPr>
    <w:rPr>
      <w:rFonts w:ascii="Arial MT" w:hAnsi="Arial MT" w:eastAsia="Arial MT" w:cs="Arial MT"/>
      <w:lang w:val="en-US" w:eastAsia="en-US" w:bidi="ar-SA"/>
    </w:rPr>
  </w:style>
  <w:style w:type="paragraph" w:customStyle="1" w:styleId="9">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2651</Words>
  <Characters>15859</Characters>
  <TotalTime>4</TotalTime>
  <ScaleCrop>false</ScaleCrop>
  <LinksUpToDate>false</LinksUpToDate>
  <CharactersWithSpaces>18101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2026-08-31T14:06:00Z</dcterms:created>
  <dc:creator>Deepa</dc:creator>
  <cp:lastModifiedBy>MOHAMED JAMEEL</cp:lastModifiedBy>
  <dcterms:modified xsi:type="dcterms:W3CDTF">2026-09-01T04:27:26Z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WPS Docs</vt:lpwstr>
  </property>
  <property fmtid="{D5CDD505-2E9C-101B-9397-08002B2CF9AE}" pid="5" name="LastSaved">
    <vt:filetime>2026-08-31T00:00:00Z</vt:filetime>
  </property>
  <property fmtid="{D5CDD505-2E9C-101B-9397-08002B2CF9AE}" pid="6" name="SourceModified">
    <vt:lpwstr>D:20260828144526+05'30'</vt:lpwstr>
  </property>
  <property fmtid="{D5CDD505-2E9C-101B-9397-08002B2CF9AE}" pid="7" name="KSOTemplateDocerSaveRecord">
    <vt:lpwstr>eyJoZGlkIjoiYjY2NGRjMGMyZjUzNDE0OTJlMWIwNmM3YTdmYjBlYzQiLCJ1c2VySWQiOiI1Njc2NzUyOTYyNzYifQ==</vt:lpwstr>
  </property>
  <property fmtid="{D5CDD505-2E9C-101B-9397-08002B2CF9AE}" pid="8" name="KSOProductBuildVer">
    <vt:lpwstr>1033-12.1.0.28032</vt:lpwstr>
  </property>
  <property fmtid="{D5CDD505-2E9C-101B-9397-08002B2CF9AE}" pid="9" name="ICV">
    <vt:lpwstr>08E6C9EC7BAA47CFBFC7035BDB6953F6_13</vt:lpwstr>
  </property>
</Properties>
</file>