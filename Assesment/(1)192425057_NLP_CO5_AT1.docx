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E2520">
      <w:pPr>
        <w:pStyle w:val="5"/>
      </w:pPr>
      <w:r>
        <w:rPr>
          <w:color w:val="1F4E79"/>
        </w:rPr>
        <w:t>SIMATS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ENGINEERING)</w:t>
      </w:r>
    </w:p>
    <w:p w14:paraId="5B638DE9">
      <w:pPr>
        <w:spacing w:before="0" w:line="253" w:lineRule="exact"/>
        <w:ind w:left="0" w:right="357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9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Artificial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Intelligence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Data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Science</w:t>
      </w:r>
    </w:p>
    <w:p w14:paraId="2BC53E55">
      <w:pPr>
        <w:pStyle w:val="4"/>
        <w:spacing w:line="276" w:lineRule="exact"/>
        <w:ind w:right="360"/>
        <w:jc w:val="center"/>
        <w:rPr>
          <w:rFonts w:ascii="Arial" w:hAnsi="Arial"/>
        </w:rPr>
      </w:pPr>
      <w:r>
        <w:rPr>
          <w:rFonts w:ascii="Arial" w:hAnsi="Arial"/>
          <w:color w:val="C00000"/>
        </w:rPr>
        <w:t>ASSESSMENT</w:t>
      </w:r>
      <w:r>
        <w:rPr>
          <w:rFonts w:ascii="Arial" w:hAnsi="Arial"/>
          <w:color w:val="C00000"/>
          <w:spacing w:val="-5"/>
        </w:rPr>
        <w:t xml:space="preserve"> </w:t>
      </w:r>
      <w:r>
        <w:rPr>
          <w:rFonts w:ascii="Arial" w:hAnsi="Arial"/>
          <w:color w:val="C00000"/>
        </w:rPr>
        <w:t>TOOL</w:t>
      </w:r>
      <w:r>
        <w:rPr>
          <w:rFonts w:ascii="Arial" w:hAnsi="Arial"/>
          <w:color w:val="C00000"/>
          <w:spacing w:val="-6"/>
        </w:rPr>
        <w:t xml:space="preserve"> </w:t>
      </w:r>
      <w:r>
        <w:rPr>
          <w:rFonts w:ascii="Arial" w:hAnsi="Arial"/>
          <w:color w:val="C00000"/>
        </w:rPr>
        <w:t>1</w:t>
      </w:r>
      <w:r>
        <w:rPr>
          <w:rFonts w:ascii="Arial" w:hAnsi="Arial"/>
          <w:color w:val="C00000"/>
          <w:spacing w:val="-2"/>
        </w:rPr>
        <w:t xml:space="preserve"> </w:t>
      </w:r>
      <w:r>
        <w:rPr>
          <w:rFonts w:ascii="Arial" w:hAnsi="Arial"/>
          <w:color w:val="C00000"/>
        </w:rPr>
        <w:t>–</w:t>
      </w:r>
      <w:r>
        <w:rPr>
          <w:rFonts w:ascii="Arial" w:hAnsi="Arial"/>
          <w:color w:val="C00000"/>
          <w:spacing w:val="-3"/>
        </w:rPr>
        <w:t xml:space="preserve"> </w:t>
      </w:r>
      <w:r>
        <w:rPr>
          <w:rFonts w:ascii="Arial" w:hAnsi="Arial"/>
          <w:color w:val="C00000"/>
        </w:rPr>
        <w:t>Constraint-Based</w:t>
      </w:r>
      <w:r>
        <w:rPr>
          <w:rFonts w:ascii="Arial" w:hAnsi="Arial"/>
          <w:color w:val="C00000"/>
          <w:spacing w:val="-5"/>
        </w:rPr>
        <w:t xml:space="preserve"> </w:t>
      </w:r>
      <w:r>
        <w:rPr>
          <w:rFonts w:ascii="Arial" w:hAnsi="Arial"/>
          <w:color w:val="C00000"/>
        </w:rPr>
        <w:t>Problem</w:t>
      </w:r>
      <w:r>
        <w:rPr>
          <w:rFonts w:ascii="Arial" w:hAnsi="Arial"/>
          <w:color w:val="C00000"/>
          <w:spacing w:val="-4"/>
        </w:rPr>
        <w:t xml:space="preserve"> </w:t>
      </w:r>
      <w:r>
        <w:rPr>
          <w:rFonts w:ascii="Arial" w:hAnsi="Arial"/>
          <w:color w:val="C00000"/>
          <w:spacing w:val="-2"/>
        </w:rPr>
        <w:t>Solving</w:t>
      </w:r>
    </w:p>
    <w:p w14:paraId="035B7036">
      <w:pPr>
        <w:pStyle w:val="4"/>
        <w:spacing w:before="7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208915</wp:posOffset>
                </wp:positionV>
                <wp:extent cx="59436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6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6.45pt;height:0.75pt;width:468pt;mso-position-horizontal-relative:page;mso-wrap-distance-bottom:0pt;mso-wrap-distance-top:0pt;z-index:-251657216;mso-width-relative:page;mso-height-relative:page;" fillcolor="#1F4E79" filled="t" stroked="f" coordsize="5943600,9525" o:gfxdata="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1AsZq1QAA&#10;AAoBAAAPAAAAAAAAAAEAIAAAACIAAABkcnMvZG93bnJldi54bWxQSwECFAAUAAAACACHTuJAB08w&#10;kSECAADfBAAADgAAAAAAAAABACAAAAAkAQAAZHJzL2Uyb0RvYy54bWxQSwUGAAAAAAYABgBZAQAA&#10;twUAAAAA&#10;" path="m5943600,9144l0,9144,0,0,5943600,0,5943600,91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7E5294D">
      <w:pPr>
        <w:pStyle w:val="4"/>
        <w:spacing w:before="132"/>
        <w:rPr>
          <w:rFonts w:ascii="Arial"/>
          <w:sz w:val="20"/>
        </w:rPr>
      </w:pPr>
    </w:p>
    <w:tbl>
      <w:tblPr>
        <w:tblStyle w:val="3"/>
        <w:tblW w:w="0" w:type="auto"/>
        <w:tblInd w:w="24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1AFD6A10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0" w:type="dxa"/>
            <w:shd w:val="clear" w:color="auto" w:fill="D5E3EF"/>
          </w:tcPr>
          <w:p w14:paraId="663D5CC0">
            <w:pPr>
              <w:pStyle w:val="8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2417E52">
            <w:pPr>
              <w:pStyle w:val="8"/>
              <w:spacing w:before="70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6F726D2F">
            <w:pPr>
              <w:pStyle w:val="8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C53762E">
            <w:pPr>
              <w:pStyle w:val="8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14:paraId="2F31D160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800" w:type="dxa"/>
            <w:shd w:val="clear" w:color="auto" w:fill="D5E3EF"/>
          </w:tcPr>
          <w:p w14:paraId="15DA61E8">
            <w:pPr>
              <w:pStyle w:val="8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4A861945">
            <w:pPr>
              <w:pStyle w:val="8"/>
              <w:spacing w:before="171"/>
              <w:ind w:left="119"/>
              <w:rPr>
                <w:sz w:val="18"/>
              </w:rPr>
            </w:pPr>
            <w:r>
              <w:rPr>
                <w:sz w:val="18"/>
              </w:rPr>
              <w:t>CO5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Articulation</w:t>
            </w:r>
          </w:p>
        </w:tc>
        <w:tc>
          <w:tcPr>
            <w:tcW w:w="1800" w:type="dxa"/>
            <w:shd w:val="clear" w:color="auto" w:fill="D5E3EF"/>
          </w:tcPr>
          <w:p w14:paraId="73E72A5C">
            <w:pPr>
              <w:pStyle w:val="8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017DD6D">
            <w:pPr>
              <w:pStyle w:val="8"/>
              <w:spacing w:before="68"/>
              <w:ind w:left="119" w:right="497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Constraint-Based Problem Solving</w:t>
            </w:r>
          </w:p>
        </w:tc>
      </w:tr>
      <w:tr w14:paraId="61E8FCE1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800" w:type="dxa"/>
            <w:shd w:val="clear" w:color="auto" w:fill="D5E3EF"/>
          </w:tcPr>
          <w:p w14:paraId="4AC47494">
            <w:pPr>
              <w:pStyle w:val="8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91B49D9">
            <w:pPr>
              <w:pStyle w:val="8"/>
              <w:spacing w:before="80"/>
              <w:ind w:left="119"/>
              <w:rPr>
                <w:sz w:val="18"/>
              </w:rPr>
            </w:pPr>
            <w:r>
              <w:rPr>
                <w:sz w:val="18"/>
              </w:rPr>
              <w:t>35%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5C21D10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74A5B3F2">
            <w:pPr>
              <w:pStyle w:val="8"/>
              <w:rPr>
                <w:rFonts w:ascii="Times New Roman"/>
                <w:sz w:val="18"/>
              </w:rPr>
            </w:pPr>
          </w:p>
        </w:tc>
      </w:tr>
      <w:tr w14:paraId="62D7530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800" w:type="dxa"/>
            <w:shd w:val="clear" w:color="auto" w:fill="D5E3EF"/>
          </w:tcPr>
          <w:p w14:paraId="1267D79A">
            <w:pPr>
              <w:pStyle w:val="8"/>
              <w:spacing w:before="19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6B88A745">
            <w:pPr>
              <w:pStyle w:val="8"/>
              <w:spacing w:before="70"/>
              <w:ind w:left="119" w:right="112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disambiguation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validate information retrieval techniques. (BL-5)</w:t>
            </w:r>
          </w:p>
        </w:tc>
      </w:tr>
      <w:tr w14:paraId="667C193D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800" w:type="dxa"/>
            <w:shd w:val="clear" w:color="auto" w:fill="D5E3EF"/>
          </w:tcPr>
          <w:p w14:paraId="3CE701B5">
            <w:pPr>
              <w:pStyle w:val="8"/>
              <w:spacing w:before="7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9429F84">
            <w:pPr>
              <w:pStyle w:val="8"/>
              <w:spacing w:before="70"/>
              <w:ind w:left="119"/>
              <w:rPr>
                <w:sz w:val="20"/>
              </w:rPr>
            </w:pPr>
            <w:r>
              <w:rPr>
                <w:sz w:val="20"/>
              </w:rPr>
              <w:t>Mohamed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Jameel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800" w:type="dxa"/>
            <w:shd w:val="clear" w:color="auto" w:fill="D5E3EF"/>
          </w:tcPr>
          <w:p w14:paraId="3B06FA13">
            <w:pPr>
              <w:pStyle w:val="8"/>
              <w:spacing w:before="7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3BFFD5C">
            <w:pPr>
              <w:pStyle w:val="8"/>
              <w:spacing w:before="70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192425057</w:t>
            </w:r>
          </w:p>
        </w:tc>
      </w:tr>
      <w:tr w14:paraId="279C7FC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17B48535">
            <w:pPr>
              <w:pStyle w:val="8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2066182">
            <w:pPr>
              <w:pStyle w:val="8"/>
              <w:spacing w:before="69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02F9998E">
            <w:pPr>
              <w:pStyle w:val="8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67DF919">
            <w:pPr>
              <w:pStyle w:val="8"/>
              <w:rPr>
                <w:rFonts w:ascii="Times New Roman"/>
                <w:sz w:val="18"/>
              </w:rPr>
            </w:pPr>
          </w:p>
        </w:tc>
      </w:tr>
    </w:tbl>
    <w:p w14:paraId="609E7E98">
      <w:pPr>
        <w:pStyle w:val="4"/>
        <w:spacing w:before="2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180975</wp:posOffset>
                </wp:positionV>
                <wp:extent cx="6400800" cy="8432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31DDD6">
                            <w:pPr>
                              <w:spacing w:before="100" w:line="229" w:lineRule="exact"/>
                              <w:ind w:left="19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7DA723CA">
                            <w:pPr>
                              <w:spacing w:before="0"/>
                              <w:ind w:left="195" w:right="133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Mohamed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Jameel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A/192425057(Name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 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 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 to the guidelines specified for this assessment. I understand that any violation of academic integrity rules will result in disciplinary action.</w:t>
                            </w:r>
                          </w:p>
                          <w:p w14:paraId="6127D08C">
                            <w:pPr>
                              <w:tabs>
                                <w:tab w:val="left" w:pos="4784"/>
                              </w:tabs>
                              <w:spacing w:before="59"/>
                              <w:ind w:left="19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62pt;margin-top:14.25pt;height:66.4pt;width:504pt;mso-position-horizontal-relative:page;mso-wrap-distance-bottom:0pt;mso-wrap-distance-top:0pt;z-index:-251657216;mso-width-relative:page;mso-height-relative:page;" fillcolor="#FFF8E6" filled="t" stroked="t" coordsize="21600,21600" o:gfxdata="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AdYdSNsAAAALAQAADwAAAAAAAAABACAAAAAiAAAAZHJzL2Rvd25yZXYueG1sUEsB&#10;AhQAFAAAAAgAh07iQFONwfPyAQAACwQAAA4AAAAAAAAAAQAgAAAAKgEAAGRycy9lMm9Eb2MueG1s&#10;UEsFBgAAAAAGAAYAWQEAAI4FAAAAAA==&#10;">
                <v:fill on="t" focussize="0,0"/>
                <v:stroke weight="0.48pt" color="#1F4E79" joinstyle="round"/>
                <v:imagedata o:title=""/>
                <o:lock v:ext="edit" aspectratio="f"/>
                <v:textbox inset="0mm,0mm,0mm,0mm">
                  <w:txbxContent>
                    <w:p w14:paraId="1B31DDD6">
                      <w:pPr>
                        <w:spacing w:before="100" w:line="229" w:lineRule="exact"/>
                        <w:ind w:left="19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7DA723CA">
                      <w:pPr>
                        <w:spacing w:before="0"/>
                        <w:ind w:left="195" w:right="133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Mohamed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Jameel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A/192425057(Name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 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 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 to the guidelines specified for this assessment. I understand that any violation of academic integrity rules will result in disciplinary action.</w:t>
                      </w:r>
                    </w:p>
                    <w:p w14:paraId="6127D08C">
                      <w:pPr>
                        <w:tabs>
                          <w:tab w:val="left" w:pos="4784"/>
                        </w:tabs>
                        <w:spacing w:before="59"/>
                        <w:ind w:left="19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1208405</wp:posOffset>
                </wp:positionV>
                <wp:extent cx="6400800" cy="98361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9836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19CEB2">
                            <w:pPr>
                              <w:spacing w:before="80" w:line="229" w:lineRule="exact"/>
                              <w:ind w:left="19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4AB3AE94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/>
                              <w:ind w:left="915" w:right="95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graphs,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coreference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chains,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discourse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predicate logic representations wherever applicable.</w:t>
                            </w:r>
                          </w:p>
                          <w:p w14:paraId="26357978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3504F9CB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 w:line="229" w:lineRule="exact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29D270D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 w:line="229" w:lineRule="exact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62pt;margin-top:95.15pt;height:77.45pt;width:504pt;mso-position-horizontal-relative:page;mso-wrap-distance-bottom:0pt;mso-wrap-distance-top:0pt;z-index:-251656192;mso-width-relative:page;mso-height-relative:page;" fillcolor="#FFF3CD" filled="t" stroked="t" coordsize="21600,21600" o:gfxdata="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KxNMh9oAAAAMAQAADwAAAAAAAAABACAAAAAiAAAAZHJzL2Rvd25yZXYueG1sUEsBAhQA&#10;FAAAAAgAh07iQBx4nBzwAQAACwQAAA4AAAAAAAAAAQAgAAAAKQEAAGRycy9lMm9Eb2MueG1sUEsF&#10;BgAAAAAGAAYAWQEAAIsFAAAAAA==&#10;">
                <v:fill on="t" focussize="0,0"/>
                <v:stroke weight="0.48pt" color="#1F4E79" joinstyle="round"/>
                <v:imagedata o:title=""/>
                <o:lock v:ext="edit" aspectratio="f"/>
                <v:textbox inset="0mm,0mm,0mm,0mm">
                  <w:txbxContent>
                    <w:p w14:paraId="6419CEB2">
                      <w:pPr>
                        <w:spacing w:before="80" w:line="229" w:lineRule="exact"/>
                        <w:ind w:left="19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4AB3AE94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/>
                        <w:ind w:left="915" w:right="95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graphs,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coreference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chains,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discourse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predicate logic representations wherever applicable.</w:t>
                      </w:r>
                    </w:p>
                    <w:p w14:paraId="26357978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3504F9CB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 w:line="229" w:lineRule="exact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29D270D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 w:line="229" w:lineRule="exact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D2C2684">
      <w:pPr>
        <w:pStyle w:val="4"/>
        <w:spacing w:before="31"/>
        <w:rPr>
          <w:rFonts w:ascii="Arial"/>
          <w:sz w:val="20"/>
        </w:rPr>
      </w:pPr>
    </w:p>
    <w:p w14:paraId="33A9053F">
      <w:pPr>
        <w:pStyle w:val="4"/>
        <w:spacing w:before="50"/>
        <w:rPr>
          <w:rFonts w:ascii="Arial"/>
          <w:sz w:val="20"/>
        </w:rPr>
      </w:pPr>
    </w:p>
    <w:tbl>
      <w:tblPr>
        <w:tblStyle w:val="3"/>
        <w:tblW w:w="0" w:type="auto"/>
        <w:tblInd w:w="247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5245"/>
        <w:gridCol w:w="1701"/>
      </w:tblGrid>
      <w:tr w14:paraId="279C353F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78F3437">
            <w:pPr>
              <w:pStyle w:val="8"/>
              <w:spacing w:before="89"/>
              <w:ind w:left="8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603A7EA">
            <w:pPr>
              <w:pStyle w:val="8"/>
              <w:spacing w:before="89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B6D9BC5">
            <w:pPr>
              <w:pStyle w:val="8"/>
              <w:spacing w:before="89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14:paraId="3814AFFC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" w:hRule="atLeast"/>
        </w:trPr>
        <w:tc>
          <w:tcPr>
            <w:tcW w:w="3114" w:type="dxa"/>
            <w:tcBorders>
              <w:top w:val="nil"/>
            </w:tcBorders>
            <w:shd w:val="clear" w:color="auto" w:fill="D5E3EF"/>
          </w:tcPr>
          <w:p w14:paraId="442DDAE2">
            <w:pPr>
              <w:pStyle w:val="8"/>
              <w:spacing w:before="72"/>
              <w:ind w:left="119" w:right="136"/>
              <w:rPr>
                <w:sz w:val="20"/>
              </w:rPr>
            </w:pPr>
            <w:r>
              <w:rPr>
                <w:sz w:val="20"/>
              </w:rPr>
              <w:t>Discourse, Reference Resolution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Coherence</w:t>
            </w:r>
          </w:p>
        </w:tc>
        <w:tc>
          <w:tcPr>
            <w:tcW w:w="5245" w:type="dxa"/>
            <w:tcBorders>
              <w:top w:val="nil"/>
            </w:tcBorders>
          </w:tcPr>
          <w:p w14:paraId="4B4BB51F">
            <w:pPr>
              <w:pStyle w:val="8"/>
              <w:spacing w:before="72"/>
              <w:ind w:left="118" w:right="107"/>
              <w:jc w:val="both"/>
              <w:rPr>
                <w:sz w:val="20"/>
              </w:rPr>
            </w:pPr>
            <w:r>
              <w:rPr>
                <w:sz w:val="20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1" w:type="dxa"/>
            <w:tcBorders>
              <w:top w:val="nil"/>
            </w:tcBorders>
          </w:tcPr>
          <w:p w14:paraId="63210868">
            <w:pPr>
              <w:pStyle w:val="8"/>
              <w:spacing w:before="72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14:paraId="2E41356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3114" w:type="dxa"/>
            <w:shd w:val="clear" w:color="auto" w:fill="EBF3FA"/>
          </w:tcPr>
          <w:p w14:paraId="3BA21F8E">
            <w:pPr>
              <w:pStyle w:val="8"/>
              <w:spacing w:before="71"/>
              <w:ind w:left="119" w:right="136"/>
              <w:rPr>
                <w:sz w:val="20"/>
              </w:rPr>
            </w:pPr>
            <w:r>
              <w:rPr>
                <w:sz w:val="20"/>
              </w:rPr>
              <w:t>Dialog and Conversational Agents,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Discourse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 Surface Realizations</w:t>
            </w:r>
          </w:p>
        </w:tc>
        <w:tc>
          <w:tcPr>
            <w:tcW w:w="5245" w:type="dxa"/>
            <w:shd w:val="clear" w:color="auto" w:fill="F7FAFF"/>
          </w:tcPr>
          <w:p w14:paraId="0B315F3B">
            <w:pPr>
              <w:pStyle w:val="8"/>
              <w:spacing w:before="71"/>
              <w:ind w:left="118" w:right="110"/>
              <w:jc w:val="both"/>
              <w:rPr>
                <w:sz w:val="20"/>
              </w:rPr>
            </w:pPr>
            <w:r>
              <w:rPr>
                <w:sz w:val="20"/>
              </w:rPr>
              <w:t>Construct constrained dialog responses by applying dialog acts, discourse planning, coherence and politeness constraints, generate multiple valid responses, and evaluate the best output.</w:t>
            </w:r>
          </w:p>
        </w:tc>
        <w:tc>
          <w:tcPr>
            <w:tcW w:w="1701" w:type="dxa"/>
          </w:tcPr>
          <w:p w14:paraId="74080833">
            <w:pPr>
              <w:pStyle w:val="8"/>
              <w:spacing w:before="7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14:paraId="24C4C574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3114" w:type="dxa"/>
            <w:shd w:val="clear" w:color="auto" w:fill="D5E3EF"/>
          </w:tcPr>
          <w:p w14:paraId="14CBDD32">
            <w:pPr>
              <w:pStyle w:val="8"/>
              <w:spacing w:before="69"/>
              <w:ind w:left="119" w:right="136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Translation,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Discourse Structure, Predicate Logic &amp;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5245" w:type="dxa"/>
          </w:tcPr>
          <w:p w14:paraId="1FA0FA1B">
            <w:pPr>
              <w:pStyle w:val="8"/>
              <w:spacing w:before="69"/>
              <w:ind w:left="118" w:right="110"/>
              <w:jc w:val="both"/>
              <w:rPr>
                <w:sz w:val="20"/>
              </w:rPr>
            </w:pPr>
            <w:r>
              <w:rPr>
                <w:sz w:val="20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1" w:type="dxa"/>
          </w:tcPr>
          <w:p w14:paraId="6B19B955">
            <w:pPr>
              <w:pStyle w:val="8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</w:tbl>
    <w:p w14:paraId="3CE1677D">
      <w:pPr>
        <w:pStyle w:val="8"/>
        <w:spacing w:after="0"/>
        <w:jc w:val="center"/>
        <w:rPr>
          <w:sz w:val="20"/>
        </w:rPr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p w14:paraId="790DC762">
      <w:pPr>
        <w:spacing w:before="68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215900</wp:posOffset>
                </wp:positionV>
                <wp:extent cx="594360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17pt;height:0.5pt;width:468pt;mso-position-horizontal-relative:page;mso-wrap-distance-bottom:0pt;mso-wrap-distance-top:0pt;z-index:-251656192;mso-width-relative:page;mso-height-relative:page;" fillcolor="#C00000" filled="t" stroked="f" coordsize="5943600,6350" o:gfxdata="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z/y7LVAAAACgEA&#10;AA8AAAAAAAAAAQAgAAAAIgAAAGRycy9kb3ducmV2LnhtbFBLAQIUABQAAAAIAIdO4kA9/WKqHQIA&#10;AN8EAAAOAAAAAAAAAAEAIAAAACQBAABkcnMvZTJvRG9jLnhtbFBLBQYAAAAABgAGAFkBAACzBQAA&#10;AAA=&#10;" path="m5943600,6096l0,6096,0,0,5943600,0,594360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C00000"/>
          <w:sz w:val="22"/>
        </w:rPr>
        <w:t>Annexure</w:t>
      </w:r>
      <w:r>
        <w:rPr>
          <w:rFonts w:ascii="Arial" w:hAnsi="Arial"/>
          <w:b/>
          <w:color w:val="C00000"/>
          <w:spacing w:val="-8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A</w:t>
      </w:r>
      <w:r>
        <w:rPr>
          <w:rFonts w:ascii="Arial" w:hAnsi="Arial"/>
          <w:b/>
          <w:color w:val="C00000"/>
          <w:spacing w:val="-5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–</w:t>
      </w:r>
      <w:r>
        <w:rPr>
          <w:rFonts w:ascii="Arial" w:hAnsi="Arial"/>
          <w:b/>
          <w:color w:val="C00000"/>
          <w:spacing w:val="-8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Constraint-Based</w:t>
      </w:r>
      <w:r>
        <w:rPr>
          <w:rFonts w:ascii="Arial" w:hAnsi="Arial"/>
          <w:b/>
          <w:color w:val="C00000"/>
          <w:spacing w:val="-5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Problem</w:t>
      </w:r>
      <w:r>
        <w:rPr>
          <w:rFonts w:ascii="Arial" w:hAnsi="Arial"/>
          <w:b/>
          <w:color w:val="C00000"/>
          <w:spacing w:val="-9"/>
          <w:sz w:val="22"/>
        </w:rPr>
        <w:t xml:space="preserve"> </w:t>
      </w:r>
      <w:r>
        <w:rPr>
          <w:rFonts w:ascii="Arial" w:hAnsi="Arial"/>
          <w:b/>
          <w:color w:val="C00000"/>
          <w:spacing w:val="-2"/>
          <w:sz w:val="22"/>
        </w:rPr>
        <w:t>Solving</w:t>
      </w:r>
    </w:p>
    <w:p w14:paraId="084611B3">
      <w:pPr>
        <w:pStyle w:val="4"/>
        <w:spacing w:before="4"/>
        <w:rPr>
          <w:rFonts w:ascii="Arial"/>
        </w:rPr>
      </w:pPr>
    </w:p>
    <w:p w14:paraId="0D574B06">
      <w:pPr>
        <w:pStyle w:val="7"/>
        <w:numPr>
          <w:ilvl w:val="0"/>
          <w:numId w:val="2"/>
        </w:numPr>
        <w:tabs>
          <w:tab w:val="left" w:pos="540"/>
        </w:tabs>
        <w:spacing w:before="0" w:after="0" w:line="240" w:lineRule="auto"/>
        <w:ind w:left="540" w:right="0" w:hanging="180"/>
        <w:jc w:val="left"/>
        <w:rPr>
          <w:b/>
          <w:sz w:val="24"/>
        </w:rPr>
      </w:pP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​Reference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Resolution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 xml:space="preserve">Discourse </w:t>
      </w:r>
      <w:r>
        <w:rPr>
          <w:b/>
          <w:spacing w:val="-2"/>
          <w:sz w:val="24"/>
          <w:u w:val="thick"/>
        </w:rPr>
        <w:t>Coherence</w:t>
      </w:r>
    </w:p>
    <w:p w14:paraId="6B234ADD">
      <w:pPr>
        <w:pStyle w:val="4"/>
        <w:spacing w:before="5"/>
      </w:pPr>
    </w:p>
    <w:p w14:paraId="29DD8EEF">
      <w:pPr>
        <w:pStyle w:val="4"/>
        <w:ind w:left="360"/>
      </w:pPr>
      <w:r>
        <w:t>Given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paragraph:</w:t>
      </w:r>
    </w:p>
    <w:p w14:paraId="76482E5E">
      <w:pPr>
        <w:pStyle w:val="4"/>
        <w:spacing w:before="5"/>
      </w:pPr>
    </w:p>
    <w:p w14:paraId="448AAEF5">
      <w:pPr>
        <w:pStyle w:val="4"/>
        <w:ind w:left="360" w:right="660"/>
      </w:pPr>
      <w:r>
        <w:t>"Ravi</w:t>
      </w:r>
      <w:r>
        <w:rPr>
          <w:spacing w:val="-4"/>
        </w:rPr>
        <w:t xml:space="preserve"> </w:t>
      </w:r>
      <w:r>
        <w:t>met</w:t>
      </w:r>
      <w:r>
        <w:rPr>
          <w:spacing w:val="-1"/>
        </w:rPr>
        <w:t xml:space="preserve"> </w:t>
      </w:r>
      <w:r>
        <w:t>Arun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library.</w:t>
      </w:r>
      <w:r>
        <w:rPr>
          <w:spacing w:val="-2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looking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Intelligence.</w:t>
      </w:r>
      <w:r>
        <w:rPr>
          <w:spacing w:val="-2"/>
        </w:rPr>
        <w:t xml:space="preserve"> </w:t>
      </w:r>
      <w:r>
        <w:t>Arun helped him find it. Later, they discussed the book before leaving."</w:t>
      </w:r>
    </w:p>
    <w:p w14:paraId="13646BF1">
      <w:pPr>
        <w:pStyle w:val="4"/>
        <w:spacing w:before="2"/>
      </w:pPr>
    </w:p>
    <w:p w14:paraId="1AB45871">
      <w:pPr>
        <w:pStyle w:val="4"/>
        <w:spacing w:before="1"/>
        <w:ind w:left="360"/>
      </w:pPr>
      <w:r>
        <w:rPr>
          <w:spacing w:val="-2"/>
        </w:rPr>
        <w:t>Tasks:</w:t>
      </w:r>
    </w:p>
    <w:p w14:paraId="172A2E90">
      <w:pPr>
        <w:pStyle w:val="4"/>
        <w:spacing w:before="4"/>
      </w:pPr>
    </w:p>
    <w:p w14:paraId="052423C2">
      <w:pPr>
        <w:pStyle w:val="7"/>
        <w:numPr>
          <w:ilvl w:val="1"/>
          <w:numId w:val="2"/>
        </w:numPr>
        <w:tabs>
          <w:tab w:val="left" w:pos="618"/>
        </w:tabs>
        <w:spacing w:before="0" w:after="0" w:line="240" w:lineRule="auto"/>
        <w:ind w:left="618" w:right="0" w:hanging="258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 referring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expressions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2"/>
          <w:sz w:val="24"/>
        </w:rPr>
        <w:t xml:space="preserve"> antecedents.</w:t>
      </w:r>
    </w:p>
    <w:p w14:paraId="7AC4241D">
      <w:pPr>
        <w:pStyle w:val="4"/>
        <w:spacing w:before="5"/>
      </w:pPr>
    </w:p>
    <w:p w14:paraId="3F6C875F">
      <w:pPr>
        <w:pStyle w:val="7"/>
        <w:numPr>
          <w:ilvl w:val="1"/>
          <w:numId w:val="2"/>
        </w:numPr>
        <w:tabs>
          <w:tab w:val="left" w:pos="632"/>
        </w:tabs>
        <w:spacing w:before="0" w:after="0" w:line="240" w:lineRule="auto"/>
        <w:ind w:left="632" w:right="0" w:hanging="272"/>
        <w:jc w:val="left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resolve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references:</w:t>
      </w:r>
    </w:p>
    <w:p w14:paraId="66468C35">
      <w:pPr>
        <w:pStyle w:val="4"/>
        <w:spacing w:before="3"/>
      </w:pPr>
    </w:p>
    <w:p w14:paraId="4F58E2A8">
      <w:pPr>
        <w:pStyle w:val="7"/>
        <w:numPr>
          <w:ilvl w:val="2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Gender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agreement</w:t>
      </w:r>
    </w:p>
    <w:p w14:paraId="4B5A54C5">
      <w:pPr>
        <w:pStyle w:val="7"/>
        <w:numPr>
          <w:ilvl w:val="2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Recency</w:t>
      </w:r>
    </w:p>
    <w:p w14:paraId="640C6910">
      <w:pPr>
        <w:pStyle w:val="7"/>
        <w:numPr>
          <w:ilvl w:val="2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Grammatical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role</w:t>
      </w:r>
    </w:p>
    <w:p w14:paraId="4E31AD3A">
      <w:pPr>
        <w:pStyle w:val="7"/>
        <w:numPr>
          <w:ilvl w:val="2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Semantic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compatibility</w:t>
      </w:r>
    </w:p>
    <w:p w14:paraId="4483EB50">
      <w:pPr>
        <w:pStyle w:val="7"/>
        <w:numPr>
          <w:ilvl w:val="2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Discourse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coherence</w:t>
      </w:r>
    </w:p>
    <w:p w14:paraId="7317BE7F">
      <w:pPr>
        <w:pStyle w:val="4"/>
        <w:spacing w:before="4"/>
      </w:pPr>
    </w:p>
    <w:p w14:paraId="517F2136">
      <w:pPr>
        <w:pStyle w:val="7"/>
        <w:numPr>
          <w:ilvl w:val="1"/>
          <w:numId w:val="2"/>
        </w:numPr>
        <w:tabs>
          <w:tab w:val="left" w:pos="604"/>
        </w:tabs>
        <w:spacing w:before="1" w:after="0" w:line="240" w:lineRule="auto"/>
        <w:ind w:left="604" w:right="0" w:hanging="244"/>
        <w:jc w:val="left"/>
        <w:rPr>
          <w:b/>
          <w:sz w:val="24"/>
        </w:rPr>
      </w:pPr>
      <w:r>
        <w:rPr>
          <w:b/>
          <w:sz w:val="24"/>
        </w:rPr>
        <w:t>Construct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showing:</w:t>
      </w:r>
    </w:p>
    <w:p w14:paraId="7FCEA883">
      <w:pPr>
        <w:pStyle w:val="4"/>
        <w:spacing w:before="48"/>
      </w:pPr>
    </w:p>
    <w:p w14:paraId="0081B961">
      <w:pPr>
        <w:pStyle w:val="4"/>
        <w:ind w:left="360"/>
      </w:pPr>
      <w:r>
        <w:t>Referring</w:t>
      </w:r>
      <w:r>
        <w:rPr>
          <w:spacing w:val="-6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Antecedents</w:t>
      </w:r>
      <w:r>
        <w:rPr>
          <w:spacing w:val="-1"/>
        </w:rPr>
        <w:t xml:space="preserve"> </w:t>
      </w:r>
      <w:r>
        <w:t>Valid/Invalid</w:t>
      </w:r>
      <w:r>
        <w:rPr>
          <w:spacing w:val="-4"/>
        </w:rPr>
        <w:t xml:space="preserve"> </w:t>
      </w:r>
      <w:r>
        <w:rPr>
          <w:spacing w:val="-2"/>
        </w:rPr>
        <w:t>Reason</w:t>
      </w:r>
    </w:p>
    <w:p w14:paraId="68D837D6">
      <w:pPr>
        <w:pStyle w:val="4"/>
        <w:spacing w:before="50"/>
      </w:pPr>
    </w:p>
    <w:p w14:paraId="73B2A339">
      <w:pPr>
        <w:pStyle w:val="7"/>
        <w:numPr>
          <w:ilvl w:val="1"/>
          <w:numId w:val="2"/>
        </w:numPr>
        <w:tabs>
          <w:tab w:val="left" w:pos="632"/>
        </w:tabs>
        <w:spacing w:before="0" w:after="0" w:line="240" w:lineRule="auto"/>
        <w:ind w:left="632" w:right="0" w:hanging="272"/>
        <w:jc w:val="left"/>
        <w:rPr>
          <w:b/>
          <w:sz w:val="24"/>
        </w:rPr>
      </w:pPr>
      <w:r>
        <w:rPr>
          <w:b/>
          <w:sz w:val="24"/>
        </w:rPr>
        <w:t>Provide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coreference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chains.</w:t>
      </w:r>
    </w:p>
    <w:p w14:paraId="3B16E2C7">
      <w:pPr>
        <w:pStyle w:val="4"/>
        <w:spacing w:before="2"/>
      </w:pPr>
    </w:p>
    <w:p w14:paraId="47718363">
      <w:pPr>
        <w:pStyle w:val="7"/>
        <w:numPr>
          <w:ilvl w:val="1"/>
          <w:numId w:val="2"/>
        </w:numPr>
        <w:tabs>
          <w:tab w:val="left" w:pos="604"/>
        </w:tabs>
        <w:spacing w:before="1" w:after="0" w:line="240" w:lineRule="auto"/>
        <w:ind w:left="604" w:right="0" w:hanging="244"/>
        <w:jc w:val="left"/>
        <w:rPr>
          <w:b/>
          <w:sz w:val="24"/>
        </w:rPr>
      </w:pPr>
      <w:r>
        <w:rPr>
          <w:b/>
          <w:sz w:val="24"/>
        </w:rPr>
        <w:t>Rewrite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paragraph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replacing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pronouns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references.</w:t>
      </w:r>
    </w:p>
    <w:p w14:paraId="18E80C03">
      <w:pPr>
        <w:pStyle w:val="4"/>
        <w:spacing w:before="4"/>
      </w:pPr>
    </w:p>
    <w:p w14:paraId="45E0F1F5">
      <w:pPr>
        <w:pStyle w:val="7"/>
        <w:numPr>
          <w:ilvl w:val="1"/>
          <w:numId w:val="2"/>
        </w:numPr>
        <w:tabs>
          <w:tab w:val="left" w:pos="576"/>
        </w:tabs>
        <w:spacing w:before="0" w:after="0" w:line="240" w:lineRule="auto"/>
        <w:ind w:left="360" w:right="1676" w:firstLine="0"/>
        <w:jc w:val="left"/>
        <w:rPr>
          <w:b/>
          <w:sz w:val="24"/>
        </w:rPr>
      </w:pPr>
      <w:r>
        <w:rPr>
          <w:b/>
          <w:sz w:val="24"/>
        </w:rPr>
        <w:t>Discuss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would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arise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looking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book" appeared before introducing Arun.</w:t>
      </w:r>
    </w:p>
    <w:p w14:paraId="175FD744">
      <w:pPr>
        <w:pStyle w:val="4"/>
        <w:spacing w:before="5"/>
      </w:pPr>
    </w:p>
    <w:p w14:paraId="61D36C1A">
      <w:pPr>
        <w:pStyle w:val="7"/>
        <w:numPr>
          <w:ilvl w:val="0"/>
          <w:numId w:val="2"/>
        </w:numPr>
        <w:tabs>
          <w:tab w:val="left" w:pos="540"/>
        </w:tabs>
        <w:spacing w:before="0" w:after="0" w:line="240" w:lineRule="auto"/>
        <w:ind w:left="540" w:right="0" w:hanging="180"/>
        <w:jc w:val="left"/>
        <w:rPr>
          <w:b/>
          <w:sz w:val="24"/>
        </w:rPr>
      </w:pP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​Dialog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Act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Recognition</w:t>
      </w:r>
      <w:r>
        <w:rPr>
          <w:b/>
          <w:spacing w:val="1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Response</w:t>
      </w:r>
      <w:r>
        <w:rPr>
          <w:b/>
          <w:spacing w:val="-2"/>
          <w:sz w:val="24"/>
          <w:u w:val="thick"/>
        </w:rPr>
        <w:t xml:space="preserve"> Generation</w:t>
      </w:r>
    </w:p>
    <w:p w14:paraId="09B4C28D">
      <w:pPr>
        <w:pStyle w:val="4"/>
        <w:spacing w:before="3"/>
      </w:pPr>
    </w:p>
    <w:p w14:paraId="1443E904">
      <w:pPr>
        <w:pStyle w:val="4"/>
        <w:ind w:left="360"/>
      </w:pPr>
      <w:r>
        <w:t>Conversation</w:t>
      </w:r>
      <w:r>
        <w:rPr>
          <w:spacing w:val="-4"/>
        </w:rPr>
        <w:t xml:space="preserve"> </w:t>
      </w:r>
      <w:r>
        <w:rPr>
          <w:spacing w:val="-2"/>
        </w:rPr>
        <w:t>History:</w:t>
      </w:r>
    </w:p>
    <w:p w14:paraId="7C915340">
      <w:pPr>
        <w:pStyle w:val="4"/>
        <w:spacing w:before="4"/>
      </w:pPr>
    </w:p>
    <w:p w14:paraId="6190DBD3">
      <w:pPr>
        <w:pStyle w:val="4"/>
        <w:spacing w:before="1"/>
        <w:ind w:left="360" w:right="660"/>
      </w:pPr>
      <w:r>
        <w:t>Student:</w:t>
      </w:r>
      <w:r>
        <w:rPr>
          <w:spacing w:val="-4"/>
        </w:rPr>
        <w:t xml:space="preserve"> </w:t>
      </w:r>
      <w:r>
        <w:t>"I</w:t>
      </w:r>
      <w:r>
        <w:rPr>
          <w:spacing w:val="-6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assignment,</w:t>
      </w:r>
      <w:r>
        <w:rPr>
          <w:spacing w:val="-1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worried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 xml:space="preserve">many </w:t>
      </w:r>
      <w:r>
        <w:rPr>
          <w:spacing w:val="-2"/>
        </w:rPr>
        <w:t>mistakes."</w:t>
      </w:r>
    </w:p>
    <w:p w14:paraId="2FC93EC1">
      <w:pPr>
        <w:pStyle w:val="4"/>
        <w:spacing w:before="4"/>
      </w:pPr>
    </w:p>
    <w:p w14:paraId="3122D9C0">
      <w:pPr>
        <w:pStyle w:val="4"/>
        <w:spacing w:before="1" w:line="482" w:lineRule="auto"/>
        <w:ind w:left="360" w:right="7727"/>
      </w:pPr>
      <w:r>
        <w:t>Required</w:t>
      </w:r>
      <w:r>
        <w:rPr>
          <w:spacing w:val="-15"/>
        </w:rPr>
        <w:t xml:space="preserve"> </w:t>
      </w:r>
      <w:r>
        <w:t>Dialog</w:t>
      </w:r>
      <w:r>
        <w:rPr>
          <w:spacing w:val="-15"/>
        </w:rPr>
        <w:t xml:space="preserve"> </w:t>
      </w:r>
      <w:r>
        <w:t xml:space="preserve">Acts: Reassure + Advise </w:t>
      </w:r>
      <w:r>
        <w:rPr>
          <w:spacing w:val="-2"/>
        </w:rPr>
        <w:t>Constraints:</w:t>
      </w:r>
    </w:p>
    <w:p w14:paraId="6744C873">
      <w:pPr>
        <w:pStyle w:val="4"/>
        <w:spacing w:after="0" w:line="482" w:lineRule="auto"/>
        <w:sectPr>
          <w:pgSz w:w="12240" w:h="15840"/>
          <w:pgMar w:top="1680" w:right="720" w:bottom="280" w:left="1080" w:header="720" w:footer="720" w:gutter="0"/>
          <w:cols w:space="720" w:num="1"/>
        </w:sectPr>
      </w:pPr>
    </w:p>
    <w:p w14:paraId="4C77031B">
      <w:pPr>
        <w:pStyle w:val="7"/>
        <w:numPr>
          <w:ilvl w:val="0"/>
          <w:numId w:val="3"/>
        </w:numPr>
        <w:tabs>
          <w:tab w:val="left" w:pos="1080"/>
        </w:tabs>
        <w:spacing w:before="60" w:after="0" w:line="275" w:lineRule="exact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Maintain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assignment,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mistakes,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you.</w:t>
      </w:r>
    </w:p>
    <w:p w14:paraId="3999DC9D">
      <w:pPr>
        <w:pStyle w:val="7"/>
        <w:numPr>
          <w:ilvl w:val="0"/>
          <w:numId w:val="3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Cause–Effect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Elaboration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-2"/>
          <w:sz w:val="24"/>
        </w:rPr>
        <w:t xml:space="preserve"> relation.</w:t>
      </w:r>
    </w:p>
    <w:p w14:paraId="2624A2D4">
      <w:pPr>
        <w:pStyle w:val="7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Include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least two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keywords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from:</w:t>
      </w:r>
    </w:p>
    <w:p w14:paraId="4ECA65C6">
      <w:pPr>
        <w:pStyle w:val="7"/>
        <w:numPr>
          <w:ilvl w:val="1"/>
          <w:numId w:val="3"/>
        </w:numPr>
        <w:tabs>
          <w:tab w:val="left" w:pos="1799"/>
        </w:tabs>
        <w:spacing w:before="2" w:after="0" w:line="280" w:lineRule="exact"/>
        <w:ind w:left="179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review</w:t>
      </w:r>
    </w:p>
    <w:p w14:paraId="78AE6D70">
      <w:pPr>
        <w:pStyle w:val="7"/>
        <w:numPr>
          <w:ilvl w:val="1"/>
          <w:numId w:val="3"/>
        </w:numPr>
        <w:tabs>
          <w:tab w:val="left" w:pos="1799"/>
        </w:tabs>
        <w:spacing w:before="0" w:after="0" w:line="276" w:lineRule="exact"/>
        <w:ind w:left="179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improve</w:t>
      </w:r>
    </w:p>
    <w:p w14:paraId="7591BDD0">
      <w:pPr>
        <w:pStyle w:val="7"/>
        <w:numPr>
          <w:ilvl w:val="1"/>
          <w:numId w:val="3"/>
        </w:numPr>
        <w:tabs>
          <w:tab w:val="left" w:pos="1799"/>
        </w:tabs>
        <w:spacing w:before="0" w:after="0" w:line="276" w:lineRule="exact"/>
        <w:ind w:left="179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confident</w:t>
      </w:r>
    </w:p>
    <w:p w14:paraId="503A3F41">
      <w:pPr>
        <w:pStyle w:val="7"/>
        <w:numPr>
          <w:ilvl w:val="1"/>
          <w:numId w:val="3"/>
        </w:numPr>
        <w:tabs>
          <w:tab w:val="left" w:pos="1799"/>
        </w:tabs>
        <w:spacing w:before="0" w:after="0" w:line="275" w:lineRule="exact"/>
        <w:ind w:left="179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feedback</w:t>
      </w:r>
    </w:p>
    <w:p w14:paraId="0D3DD97A">
      <w:pPr>
        <w:pStyle w:val="7"/>
        <w:numPr>
          <w:ilvl w:val="0"/>
          <w:numId w:val="3"/>
        </w:numPr>
        <w:tabs>
          <w:tab w:val="left" w:pos="1080"/>
        </w:tabs>
        <w:spacing w:before="0" w:after="0" w:line="271" w:lineRule="exact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Response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length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2–3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sentences.</w:t>
      </w:r>
    </w:p>
    <w:p w14:paraId="1B7AF99C">
      <w:pPr>
        <w:pStyle w:val="7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Maintain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positive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polite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tone.</w:t>
      </w:r>
    </w:p>
    <w:p w14:paraId="1C186F9D">
      <w:pPr>
        <w:pStyle w:val="7"/>
        <w:numPr>
          <w:ilvl w:val="0"/>
          <w:numId w:val="3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contradictory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advice.</w:t>
      </w:r>
    </w:p>
    <w:p w14:paraId="04DE2779">
      <w:pPr>
        <w:pStyle w:val="4"/>
        <w:spacing w:before="5"/>
      </w:pPr>
    </w:p>
    <w:p w14:paraId="1A146F8A">
      <w:pPr>
        <w:pStyle w:val="4"/>
        <w:ind w:left="360"/>
      </w:pPr>
      <w:r>
        <w:rPr>
          <w:spacing w:val="-2"/>
        </w:rPr>
        <w:t>Tasks:</w:t>
      </w:r>
    </w:p>
    <w:p w14:paraId="06FB2F62">
      <w:pPr>
        <w:pStyle w:val="4"/>
        <w:spacing w:before="5"/>
      </w:pPr>
    </w:p>
    <w:p w14:paraId="10499E02">
      <w:pPr>
        <w:pStyle w:val="7"/>
        <w:numPr>
          <w:ilvl w:val="1"/>
          <w:numId w:val="2"/>
        </w:numPr>
        <w:tabs>
          <w:tab w:val="left" w:pos="618"/>
        </w:tabs>
        <w:spacing w:before="0" w:after="0" w:line="240" w:lineRule="auto"/>
        <w:ind w:left="618" w:right="0" w:hanging="258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dialog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acts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required.</w:t>
      </w:r>
    </w:p>
    <w:p w14:paraId="7FD50B4F">
      <w:pPr>
        <w:pStyle w:val="4"/>
        <w:spacing w:before="2"/>
      </w:pPr>
    </w:p>
    <w:p w14:paraId="3237D789">
      <w:pPr>
        <w:pStyle w:val="7"/>
        <w:numPr>
          <w:ilvl w:val="1"/>
          <w:numId w:val="2"/>
        </w:numPr>
        <w:tabs>
          <w:tab w:val="left" w:pos="632"/>
        </w:tabs>
        <w:spacing w:before="0" w:after="0" w:line="240" w:lineRule="auto"/>
        <w:ind w:left="632" w:right="0" w:hanging="272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important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maintained.</w:t>
      </w:r>
    </w:p>
    <w:p w14:paraId="4D701A43">
      <w:pPr>
        <w:pStyle w:val="4"/>
        <w:spacing w:before="5"/>
      </w:pPr>
    </w:p>
    <w:p w14:paraId="638DA51E">
      <w:pPr>
        <w:pStyle w:val="7"/>
        <w:numPr>
          <w:ilvl w:val="1"/>
          <w:numId w:val="2"/>
        </w:numPr>
        <w:tabs>
          <w:tab w:val="left" w:pos="604"/>
        </w:tabs>
        <w:spacing w:before="0" w:after="0" w:line="240" w:lineRule="auto"/>
        <w:ind w:left="604" w:right="0" w:hanging="244"/>
        <w:jc w:val="left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responses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satisfying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constraints.</w:t>
      </w:r>
    </w:p>
    <w:p w14:paraId="01072E4B">
      <w:pPr>
        <w:pStyle w:val="4"/>
        <w:spacing w:before="5"/>
      </w:pPr>
    </w:p>
    <w:p w14:paraId="30CCA769">
      <w:pPr>
        <w:pStyle w:val="7"/>
        <w:numPr>
          <w:ilvl w:val="1"/>
          <w:numId w:val="2"/>
        </w:numPr>
        <w:tabs>
          <w:tab w:val="left" w:pos="632"/>
        </w:tabs>
        <w:spacing w:before="0" w:after="0" w:line="240" w:lineRule="auto"/>
        <w:ind w:left="632" w:right="0" w:hanging="272"/>
        <w:jc w:val="left"/>
        <w:rPr>
          <w:b/>
          <w:sz w:val="24"/>
        </w:rPr>
      </w:pPr>
      <w:r>
        <w:rPr>
          <w:b/>
          <w:sz w:val="24"/>
        </w:rPr>
        <w:t>Compare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responses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on:</w:t>
      </w:r>
    </w:p>
    <w:p w14:paraId="5600A7C4">
      <w:pPr>
        <w:pStyle w:val="4"/>
        <w:spacing w:before="2"/>
      </w:pPr>
    </w:p>
    <w:p w14:paraId="03C7EB3A">
      <w:pPr>
        <w:pStyle w:val="7"/>
        <w:numPr>
          <w:ilvl w:val="2"/>
          <w:numId w:val="2"/>
        </w:numPr>
        <w:tabs>
          <w:tab w:val="left" w:pos="1079"/>
        </w:tabs>
        <w:spacing w:before="1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Coherence</w:t>
      </w:r>
    </w:p>
    <w:p w14:paraId="58302C27">
      <w:pPr>
        <w:pStyle w:val="7"/>
        <w:numPr>
          <w:ilvl w:val="2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Constraint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satisfaction</w:t>
      </w:r>
    </w:p>
    <w:p w14:paraId="0B4707D5">
      <w:pPr>
        <w:pStyle w:val="7"/>
        <w:numPr>
          <w:ilvl w:val="2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Politeness</w:t>
      </w:r>
    </w:p>
    <w:p w14:paraId="60CB5CEF">
      <w:pPr>
        <w:pStyle w:val="7"/>
        <w:numPr>
          <w:ilvl w:val="2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Relevance</w:t>
      </w:r>
    </w:p>
    <w:p w14:paraId="415F6764">
      <w:pPr>
        <w:pStyle w:val="4"/>
        <w:spacing w:before="4"/>
      </w:pPr>
    </w:p>
    <w:p w14:paraId="7B1F9151">
      <w:pPr>
        <w:pStyle w:val="7"/>
        <w:numPr>
          <w:ilvl w:val="1"/>
          <w:numId w:val="2"/>
        </w:numPr>
        <w:tabs>
          <w:tab w:val="left" w:pos="604"/>
        </w:tabs>
        <w:spacing w:before="0" w:after="0" w:line="240" w:lineRule="auto"/>
        <w:ind w:left="604" w:right="0" w:hanging="244"/>
        <w:jc w:val="left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best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justify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answer.</w:t>
      </w:r>
    </w:p>
    <w:p w14:paraId="2A0C9A08">
      <w:pPr>
        <w:pStyle w:val="4"/>
        <w:spacing w:before="5"/>
      </w:pPr>
    </w:p>
    <w:p w14:paraId="49414386">
      <w:pPr>
        <w:pStyle w:val="7"/>
        <w:numPr>
          <w:ilvl w:val="1"/>
          <w:numId w:val="2"/>
        </w:numPr>
        <w:tabs>
          <w:tab w:val="left" w:pos="576"/>
        </w:tabs>
        <w:spacing w:before="0" w:after="0" w:line="240" w:lineRule="auto"/>
        <w:ind w:left="576" w:right="0" w:hanging="216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happens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maintained.</w:t>
      </w:r>
    </w:p>
    <w:p w14:paraId="2B77ED02">
      <w:pPr>
        <w:pStyle w:val="4"/>
        <w:spacing w:before="3"/>
      </w:pPr>
    </w:p>
    <w:p w14:paraId="5F1247B3">
      <w:pPr>
        <w:pStyle w:val="7"/>
        <w:numPr>
          <w:ilvl w:val="0"/>
          <w:numId w:val="2"/>
        </w:numPr>
        <w:tabs>
          <w:tab w:val="left" w:pos="540"/>
        </w:tabs>
        <w:spacing w:before="0" w:after="0" w:line="240" w:lineRule="auto"/>
        <w:ind w:left="540" w:right="0" w:hanging="180"/>
        <w:jc w:val="left"/>
        <w:rPr>
          <w:b/>
          <w:sz w:val="24"/>
        </w:rPr>
      </w:pP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​Word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Sense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Disambiguation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Meaning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Representation</w:t>
      </w:r>
    </w:p>
    <w:p w14:paraId="737D2747">
      <w:pPr>
        <w:pStyle w:val="4"/>
        <w:spacing w:before="4"/>
      </w:pPr>
    </w:p>
    <w:p w14:paraId="27AA6D59">
      <w:pPr>
        <w:pStyle w:val="4"/>
        <w:spacing w:before="1"/>
        <w:ind w:left="360"/>
      </w:pPr>
      <w:r>
        <w:t>Source</w:t>
      </w:r>
      <w:r>
        <w:rPr>
          <w:spacing w:val="-3"/>
        </w:rPr>
        <w:t xml:space="preserve"> </w:t>
      </w:r>
      <w:r>
        <w:rPr>
          <w:spacing w:val="-2"/>
        </w:rPr>
        <w:t>Sentence:</w:t>
      </w:r>
    </w:p>
    <w:p w14:paraId="41268BFD">
      <w:pPr>
        <w:pStyle w:val="4"/>
        <w:spacing w:before="4"/>
      </w:pPr>
    </w:p>
    <w:p w14:paraId="7D461661">
      <w:pPr>
        <w:pStyle w:val="4"/>
        <w:spacing w:line="482" w:lineRule="auto"/>
        <w:ind w:left="360" w:right="2190"/>
      </w:pPr>
      <w:r>
        <w:t>"Priya</w:t>
      </w:r>
      <w:r>
        <w:rPr>
          <w:spacing w:val="-2"/>
        </w:rPr>
        <w:t xml:space="preserve"> </w:t>
      </w:r>
      <w:r>
        <w:t>sat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watched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boats</w:t>
      </w:r>
      <w:r>
        <w:rPr>
          <w:spacing w:val="-4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water." </w:t>
      </w:r>
      <w:r>
        <w:rPr>
          <w:spacing w:val="-2"/>
        </w:rPr>
        <w:t>Note:</w:t>
      </w:r>
    </w:p>
    <w:p w14:paraId="4A9E26ED">
      <w:pPr>
        <w:pStyle w:val="4"/>
        <w:spacing w:before="2"/>
        <w:ind w:left="360"/>
      </w:pP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"bank"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74B69A73">
      <w:pPr>
        <w:pStyle w:val="4"/>
        <w:spacing w:before="5"/>
      </w:pPr>
    </w:p>
    <w:p w14:paraId="1357170D">
      <w:pPr>
        <w:pStyle w:val="7"/>
        <w:numPr>
          <w:ilvl w:val="0"/>
          <w:numId w:val="4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institution</w:t>
      </w:r>
    </w:p>
    <w:p w14:paraId="43AABAD0">
      <w:pPr>
        <w:pStyle w:val="7"/>
        <w:numPr>
          <w:ilvl w:val="0"/>
          <w:numId w:val="4"/>
        </w:numPr>
        <w:tabs>
          <w:tab w:val="left" w:pos="1079"/>
        </w:tabs>
        <w:spacing w:before="0" w:after="0" w:line="482" w:lineRule="auto"/>
        <w:ind w:left="360" w:right="7492" w:firstLine="36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side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river </w:t>
      </w:r>
      <w:r>
        <w:rPr>
          <w:b/>
          <w:spacing w:val="-2"/>
          <w:sz w:val="24"/>
        </w:rPr>
        <w:t>Constraints:</w:t>
      </w:r>
    </w:p>
    <w:p w14:paraId="5204FE30">
      <w:pPr>
        <w:pStyle w:val="7"/>
        <w:numPr>
          <w:ilvl w:val="0"/>
          <w:numId w:val="5"/>
        </w:numPr>
        <w:tabs>
          <w:tab w:val="left" w:pos="1080"/>
        </w:tabs>
        <w:spacing w:before="2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Resolve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contextual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information.</w:t>
      </w:r>
    </w:p>
    <w:p w14:paraId="3D0BFA2F">
      <w:pPr>
        <w:pStyle w:val="7"/>
        <w:spacing w:after="0" w:line="240" w:lineRule="auto"/>
        <w:jc w:val="left"/>
        <w:rPr>
          <w:b/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5E9659F4">
      <w:pPr>
        <w:pStyle w:val="7"/>
        <w:numPr>
          <w:ilvl w:val="0"/>
          <w:numId w:val="5"/>
        </w:numPr>
        <w:tabs>
          <w:tab w:val="left" w:pos="1080"/>
        </w:tabs>
        <w:spacing w:before="60" w:after="0" w:line="275" w:lineRule="exact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important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entities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actions.</w:t>
      </w:r>
    </w:p>
    <w:p w14:paraId="03A5C151">
      <w:pPr>
        <w:pStyle w:val="7"/>
        <w:numPr>
          <w:ilvl w:val="0"/>
          <w:numId w:val="5"/>
        </w:numPr>
        <w:tabs>
          <w:tab w:val="left" w:pos="1080"/>
        </w:tabs>
        <w:spacing w:before="0" w:after="0" w:line="275" w:lineRule="exact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Represent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meaning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predicate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logic.</w:t>
      </w:r>
    </w:p>
    <w:p w14:paraId="7D8C3F8D">
      <w:pPr>
        <w:pStyle w:val="7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Preserve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2"/>
          <w:sz w:val="24"/>
        </w:rPr>
        <w:t xml:space="preserve"> relationships.</w:t>
      </w:r>
    </w:p>
    <w:p w14:paraId="64A07621">
      <w:pPr>
        <w:pStyle w:val="7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Maintain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paraphrase.</w:t>
      </w:r>
    </w:p>
    <w:p w14:paraId="5B7F6A87">
      <w:pPr>
        <w:pStyle w:val="4"/>
        <w:spacing w:before="5"/>
      </w:pPr>
    </w:p>
    <w:p w14:paraId="19453939">
      <w:pPr>
        <w:pStyle w:val="4"/>
        <w:ind w:left="360"/>
      </w:pPr>
      <w:r>
        <w:rPr>
          <w:spacing w:val="-2"/>
        </w:rPr>
        <w:t>Tasks:</w:t>
      </w:r>
    </w:p>
    <w:p w14:paraId="467C329B">
      <w:pPr>
        <w:pStyle w:val="4"/>
        <w:spacing w:before="4"/>
      </w:pPr>
    </w:p>
    <w:p w14:paraId="1759B25C">
      <w:pPr>
        <w:pStyle w:val="7"/>
        <w:numPr>
          <w:ilvl w:val="1"/>
          <w:numId w:val="2"/>
        </w:numPr>
        <w:tabs>
          <w:tab w:val="left" w:pos="618"/>
        </w:tabs>
        <w:spacing w:before="1" w:after="0" w:line="240" w:lineRule="auto"/>
        <w:ind w:left="618" w:right="0" w:hanging="258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meanings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bank.</w:t>
      </w:r>
    </w:p>
    <w:p w14:paraId="3D2BEB54">
      <w:pPr>
        <w:pStyle w:val="4"/>
        <w:spacing w:before="2"/>
      </w:pPr>
    </w:p>
    <w:p w14:paraId="2CFBC00F">
      <w:pPr>
        <w:pStyle w:val="7"/>
        <w:numPr>
          <w:ilvl w:val="1"/>
          <w:numId w:val="2"/>
        </w:numPr>
        <w:tabs>
          <w:tab w:val="left" w:pos="632"/>
        </w:tabs>
        <w:spacing w:before="0" w:after="0" w:line="240" w:lineRule="auto"/>
        <w:ind w:left="632" w:right="0" w:hanging="272"/>
        <w:jc w:val="left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justify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contextual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constraints.</w:t>
      </w:r>
    </w:p>
    <w:p w14:paraId="5912FFFD">
      <w:pPr>
        <w:pStyle w:val="4"/>
        <w:spacing w:before="5"/>
      </w:pPr>
    </w:p>
    <w:p w14:paraId="4F5EB6DA">
      <w:pPr>
        <w:pStyle w:val="7"/>
        <w:numPr>
          <w:ilvl w:val="1"/>
          <w:numId w:val="2"/>
        </w:numPr>
        <w:tabs>
          <w:tab w:val="left" w:pos="604"/>
        </w:tabs>
        <w:spacing w:before="0" w:after="0" w:line="484" w:lineRule="auto"/>
        <w:ind w:left="360" w:right="2478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predicate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representation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predicates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as: </w:t>
      </w:r>
      <w:r>
        <w:rPr>
          <w:b/>
          <w:spacing w:val="-2"/>
          <w:sz w:val="24"/>
        </w:rPr>
        <w:t>sit(x)</w:t>
      </w:r>
    </w:p>
    <w:p w14:paraId="2B2DB9D2">
      <w:pPr>
        <w:pStyle w:val="4"/>
        <w:spacing w:line="484" w:lineRule="auto"/>
        <w:ind w:left="360" w:right="8760"/>
      </w:pPr>
      <w:r>
        <w:rPr>
          <w:spacing w:val="-2"/>
        </w:rPr>
        <w:t>bank(y) beside(x,y) watch(x,z) boat(z) move(z) water(w)</w:t>
      </w:r>
    </w:p>
    <w:p w14:paraId="497EBFEF">
      <w:pPr>
        <w:pStyle w:val="7"/>
        <w:numPr>
          <w:ilvl w:val="1"/>
          <w:numId w:val="2"/>
        </w:numPr>
        <w:tabs>
          <w:tab w:val="left" w:pos="632"/>
        </w:tabs>
        <w:spacing w:before="0" w:after="0" w:line="267" w:lineRule="exact"/>
        <w:ind w:left="632" w:right="0" w:hanging="272"/>
        <w:jc w:val="left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English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paraphrase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ambiguity.</w:t>
      </w:r>
    </w:p>
    <w:p w14:paraId="5E9C7E9A">
      <w:pPr>
        <w:pStyle w:val="4"/>
        <w:spacing w:before="1"/>
      </w:pPr>
    </w:p>
    <w:p w14:paraId="1DD84291">
      <w:pPr>
        <w:pStyle w:val="7"/>
        <w:numPr>
          <w:ilvl w:val="1"/>
          <w:numId w:val="2"/>
        </w:numPr>
        <w:tabs>
          <w:tab w:val="left" w:pos="604"/>
        </w:tabs>
        <w:spacing w:before="0" w:after="0" w:line="240" w:lineRule="auto"/>
        <w:ind w:left="604" w:right="0" w:hanging="244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Disambiguation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Translation.</w:t>
      </w:r>
    </w:p>
    <w:p w14:paraId="48C83C29">
      <w:pPr>
        <w:pStyle w:val="7"/>
        <w:spacing w:after="0" w:line="240" w:lineRule="auto"/>
        <w:jc w:val="left"/>
        <w:rPr>
          <w:b/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3B293AE6">
      <w:pPr>
        <w:spacing w:before="78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5"/>
          <w:sz w:val="22"/>
        </w:rPr>
        <w:t xml:space="preserve"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6"/>
          <w:sz w:val="22"/>
        </w:rPr>
        <w:t xml:space="preserve"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 w14:paraId="478A2C2D">
      <w:pPr>
        <w:pStyle w:val="4"/>
        <w:spacing w:before="75"/>
        <w:rPr>
          <w:rFonts w:ascii="Arial"/>
          <w:sz w:val="20"/>
        </w:rPr>
      </w:pPr>
    </w:p>
    <w:tbl>
      <w:tblPr>
        <w:tblStyle w:val="3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8"/>
        <w:gridCol w:w="1329"/>
        <w:gridCol w:w="1927"/>
        <w:gridCol w:w="1469"/>
        <w:gridCol w:w="1682"/>
        <w:gridCol w:w="1494"/>
      </w:tblGrid>
      <w:tr w14:paraId="6790F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08" w:type="dxa"/>
          </w:tcPr>
          <w:p w14:paraId="14D35852">
            <w:pPr>
              <w:pStyle w:val="8"/>
              <w:spacing w:before="255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329" w:type="dxa"/>
          </w:tcPr>
          <w:p w14:paraId="41B637ED">
            <w:pPr>
              <w:pStyle w:val="8"/>
              <w:spacing w:before="255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Weightage</w:t>
            </w:r>
          </w:p>
        </w:tc>
        <w:tc>
          <w:tcPr>
            <w:tcW w:w="1927" w:type="dxa"/>
          </w:tcPr>
          <w:p w14:paraId="3ED9B168">
            <w:pPr>
              <w:pStyle w:val="8"/>
              <w:spacing w:before="120" w:line="237" w:lineRule="auto"/>
              <w:ind w:left="315" w:firstLine="27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Level 4 </w:t>
            </w:r>
            <w:r>
              <w:rPr>
                <w:rFonts w:ascii="Times New Roman"/>
                <w:b/>
                <w:spacing w:val="-2"/>
                <w:sz w:val="24"/>
              </w:rPr>
              <w:t>(Exemplary)</w:t>
            </w:r>
          </w:p>
        </w:tc>
        <w:tc>
          <w:tcPr>
            <w:tcW w:w="1469" w:type="dxa"/>
          </w:tcPr>
          <w:p w14:paraId="3F347F73">
            <w:pPr>
              <w:pStyle w:val="8"/>
              <w:spacing w:before="120" w:line="237" w:lineRule="auto"/>
              <w:ind w:left="147" w:firstLine="21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Level 3 </w:t>
            </w:r>
            <w:r>
              <w:rPr>
                <w:rFonts w:ascii="Times New Roman"/>
                <w:b/>
                <w:spacing w:val="-2"/>
                <w:sz w:val="24"/>
              </w:rPr>
              <w:t>(Proficient)</w:t>
            </w:r>
          </w:p>
        </w:tc>
        <w:tc>
          <w:tcPr>
            <w:tcW w:w="1682" w:type="dxa"/>
          </w:tcPr>
          <w:p w14:paraId="10C965FE">
            <w:pPr>
              <w:pStyle w:val="8"/>
              <w:spacing w:before="120" w:line="237" w:lineRule="auto"/>
              <w:ind w:left="185" w:firstLine="2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Level 2 </w:t>
            </w:r>
            <w:r>
              <w:rPr>
                <w:rFonts w:ascii="Times New Roman"/>
                <w:b/>
                <w:spacing w:val="-2"/>
                <w:sz w:val="24"/>
              </w:rPr>
              <w:t>(Developing)</w:t>
            </w:r>
          </w:p>
        </w:tc>
        <w:tc>
          <w:tcPr>
            <w:tcW w:w="1494" w:type="dxa"/>
          </w:tcPr>
          <w:p w14:paraId="7E0E9BE4">
            <w:pPr>
              <w:pStyle w:val="8"/>
              <w:spacing w:before="120" w:line="237" w:lineRule="auto"/>
              <w:ind w:left="145" w:firstLine="2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Level 1 </w:t>
            </w:r>
            <w:r>
              <w:rPr>
                <w:rFonts w:ascii="Times New Roman"/>
                <w:b/>
                <w:spacing w:val="-2"/>
                <w:sz w:val="24"/>
              </w:rPr>
              <w:t>(Beginning)</w:t>
            </w:r>
          </w:p>
        </w:tc>
      </w:tr>
      <w:tr w14:paraId="2A354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6" w:hRule="atLeast"/>
        </w:trPr>
        <w:tc>
          <w:tcPr>
            <w:tcW w:w="1708" w:type="dxa"/>
          </w:tcPr>
          <w:p w14:paraId="65B8B694">
            <w:pPr>
              <w:pStyle w:val="8"/>
              <w:spacing w:before="273"/>
              <w:rPr>
                <w:rFonts w:ascii="Arial"/>
                <w:b/>
                <w:sz w:val="24"/>
              </w:rPr>
            </w:pPr>
          </w:p>
          <w:p w14:paraId="06AA869A">
            <w:pPr>
              <w:pStyle w:val="8"/>
              <w:ind w:left="146" w:firstLine="3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Problem Understanding</w:t>
            </w:r>
          </w:p>
        </w:tc>
        <w:tc>
          <w:tcPr>
            <w:tcW w:w="1329" w:type="dxa"/>
          </w:tcPr>
          <w:p w14:paraId="3EC436F1">
            <w:pPr>
              <w:pStyle w:val="8"/>
              <w:rPr>
                <w:rFonts w:ascii="Arial"/>
                <w:b/>
                <w:sz w:val="24"/>
              </w:rPr>
            </w:pPr>
          </w:p>
          <w:p w14:paraId="2F9F9944">
            <w:pPr>
              <w:pStyle w:val="8"/>
              <w:spacing w:before="136"/>
              <w:rPr>
                <w:rFonts w:ascii="Arial"/>
                <w:b/>
                <w:sz w:val="24"/>
              </w:rPr>
            </w:pPr>
          </w:p>
          <w:p w14:paraId="1F327414">
            <w:pPr>
              <w:pStyle w:val="8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25%</w:t>
            </w:r>
          </w:p>
        </w:tc>
        <w:tc>
          <w:tcPr>
            <w:tcW w:w="1927" w:type="dxa"/>
          </w:tcPr>
          <w:p w14:paraId="2D5F7CA6">
            <w:pPr>
              <w:pStyle w:val="8"/>
              <w:ind w:left="183" w:right="173" w:hanging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Clearly defines 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problem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identifies all </w:t>
            </w:r>
            <w:r>
              <w:rPr>
                <w:rFonts w:ascii="Times New Roman"/>
                <w:spacing w:val="-2"/>
                <w:sz w:val="24"/>
              </w:rPr>
              <w:t>relevant constraints</w:t>
            </w:r>
          </w:p>
          <w:p w14:paraId="26F6041D">
            <w:pPr>
              <w:pStyle w:val="8"/>
              <w:spacing w:line="256" w:lineRule="exact"/>
              <w:ind w:left="91" w:right="8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accurately</w:t>
            </w:r>
          </w:p>
        </w:tc>
        <w:tc>
          <w:tcPr>
            <w:tcW w:w="1469" w:type="dxa"/>
          </w:tcPr>
          <w:p w14:paraId="553F6BB4">
            <w:pPr>
              <w:pStyle w:val="8"/>
              <w:spacing w:before="136"/>
              <w:ind w:left="202" w:right="192" w:hanging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Identifies </w:t>
            </w:r>
            <w:r>
              <w:rPr>
                <w:rFonts w:ascii="Times New Roman"/>
                <w:spacing w:val="-4"/>
                <w:sz w:val="24"/>
              </w:rPr>
              <w:t xml:space="preserve">most </w:t>
            </w:r>
            <w:r>
              <w:rPr>
                <w:rFonts w:ascii="Times New Roman"/>
                <w:spacing w:val="-2"/>
                <w:sz w:val="24"/>
              </w:rPr>
              <w:t xml:space="preserve">constraints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minor </w:t>
            </w:r>
            <w:r>
              <w:rPr>
                <w:rFonts w:ascii="Times New Roman"/>
                <w:spacing w:val="-4"/>
                <w:sz w:val="24"/>
              </w:rPr>
              <w:t>gaps</w:t>
            </w:r>
          </w:p>
        </w:tc>
        <w:tc>
          <w:tcPr>
            <w:tcW w:w="1682" w:type="dxa"/>
          </w:tcPr>
          <w:p w14:paraId="17915001">
            <w:pPr>
              <w:pStyle w:val="8"/>
              <w:spacing w:before="273"/>
              <w:ind w:left="128" w:right="116" w:hanging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Partial understanding; </w:t>
            </w:r>
            <w:r>
              <w:rPr>
                <w:rFonts w:ascii="Times New Roman"/>
                <w:sz w:val="24"/>
              </w:rPr>
              <w:t xml:space="preserve">misses key </w:t>
            </w:r>
            <w:r>
              <w:rPr>
                <w:rFonts w:ascii="Times New Roman"/>
                <w:spacing w:val="-2"/>
                <w:sz w:val="24"/>
              </w:rPr>
              <w:t>constraints</w:t>
            </w:r>
          </w:p>
        </w:tc>
        <w:tc>
          <w:tcPr>
            <w:tcW w:w="1494" w:type="dxa"/>
          </w:tcPr>
          <w:p w14:paraId="4A6221F0">
            <w:pPr>
              <w:pStyle w:val="8"/>
              <w:spacing w:before="273"/>
              <w:ind w:left="128" w:right="1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Fails to </w:t>
            </w:r>
            <w:r>
              <w:rPr>
                <w:rFonts w:ascii="Times New Roman"/>
                <w:spacing w:val="-2"/>
                <w:sz w:val="24"/>
              </w:rPr>
              <w:t>identify constraints correctly</w:t>
            </w:r>
          </w:p>
        </w:tc>
      </w:tr>
      <w:tr w14:paraId="08B6B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708" w:type="dxa"/>
          </w:tcPr>
          <w:p w14:paraId="2F977ACF">
            <w:pPr>
              <w:pStyle w:val="8"/>
              <w:spacing w:before="138"/>
              <w:rPr>
                <w:rFonts w:ascii="Arial"/>
                <w:b/>
                <w:sz w:val="24"/>
              </w:rPr>
            </w:pPr>
          </w:p>
          <w:p w14:paraId="06E0740F">
            <w:pPr>
              <w:pStyle w:val="8"/>
              <w:spacing w:line="237" w:lineRule="auto"/>
              <w:ind w:left="434" w:hanging="8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Constraint Analysis</w:t>
            </w:r>
          </w:p>
        </w:tc>
        <w:tc>
          <w:tcPr>
            <w:tcW w:w="1329" w:type="dxa"/>
          </w:tcPr>
          <w:p w14:paraId="03B21611">
            <w:pPr>
              <w:pStyle w:val="8"/>
              <w:spacing w:before="273"/>
              <w:rPr>
                <w:rFonts w:ascii="Arial"/>
                <w:b/>
                <w:sz w:val="24"/>
              </w:rPr>
            </w:pPr>
          </w:p>
          <w:p w14:paraId="591669B7">
            <w:pPr>
              <w:pStyle w:val="8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25%</w:t>
            </w:r>
          </w:p>
        </w:tc>
        <w:tc>
          <w:tcPr>
            <w:tcW w:w="1927" w:type="dxa"/>
          </w:tcPr>
          <w:p w14:paraId="1C2D11C2">
            <w:pPr>
              <w:pStyle w:val="8"/>
              <w:ind w:left="207" w:right="195" w:hanging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Analyzes constraints </w:t>
            </w:r>
            <w:r>
              <w:rPr>
                <w:rFonts w:ascii="Times New Roman"/>
                <w:sz w:val="24"/>
              </w:rPr>
              <w:t>effectively and prioritizes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them</w:t>
            </w:r>
          </w:p>
          <w:p w14:paraId="7329E925">
            <w:pPr>
              <w:pStyle w:val="8"/>
              <w:spacing w:line="257" w:lineRule="exact"/>
              <w:ind w:left="92" w:right="8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logically</w:t>
            </w:r>
          </w:p>
        </w:tc>
        <w:tc>
          <w:tcPr>
            <w:tcW w:w="1469" w:type="dxa"/>
          </w:tcPr>
          <w:p w14:paraId="2C7DE490">
            <w:pPr>
              <w:pStyle w:val="8"/>
              <w:ind w:left="219" w:right="211" w:firstLine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Provides reasonable analysis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some</w:t>
            </w:r>
          </w:p>
          <w:p w14:paraId="685C8A62">
            <w:pPr>
              <w:pStyle w:val="8"/>
              <w:spacing w:line="257" w:lineRule="exact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prioritization</w:t>
            </w:r>
          </w:p>
        </w:tc>
        <w:tc>
          <w:tcPr>
            <w:tcW w:w="1682" w:type="dxa"/>
          </w:tcPr>
          <w:p w14:paraId="51352FEF">
            <w:pPr>
              <w:pStyle w:val="8"/>
              <w:spacing w:before="273"/>
              <w:ind w:left="137" w:right="130" w:hanging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Limited </w:t>
            </w:r>
            <w:r>
              <w:rPr>
                <w:rFonts w:ascii="Times New Roman"/>
                <w:sz w:val="24"/>
              </w:rPr>
              <w:t>analysis;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weak </w:t>
            </w:r>
            <w:r>
              <w:rPr>
                <w:rFonts w:ascii="Times New Roman"/>
                <w:spacing w:val="-2"/>
                <w:sz w:val="24"/>
              </w:rPr>
              <w:t>prioritization</w:t>
            </w:r>
          </w:p>
        </w:tc>
        <w:tc>
          <w:tcPr>
            <w:tcW w:w="1494" w:type="dxa"/>
          </w:tcPr>
          <w:p w14:paraId="55CD58EA">
            <w:pPr>
              <w:pStyle w:val="8"/>
              <w:spacing w:before="136"/>
              <w:ind w:left="119" w:right="107" w:hanging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 xml:space="preserve">No </w:t>
            </w:r>
            <w:r>
              <w:rPr>
                <w:rFonts w:ascii="Times New Roman"/>
                <w:spacing w:val="-2"/>
                <w:sz w:val="24"/>
              </w:rPr>
              <w:t xml:space="preserve">meaningful </w:t>
            </w:r>
            <w:r>
              <w:rPr>
                <w:rFonts w:ascii="Times New Roman"/>
                <w:sz w:val="24"/>
              </w:rPr>
              <w:t xml:space="preserve">analysis or </w:t>
            </w:r>
            <w:r>
              <w:rPr>
                <w:rFonts w:ascii="Times New Roman"/>
                <w:spacing w:val="-2"/>
                <w:sz w:val="24"/>
              </w:rPr>
              <w:t>prioritization</w:t>
            </w:r>
          </w:p>
        </w:tc>
      </w:tr>
      <w:tr w14:paraId="6D9AE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1708" w:type="dxa"/>
          </w:tcPr>
          <w:p w14:paraId="0B602DD6">
            <w:pPr>
              <w:pStyle w:val="8"/>
              <w:spacing w:before="135"/>
              <w:rPr>
                <w:rFonts w:ascii="Arial"/>
                <w:b/>
                <w:sz w:val="24"/>
              </w:rPr>
            </w:pPr>
          </w:p>
          <w:p w14:paraId="3C33B060">
            <w:pPr>
              <w:pStyle w:val="8"/>
              <w:spacing w:before="1"/>
              <w:ind w:left="206" w:firstLine="2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Solution Development</w:t>
            </w:r>
          </w:p>
        </w:tc>
        <w:tc>
          <w:tcPr>
            <w:tcW w:w="1329" w:type="dxa"/>
          </w:tcPr>
          <w:p w14:paraId="10CD2C91">
            <w:pPr>
              <w:pStyle w:val="8"/>
              <w:spacing w:before="275"/>
              <w:rPr>
                <w:rFonts w:ascii="Arial"/>
                <w:b/>
                <w:sz w:val="24"/>
              </w:rPr>
            </w:pPr>
          </w:p>
          <w:p w14:paraId="22161FEB">
            <w:pPr>
              <w:pStyle w:val="8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25%</w:t>
            </w:r>
          </w:p>
        </w:tc>
        <w:tc>
          <w:tcPr>
            <w:tcW w:w="1927" w:type="dxa"/>
          </w:tcPr>
          <w:p w14:paraId="43A1DB4F">
            <w:pPr>
              <w:pStyle w:val="8"/>
              <w:spacing w:line="276" w:lineRule="exact"/>
              <w:ind w:left="91" w:right="8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optimal and feasible </w:t>
            </w:r>
            <w:r>
              <w:rPr>
                <w:rFonts w:ascii="Times New Roman"/>
                <w:spacing w:val="-2"/>
                <w:sz w:val="24"/>
              </w:rPr>
              <w:t xml:space="preserve">solutions </w:t>
            </w:r>
            <w:r>
              <w:rPr>
                <w:rFonts w:ascii="Times New Roman"/>
                <w:sz w:val="24"/>
              </w:rPr>
              <w:t xml:space="preserve">satisfying all </w:t>
            </w:r>
            <w:r>
              <w:rPr>
                <w:rFonts w:ascii="Times New Roman"/>
                <w:spacing w:val="-2"/>
                <w:sz w:val="24"/>
              </w:rPr>
              <w:t>constraints</w:t>
            </w:r>
          </w:p>
        </w:tc>
        <w:tc>
          <w:tcPr>
            <w:tcW w:w="1469" w:type="dxa"/>
          </w:tcPr>
          <w:p w14:paraId="04DB95F9">
            <w:pPr>
              <w:pStyle w:val="8"/>
              <w:spacing w:line="276" w:lineRule="exact"/>
              <w:ind w:left="202" w:right="192" w:hanging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Develops workable solutions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minor </w:t>
            </w:r>
            <w:r>
              <w:rPr>
                <w:rFonts w:ascii="Times New Roman"/>
                <w:spacing w:val="-2"/>
                <w:sz w:val="24"/>
              </w:rPr>
              <w:t>limitations</w:t>
            </w:r>
          </w:p>
        </w:tc>
        <w:tc>
          <w:tcPr>
            <w:tcW w:w="1682" w:type="dxa"/>
          </w:tcPr>
          <w:p w14:paraId="27111F4C">
            <w:pPr>
              <w:pStyle w:val="8"/>
              <w:spacing w:before="136"/>
              <w:ind w:left="320" w:right="310" w:firstLine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Solutions partially satisfy constraints</w:t>
            </w:r>
          </w:p>
        </w:tc>
        <w:tc>
          <w:tcPr>
            <w:tcW w:w="1494" w:type="dxa"/>
          </w:tcPr>
          <w:p w14:paraId="6C1889B0">
            <w:pPr>
              <w:pStyle w:val="8"/>
              <w:spacing w:before="275"/>
              <w:ind w:left="127" w:right="11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Solutions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do not meet </w:t>
            </w:r>
            <w:r>
              <w:rPr>
                <w:rFonts w:ascii="Times New Roman"/>
                <w:spacing w:val="-2"/>
                <w:sz w:val="24"/>
              </w:rPr>
              <w:t>constraints</w:t>
            </w:r>
          </w:p>
        </w:tc>
      </w:tr>
      <w:tr w14:paraId="49EF2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708" w:type="dxa"/>
          </w:tcPr>
          <w:p w14:paraId="66E2599D">
            <w:pPr>
              <w:pStyle w:val="8"/>
              <w:spacing w:before="135"/>
              <w:rPr>
                <w:rFonts w:ascii="Arial"/>
                <w:b/>
                <w:sz w:val="24"/>
              </w:rPr>
            </w:pPr>
          </w:p>
          <w:p w14:paraId="0100B130">
            <w:pPr>
              <w:pStyle w:val="8"/>
              <w:ind w:left="407" w:right="145" w:hanging="2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Application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Concepts</w:t>
            </w:r>
          </w:p>
        </w:tc>
        <w:tc>
          <w:tcPr>
            <w:tcW w:w="1329" w:type="dxa"/>
          </w:tcPr>
          <w:p w14:paraId="6DF0C417">
            <w:pPr>
              <w:pStyle w:val="8"/>
              <w:spacing w:before="274"/>
              <w:rPr>
                <w:rFonts w:ascii="Arial"/>
                <w:b/>
                <w:sz w:val="24"/>
              </w:rPr>
            </w:pPr>
          </w:p>
          <w:p w14:paraId="2787ADD4">
            <w:pPr>
              <w:pStyle w:val="8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15%</w:t>
            </w:r>
          </w:p>
        </w:tc>
        <w:tc>
          <w:tcPr>
            <w:tcW w:w="1927" w:type="dxa"/>
          </w:tcPr>
          <w:p w14:paraId="4EDE74EE">
            <w:pPr>
              <w:pStyle w:val="8"/>
              <w:spacing w:line="276" w:lineRule="exact"/>
              <w:ind w:left="129" w:right="11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Effectively applies appropriate concepts, </w:t>
            </w:r>
            <w:r>
              <w:rPr>
                <w:rFonts w:ascii="Times New Roman"/>
                <w:sz w:val="24"/>
              </w:rPr>
              <w:t>methods,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tools</w:t>
            </w:r>
          </w:p>
        </w:tc>
        <w:tc>
          <w:tcPr>
            <w:tcW w:w="1469" w:type="dxa"/>
          </w:tcPr>
          <w:p w14:paraId="46172662">
            <w:pPr>
              <w:pStyle w:val="8"/>
              <w:spacing w:before="135"/>
              <w:ind w:left="202" w:right="192" w:firstLine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Applies concepts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minor </w:t>
            </w:r>
            <w:r>
              <w:rPr>
                <w:rFonts w:ascii="Times New Roman"/>
                <w:spacing w:val="-2"/>
                <w:sz w:val="24"/>
              </w:rPr>
              <w:t>errors</w:t>
            </w:r>
          </w:p>
        </w:tc>
        <w:tc>
          <w:tcPr>
            <w:tcW w:w="1682" w:type="dxa"/>
          </w:tcPr>
          <w:p w14:paraId="03EA0CE1">
            <w:pPr>
              <w:pStyle w:val="8"/>
              <w:spacing w:before="135"/>
              <w:ind w:left="274" w:right="262" w:hanging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Limited application; requires guidance</w:t>
            </w:r>
          </w:p>
        </w:tc>
        <w:tc>
          <w:tcPr>
            <w:tcW w:w="1494" w:type="dxa"/>
          </w:tcPr>
          <w:p w14:paraId="0FDF0889">
            <w:pPr>
              <w:pStyle w:val="8"/>
              <w:spacing w:before="135"/>
              <w:ind w:left="127" w:right="1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Unable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to </w:t>
            </w:r>
            <w:r>
              <w:rPr>
                <w:rFonts w:ascii="Times New Roman"/>
                <w:spacing w:val="-2"/>
                <w:sz w:val="24"/>
              </w:rPr>
              <w:t>apply relevant concepts</w:t>
            </w:r>
          </w:p>
        </w:tc>
      </w:tr>
      <w:tr w14:paraId="7D99D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9" w:hRule="atLeast"/>
        </w:trPr>
        <w:tc>
          <w:tcPr>
            <w:tcW w:w="1708" w:type="dxa"/>
          </w:tcPr>
          <w:p w14:paraId="3932D1E4">
            <w:pPr>
              <w:pStyle w:val="8"/>
              <w:spacing w:before="204"/>
              <w:rPr>
                <w:rFonts w:ascii="Arial"/>
                <w:b/>
                <w:sz w:val="24"/>
              </w:rPr>
            </w:pPr>
          </w:p>
          <w:p w14:paraId="5F860992">
            <w:pPr>
              <w:pStyle w:val="8"/>
              <w:ind w:left="10" w:righ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Justification</w:t>
            </w:r>
          </w:p>
        </w:tc>
        <w:tc>
          <w:tcPr>
            <w:tcW w:w="1329" w:type="dxa"/>
          </w:tcPr>
          <w:p w14:paraId="1FD53464">
            <w:pPr>
              <w:pStyle w:val="8"/>
              <w:spacing w:before="204"/>
              <w:rPr>
                <w:rFonts w:ascii="Arial"/>
                <w:b/>
                <w:sz w:val="24"/>
              </w:rPr>
            </w:pPr>
          </w:p>
          <w:p w14:paraId="4ABB43D5">
            <w:pPr>
              <w:pStyle w:val="8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10%</w:t>
            </w:r>
          </w:p>
        </w:tc>
        <w:tc>
          <w:tcPr>
            <w:tcW w:w="1927" w:type="dxa"/>
          </w:tcPr>
          <w:p w14:paraId="77255A0D">
            <w:pPr>
              <w:pStyle w:val="8"/>
              <w:spacing w:before="68"/>
              <w:ind w:left="140" w:right="130" w:firstLine="7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Provides strong justification for decisions with logical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reasoning</w:t>
            </w:r>
          </w:p>
        </w:tc>
        <w:tc>
          <w:tcPr>
            <w:tcW w:w="1469" w:type="dxa"/>
          </w:tcPr>
          <w:p w14:paraId="16985192">
            <w:pPr>
              <w:pStyle w:val="8"/>
              <w:spacing w:before="68"/>
              <w:ind w:left="159" w:right="150" w:hanging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Provides justification </w:t>
            </w:r>
            <w:r>
              <w:rPr>
                <w:rFonts w:ascii="Times New Roman"/>
                <w:sz w:val="24"/>
              </w:rPr>
              <w:t xml:space="preserve">with some </w:t>
            </w:r>
            <w:r>
              <w:rPr>
                <w:rFonts w:ascii="Times New Roman"/>
                <w:spacing w:val="-2"/>
                <w:sz w:val="24"/>
              </w:rPr>
              <w:t>clarity</w:t>
            </w:r>
          </w:p>
        </w:tc>
        <w:tc>
          <w:tcPr>
            <w:tcW w:w="1682" w:type="dxa"/>
          </w:tcPr>
          <w:p w14:paraId="741B49DB">
            <w:pPr>
              <w:pStyle w:val="8"/>
              <w:spacing w:before="204"/>
              <w:ind w:left="267" w:right="255" w:hanging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Weak or </w:t>
            </w:r>
            <w:r>
              <w:rPr>
                <w:rFonts w:ascii="Times New Roman"/>
                <w:spacing w:val="-2"/>
                <w:sz w:val="24"/>
              </w:rPr>
              <w:t>unclear justification</w:t>
            </w:r>
          </w:p>
        </w:tc>
        <w:tc>
          <w:tcPr>
            <w:tcW w:w="1494" w:type="dxa"/>
          </w:tcPr>
          <w:p w14:paraId="51667F37">
            <w:pPr>
              <w:pStyle w:val="8"/>
              <w:spacing w:before="204"/>
              <w:ind w:left="174" w:right="160" w:hanging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 xml:space="preserve">No </w:t>
            </w:r>
            <w:r>
              <w:rPr>
                <w:rFonts w:ascii="Times New Roman"/>
                <w:spacing w:val="-2"/>
                <w:sz w:val="24"/>
              </w:rPr>
              <w:t>justification provided</w:t>
            </w:r>
          </w:p>
        </w:tc>
      </w:tr>
    </w:tbl>
    <w:p w14:paraId="15391EEA">
      <w:pPr>
        <w:pStyle w:val="4"/>
        <w:rPr>
          <w:rFonts w:ascii="Arial"/>
          <w:sz w:val="20"/>
        </w:rPr>
      </w:pPr>
    </w:p>
    <w:p w14:paraId="5B73F94F">
      <w:pPr>
        <w:pStyle w:val="4"/>
        <w:spacing w:before="148"/>
        <w:rPr>
          <w:rFonts w:ascii="Arial"/>
          <w:sz w:val="20"/>
        </w:rPr>
      </w:pPr>
    </w:p>
    <w:tbl>
      <w:tblPr>
        <w:tblStyle w:val="3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14:paraId="1CFC7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987" w:type="dxa"/>
          </w:tcPr>
          <w:p w14:paraId="79581621">
            <w:pPr>
              <w:pStyle w:val="8"/>
              <w:ind w:left="107" w:right="96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Q.</w:t>
            </w:r>
            <w:r>
              <w:rPr>
                <w:rFonts w:ascii="Arial"/>
                <w:b/>
                <w:color w:val="1F4E79"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>No.</w:t>
            </w:r>
            <w:r>
              <w:rPr>
                <w:rFonts w:ascii="Arial"/>
                <w:b/>
                <w:color w:val="1F4E79"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Criteria Level</w:t>
            </w:r>
          </w:p>
        </w:tc>
        <w:tc>
          <w:tcPr>
            <w:tcW w:w="1769" w:type="dxa"/>
          </w:tcPr>
          <w:p w14:paraId="05C1910D">
            <w:pPr>
              <w:pStyle w:val="8"/>
              <w:ind w:left="107" w:right="96" w:firstLine="33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Problem Understanding</w:t>
            </w:r>
          </w:p>
        </w:tc>
        <w:tc>
          <w:tcPr>
            <w:tcW w:w="1598" w:type="dxa"/>
          </w:tcPr>
          <w:p w14:paraId="599076B3">
            <w:pPr>
              <w:pStyle w:val="8"/>
              <w:ind w:left="344" w:right="236" w:hanging="9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Constraint Analysis</w:t>
            </w:r>
          </w:p>
        </w:tc>
        <w:tc>
          <w:tcPr>
            <w:tcW w:w="1015" w:type="dxa"/>
          </w:tcPr>
          <w:p w14:paraId="4CAA1E72">
            <w:pPr>
              <w:pStyle w:val="8"/>
              <w:ind w:left="133" w:right="12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Solutio</w:t>
            </w:r>
            <w:r>
              <w:rPr>
                <w:rFonts w:ascii="Arial"/>
                <w:b/>
                <w:color w:val="1F4E79"/>
                <w:spacing w:val="-10"/>
                <w:sz w:val="22"/>
              </w:rPr>
              <w:t xml:space="preserve">n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Develo pment</w:t>
            </w:r>
          </w:p>
        </w:tc>
        <w:tc>
          <w:tcPr>
            <w:tcW w:w="1142" w:type="dxa"/>
          </w:tcPr>
          <w:p w14:paraId="07F359A1">
            <w:pPr>
              <w:pStyle w:val="8"/>
              <w:ind w:left="131" w:right="11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Applicat </w:t>
            </w:r>
            <w:r>
              <w:rPr>
                <w:rFonts w:ascii="Arial"/>
                <w:b/>
                <w:color w:val="1F4E79"/>
                <w:sz w:val="22"/>
              </w:rPr>
              <w:t xml:space="preserve">ion of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Concept </w:t>
            </w:r>
            <w:r>
              <w:rPr>
                <w:rFonts w:ascii="Arial"/>
                <w:b/>
                <w:color w:val="1F4E79"/>
                <w:spacing w:val="-10"/>
                <w:sz w:val="22"/>
              </w:rPr>
              <w:t>s</w:t>
            </w:r>
          </w:p>
        </w:tc>
        <w:tc>
          <w:tcPr>
            <w:tcW w:w="1281" w:type="dxa"/>
          </w:tcPr>
          <w:p w14:paraId="0200B7CD">
            <w:pPr>
              <w:pStyle w:val="8"/>
              <w:ind w:left="506" w:right="113" w:hanging="3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Justificati </w:t>
            </w:r>
            <w:r>
              <w:rPr>
                <w:rFonts w:ascii="Arial"/>
                <w:b/>
                <w:color w:val="1F4E79"/>
                <w:spacing w:val="-6"/>
                <w:sz w:val="22"/>
              </w:rPr>
              <w:t>on</w:t>
            </w:r>
          </w:p>
        </w:tc>
        <w:tc>
          <w:tcPr>
            <w:tcW w:w="1299" w:type="dxa"/>
          </w:tcPr>
          <w:p w14:paraId="4426F0D8">
            <w:pPr>
              <w:pStyle w:val="8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Sub.</w:t>
            </w:r>
            <w:r>
              <w:rPr>
                <w:rFonts w:ascii="Arial"/>
                <w:b/>
                <w:color w:val="1F4E79"/>
                <w:spacing w:val="-9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</w:tc>
        <w:tc>
          <w:tcPr>
            <w:tcW w:w="752" w:type="dxa"/>
          </w:tcPr>
          <w:p w14:paraId="13B314A1">
            <w:pPr>
              <w:pStyle w:val="8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  <w:p w14:paraId="5EF5917A">
            <w:pPr>
              <w:pStyle w:val="8"/>
              <w:spacing w:line="252" w:lineRule="exact"/>
              <w:ind w:left="1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%</w:t>
            </w:r>
          </w:p>
        </w:tc>
      </w:tr>
      <w:tr w14:paraId="2C4087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0BF05F28">
            <w:pPr>
              <w:pStyle w:val="8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769" w:type="dxa"/>
          </w:tcPr>
          <w:p w14:paraId="03FDBB6F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6</w:t>
            </w:r>
          </w:p>
        </w:tc>
        <w:tc>
          <w:tcPr>
            <w:tcW w:w="1598" w:type="dxa"/>
          </w:tcPr>
          <w:p w14:paraId="5AA1A11C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5</w:t>
            </w:r>
          </w:p>
        </w:tc>
        <w:tc>
          <w:tcPr>
            <w:tcW w:w="1015" w:type="dxa"/>
          </w:tcPr>
          <w:p w14:paraId="3A189DBD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6</w:t>
            </w:r>
          </w:p>
        </w:tc>
        <w:tc>
          <w:tcPr>
            <w:tcW w:w="1142" w:type="dxa"/>
          </w:tcPr>
          <w:p w14:paraId="538A8369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6</w:t>
            </w:r>
          </w:p>
        </w:tc>
        <w:tc>
          <w:tcPr>
            <w:tcW w:w="1281" w:type="dxa"/>
          </w:tcPr>
          <w:p w14:paraId="678AA3F1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6</w:t>
            </w:r>
          </w:p>
        </w:tc>
        <w:tc>
          <w:tcPr>
            <w:tcW w:w="1299" w:type="dxa"/>
          </w:tcPr>
          <w:p w14:paraId="1BB72932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29</w:t>
            </w:r>
          </w:p>
        </w:tc>
        <w:tc>
          <w:tcPr>
            <w:tcW w:w="752" w:type="dxa"/>
            <w:vMerge w:val="restart"/>
          </w:tcPr>
          <w:p w14:paraId="023934FB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87</w:t>
            </w:r>
          </w:p>
        </w:tc>
      </w:tr>
      <w:tr w14:paraId="62655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3C02D0BA">
            <w:pPr>
              <w:pStyle w:val="8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769" w:type="dxa"/>
          </w:tcPr>
          <w:p w14:paraId="78B387D5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5</w:t>
            </w:r>
          </w:p>
        </w:tc>
        <w:tc>
          <w:tcPr>
            <w:tcW w:w="1598" w:type="dxa"/>
          </w:tcPr>
          <w:p w14:paraId="7C63E21C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6</w:t>
            </w:r>
          </w:p>
        </w:tc>
        <w:tc>
          <w:tcPr>
            <w:tcW w:w="1015" w:type="dxa"/>
          </w:tcPr>
          <w:p w14:paraId="16945A2F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6</w:t>
            </w:r>
          </w:p>
        </w:tc>
        <w:tc>
          <w:tcPr>
            <w:tcW w:w="1142" w:type="dxa"/>
          </w:tcPr>
          <w:p w14:paraId="3424FA81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6</w:t>
            </w:r>
          </w:p>
        </w:tc>
        <w:tc>
          <w:tcPr>
            <w:tcW w:w="1281" w:type="dxa"/>
          </w:tcPr>
          <w:p w14:paraId="73796388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6</w:t>
            </w:r>
          </w:p>
        </w:tc>
        <w:tc>
          <w:tcPr>
            <w:tcW w:w="1299" w:type="dxa"/>
          </w:tcPr>
          <w:p w14:paraId="07B51E62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29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08D4D113">
            <w:pPr>
              <w:rPr>
                <w:sz w:val="2"/>
                <w:szCs w:val="2"/>
              </w:rPr>
            </w:pPr>
          </w:p>
        </w:tc>
      </w:tr>
      <w:tr w14:paraId="159DB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3AB7DDDB">
            <w:pPr>
              <w:pStyle w:val="8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769" w:type="dxa"/>
          </w:tcPr>
          <w:p w14:paraId="461245E5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6</w:t>
            </w:r>
          </w:p>
        </w:tc>
        <w:tc>
          <w:tcPr>
            <w:tcW w:w="1598" w:type="dxa"/>
          </w:tcPr>
          <w:p w14:paraId="12803506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6</w:t>
            </w:r>
          </w:p>
        </w:tc>
        <w:tc>
          <w:tcPr>
            <w:tcW w:w="1015" w:type="dxa"/>
          </w:tcPr>
          <w:p w14:paraId="26DE7F4B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6</w:t>
            </w:r>
          </w:p>
        </w:tc>
        <w:tc>
          <w:tcPr>
            <w:tcW w:w="1142" w:type="dxa"/>
          </w:tcPr>
          <w:p w14:paraId="2F7D2195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6</w:t>
            </w:r>
          </w:p>
        </w:tc>
        <w:tc>
          <w:tcPr>
            <w:tcW w:w="1281" w:type="dxa"/>
          </w:tcPr>
          <w:p w14:paraId="10A48315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5</w:t>
            </w:r>
            <w:bookmarkStart w:id="0" w:name="_GoBack"/>
            <w:bookmarkEnd w:id="0"/>
          </w:p>
        </w:tc>
        <w:tc>
          <w:tcPr>
            <w:tcW w:w="1299" w:type="dxa"/>
          </w:tcPr>
          <w:p w14:paraId="0B042CAE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29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676174AA">
            <w:pPr>
              <w:rPr>
                <w:sz w:val="2"/>
                <w:szCs w:val="2"/>
              </w:rPr>
            </w:pPr>
          </w:p>
        </w:tc>
      </w:tr>
    </w:tbl>
    <w:p w14:paraId="13B13C15">
      <w:pPr>
        <w:spacing w:after="0"/>
        <w:rPr>
          <w:sz w:val="2"/>
          <w:szCs w:val="2"/>
        </w:rPr>
        <w:sectPr>
          <w:pgSz w:w="12240" w:h="15840"/>
          <w:pgMar w:top="1360" w:right="720" w:bottom="280" w:left="1080" w:header="720" w:footer="720" w:gutter="0"/>
          <w:cols w:space="720" w:num="1"/>
        </w:sectPr>
      </w:pPr>
    </w:p>
    <w:tbl>
      <w:tblPr>
        <w:tblStyle w:val="3"/>
        <w:tblW w:w="0" w:type="auto"/>
        <w:tblInd w:w="24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0"/>
        <w:gridCol w:w="3360"/>
        <w:gridCol w:w="3360"/>
      </w:tblGrid>
      <w:tr w14:paraId="358430B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0" w:type="dxa"/>
            <w:shd w:val="clear" w:color="auto" w:fill="D5E3EF"/>
          </w:tcPr>
          <w:p w14:paraId="64E698E4">
            <w:pPr>
              <w:pStyle w:val="8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6D8A12BC">
            <w:pPr>
              <w:pStyle w:val="8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6D9825B4">
            <w:pPr>
              <w:pStyle w:val="8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14:paraId="2FC7081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3360" w:type="dxa"/>
          </w:tcPr>
          <w:p w14:paraId="54BB3574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04F4DDDF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3BC1BDD">
            <w:pPr>
              <w:pStyle w:val="8"/>
              <w:rPr>
                <w:rFonts w:ascii="Times New Roman"/>
                <w:sz w:val="18"/>
              </w:rPr>
            </w:pPr>
          </w:p>
        </w:tc>
      </w:tr>
      <w:tr w14:paraId="40FCC9F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0" w:type="dxa"/>
          </w:tcPr>
          <w:p w14:paraId="2174E451">
            <w:pPr>
              <w:pStyle w:val="8"/>
              <w:tabs>
                <w:tab w:val="left" w:pos="2415"/>
              </w:tabs>
              <w:spacing w:before="69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410D7DA">
            <w:pPr>
              <w:pStyle w:val="8"/>
              <w:tabs>
                <w:tab w:val="left" w:pos="2415"/>
              </w:tabs>
              <w:spacing w:before="69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0E58143">
            <w:pPr>
              <w:pStyle w:val="8"/>
              <w:tabs>
                <w:tab w:val="left" w:pos="2415"/>
              </w:tabs>
              <w:spacing w:before="69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14:paraId="4216486C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360" w:type="dxa"/>
          </w:tcPr>
          <w:p w14:paraId="71BD27E3">
            <w:pPr>
              <w:pStyle w:val="8"/>
              <w:tabs>
                <w:tab w:val="left" w:pos="2427"/>
              </w:tabs>
              <w:spacing w:before="70"/>
              <w:ind w:right="43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4770A25">
            <w:pPr>
              <w:pStyle w:val="8"/>
              <w:tabs>
                <w:tab w:val="left" w:pos="2427"/>
              </w:tabs>
              <w:spacing w:before="70"/>
              <w:ind w:right="43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DDE99C5">
            <w:pPr>
              <w:pStyle w:val="8"/>
              <w:tabs>
                <w:tab w:val="left" w:pos="2427"/>
              </w:tabs>
              <w:spacing w:before="70"/>
              <w:ind w:right="43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73B6EAB7">
      <w:pPr>
        <w:pStyle w:val="8"/>
        <w:spacing w:after="0"/>
        <w:jc w:val="right"/>
        <w:rPr>
          <w:rFonts w:ascii="Times New Roman"/>
          <w:sz w:val="18"/>
        </w:rPr>
        <w:sectPr>
          <w:pgSz w:w="12240" w:h="15840"/>
          <w:pgMar w:top="1420" w:right="720" w:bottom="280" w:left="1080" w:header="720" w:footer="720" w:gutter="0"/>
          <w:cols w:space="720" w:num="1"/>
        </w:sectPr>
      </w:pPr>
    </w:p>
    <w:p w14:paraId="63907A0D">
      <w:pPr>
        <w:pStyle w:val="4"/>
        <w:spacing w:before="60"/>
        <w:ind w:left="360"/>
      </w:pPr>
      <w:r>
        <w:t>Q1</w:t>
      </w:r>
      <w:r>
        <w:rPr>
          <w:spacing w:val="-7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Discourse</w:t>
      </w:r>
      <w:r>
        <w:rPr>
          <w:spacing w:val="-2"/>
        </w:rPr>
        <w:t xml:space="preserve"> Coherence</w:t>
      </w:r>
    </w:p>
    <w:p w14:paraId="25A3E1E4">
      <w:pPr>
        <w:spacing w:before="137"/>
        <w:ind w:left="360" w:right="0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 xml:space="preserve"> paragraph:</w:t>
      </w:r>
    </w:p>
    <w:p w14:paraId="6AD9A5EB">
      <w:pPr>
        <w:spacing w:before="136" w:line="360" w:lineRule="auto"/>
        <w:ind w:left="360" w:right="660" w:firstLine="0"/>
        <w:jc w:val="left"/>
        <w:rPr>
          <w:sz w:val="24"/>
        </w:rPr>
      </w:pPr>
      <w:r>
        <w:rPr>
          <w:sz w:val="24"/>
        </w:rPr>
        <w:t>“Ravi met Arun at the library. He was looking for a book on Artificial Intelligence. Arun helped him find it. Later, they discussed the book before leaving.”</w:t>
      </w:r>
    </w:p>
    <w:p w14:paraId="1A8001C4">
      <w:pPr>
        <w:pStyle w:val="7"/>
        <w:numPr>
          <w:ilvl w:val="0"/>
          <w:numId w:val="6"/>
        </w:numPr>
        <w:tabs>
          <w:tab w:val="left" w:pos="618"/>
        </w:tabs>
        <w:spacing w:before="1" w:after="0" w:line="400" w:lineRule="auto"/>
        <w:ind w:left="360" w:right="5007" w:firstLine="0"/>
        <w:jc w:val="left"/>
        <w:rPr>
          <w:b/>
          <w:sz w:val="24"/>
        </w:rPr>
      </w:pPr>
      <w:r>
        <w:rPr>
          <w:b/>
          <w:sz w:val="24"/>
        </w:rPr>
        <w:t>Referring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expressions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antecedents Referring expression Possible antecedents</w:t>
      </w:r>
    </w:p>
    <w:p w14:paraId="41468441">
      <w:pPr>
        <w:tabs>
          <w:tab w:val="left" w:pos="2560"/>
        </w:tabs>
        <w:spacing w:before="11"/>
        <w:ind w:left="360" w:right="0" w:firstLine="0"/>
        <w:jc w:val="left"/>
        <w:rPr>
          <w:sz w:val="24"/>
        </w:rPr>
      </w:pPr>
      <w:r>
        <w:rPr>
          <w:b/>
          <w:spacing w:val="-5"/>
          <w:sz w:val="24"/>
        </w:rPr>
        <w:t>He</w:t>
      </w:r>
      <w:r>
        <w:rPr>
          <w:b/>
          <w:sz w:val="24"/>
        </w:rPr>
        <w:tab/>
      </w:r>
      <w:r>
        <w:rPr>
          <w:sz w:val="24"/>
        </w:rPr>
        <w:t>Ravi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4"/>
          <w:sz w:val="24"/>
        </w:rPr>
        <w:t>Arun</w:t>
      </w:r>
    </w:p>
    <w:p w14:paraId="040D7D62">
      <w:pPr>
        <w:tabs>
          <w:tab w:val="left" w:pos="2560"/>
        </w:tabs>
        <w:spacing w:before="200"/>
        <w:ind w:left="360" w:right="0" w:firstLine="0"/>
        <w:jc w:val="left"/>
        <w:rPr>
          <w:sz w:val="24"/>
        </w:rPr>
      </w:pPr>
      <w:r>
        <w:rPr>
          <w:b/>
          <w:spacing w:val="-5"/>
          <w:sz w:val="24"/>
        </w:rPr>
        <w:t>him</w:t>
      </w:r>
      <w:r>
        <w:rPr>
          <w:b/>
          <w:sz w:val="24"/>
        </w:rPr>
        <w:tab/>
      </w:r>
      <w:r>
        <w:rPr>
          <w:sz w:val="24"/>
        </w:rPr>
        <w:t>Ravi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4"/>
          <w:sz w:val="24"/>
        </w:rPr>
        <w:t>Arun</w:t>
      </w:r>
    </w:p>
    <w:p w14:paraId="28DA3ED1">
      <w:pPr>
        <w:tabs>
          <w:tab w:val="left" w:pos="2560"/>
        </w:tabs>
        <w:spacing w:before="196"/>
        <w:ind w:left="360" w:right="0" w:firstLine="0"/>
        <w:jc w:val="left"/>
        <w:rPr>
          <w:sz w:val="24"/>
        </w:rPr>
      </w:pPr>
      <w:r>
        <w:rPr>
          <w:b/>
          <w:spacing w:val="-5"/>
          <w:sz w:val="24"/>
        </w:rPr>
        <w:t>it</w:t>
      </w:r>
      <w:r>
        <w:rPr>
          <w:b/>
          <w:sz w:val="24"/>
        </w:rPr>
        <w:tab/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Artificial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Intelligence</w:t>
      </w:r>
    </w:p>
    <w:p w14:paraId="29E9C015">
      <w:pPr>
        <w:tabs>
          <w:tab w:val="left" w:pos="2560"/>
        </w:tabs>
        <w:spacing w:before="200"/>
        <w:ind w:left="360" w:right="0" w:firstLine="0"/>
        <w:jc w:val="left"/>
        <w:rPr>
          <w:sz w:val="24"/>
        </w:rPr>
      </w:pPr>
      <w:r>
        <w:rPr>
          <w:b/>
          <w:spacing w:val="-4"/>
          <w:sz w:val="24"/>
        </w:rPr>
        <w:t>they</w:t>
      </w:r>
      <w:r>
        <w:rPr>
          <w:b/>
          <w:sz w:val="24"/>
        </w:rPr>
        <w:tab/>
      </w:r>
      <w:r>
        <w:rPr>
          <w:sz w:val="24"/>
        </w:rPr>
        <w:t>Ravi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Arun</w:t>
      </w:r>
    </w:p>
    <w:p w14:paraId="41D90ECB">
      <w:pPr>
        <w:tabs>
          <w:tab w:val="left" w:pos="2560"/>
        </w:tabs>
        <w:spacing w:before="196"/>
        <w:ind w:left="360" w:right="0" w:firstLine="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book</w:t>
      </w:r>
      <w:r>
        <w:rPr>
          <w:b/>
          <w:sz w:val="24"/>
        </w:rPr>
        <w:tab/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introduced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earlier</w:t>
      </w:r>
    </w:p>
    <w:p w14:paraId="54DC713E">
      <w:pPr>
        <w:pStyle w:val="4"/>
        <w:spacing w:before="168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267335</wp:posOffset>
                </wp:positionV>
                <wp:extent cx="5953125" cy="2857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1.6pt;margin-top:21.05pt;height:2.25pt;width:468.75pt;mso-position-horizontal-relative:page;mso-wrap-distance-bottom:0pt;mso-wrap-distance-top:0pt;z-index:-251655168;mso-width-relative:page;mso-height-relative:page;" fillcolor="#D0D0D0" filled="t" stroked="f" coordsize="5953125,28575" o:gfxdata="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GKFRQ7XAAAACgEAAA8AAAAAAAAAAQAgAAAAIgAAAGRycy9kb3ducmV2LnhtbFBLAQIU&#10;ABQAAAAIAIdO4kDTr0fdgwMAAH0PAAAOAAAAAAAAAAEAIAAAACYBAABkcnMvZTJvRG9jLnhtbFBL&#10;BQYAAAAABgAGAFkBAAAbBwAAAAA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F627F54">
      <w:pPr>
        <w:pStyle w:val="7"/>
        <w:numPr>
          <w:ilvl w:val="0"/>
          <w:numId w:val="6"/>
        </w:numPr>
        <w:tabs>
          <w:tab w:val="left" w:pos="632"/>
        </w:tabs>
        <w:spacing w:before="131" w:after="0" w:line="240" w:lineRule="auto"/>
        <w:ind w:left="632" w:right="0" w:hanging="272"/>
        <w:jc w:val="left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constraints</w:t>
      </w:r>
    </w:p>
    <w:p w14:paraId="657D48CD">
      <w:pPr>
        <w:spacing w:before="137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assessment</w:t>
      </w:r>
      <w:r>
        <w:rPr>
          <w:spacing w:val="40"/>
          <w:sz w:val="24"/>
        </w:rPr>
        <w:t xml:space="preserve"> </w:t>
      </w:r>
      <w:r>
        <w:rPr>
          <w:sz w:val="24"/>
        </w:rPr>
        <w:t>specifies</w:t>
      </w:r>
      <w:r>
        <w:rPr>
          <w:spacing w:val="39"/>
          <w:sz w:val="24"/>
        </w:rPr>
        <w:t xml:space="preserve"> </w:t>
      </w:r>
      <w:r>
        <w:rPr>
          <w:b/>
          <w:sz w:val="24"/>
        </w:rPr>
        <w:t>gender/number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agreement,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recency,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grammatical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role,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semantic compatibility, and discourse coherence</w:t>
      </w:r>
      <w:r>
        <w:rPr>
          <w:sz w:val="24"/>
        </w:rPr>
        <w:t>.</w:t>
      </w:r>
    </w:p>
    <w:p w14:paraId="2469BA3D">
      <w:pPr>
        <w:pStyle w:val="4"/>
        <w:tabs>
          <w:tab w:val="left" w:pos="3419"/>
        </w:tabs>
        <w:spacing w:before="46"/>
        <w:ind w:left="360"/>
      </w:pPr>
      <w:r>
        <w:t>Expression</w:t>
      </w:r>
      <w:r>
        <w:rPr>
          <w:spacing w:val="-4"/>
        </w:rPr>
        <w:t xml:space="preserve"> </w:t>
      </w:r>
      <w:r>
        <w:rPr>
          <w:spacing w:val="-2"/>
        </w:rPr>
        <w:t>Antecedent</w:t>
      </w:r>
      <w:r>
        <w:tab/>
      </w:r>
      <w:r>
        <w:t>Valid?</w:t>
      </w:r>
      <w:r>
        <w:rPr>
          <w:spacing w:val="-3"/>
        </w:rPr>
        <w:t xml:space="preserve"> </w:t>
      </w:r>
      <w:r>
        <w:rPr>
          <w:spacing w:val="-2"/>
        </w:rPr>
        <w:t>Reason</w:t>
      </w:r>
    </w:p>
    <w:p w14:paraId="720E0FE8">
      <w:pPr>
        <w:tabs>
          <w:tab w:val="left" w:pos="1552"/>
          <w:tab w:val="left" w:pos="3419"/>
          <w:tab w:val="left" w:pos="4161"/>
        </w:tabs>
        <w:spacing w:before="198"/>
        <w:ind w:left="360" w:right="0" w:firstLine="0"/>
        <w:jc w:val="left"/>
        <w:rPr>
          <w:sz w:val="24"/>
        </w:rPr>
      </w:pPr>
      <w:r>
        <w:rPr>
          <w:b/>
          <w:spacing w:val="-5"/>
          <w:sz w:val="24"/>
        </w:rPr>
        <w:t>He</w:t>
      </w:r>
      <w:r>
        <w:rPr>
          <w:b/>
          <w:sz w:val="24"/>
        </w:rPr>
        <w:tab/>
      </w:r>
      <w:r>
        <w:rPr>
          <w:spacing w:val="-4"/>
          <w:sz w:val="24"/>
        </w:rPr>
        <w:t>Ravi</w:t>
      </w:r>
      <w:r>
        <w:rPr>
          <w:sz w:val="24"/>
        </w:rPr>
        <w:tab/>
      </w:r>
      <w:r>
        <w:rPr>
          <w:rFonts w:ascii="Segoe UI Emoji" w:hAnsi="Segoe UI Emoji"/>
          <w:spacing w:val="-10"/>
          <w:sz w:val="24"/>
        </w:rPr>
        <w:t>✅</w:t>
      </w:r>
      <w:r>
        <w:rPr>
          <w:rFonts w:ascii="Segoe UI Emoji" w:hAnsi="Segoe UI Emoji"/>
          <w:sz w:val="24"/>
        </w:rPr>
        <w:tab/>
      </w:r>
      <w:r>
        <w:rPr>
          <w:sz w:val="24"/>
        </w:rPr>
        <w:t>Male,</w:t>
      </w:r>
      <w:r>
        <w:rPr>
          <w:spacing w:val="-5"/>
          <w:sz w:val="24"/>
        </w:rPr>
        <w:t xml:space="preserve"> </w:t>
      </w:r>
      <w:r>
        <w:rPr>
          <w:sz w:val="24"/>
        </w:rPr>
        <w:t>singular;</w:t>
      </w:r>
      <w:r>
        <w:rPr>
          <w:spacing w:val="-2"/>
          <w:sz w:val="24"/>
        </w:rPr>
        <w:t xml:space="preserve"> </w:t>
      </w:r>
      <w:r>
        <w:rPr>
          <w:sz w:val="24"/>
        </w:rPr>
        <w:t>grammatically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possible</w:t>
      </w:r>
    </w:p>
    <w:p w14:paraId="0C7905E4">
      <w:pPr>
        <w:tabs>
          <w:tab w:val="left" w:pos="1552"/>
          <w:tab w:val="left" w:pos="3419"/>
          <w:tab w:val="left" w:pos="4161"/>
        </w:tabs>
        <w:spacing w:before="220"/>
        <w:ind w:left="360" w:right="0" w:firstLine="0"/>
        <w:jc w:val="left"/>
        <w:rPr>
          <w:sz w:val="24"/>
        </w:rPr>
      </w:pPr>
      <w:r>
        <w:rPr>
          <w:b/>
          <w:spacing w:val="-5"/>
          <w:sz w:val="24"/>
        </w:rPr>
        <w:t>He</w:t>
      </w:r>
      <w:r>
        <w:rPr>
          <w:b/>
          <w:sz w:val="24"/>
        </w:rPr>
        <w:tab/>
      </w:r>
      <w:r>
        <w:rPr>
          <w:spacing w:val="-4"/>
          <w:sz w:val="24"/>
        </w:rPr>
        <w:t>Arun</w:t>
      </w:r>
      <w:r>
        <w:rPr>
          <w:sz w:val="24"/>
        </w:rPr>
        <w:tab/>
      </w:r>
      <w:r>
        <w:rPr>
          <w:rFonts w:ascii="Segoe UI Emoji" w:hAnsi="Segoe UI Emoji"/>
          <w:spacing w:val="-10"/>
          <w:sz w:val="24"/>
        </w:rPr>
        <w:t>✅</w:t>
      </w:r>
      <w:r>
        <w:rPr>
          <w:rFonts w:ascii="Segoe UI Emoji" w:hAnsi="Segoe UI Emoji"/>
          <w:sz w:val="24"/>
        </w:rPr>
        <w:tab/>
      </w:r>
      <w:r>
        <w:rPr>
          <w:sz w:val="24"/>
        </w:rPr>
        <w:t>Male,</w:t>
      </w:r>
      <w:r>
        <w:rPr>
          <w:spacing w:val="-3"/>
          <w:sz w:val="24"/>
        </w:rPr>
        <w:t xml:space="preserve"> </w:t>
      </w:r>
      <w:r>
        <w:rPr>
          <w:sz w:val="24"/>
        </w:rPr>
        <w:t>singular;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possible</w:t>
      </w:r>
    </w:p>
    <w:p w14:paraId="5F874FC4">
      <w:pPr>
        <w:tabs>
          <w:tab w:val="left" w:pos="1552"/>
          <w:tab w:val="left" w:pos="3419"/>
          <w:tab w:val="left" w:pos="4161"/>
        </w:tabs>
        <w:spacing w:before="219"/>
        <w:ind w:left="360" w:right="0" w:firstLine="0"/>
        <w:jc w:val="left"/>
        <w:rPr>
          <w:sz w:val="24"/>
        </w:rPr>
      </w:pPr>
      <w:r>
        <w:rPr>
          <w:b/>
          <w:spacing w:val="-5"/>
          <w:sz w:val="24"/>
        </w:rPr>
        <w:t>him</w:t>
      </w:r>
      <w:r>
        <w:rPr>
          <w:b/>
          <w:sz w:val="24"/>
        </w:rPr>
        <w:tab/>
      </w:r>
      <w:r>
        <w:rPr>
          <w:spacing w:val="-4"/>
          <w:sz w:val="24"/>
        </w:rPr>
        <w:t>Ravi</w:t>
      </w:r>
      <w:r>
        <w:rPr>
          <w:sz w:val="24"/>
        </w:rPr>
        <w:tab/>
      </w:r>
      <w:r>
        <w:rPr>
          <w:rFonts w:ascii="Segoe UI Emoji" w:hAnsi="Segoe UI Emoji"/>
          <w:spacing w:val="-10"/>
          <w:sz w:val="24"/>
        </w:rPr>
        <w:t>✅</w:t>
      </w:r>
      <w:r>
        <w:rPr>
          <w:rFonts w:ascii="Segoe UI Emoji" w:hAnsi="Segoe UI Emoji"/>
          <w:sz w:val="24"/>
        </w:rPr>
        <w:tab/>
      </w:r>
      <w:r>
        <w:rPr>
          <w:sz w:val="24"/>
        </w:rPr>
        <w:t>Male,</w:t>
      </w:r>
      <w:r>
        <w:rPr>
          <w:spacing w:val="-3"/>
          <w:sz w:val="24"/>
        </w:rPr>
        <w:t xml:space="preserve"> </w:t>
      </w:r>
      <w:r>
        <w:rPr>
          <w:sz w:val="24"/>
        </w:rPr>
        <w:t>singular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semantically</w:t>
      </w:r>
      <w:r>
        <w:rPr>
          <w:spacing w:val="-2"/>
          <w:sz w:val="24"/>
        </w:rPr>
        <w:t xml:space="preserve"> possible</w:t>
      </w:r>
    </w:p>
    <w:p w14:paraId="49F0FDEB">
      <w:pPr>
        <w:spacing w:before="219" w:line="217" w:lineRule="exact"/>
        <w:ind w:left="4161" w:right="0" w:firstLine="0"/>
        <w:jc w:val="left"/>
        <w:rPr>
          <w:sz w:val="24"/>
        </w:rPr>
      </w:pPr>
      <w:r>
        <w:rPr>
          <w:sz w:val="24"/>
        </w:rPr>
        <w:t>Arun</w:t>
      </w:r>
      <w:r>
        <w:rPr>
          <w:spacing w:val="75"/>
          <w:sz w:val="24"/>
        </w:rPr>
        <w:t xml:space="preserve"> </w:t>
      </w:r>
      <w:r>
        <w:rPr>
          <w:sz w:val="24"/>
        </w:rPr>
        <w:t>is</w:t>
      </w:r>
      <w:r>
        <w:rPr>
          <w:spacing w:val="75"/>
          <w:sz w:val="24"/>
        </w:rPr>
        <w:t xml:space="preserve"> </w:t>
      </w:r>
      <w:r>
        <w:rPr>
          <w:sz w:val="24"/>
        </w:rPr>
        <w:t>the</w:t>
      </w:r>
      <w:r>
        <w:rPr>
          <w:spacing w:val="75"/>
          <w:sz w:val="24"/>
        </w:rPr>
        <w:t xml:space="preserve"> </w:t>
      </w:r>
      <w:r>
        <w:rPr>
          <w:sz w:val="24"/>
        </w:rPr>
        <w:t>current</w:t>
      </w:r>
      <w:r>
        <w:rPr>
          <w:spacing w:val="73"/>
          <w:sz w:val="24"/>
        </w:rPr>
        <w:t xml:space="preserve"> </w:t>
      </w:r>
      <w:r>
        <w:rPr>
          <w:sz w:val="24"/>
        </w:rPr>
        <w:t>subject</w:t>
      </w:r>
      <w:r>
        <w:rPr>
          <w:spacing w:val="77"/>
          <w:sz w:val="24"/>
        </w:rPr>
        <w:t xml:space="preserve"> </w:t>
      </w:r>
      <w:r>
        <w:rPr>
          <w:sz w:val="24"/>
        </w:rPr>
        <w:t>of</w:t>
      </w:r>
      <w:r>
        <w:rPr>
          <w:spacing w:val="75"/>
          <w:sz w:val="24"/>
        </w:rPr>
        <w:t xml:space="preserve"> </w:t>
      </w:r>
      <w:r>
        <w:rPr>
          <w:sz w:val="24"/>
        </w:rPr>
        <w:t>“helped”;</w:t>
      </w:r>
      <w:r>
        <w:rPr>
          <w:spacing w:val="74"/>
          <w:sz w:val="24"/>
        </w:rPr>
        <w:t xml:space="preserve"> </w:t>
      </w:r>
      <w:r>
        <w:rPr>
          <w:sz w:val="24"/>
        </w:rPr>
        <w:t>Ravi</w:t>
      </w:r>
      <w:r>
        <w:rPr>
          <w:spacing w:val="75"/>
          <w:sz w:val="24"/>
        </w:rPr>
        <w:t xml:space="preserve"> </w:t>
      </w:r>
      <w:r>
        <w:rPr>
          <w:sz w:val="24"/>
        </w:rPr>
        <w:t>is</w:t>
      </w:r>
      <w:r>
        <w:rPr>
          <w:spacing w:val="74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07407B78">
      <w:pPr>
        <w:tabs>
          <w:tab w:val="left" w:pos="1192"/>
          <w:tab w:val="left" w:pos="3059"/>
        </w:tabs>
        <w:spacing w:before="0" w:line="237" w:lineRule="exact"/>
        <w:ind w:left="0" w:right="6328" w:firstLine="0"/>
        <w:jc w:val="center"/>
        <w:rPr>
          <w:rFonts w:ascii="Segoe UI Emoji" w:hAnsi="Segoe UI Emoji"/>
          <w:sz w:val="24"/>
        </w:rPr>
      </w:pPr>
      <w:r>
        <w:rPr>
          <w:b/>
          <w:spacing w:val="-5"/>
          <w:sz w:val="24"/>
        </w:rPr>
        <w:t>him</w:t>
      </w:r>
      <w:r>
        <w:rPr>
          <w:b/>
          <w:sz w:val="24"/>
        </w:rPr>
        <w:tab/>
      </w:r>
      <w:r>
        <w:rPr>
          <w:spacing w:val="-4"/>
          <w:sz w:val="24"/>
        </w:rPr>
        <w:t>Arun</w:t>
      </w:r>
      <w:r>
        <w:rPr>
          <w:sz w:val="24"/>
        </w:rPr>
        <w:tab/>
      </w:r>
      <w:r>
        <w:rPr>
          <w:rFonts w:ascii="Segoe UI Emoji" w:hAnsi="Segoe UI Emoji"/>
          <w:spacing w:val="-10"/>
          <w:sz w:val="24"/>
        </w:rPr>
        <w:t>❌</w:t>
      </w:r>
    </w:p>
    <w:p w14:paraId="680651FA">
      <w:pPr>
        <w:spacing w:before="0" w:line="236" w:lineRule="exact"/>
        <w:ind w:left="514" w:right="360" w:firstLine="0"/>
        <w:jc w:val="center"/>
        <w:rPr>
          <w:sz w:val="24"/>
        </w:rPr>
      </w:pP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object/reference</w:t>
      </w:r>
    </w:p>
    <w:p w14:paraId="6CDD28AC">
      <w:pPr>
        <w:tabs>
          <w:tab w:val="left" w:pos="1552"/>
          <w:tab w:val="left" w:pos="3419"/>
          <w:tab w:val="left" w:pos="4161"/>
        </w:tabs>
        <w:spacing w:before="200"/>
        <w:ind w:left="360" w:right="0" w:firstLine="0"/>
        <w:jc w:val="left"/>
        <w:rPr>
          <w:sz w:val="24"/>
        </w:rPr>
      </w:pPr>
      <w:r>
        <w:rPr>
          <w:b/>
          <w:spacing w:val="-5"/>
          <w:sz w:val="24"/>
        </w:rPr>
        <w:t>it</w:t>
      </w:r>
      <w:r>
        <w:rPr>
          <w:b/>
          <w:sz w:val="24"/>
        </w:rPr>
        <w:tab/>
      </w:r>
      <w:r>
        <w:rPr>
          <w:spacing w:val="-4"/>
          <w:sz w:val="24"/>
        </w:rPr>
        <w:t>book</w:t>
      </w:r>
      <w:r>
        <w:rPr>
          <w:sz w:val="24"/>
        </w:rPr>
        <w:tab/>
      </w:r>
      <w:r>
        <w:rPr>
          <w:rFonts w:ascii="Segoe UI Emoji" w:hAnsi="Segoe UI Emoji"/>
          <w:spacing w:val="-10"/>
          <w:sz w:val="24"/>
        </w:rPr>
        <w:t>✅</w:t>
      </w:r>
      <w:r>
        <w:rPr>
          <w:rFonts w:ascii="Segoe UI Emoji" w:hAnsi="Segoe UI Emoji"/>
          <w:sz w:val="24"/>
        </w:rPr>
        <w:tab/>
      </w:r>
      <w:r>
        <w:rPr>
          <w:sz w:val="24"/>
        </w:rPr>
        <w:t>Singular,</w:t>
      </w:r>
      <w:r>
        <w:rPr>
          <w:spacing w:val="-2"/>
          <w:sz w:val="24"/>
        </w:rPr>
        <w:t xml:space="preserve"> </w:t>
      </w:r>
      <w:r>
        <w:rPr>
          <w:sz w:val="24"/>
        </w:rPr>
        <w:t>neuter;</w:t>
      </w:r>
      <w:r>
        <w:rPr>
          <w:spacing w:val="-2"/>
          <w:sz w:val="24"/>
        </w:rPr>
        <w:t xml:space="preserve"> </w:t>
      </w:r>
      <w:r>
        <w:rPr>
          <w:sz w:val="24"/>
        </w:rPr>
        <w:t>“find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book”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semantically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valid</w:t>
      </w:r>
    </w:p>
    <w:p w14:paraId="6FD9A3FA">
      <w:pPr>
        <w:pStyle w:val="4"/>
        <w:spacing w:before="3"/>
        <w:rPr>
          <w:b w:val="0"/>
          <w:sz w:val="11"/>
        </w:rPr>
      </w:pPr>
    </w:p>
    <w:p w14:paraId="52CA86DA">
      <w:pPr>
        <w:pStyle w:val="4"/>
        <w:spacing w:after="0"/>
        <w:rPr>
          <w:b w:val="0"/>
          <w:sz w:val="11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6B3B67D1">
      <w:pPr>
        <w:spacing w:before="90" w:line="240" w:lineRule="exact"/>
        <w:ind w:left="1552" w:right="0" w:firstLine="0"/>
        <w:jc w:val="left"/>
        <w:rPr>
          <w:sz w:val="24"/>
        </w:rPr>
      </w:pPr>
      <w:r>
        <w:rPr>
          <w:spacing w:val="-2"/>
          <w:sz w:val="24"/>
        </w:rPr>
        <w:t>Artificial</w:t>
      </w:r>
    </w:p>
    <w:p w14:paraId="324CF5E1">
      <w:pPr>
        <w:pStyle w:val="4"/>
        <w:spacing w:line="206" w:lineRule="exact"/>
        <w:ind w:left="360"/>
      </w:pPr>
      <w:r>
        <w:rPr>
          <w:spacing w:val="-5"/>
        </w:rPr>
        <w:t>it</w:t>
      </w:r>
    </w:p>
    <w:p w14:paraId="208E1E50">
      <w:pPr>
        <w:spacing w:before="0" w:line="242" w:lineRule="exact"/>
        <w:ind w:left="1552" w:right="0" w:firstLine="0"/>
        <w:jc w:val="left"/>
        <w:rPr>
          <w:sz w:val="24"/>
        </w:rPr>
      </w:pPr>
      <w:r>
        <w:rPr>
          <w:spacing w:val="-2"/>
          <w:sz w:val="24"/>
        </w:rPr>
        <w:t>Intelligence</w:t>
      </w:r>
    </w:p>
    <w:p w14:paraId="24E195E8">
      <w:pPr>
        <w:spacing w:before="90" w:line="225" w:lineRule="exact"/>
        <w:ind w:left="1101" w:right="0" w:firstLine="0"/>
        <w:jc w:val="left"/>
        <w:rPr>
          <w:sz w:val="24"/>
        </w:rPr>
      </w:pPr>
      <w:r>
        <w:br w:type="column"/>
      </w:r>
      <w:r>
        <w:rPr>
          <w:sz w:val="24"/>
        </w:rPr>
        <w:t>“find</w:t>
      </w:r>
      <w:r>
        <w:rPr>
          <w:spacing w:val="50"/>
          <w:sz w:val="24"/>
        </w:rPr>
        <w:t xml:space="preserve"> </w:t>
      </w:r>
      <w:r>
        <w:rPr>
          <w:sz w:val="24"/>
        </w:rPr>
        <w:t>Artificial</w:t>
      </w:r>
      <w:r>
        <w:rPr>
          <w:spacing w:val="52"/>
          <w:sz w:val="24"/>
        </w:rPr>
        <w:t xml:space="preserve"> </w:t>
      </w:r>
      <w:r>
        <w:rPr>
          <w:sz w:val="24"/>
        </w:rPr>
        <w:t>Intelligence”</w:t>
      </w:r>
      <w:r>
        <w:rPr>
          <w:spacing w:val="48"/>
          <w:sz w:val="24"/>
        </w:rPr>
        <w:t xml:space="preserve"> </w:t>
      </w:r>
      <w:r>
        <w:rPr>
          <w:sz w:val="24"/>
        </w:rPr>
        <w:t>does</w:t>
      </w:r>
      <w:r>
        <w:rPr>
          <w:spacing w:val="52"/>
          <w:sz w:val="24"/>
        </w:rPr>
        <w:t xml:space="preserve"> </w:t>
      </w:r>
      <w:r>
        <w:rPr>
          <w:sz w:val="24"/>
        </w:rPr>
        <w:t>not</w:t>
      </w:r>
      <w:r>
        <w:rPr>
          <w:spacing w:val="49"/>
          <w:sz w:val="24"/>
        </w:rPr>
        <w:t xml:space="preserve"> </w:t>
      </w:r>
      <w:r>
        <w:rPr>
          <w:sz w:val="24"/>
        </w:rPr>
        <w:t>fit</w:t>
      </w:r>
      <w:r>
        <w:rPr>
          <w:spacing w:val="50"/>
          <w:sz w:val="24"/>
        </w:rPr>
        <w:t xml:space="preserve"> </w:t>
      </w:r>
      <w:r>
        <w:rPr>
          <w:sz w:val="24"/>
        </w:rPr>
        <w:t>the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discourse</w:t>
      </w:r>
    </w:p>
    <w:p w14:paraId="4C2AC73A">
      <w:pPr>
        <w:spacing w:before="0" w:line="228" w:lineRule="exact"/>
        <w:ind w:left="360" w:right="0" w:firstLine="0"/>
        <w:jc w:val="left"/>
        <w:rPr>
          <w:rFonts w:ascii="Segoe UI Emoji" w:hAnsi="Segoe UI Emoji"/>
          <w:sz w:val="24"/>
        </w:rPr>
      </w:pPr>
      <w:r>
        <w:rPr>
          <w:rFonts w:ascii="Segoe UI Emoji" w:hAnsi="Segoe UI Emoji"/>
          <w:spacing w:val="-10"/>
          <w:sz w:val="24"/>
        </w:rPr>
        <w:t>❌</w:t>
      </w:r>
    </w:p>
    <w:p w14:paraId="5D70CE5F">
      <w:pPr>
        <w:spacing w:before="0" w:line="236" w:lineRule="exact"/>
        <w:ind w:left="1101" w:right="0" w:firstLine="0"/>
        <w:jc w:val="left"/>
        <w:rPr>
          <w:sz w:val="24"/>
        </w:rPr>
      </w:pPr>
      <w:r>
        <w:rPr>
          <w:spacing w:val="-2"/>
          <w:sz w:val="24"/>
        </w:rPr>
        <w:t>meaning</w:t>
      </w:r>
    </w:p>
    <w:p w14:paraId="17A197EF">
      <w:pPr>
        <w:spacing w:after="0" w:line="236" w:lineRule="exact"/>
        <w:jc w:val="left"/>
        <w:rPr>
          <w:sz w:val="24"/>
        </w:rPr>
        <w:sectPr>
          <w:type w:val="continuous"/>
          <w:pgSz w:w="12240" w:h="15840"/>
          <w:pgMar w:top="1360" w:right="720" w:bottom="280" w:left="1080" w:header="720" w:footer="720" w:gutter="0"/>
          <w:cols w:equalWidth="0" w:num="2">
            <w:col w:w="2725" w:space="335"/>
            <w:col w:w="7380"/>
          </w:cols>
        </w:sectPr>
      </w:pPr>
    </w:p>
    <w:p w14:paraId="651262F2">
      <w:pPr>
        <w:tabs>
          <w:tab w:val="left" w:pos="1552"/>
          <w:tab w:val="left" w:pos="3419"/>
          <w:tab w:val="left" w:pos="4161"/>
        </w:tabs>
        <w:spacing w:before="198"/>
        <w:ind w:left="360" w:right="0" w:firstLine="0"/>
        <w:jc w:val="left"/>
        <w:rPr>
          <w:sz w:val="24"/>
        </w:rPr>
      </w:pPr>
      <w:r>
        <w:rPr>
          <w:b/>
          <w:spacing w:val="-4"/>
          <w:sz w:val="24"/>
        </w:rPr>
        <w:t>they</w:t>
      </w:r>
      <w:r>
        <w:rPr>
          <w:b/>
          <w:sz w:val="24"/>
        </w:rPr>
        <w:tab/>
      </w:r>
      <w:r>
        <w:rPr>
          <w:sz w:val="24"/>
        </w:rPr>
        <w:t>Ravi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Arun</w:t>
      </w:r>
      <w:r>
        <w:rPr>
          <w:sz w:val="24"/>
        </w:rPr>
        <w:tab/>
      </w:r>
      <w:r>
        <w:rPr>
          <w:rFonts w:ascii="Segoe UI Emoji" w:hAnsi="Segoe UI Emoji"/>
          <w:spacing w:val="-10"/>
          <w:sz w:val="24"/>
        </w:rPr>
        <w:t>✅</w:t>
      </w:r>
      <w:r>
        <w:rPr>
          <w:rFonts w:ascii="Segoe UI Emoji" w:hAnsi="Segoe UI Emoji"/>
          <w:sz w:val="24"/>
        </w:rPr>
        <w:tab/>
      </w:r>
      <w:r>
        <w:rPr>
          <w:sz w:val="24"/>
        </w:rPr>
        <w:t>Plural</w:t>
      </w:r>
      <w:r>
        <w:rPr>
          <w:spacing w:val="-4"/>
          <w:sz w:val="24"/>
        </w:rPr>
        <w:t xml:space="preserve"> </w:t>
      </w:r>
      <w:r>
        <w:rPr>
          <w:sz w:val="24"/>
        </w:rPr>
        <w:t>antecedent</w:t>
      </w:r>
      <w:r>
        <w:rPr>
          <w:spacing w:val="-2"/>
          <w:sz w:val="24"/>
        </w:rPr>
        <w:t xml:space="preserve"> </w:t>
      </w:r>
      <w:r>
        <w:rPr>
          <w:sz w:val="24"/>
        </w:rPr>
        <w:t>and both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active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discourse </w:t>
      </w:r>
      <w:r>
        <w:rPr>
          <w:spacing w:val="-2"/>
          <w:sz w:val="24"/>
        </w:rPr>
        <w:t>entities</w:t>
      </w:r>
    </w:p>
    <w:p w14:paraId="7C764CFF">
      <w:pPr>
        <w:pStyle w:val="4"/>
        <w:spacing w:before="205"/>
        <w:ind w:left="360"/>
      </w:pPr>
      <w:r>
        <w:t>Important</w:t>
      </w:r>
      <w:r>
        <w:rPr>
          <w:spacing w:val="-4"/>
        </w:rPr>
        <w:t xml:space="preserve"> </w:t>
      </w:r>
      <w:r>
        <w:rPr>
          <w:spacing w:val="-2"/>
        </w:rPr>
        <w:t>ambiguity</w:t>
      </w:r>
    </w:p>
    <w:p w14:paraId="12ADDBBF">
      <w:pPr>
        <w:pStyle w:val="4"/>
        <w:spacing w:before="137"/>
        <w:ind w:left="360"/>
      </w:pPr>
      <w:r>
        <w:t>“He”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genuinely</w:t>
      </w:r>
      <w:r>
        <w:rPr>
          <w:spacing w:val="-2"/>
        </w:rPr>
        <w:t xml:space="preserve"> </w:t>
      </w:r>
      <w:r>
        <w:t>ambiguous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Ravi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Arun.</w:t>
      </w:r>
    </w:p>
    <w:p w14:paraId="4DF5EB16">
      <w:pPr>
        <w:spacing w:before="139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constraints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completely</w:t>
      </w:r>
      <w:r>
        <w:rPr>
          <w:spacing w:val="1"/>
          <w:sz w:val="24"/>
        </w:rPr>
        <w:t xml:space="preserve"> </w:t>
      </w:r>
      <w:r>
        <w:rPr>
          <w:sz w:val="24"/>
        </w:rPr>
        <w:t>eliminate</w:t>
      </w:r>
      <w:r>
        <w:rPr>
          <w:spacing w:val="-3"/>
          <w:sz w:val="24"/>
        </w:rPr>
        <w:t xml:space="preserve"> </w:t>
      </w:r>
      <w:r>
        <w:rPr>
          <w:sz w:val="24"/>
        </w:rPr>
        <w:t>either</w:t>
      </w:r>
      <w:r>
        <w:rPr>
          <w:spacing w:val="-2"/>
          <w:sz w:val="24"/>
        </w:rPr>
        <w:t xml:space="preserve"> candidate:</w:t>
      </w:r>
    </w:p>
    <w:p w14:paraId="6FB8CB54">
      <w:pPr>
        <w:spacing w:after="0"/>
        <w:jc w:val="left"/>
        <w:rPr>
          <w:sz w:val="24"/>
        </w:rPr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p w14:paraId="648EB81F">
      <w:pPr>
        <w:spacing w:before="79"/>
        <w:ind w:left="360" w:right="0" w:firstLine="0"/>
        <w:jc w:val="left"/>
        <w:rPr>
          <w:rFonts w:ascii="Segoe UI Symbol" w:hAnsi="Segoe UI Symbol"/>
          <w:sz w:val="24"/>
        </w:rPr>
      </w:pP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→ Ravi</w:t>
      </w:r>
      <w:r>
        <w:rPr>
          <w:spacing w:val="29"/>
          <w:sz w:val="24"/>
        </w:rPr>
        <w:t xml:space="preserve">  </w:t>
      </w:r>
      <w:r>
        <w:rPr>
          <w:rFonts w:ascii="Segoe UI Symbol" w:hAnsi="Segoe UI Symbol"/>
          <w:spacing w:val="-10"/>
          <w:sz w:val="24"/>
        </w:rPr>
        <w:t>✓</w:t>
      </w:r>
    </w:p>
    <w:p w14:paraId="17DACC16">
      <w:pPr>
        <w:spacing w:before="160"/>
        <w:ind w:left="360" w:right="0" w:firstLine="0"/>
        <w:jc w:val="left"/>
        <w:rPr>
          <w:rFonts w:ascii="Segoe UI Symbol" w:hAnsi="Segoe UI Symbol"/>
          <w:sz w:val="24"/>
        </w:rPr>
      </w:pP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Arun</w:t>
      </w:r>
      <w:r>
        <w:rPr>
          <w:spacing w:val="30"/>
          <w:sz w:val="24"/>
        </w:rPr>
        <w:t xml:space="preserve">  </w:t>
      </w:r>
      <w:r>
        <w:rPr>
          <w:rFonts w:ascii="Segoe UI Symbol" w:hAnsi="Segoe UI Symbol"/>
          <w:spacing w:val="-10"/>
          <w:sz w:val="24"/>
        </w:rPr>
        <w:t>✓</w:t>
      </w:r>
    </w:p>
    <w:p w14:paraId="32E7694F">
      <w:pPr>
        <w:spacing w:before="160"/>
        <w:ind w:left="360" w:right="0" w:firstLine="0"/>
        <w:jc w:val="left"/>
        <w:rPr>
          <w:sz w:val="24"/>
        </w:rPr>
      </w:pP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final resolution</w:t>
      </w:r>
      <w:r>
        <w:rPr>
          <w:spacing w:val="-1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coherence/context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just</w:t>
      </w:r>
      <w:r>
        <w:rPr>
          <w:spacing w:val="-2"/>
          <w:sz w:val="24"/>
        </w:rPr>
        <w:t xml:space="preserve"> </w:t>
      </w:r>
      <w:r>
        <w:rPr>
          <w:sz w:val="24"/>
        </w:rPr>
        <w:t>gender or</w:t>
      </w:r>
      <w:r>
        <w:rPr>
          <w:spacing w:val="-2"/>
          <w:sz w:val="24"/>
        </w:rPr>
        <w:t xml:space="preserve"> number.</w:t>
      </w:r>
    </w:p>
    <w:p w14:paraId="2928949F">
      <w:pPr>
        <w:pStyle w:val="4"/>
        <w:spacing w:before="12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238125</wp:posOffset>
                </wp:positionV>
                <wp:extent cx="5953125" cy="2857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1.6pt;margin-top:18.75pt;height:2.25pt;width:468.75pt;mso-position-horizontal-relative:page;mso-wrap-distance-bottom:0pt;mso-wrap-distance-top:0pt;z-index:-251655168;mso-width-relative:page;mso-height-relative:page;" fillcolor="#D0D0D0" filled="t" stroked="f" coordsize="5953125,28575" o:gfxdata="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IAfRV9cAAAAKAQAADwAAAAAAAAABACAAAAAiAAAAZHJzL2Rvd25y&#10;ZXYueG1sUEsBAhQAFAAAAAgAh07iQAp+/GuOAwAAfQ8AAA4AAAAAAAAAAQAgAAAAJgEAAGRycy9l&#10;Mm9Eb2MueG1sUEsFBgAAAAAGAAYAWQEAACYHAAAAAA=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259EA35">
      <w:pPr>
        <w:pStyle w:val="7"/>
        <w:numPr>
          <w:ilvl w:val="0"/>
          <w:numId w:val="6"/>
        </w:numPr>
        <w:tabs>
          <w:tab w:val="left" w:pos="604"/>
        </w:tabs>
        <w:spacing w:before="132" w:after="0" w:line="240" w:lineRule="auto"/>
        <w:ind w:left="604" w:right="0" w:hanging="244"/>
        <w:jc w:val="left"/>
        <w:rPr>
          <w:b/>
          <w:sz w:val="24"/>
        </w:rPr>
      </w:pPr>
      <w:r>
        <w:rPr>
          <w:b/>
          <w:sz w:val="24"/>
        </w:rPr>
        <w:t>Constraint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Table</w:t>
      </w:r>
    </w:p>
    <w:p w14:paraId="4D47A1F8">
      <w:pPr>
        <w:pStyle w:val="4"/>
        <w:spacing w:before="182"/>
        <w:ind w:left="360"/>
      </w:pPr>
      <w:r>
        <w:t>Referring</w:t>
      </w:r>
      <w:r>
        <w:rPr>
          <w:spacing w:val="-6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Antecedents Valid/Invalid</w:t>
      </w:r>
      <w:r>
        <w:rPr>
          <w:spacing w:val="1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2"/>
        </w:rPr>
        <w:t>Constraint</w:t>
      </w:r>
    </w:p>
    <w:p w14:paraId="0033FD0D">
      <w:pPr>
        <w:tabs>
          <w:tab w:val="left" w:pos="2613"/>
          <w:tab w:val="left" w:pos="4814"/>
          <w:tab w:val="left" w:pos="6254"/>
        </w:tabs>
        <w:spacing w:before="197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He</w:t>
      </w:r>
      <w:r>
        <w:rPr>
          <w:sz w:val="24"/>
        </w:rPr>
        <w:tab/>
      </w:r>
      <w:r>
        <w:rPr>
          <w:spacing w:val="-4"/>
          <w:sz w:val="24"/>
        </w:rPr>
        <w:t>Ravi</w:t>
      </w:r>
      <w:r>
        <w:rPr>
          <w:sz w:val="24"/>
        </w:rPr>
        <w:tab/>
      </w:r>
      <w:r>
        <w:rPr>
          <w:spacing w:val="-2"/>
          <w:sz w:val="24"/>
        </w:rPr>
        <w:t>Valid</w:t>
      </w:r>
      <w:r>
        <w:rPr>
          <w:sz w:val="24"/>
        </w:rPr>
        <w:tab/>
      </w:r>
      <w:r>
        <w:rPr>
          <w:sz w:val="24"/>
        </w:rPr>
        <w:t>Agreement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coherence</w:t>
      </w:r>
    </w:p>
    <w:p w14:paraId="2E032ADE">
      <w:pPr>
        <w:tabs>
          <w:tab w:val="left" w:pos="2613"/>
          <w:tab w:val="left" w:pos="4814"/>
          <w:tab w:val="left" w:pos="6254"/>
        </w:tabs>
        <w:spacing w:before="199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He</w:t>
      </w:r>
      <w:r>
        <w:rPr>
          <w:sz w:val="24"/>
        </w:rPr>
        <w:tab/>
      </w:r>
      <w:r>
        <w:rPr>
          <w:spacing w:val="-4"/>
          <w:sz w:val="24"/>
        </w:rPr>
        <w:t>Arun</w:t>
      </w:r>
      <w:r>
        <w:rPr>
          <w:sz w:val="24"/>
        </w:rPr>
        <w:tab/>
      </w:r>
      <w:r>
        <w:rPr>
          <w:spacing w:val="-2"/>
          <w:sz w:val="24"/>
        </w:rPr>
        <w:t>Valid</w:t>
      </w:r>
      <w:r>
        <w:rPr>
          <w:sz w:val="24"/>
        </w:rPr>
        <w:tab/>
      </w:r>
      <w:r>
        <w:rPr>
          <w:sz w:val="24"/>
        </w:rPr>
        <w:t>Agreement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recency</w:t>
      </w:r>
    </w:p>
    <w:p w14:paraId="3ED91E75">
      <w:pPr>
        <w:tabs>
          <w:tab w:val="left" w:pos="2613"/>
          <w:tab w:val="left" w:pos="4814"/>
          <w:tab w:val="left" w:pos="6254"/>
        </w:tabs>
        <w:spacing w:before="197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him</w:t>
      </w:r>
      <w:r>
        <w:rPr>
          <w:sz w:val="24"/>
        </w:rPr>
        <w:tab/>
      </w:r>
      <w:r>
        <w:rPr>
          <w:spacing w:val="-4"/>
          <w:sz w:val="24"/>
        </w:rPr>
        <w:t>Ravi</w:t>
      </w:r>
      <w:r>
        <w:rPr>
          <w:sz w:val="24"/>
        </w:rPr>
        <w:tab/>
      </w:r>
      <w:r>
        <w:rPr>
          <w:spacing w:val="-2"/>
          <w:sz w:val="24"/>
        </w:rPr>
        <w:t>Valid</w:t>
      </w:r>
      <w:r>
        <w:rPr>
          <w:sz w:val="24"/>
        </w:rPr>
        <w:tab/>
      </w:r>
      <w:r>
        <w:rPr>
          <w:sz w:val="24"/>
        </w:rPr>
        <w:t>Grammar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2"/>
          <w:sz w:val="24"/>
        </w:rPr>
        <w:t xml:space="preserve"> compatibility</w:t>
      </w:r>
    </w:p>
    <w:p w14:paraId="72659216">
      <w:pPr>
        <w:tabs>
          <w:tab w:val="left" w:pos="2613"/>
          <w:tab w:val="left" w:pos="4814"/>
        </w:tabs>
        <w:spacing w:before="199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him</w:t>
      </w:r>
      <w:r>
        <w:rPr>
          <w:sz w:val="24"/>
        </w:rPr>
        <w:tab/>
      </w:r>
      <w:r>
        <w:rPr>
          <w:spacing w:val="-4"/>
          <w:sz w:val="24"/>
        </w:rPr>
        <w:t>Arun</w:t>
      </w:r>
      <w:r>
        <w:rPr>
          <w:sz w:val="24"/>
        </w:rPr>
        <w:tab/>
      </w: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z w:val="24"/>
        </w:rPr>
        <w:t>preferred</w:t>
      </w:r>
      <w:r>
        <w:rPr>
          <w:spacing w:val="-2"/>
          <w:sz w:val="24"/>
        </w:rPr>
        <w:t xml:space="preserve"> </w:t>
      </w:r>
      <w:r>
        <w:rPr>
          <w:sz w:val="24"/>
        </w:rPr>
        <w:t>Grammatical/discourse</w:t>
      </w:r>
      <w:r>
        <w:rPr>
          <w:spacing w:val="-4"/>
          <w:sz w:val="24"/>
        </w:rPr>
        <w:t xml:space="preserve"> role</w:t>
      </w:r>
    </w:p>
    <w:p w14:paraId="746C79DE">
      <w:pPr>
        <w:tabs>
          <w:tab w:val="left" w:pos="2613"/>
          <w:tab w:val="left" w:pos="4814"/>
          <w:tab w:val="left" w:pos="6254"/>
        </w:tabs>
        <w:spacing w:before="197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it</w:t>
      </w:r>
      <w:r>
        <w:rPr>
          <w:sz w:val="24"/>
        </w:rPr>
        <w:tab/>
      </w:r>
      <w:r>
        <w:rPr>
          <w:spacing w:val="-4"/>
          <w:sz w:val="24"/>
        </w:rPr>
        <w:t>book</w:t>
      </w:r>
      <w:r>
        <w:rPr>
          <w:sz w:val="24"/>
        </w:rPr>
        <w:tab/>
      </w:r>
      <w:r>
        <w:rPr>
          <w:spacing w:val="-2"/>
          <w:sz w:val="24"/>
        </w:rPr>
        <w:t>Valid</w:t>
      </w:r>
      <w:r>
        <w:rPr>
          <w:sz w:val="24"/>
        </w:rPr>
        <w:tab/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compatibility</w:t>
      </w:r>
    </w:p>
    <w:p w14:paraId="16D1F476">
      <w:pPr>
        <w:tabs>
          <w:tab w:val="left" w:pos="2613"/>
          <w:tab w:val="left" w:pos="6254"/>
        </w:tabs>
        <w:spacing w:before="199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it</w:t>
      </w:r>
      <w:r>
        <w:rPr>
          <w:sz w:val="24"/>
        </w:rPr>
        <w:tab/>
      </w:r>
      <w:r>
        <w:rPr>
          <w:sz w:val="24"/>
        </w:rPr>
        <w:t>Artificial</w:t>
      </w:r>
      <w:r>
        <w:rPr>
          <w:spacing w:val="-6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Invalid</w:t>
      </w:r>
      <w:r>
        <w:rPr>
          <w:sz w:val="24"/>
        </w:rPr>
        <w:tab/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incompatibility</w:t>
      </w:r>
    </w:p>
    <w:p w14:paraId="47AB0C72">
      <w:pPr>
        <w:tabs>
          <w:tab w:val="left" w:pos="2613"/>
          <w:tab w:val="left" w:pos="4814"/>
          <w:tab w:val="left" w:pos="6254"/>
        </w:tabs>
        <w:spacing w:before="197" w:line="400" w:lineRule="auto"/>
        <w:ind w:left="360" w:right="1206" w:firstLine="0"/>
        <w:jc w:val="left"/>
        <w:rPr>
          <w:sz w:val="24"/>
        </w:rPr>
      </w:pPr>
      <w:r>
        <w:rPr>
          <w:spacing w:val="-4"/>
          <w:sz w:val="24"/>
        </w:rPr>
        <w:t>they</w:t>
      </w:r>
      <w:r>
        <w:rPr>
          <w:sz w:val="24"/>
        </w:rPr>
        <w:tab/>
      </w:r>
      <w:r>
        <w:rPr>
          <w:sz w:val="24"/>
        </w:rPr>
        <w:t>Ravi + Arun</w:t>
      </w:r>
      <w:r>
        <w:rPr>
          <w:sz w:val="24"/>
        </w:rPr>
        <w:tab/>
      </w:r>
      <w:r>
        <w:rPr>
          <w:spacing w:val="-2"/>
          <w:sz w:val="24"/>
        </w:rPr>
        <w:t>Valid</w:t>
      </w:r>
      <w:r>
        <w:rPr>
          <w:sz w:val="24"/>
        </w:rPr>
        <w:tab/>
      </w:r>
      <w:r>
        <w:rPr>
          <w:sz w:val="24"/>
        </w:rPr>
        <w:t>Number</w:t>
      </w:r>
      <w:r>
        <w:rPr>
          <w:spacing w:val="-15"/>
          <w:sz w:val="24"/>
        </w:rPr>
        <w:t xml:space="preserve"> </w:t>
      </w:r>
      <w:r>
        <w:rPr>
          <w:sz w:val="24"/>
        </w:rPr>
        <w:t>+</w:t>
      </w:r>
      <w:r>
        <w:rPr>
          <w:spacing w:val="-13"/>
          <w:sz w:val="24"/>
        </w:rPr>
        <w:t xml:space="preserve"> </w:t>
      </w:r>
      <w:r>
        <w:rPr>
          <w:sz w:val="24"/>
        </w:rPr>
        <w:t>discourse</w:t>
      </w:r>
      <w:r>
        <w:rPr>
          <w:spacing w:val="-15"/>
          <w:sz w:val="24"/>
        </w:rPr>
        <w:t xml:space="preserve"> </w:t>
      </w:r>
      <w:r>
        <w:rPr>
          <w:sz w:val="24"/>
        </w:rPr>
        <w:t>coherence The strongest resolution is therefore:</w:t>
      </w:r>
    </w:p>
    <w:p w14:paraId="448182F3">
      <w:pPr>
        <w:spacing w:before="0" w:line="228" w:lineRule="exact"/>
        <w:ind w:left="360" w:right="0" w:firstLine="0"/>
        <w:jc w:val="left"/>
        <w:rPr>
          <w:sz w:val="24"/>
        </w:rPr>
      </w:pPr>
      <w:r>
        <w:rPr>
          <w:sz w:val="24"/>
        </w:rPr>
        <w:t>He</w:t>
      </w:r>
      <w:r>
        <w:rPr>
          <w:spacing w:val="29"/>
          <w:sz w:val="24"/>
        </w:rPr>
        <w:t xml:space="preserve">  </w:t>
      </w:r>
      <w:r>
        <w:rPr>
          <w:sz w:val="24"/>
        </w:rPr>
        <w:t xml:space="preserve">→ </w:t>
      </w:r>
      <w:r>
        <w:rPr>
          <w:spacing w:val="-4"/>
          <w:sz w:val="24"/>
        </w:rPr>
        <w:t>Ravi</w:t>
      </w:r>
    </w:p>
    <w:p w14:paraId="619D421E">
      <w:pPr>
        <w:spacing w:before="140" w:line="360" w:lineRule="auto"/>
        <w:ind w:left="360" w:right="8760" w:firstLine="0"/>
        <w:jc w:val="left"/>
        <w:rPr>
          <w:sz w:val="24"/>
        </w:rPr>
      </w:pPr>
      <w:r>
        <w:rPr>
          <w:sz w:val="24"/>
        </w:rPr>
        <w:t>him</w:t>
      </w:r>
      <w:r>
        <w:rPr>
          <w:spacing w:val="3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Ravi it</w:t>
      </w:r>
      <w:r>
        <w:rPr>
          <w:spacing w:val="80"/>
          <w:sz w:val="24"/>
        </w:rPr>
        <w:t xml:space="preserve"> </w:t>
      </w:r>
      <w:r>
        <w:rPr>
          <w:sz w:val="24"/>
        </w:rPr>
        <w:t>→ book</w:t>
      </w:r>
    </w:p>
    <w:p w14:paraId="0387377D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→ Ravi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Arun</w:t>
      </w:r>
    </w:p>
    <w:p w14:paraId="1141C8BE">
      <w:pPr>
        <w:pStyle w:val="4"/>
        <w:spacing w:before="12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237490</wp:posOffset>
                </wp:positionV>
                <wp:extent cx="5953125" cy="2857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1.6pt;margin-top:18.7pt;height:2.25pt;width:468.75pt;mso-position-horizontal-relative:page;mso-wrap-distance-bottom:0pt;mso-wrap-distance-top:0pt;z-index:-251654144;mso-width-relative:page;mso-height-relative:page;" fillcolor="#D0D0D0" filled="t" stroked="f" coordsize="5953125,28575" o:gfxdata="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AowMum2AAAAAoBAAAPAAAAAAAAAAEAIAAAACIAAABkcnMvZG93bnJl&#10;di54bWxQSwECFAAUAAAACACHTuJAvc5qBowDAAB9DwAADgAAAAAAAAABACAAAAAnAQAAZHJzL2Uy&#10;b0RvYy54bWxQSwUGAAAAAAYABgBZAQAAJQcAAAAA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6DB4A63">
      <w:pPr>
        <w:pStyle w:val="7"/>
        <w:numPr>
          <w:ilvl w:val="0"/>
          <w:numId w:val="6"/>
        </w:numPr>
        <w:tabs>
          <w:tab w:val="left" w:pos="632"/>
        </w:tabs>
        <w:spacing w:before="132" w:after="0" w:line="240" w:lineRule="auto"/>
        <w:ind w:left="632" w:right="0" w:hanging="272"/>
        <w:jc w:val="left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Coreference</w:t>
      </w:r>
      <w:r>
        <w:rPr>
          <w:b/>
          <w:spacing w:val="-2"/>
          <w:sz w:val="24"/>
        </w:rPr>
        <w:t xml:space="preserve"> Chains</w:t>
      </w:r>
    </w:p>
    <w:p w14:paraId="3B5398EE">
      <w:pPr>
        <w:spacing w:before="137"/>
        <w:ind w:left="360" w:right="0" w:firstLine="0"/>
        <w:jc w:val="left"/>
        <w:rPr>
          <w:sz w:val="24"/>
        </w:rPr>
      </w:pPr>
      <w:r>
        <w:rPr>
          <w:spacing w:val="-4"/>
          <w:sz w:val="24"/>
        </w:rPr>
        <w:t>Ravi</w:t>
      </w:r>
    </w:p>
    <w:p w14:paraId="3A467B02">
      <w:pPr>
        <w:spacing w:before="137" w:line="360" w:lineRule="auto"/>
        <w:ind w:left="360" w:right="9792" w:firstLine="60"/>
        <w:jc w:val="left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6"/>
          <w:sz w:val="24"/>
        </w:rPr>
        <w:t>He</w:t>
      </w:r>
    </w:p>
    <w:p w14:paraId="1DE651DF">
      <w:pPr>
        <w:spacing w:before="0" w:line="360" w:lineRule="auto"/>
        <w:ind w:left="360" w:right="9698" w:firstLine="60"/>
        <w:jc w:val="left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4"/>
          <w:sz w:val="24"/>
        </w:rPr>
        <w:t>him</w:t>
      </w:r>
    </w:p>
    <w:p w14:paraId="43EAC276">
      <w:pPr>
        <w:spacing w:before="0"/>
        <w:ind w:left="4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F665BFE">
      <w:pPr>
        <w:spacing w:before="139"/>
        <w:ind w:left="360" w:right="0" w:firstLine="0"/>
        <w:jc w:val="left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─────┐</w:t>
      </w:r>
    </w:p>
    <w:p w14:paraId="0B98B198">
      <w:pPr>
        <w:spacing w:before="137"/>
        <w:ind w:left="9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4F416F4D">
      <w:pPr>
        <w:spacing w:before="139"/>
        <w:ind w:left="360" w:right="0" w:firstLine="0"/>
        <w:jc w:val="left"/>
        <w:rPr>
          <w:sz w:val="24"/>
        </w:rPr>
      </w:pPr>
      <w:r>
        <w:rPr>
          <w:sz w:val="24"/>
        </w:rPr>
        <w:t>Arun</w:t>
      </w:r>
      <w:r>
        <w:rPr>
          <w:spacing w:val="-2"/>
          <w:sz w:val="24"/>
        </w:rPr>
        <w:t xml:space="preserve"> ─────┘</w:t>
      </w:r>
    </w:p>
    <w:p w14:paraId="6FCF5DB6">
      <w:pPr>
        <w:spacing w:after="0"/>
        <w:jc w:val="left"/>
        <w:rPr>
          <w:sz w:val="24"/>
        </w:rPr>
        <w:sectPr>
          <w:pgSz w:w="12240" w:h="15840"/>
          <w:pgMar w:top="1360" w:right="720" w:bottom="280" w:left="1080" w:header="720" w:footer="720" w:gutter="0"/>
          <w:cols w:space="720" w:num="1"/>
        </w:sectPr>
      </w:pPr>
    </w:p>
    <w:p w14:paraId="5ECE2717">
      <w:pPr>
        <w:spacing w:before="60"/>
        <w:ind w:left="360" w:right="0" w:firstLine="0"/>
        <w:jc w:val="left"/>
        <w:rPr>
          <w:sz w:val="24"/>
        </w:rPr>
      </w:pPr>
      <w:r>
        <w:rPr>
          <w:spacing w:val="-4"/>
          <w:sz w:val="24"/>
        </w:rPr>
        <w:t>book</w:t>
      </w:r>
    </w:p>
    <w:p w14:paraId="4F3E6DB5">
      <w:pPr>
        <w:spacing w:before="137" w:line="360" w:lineRule="auto"/>
        <w:ind w:left="360" w:right="9890" w:firstLine="60"/>
        <w:jc w:val="left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6"/>
          <w:sz w:val="24"/>
        </w:rPr>
        <w:t>it</w:t>
      </w:r>
    </w:p>
    <w:p w14:paraId="30D725FA">
      <w:pPr>
        <w:spacing w:before="0"/>
        <w:ind w:left="4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6D3D6EBF">
      <w:pPr>
        <w:spacing w:before="137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27720438">
      <w:pPr>
        <w:pStyle w:val="4"/>
        <w:spacing w:before="12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238760</wp:posOffset>
                </wp:positionV>
                <wp:extent cx="5953125" cy="28575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4"/>
                              </a:lnTo>
                              <a:close/>
                            </a:path>
                            <a:path w="595312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953125" h="28575">
                              <a:moveTo>
                                <a:pt x="594360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4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4"/>
                              </a:lnTo>
                              <a:lnTo>
                                <a:pt x="5953125" y="9524"/>
                              </a:lnTo>
                              <a:lnTo>
                                <a:pt x="5953125" y="19049"/>
                              </a:lnTo>
                              <a:lnTo>
                                <a:pt x="5948362" y="19049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4"/>
                              </a:moveTo>
                              <a:lnTo>
                                <a:pt x="5948362" y="9524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4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49"/>
                              </a:lnTo>
                              <a:lnTo>
                                <a:pt x="5953125" y="19049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1.6pt;margin-top:18.8pt;height:2.25pt;width:468.75pt;mso-position-horizontal-relative:page;mso-wrap-distance-bottom:0pt;mso-wrap-distance-top:0pt;z-index:-251654144;mso-width-relative:page;mso-height-relative:page;" fillcolor="#D0D0D0" filled="t" stroked="f" coordsize="5953125,28575" o:gfxdata="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AYuFLa1wAAAAoBAAAPAAAAAAAAAAEAIAAAACIAAABk&#10;cnMvZG93bnJldi54bWxQSwECFAAUAAAACACHTuJABtG2jZYDAAB9DwAADgAAAAAAAAABACAAAAAm&#10;AQAAZHJzL2Uyb0RvYy54bWxQSwUGAAAAAAYABgBZAQAALgcAAAAA&#10;" path="m5948362,28574l4762,28574,3289,28346,1968,27660,914,26606,228,25285,0,23812,0,4762,4762,0,5948362,0,5953125,4762,9525,4762,4762,9524,9525,9524,9525,19049,4762,19049,9525,23812,5953125,23812,5952896,25285,5952210,26606,5951156,27660,5949835,28346,5948362,28574xem9525,9524l4762,9524,9525,4762,9525,9524xem5943600,9524l9525,9524,9525,4762,5943600,4762,5943600,9524xem5943600,23812l5943600,4762,5948362,9524,5953125,9524,5953125,19049,5948362,19049,5943600,23812xem5953125,9524l5948362,9524,5943600,4762,5953125,4762,5953125,9524xem9525,23812l4762,19049,9525,19049,9525,23812xem5943600,23812l9525,23812,9525,19049,5943600,19049,5943600,23812xem5953125,23812l5943600,23812,5948362,19049,5953125,19049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CB3E293">
      <w:pPr>
        <w:pStyle w:val="7"/>
        <w:numPr>
          <w:ilvl w:val="0"/>
          <w:numId w:val="6"/>
        </w:numPr>
        <w:tabs>
          <w:tab w:val="left" w:pos="604"/>
        </w:tabs>
        <w:spacing w:before="130" w:after="0" w:line="240" w:lineRule="auto"/>
        <w:ind w:left="604" w:right="0" w:hanging="244"/>
        <w:jc w:val="left"/>
        <w:rPr>
          <w:b/>
          <w:sz w:val="24"/>
        </w:rPr>
      </w:pPr>
      <w:r>
        <w:rPr>
          <w:b/>
          <w:sz w:val="24"/>
        </w:rPr>
        <w:t>Rewritten</w:t>
      </w:r>
      <w:r>
        <w:rPr>
          <w:b/>
          <w:spacing w:val="-2"/>
          <w:sz w:val="24"/>
        </w:rPr>
        <w:t xml:space="preserve"> Paragraph</w:t>
      </w:r>
    </w:p>
    <w:p w14:paraId="0D05AE30">
      <w:pPr>
        <w:pStyle w:val="4"/>
        <w:spacing w:before="139" w:line="360" w:lineRule="auto"/>
        <w:ind w:left="360" w:right="660"/>
      </w:pPr>
      <w:r>
        <w:t>Ravi met Arun at the library. Ravi was looking for a book on Artificial Intelligence. Arun helped Ravi find the book. Later, Ravi and Arun discussed the book before leaving.</w:t>
      </w:r>
    </w:p>
    <w:p w14:paraId="3AA563E1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removes the</w:t>
      </w:r>
      <w:r>
        <w:rPr>
          <w:spacing w:val="-2"/>
          <w:sz w:val="24"/>
        </w:rPr>
        <w:t xml:space="preserve"> </w:t>
      </w:r>
      <w:r>
        <w:rPr>
          <w:sz w:val="24"/>
        </w:rPr>
        <w:t>ambiguity while</w:t>
      </w:r>
      <w:r>
        <w:rPr>
          <w:spacing w:val="-3"/>
          <w:sz w:val="24"/>
        </w:rPr>
        <w:t xml:space="preserve"> </w:t>
      </w:r>
      <w:r>
        <w:rPr>
          <w:sz w:val="24"/>
        </w:rPr>
        <w:t>preserving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original discourse</w:t>
      </w:r>
      <w:r>
        <w:rPr>
          <w:spacing w:val="-2"/>
          <w:sz w:val="24"/>
        </w:rPr>
        <w:t xml:space="preserve"> meaning.</w:t>
      </w:r>
    </w:p>
    <w:p w14:paraId="65A1F09C">
      <w:pPr>
        <w:pStyle w:val="4"/>
        <w:spacing w:before="12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238760</wp:posOffset>
                </wp:positionV>
                <wp:extent cx="5953125" cy="28575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1.6pt;margin-top:18.8pt;height:2.25pt;width:468.75pt;mso-position-horizontal-relative:page;mso-wrap-distance-bottom:0pt;mso-wrap-distance-top:0pt;z-index:-251653120;mso-width-relative:page;mso-height-relative:page;" fillcolor="#D0D0D0" filled="t" stroked="f" coordsize="5953125,28575" o:gfxdata="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Bi4UtrXAAAACgEAAA8AAAAAAAAAAQAgAAAAIgAAAGRycy9kb3ducmV2&#10;LnhtbFBLAQIUABQAAAAIAIdO4kB04jtqjAMAAH0PAAAOAAAAAAAAAAEAIAAAACYBAABkcnMvZTJv&#10;RG9jLnhtbFBLBQYAAAAABgAGAFkBAAAkBwAAAAA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5A935EA">
      <w:pPr>
        <w:pStyle w:val="7"/>
        <w:numPr>
          <w:ilvl w:val="0"/>
          <w:numId w:val="6"/>
        </w:numPr>
        <w:tabs>
          <w:tab w:val="left" w:pos="576"/>
        </w:tabs>
        <w:spacing w:before="131" w:after="0" w:line="240" w:lineRule="auto"/>
        <w:ind w:left="576" w:right="0" w:hanging="216"/>
        <w:jc w:val="both"/>
        <w:rPr>
          <w:b/>
          <w:sz w:val="24"/>
        </w:rPr>
      </w:pPr>
      <w:r>
        <w:rPr>
          <w:b/>
          <w:sz w:val="24"/>
        </w:rPr>
        <w:t>If “He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looking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 book”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appears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before Arun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pacing w:val="-2"/>
          <w:sz w:val="24"/>
        </w:rPr>
        <w:t>introduced</w:t>
      </w:r>
    </w:p>
    <w:p w14:paraId="53B78707">
      <w:pPr>
        <w:spacing w:before="137"/>
        <w:ind w:left="360" w:right="0" w:firstLine="0"/>
        <w:jc w:val="both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paragraph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were:</w:t>
      </w:r>
    </w:p>
    <w:p w14:paraId="1BCAC8C0">
      <w:pPr>
        <w:pStyle w:val="4"/>
        <w:spacing w:before="139" w:line="360" w:lineRule="auto"/>
        <w:ind w:left="360" w:right="721"/>
        <w:jc w:val="both"/>
      </w:pPr>
      <w:r>
        <w:t>“Ravi met at the library. He was</w:t>
      </w:r>
      <w:r>
        <w:rPr>
          <w:spacing w:val="-1"/>
        </w:rPr>
        <w:t xml:space="preserve"> </w:t>
      </w:r>
      <w:r>
        <w:t>looking for</w:t>
      </w:r>
      <w:r>
        <w:rPr>
          <w:spacing w:val="-2"/>
        </w:rPr>
        <w:t xml:space="preserve"> </w:t>
      </w:r>
      <w:r>
        <w:t xml:space="preserve">a book on Artificial Intelligence. Arun arrived </w:t>
      </w:r>
      <w:r>
        <w:rPr>
          <w:spacing w:val="-2"/>
        </w:rPr>
        <w:t>later.”</w:t>
      </w:r>
    </w:p>
    <w:p w14:paraId="2CEA3B8C">
      <w:pPr>
        <w:spacing w:before="0" w:line="360" w:lineRule="auto"/>
        <w:ind w:left="360" w:right="720" w:firstLine="0"/>
        <w:jc w:val="both"/>
        <w:rPr>
          <w:sz w:val="24"/>
        </w:rPr>
      </w:pPr>
      <w:r>
        <w:rPr>
          <w:sz w:val="24"/>
        </w:rPr>
        <w:t xml:space="preserve">then </w:t>
      </w:r>
      <w:r>
        <w:rPr>
          <w:b/>
          <w:sz w:val="24"/>
        </w:rPr>
        <w:t xml:space="preserve">He → Ravi </w:t>
      </w:r>
      <w:r>
        <w:rPr>
          <w:sz w:val="24"/>
        </w:rPr>
        <w:t>would be strongly preferred because Ravi is the only introduced male entity at that point.</w:t>
      </w:r>
    </w:p>
    <w:p w14:paraId="0F5247AD">
      <w:pPr>
        <w:spacing w:before="0" w:line="360" w:lineRule="auto"/>
        <w:ind w:left="360" w:right="720" w:firstLine="0"/>
        <w:jc w:val="both"/>
        <w:rPr>
          <w:sz w:val="24"/>
        </w:rPr>
      </w:pPr>
      <w:r>
        <w:rPr>
          <w:sz w:val="24"/>
        </w:rPr>
        <w:t xml:space="preserve">But if </w:t>
      </w:r>
      <w:r>
        <w:rPr>
          <w:b/>
          <w:sz w:val="24"/>
        </w:rPr>
        <w:t>Arun had not yet been introduced at all</w:t>
      </w:r>
      <w:r>
        <w:rPr>
          <w:sz w:val="24"/>
        </w:rPr>
        <w:t xml:space="preserve">, the system cannot consider Arun as an antecedent. Once Arun is introduced later, it cannot retroactively resolve the earlier </w:t>
      </w:r>
      <w:r>
        <w:rPr>
          <w:b/>
          <w:sz w:val="24"/>
        </w:rPr>
        <w:t xml:space="preserve">He </w:t>
      </w:r>
      <w:r>
        <w:rPr>
          <w:sz w:val="24"/>
        </w:rPr>
        <w:t>to Arun without additional discourse evidence.</w:t>
      </w:r>
    </w:p>
    <w:p w14:paraId="1A2240DB">
      <w:pPr>
        <w:pStyle w:val="4"/>
        <w:spacing w:line="275" w:lineRule="exact"/>
        <w:ind w:left="360"/>
      </w:pPr>
      <w:r>
        <w:rPr>
          <w:spacing w:val="-2"/>
        </w:rPr>
        <w:t>Conclusion</w:t>
      </w:r>
    </w:p>
    <w:p w14:paraId="1147A30A">
      <w:pPr>
        <w:spacing w:before="140" w:line="360" w:lineRule="auto"/>
        <w:ind w:left="360" w:right="718" w:firstLine="0"/>
        <w:jc w:val="both"/>
        <w:rPr>
          <w:sz w:val="24"/>
        </w:rPr>
      </w:pPr>
      <w:r>
        <w:rPr>
          <w:sz w:val="24"/>
        </w:rPr>
        <w:t xml:space="preserve">Reference resolution should combine </w:t>
      </w:r>
      <w:r>
        <w:rPr>
          <w:b/>
          <w:sz w:val="24"/>
        </w:rPr>
        <w:t xml:space="preserve">agreement, recency, grammatical role, semantic compatibility, and discourse coherence </w:t>
      </w:r>
      <w:r>
        <w:rPr>
          <w:sz w:val="24"/>
        </w:rPr>
        <w:t xml:space="preserve">rather than relying on a single rule. In this paragraph, </w:t>
      </w:r>
      <w:r>
        <w:rPr>
          <w:b/>
          <w:sz w:val="24"/>
        </w:rPr>
        <w:t xml:space="preserve">“it” → the book </w:t>
      </w:r>
      <w:r>
        <w:rPr>
          <w:sz w:val="24"/>
        </w:rPr>
        <w:t xml:space="preserve">and </w:t>
      </w:r>
      <w:r>
        <w:rPr>
          <w:b/>
          <w:sz w:val="24"/>
        </w:rPr>
        <w:t xml:space="preserve">“they” → Ravi + Arun </w:t>
      </w:r>
      <w:r>
        <w:rPr>
          <w:sz w:val="24"/>
        </w:rPr>
        <w:t xml:space="preserve">are clear, while </w:t>
      </w:r>
      <w:r>
        <w:rPr>
          <w:b/>
          <w:sz w:val="24"/>
        </w:rPr>
        <w:t xml:space="preserve">“He” </w:t>
      </w:r>
      <w:r>
        <w:rPr>
          <w:sz w:val="24"/>
        </w:rPr>
        <w:t>requires contextual/discourse reasoning. This constraint-based approach maintains consistent entity</w:t>
      </w:r>
      <w:r>
        <w:rPr>
          <w:spacing w:val="40"/>
          <w:sz w:val="24"/>
        </w:rPr>
        <w:t xml:space="preserve"> </w:t>
      </w:r>
      <w:r>
        <w:rPr>
          <w:sz w:val="24"/>
        </w:rPr>
        <w:t>chains across the paragraph.</w:t>
      </w:r>
    </w:p>
    <w:p w14:paraId="186B2D4D">
      <w:pPr>
        <w:spacing w:after="0" w:line="360" w:lineRule="auto"/>
        <w:jc w:val="both"/>
        <w:rPr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4E0AC2BC">
      <w:pPr>
        <w:pStyle w:val="4"/>
        <w:spacing w:before="73"/>
        <w:ind w:left="360"/>
      </w:pPr>
      <w:r>
        <w:t>Q2</w:t>
      </w:r>
      <w:r>
        <w:rPr>
          <w:spacing w:val="-7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Dialog</w:t>
      </w:r>
      <w:r>
        <w:rPr>
          <w:spacing w:val="-1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Recognition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Generation</w:t>
      </w:r>
    </w:p>
    <w:p w14:paraId="54CE7E3C">
      <w:pPr>
        <w:spacing w:before="136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Given:</w:t>
      </w:r>
    </w:p>
    <w:p w14:paraId="39B847F3">
      <w:pPr>
        <w:spacing w:before="140"/>
        <w:ind w:left="360" w:right="0" w:firstLine="0"/>
        <w:jc w:val="left"/>
        <w:rPr>
          <w:sz w:val="24"/>
        </w:rPr>
      </w:pPr>
      <w:r>
        <w:rPr>
          <w:b/>
          <w:sz w:val="24"/>
        </w:rPr>
        <w:t>Student: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“I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am</w:t>
      </w:r>
      <w:r>
        <w:rPr>
          <w:spacing w:val="1"/>
          <w:sz w:val="24"/>
        </w:rPr>
        <w:t xml:space="preserve"> </w:t>
      </w:r>
      <w:r>
        <w:rPr>
          <w:sz w:val="24"/>
        </w:rPr>
        <w:t>worried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have made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mistakes.”</w:t>
      </w:r>
    </w:p>
    <w:p w14:paraId="19C7F206">
      <w:pPr>
        <w:pStyle w:val="7"/>
        <w:numPr>
          <w:ilvl w:val="0"/>
          <w:numId w:val="7"/>
        </w:numPr>
        <w:tabs>
          <w:tab w:val="left" w:pos="618"/>
        </w:tabs>
        <w:spacing w:before="137" w:after="0" w:line="240" w:lineRule="auto"/>
        <w:ind w:left="618" w:right="0" w:hanging="258"/>
        <w:jc w:val="left"/>
        <w:rPr>
          <w:b/>
          <w:sz w:val="24"/>
        </w:rPr>
      </w:pPr>
      <w:r>
        <w:rPr>
          <w:b/>
          <w:sz w:val="24"/>
        </w:rPr>
        <w:t>Required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Dialog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Acts</w:t>
      </w:r>
    </w:p>
    <w:p w14:paraId="3ADEBFDA">
      <w:pPr>
        <w:spacing w:before="139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dialog</w:t>
      </w:r>
      <w:r>
        <w:rPr>
          <w:spacing w:val="-2"/>
          <w:sz w:val="24"/>
        </w:rPr>
        <w:t xml:space="preserve"> </w:t>
      </w:r>
      <w:r>
        <w:rPr>
          <w:sz w:val="24"/>
        </w:rPr>
        <w:t>acts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are:</w:t>
      </w:r>
    </w:p>
    <w:p w14:paraId="12F55BAB">
      <w:pPr>
        <w:pStyle w:val="7"/>
        <w:numPr>
          <w:ilvl w:val="1"/>
          <w:numId w:val="7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Reassure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student's </w:t>
      </w:r>
      <w:r>
        <w:rPr>
          <w:spacing w:val="-2"/>
          <w:sz w:val="24"/>
        </w:rPr>
        <w:t>worry.</w:t>
      </w:r>
    </w:p>
    <w:p w14:paraId="034D9BCC">
      <w:pPr>
        <w:pStyle w:val="7"/>
        <w:numPr>
          <w:ilvl w:val="1"/>
          <w:numId w:val="7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Advise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constructive </w:t>
      </w:r>
      <w:r>
        <w:rPr>
          <w:spacing w:val="-2"/>
          <w:sz w:val="24"/>
        </w:rPr>
        <w:t>guidance.</w:t>
      </w:r>
    </w:p>
    <w:p w14:paraId="67BB7AA7">
      <w:pPr>
        <w:pStyle w:val="4"/>
        <w:spacing w:before="12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238125</wp:posOffset>
                </wp:positionV>
                <wp:extent cx="5953125" cy="28575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1.6pt;margin-top:18.75pt;height:2.25pt;width:468.75pt;mso-position-horizontal-relative:page;mso-wrap-distance-bottom:0pt;mso-wrap-distance-top:0pt;z-index:-251653120;mso-width-relative:page;mso-height-relative:page;" fillcolor="#D0D0D0" filled="t" stroked="f" coordsize="5953125,28575" o:gfxdata="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AgB9FX1wAAAAoBAAAPAAAAAAAAAAEAIAAAACIAAABkcnMvZG93bnJl&#10;di54bWxQSwECFAAUAAAACACHTuJA1j13uo0DAAB/DwAADgAAAAAAAAABACAAAAAmAQAAZHJzL2Uy&#10;b0RvYy54bWxQSwUGAAAAAAYABgBZAQAAJQcAAAAA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128C9C3">
      <w:pPr>
        <w:pStyle w:val="7"/>
        <w:numPr>
          <w:ilvl w:val="0"/>
          <w:numId w:val="7"/>
        </w:numPr>
        <w:tabs>
          <w:tab w:val="left" w:pos="632"/>
        </w:tabs>
        <w:spacing w:before="131" w:after="0" w:line="240" w:lineRule="auto"/>
        <w:ind w:left="632" w:right="0" w:hanging="272"/>
        <w:jc w:val="left"/>
        <w:rPr>
          <w:b/>
          <w:sz w:val="24"/>
        </w:rPr>
      </w:pPr>
      <w:r>
        <w:rPr>
          <w:b/>
          <w:sz w:val="24"/>
        </w:rPr>
        <w:t>Important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Entities</w:t>
      </w:r>
    </w:p>
    <w:p w14:paraId="60D109FD">
      <w:pPr>
        <w:spacing w:before="137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 should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maintain:</w:t>
      </w:r>
    </w:p>
    <w:p w14:paraId="048C5495">
      <w:pPr>
        <w:pStyle w:val="7"/>
        <w:numPr>
          <w:ilvl w:val="1"/>
          <w:numId w:val="7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assignment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the submitted</w:t>
      </w:r>
      <w:r>
        <w:rPr>
          <w:spacing w:val="-4"/>
          <w:sz w:val="24"/>
        </w:rPr>
        <w:t xml:space="preserve"> work</w:t>
      </w:r>
    </w:p>
    <w:p w14:paraId="4D649F43">
      <w:pPr>
        <w:pStyle w:val="7"/>
        <w:numPr>
          <w:ilvl w:val="1"/>
          <w:numId w:val="7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mistakes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assignment</w:t>
      </w:r>
    </w:p>
    <w:p w14:paraId="73C60034">
      <w:pPr>
        <w:pStyle w:val="7"/>
        <w:numPr>
          <w:ilvl w:val="1"/>
          <w:numId w:val="7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</w:t>
      </w:r>
    </w:p>
    <w:p w14:paraId="21AEEDD4">
      <w:pPr>
        <w:spacing w:before="137"/>
        <w:ind w:left="360" w:right="0" w:firstLine="0"/>
        <w:jc w:val="left"/>
        <w:rPr>
          <w:sz w:val="24"/>
        </w:rPr>
      </w:pP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entities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remain 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throughout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response.</w:t>
      </w:r>
    </w:p>
    <w:p w14:paraId="4EC36E37">
      <w:pPr>
        <w:pStyle w:val="4"/>
        <w:spacing w:before="123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239395</wp:posOffset>
                </wp:positionV>
                <wp:extent cx="5953125" cy="28575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1.6pt;margin-top:18.85pt;height:2.25pt;width:468.75pt;mso-position-horizontal-relative:page;mso-wrap-distance-bottom:0pt;mso-wrap-distance-top:0pt;z-index:-251652096;mso-width-relative:page;mso-height-relative:page;" fillcolor="#D0D0D0" filled="t" stroked="f" coordsize="5953125,28575" o:gfxdata="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CuKfT51wAAAAoBAAAPAAAAAAAAAAEAIAAAACIAAABkcnMvZG93bnJl&#10;di54bWxQSwECFAAUAAAACACHTuJA0Ul2LY0DAAB/DwAADgAAAAAAAAABACAAAAAmAQAAZHJzL2Uy&#10;b0RvYy54bWxQSwUGAAAAAAYABgBZAQAAJQcAAAAA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4D4EFF1">
      <w:pPr>
        <w:pStyle w:val="7"/>
        <w:numPr>
          <w:ilvl w:val="0"/>
          <w:numId w:val="7"/>
        </w:numPr>
        <w:tabs>
          <w:tab w:val="left" w:pos="604"/>
        </w:tabs>
        <w:spacing w:before="130" w:after="0" w:line="360" w:lineRule="auto"/>
        <w:ind w:left="360" w:right="7219" w:firstLine="0"/>
        <w:jc w:val="both"/>
        <w:rPr>
          <w:b/>
          <w:sz w:val="24"/>
        </w:rPr>
      </w:pPr>
      <w:r>
        <w:rPr>
          <w:b/>
          <w:sz w:val="24"/>
        </w:rPr>
        <w:t>Three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Responses Response 1</w:t>
      </w:r>
    </w:p>
    <w:p w14:paraId="72A31E92">
      <w:pPr>
        <w:pStyle w:val="4"/>
        <w:spacing w:line="360" w:lineRule="auto"/>
        <w:ind w:left="360" w:right="717"/>
        <w:jc w:val="both"/>
      </w:pPr>
      <w:r>
        <w:t xml:space="preserve">You have already submitted the assignment, so don't worry too much about possible mistakes. Review the feedback when you receive it and use it to improve your work next </w:t>
      </w:r>
      <w:r>
        <w:rPr>
          <w:spacing w:val="-2"/>
        </w:rPr>
        <w:t>time.</w:t>
      </w:r>
    </w:p>
    <w:p w14:paraId="17F0AEB8">
      <w:pPr>
        <w:pStyle w:val="4"/>
        <w:spacing w:before="1"/>
        <w:ind w:left="360"/>
        <w:jc w:val="both"/>
      </w:pPr>
      <w:r>
        <w:t>Response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5D6A0A7A">
      <w:pPr>
        <w:pStyle w:val="4"/>
        <w:spacing w:before="137" w:line="360" w:lineRule="auto"/>
        <w:ind w:left="360" w:right="718"/>
        <w:jc w:val="both"/>
      </w:pPr>
      <w:r>
        <w:t>It is normal to feel worried after submitting an assignment, but you should remain confident. Review any feedback you receive and use it to improve areas where mistakes were made.</w:t>
      </w:r>
    </w:p>
    <w:p w14:paraId="0E1C3CA5">
      <w:pPr>
        <w:pStyle w:val="4"/>
        <w:spacing w:before="1"/>
        <w:ind w:left="360"/>
        <w:jc w:val="both"/>
      </w:pPr>
      <w:r>
        <w:t>Response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44AC885E">
      <w:pPr>
        <w:pStyle w:val="4"/>
        <w:spacing w:before="137" w:line="360" w:lineRule="auto"/>
        <w:ind w:left="360" w:right="718"/>
        <w:jc w:val="both"/>
      </w:pPr>
      <w:r>
        <w:t>You have completed the assignment, so stay confident and focus on what you can learn from it. Review the feedback carefully and use it to improve your future assignments.</w:t>
      </w:r>
    </w:p>
    <w:p w14:paraId="00A735B0">
      <w:pPr>
        <w:spacing w:before="0" w:line="360" w:lineRule="auto"/>
        <w:ind w:left="360" w:right="717" w:firstLine="0"/>
        <w:jc w:val="both"/>
        <w:rPr>
          <w:sz w:val="24"/>
        </w:rPr>
      </w:pPr>
      <w:r>
        <w:rPr>
          <w:sz w:val="24"/>
        </w:rPr>
        <w:t xml:space="preserve">All three are </w:t>
      </w:r>
      <w:r>
        <w:rPr>
          <w:b/>
          <w:sz w:val="24"/>
        </w:rPr>
        <w:t>2 sentences</w:t>
      </w:r>
      <w:r>
        <w:rPr>
          <w:sz w:val="24"/>
        </w:rPr>
        <w:t xml:space="preserve">, maintain the assignment/mistakes context, use a positive and polite tone, and include required keywords such as </w:t>
      </w:r>
      <w:r>
        <w:rPr>
          <w:b/>
          <w:sz w:val="24"/>
        </w:rPr>
        <w:t xml:space="preserve">review, improve, confident, </w:t>
      </w:r>
      <w:r>
        <w:rPr>
          <w:sz w:val="24"/>
        </w:rPr>
        <w:t xml:space="preserve">and </w:t>
      </w:r>
      <w:r>
        <w:rPr>
          <w:b/>
          <w:sz w:val="24"/>
        </w:rPr>
        <w:t>feedback</w:t>
      </w:r>
      <w:r>
        <w:rPr>
          <w:sz w:val="24"/>
        </w:rPr>
        <w:t>.</w:t>
      </w:r>
    </w:p>
    <w:p w14:paraId="4A45BEDD">
      <w:pPr>
        <w:pStyle w:val="4"/>
        <w:spacing w:before="7"/>
        <w:rPr>
          <w:b w:val="0"/>
          <w:sz w:val="18"/>
        </w:rPr>
      </w:pPr>
      <w:r>
        <w:rPr>
          <w:b w:val="0"/>
          <w:sz w:val="18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150495</wp:posOffset>
                </wp:positionV>
                <wp:extent cx="5953125" cy="28575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71.6pt;margin-top:11.85pt;height:2.25pt;width:468.75pt;mso-position-horizontal-relative:page;mso-wrap-distance-bottom:0pt;mso-wrap-distance-top:0pt;z-index:-251652096;mso-width-relative:page;mso-height-relative:page;" fillcolor="#D0D0D0" filled="t" stroked="f" coordsize="5953125,28575" o:gfxdata="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LR65U3XAAAACgEAAA8AAAAAAAAAAQAgAAAAIgAAAGRycy9kb3du&#10;cmV2LnhtbFBLAQIUABQAAAAIAIdO4kCZ0wRPjwMAAH8PAAAOAAAAAAAAAAEAIAAAACYBAABkcnMv&#10;ZTJvRG9jLnhtbFBLBQYAAAAABgAGAFkBAAAnBwAAAAA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50A374F">
      <w:pPr>
        <w:pStyle w:val="4"/>
        <w:spacing w:after="0"/>
        <w:rPr>
          <w:b w:val="0"/>
          <w:sz w:val="18"/>
        </w:rPr>
        <w:sectPr>
          <w:pgSz w:w="12240" w:h="15840"/>
          <w:pgMar w:top="1780" w:right="720" w:bottom="280" w:left="1080" w:header="720" w:footer="720" w:gutter="0"/>
          <w:cols w:space="720" w:num="1"/>
        </w:sectPr>
      </w:pPr>
    </w:p>
    <w:p w14:paraId="62D5DE6B">
      <w:pPr>
        <w:pStyle w:val="4"/>
        <w:spacing w:before="169"/>
        <w:rPr>
          <w:b w:val="0"/>
        </w:rPr>
      </w:pPr>
    </w:p>
    <w:p w14:paraId="411130FD">
      <w:pPr>
        <w:pStyle w:val="7"/>
        <w:numPr>
          <w:ilvl w:val="0"/>
          <w:numId w:val="7"/>
        </w:numPr>
        <w:tabs>
          <w:tab w:val="left" w:pos="632"/>
        </w:tabs>
        <w:spacing w:before="0" w:after="0" w:line="240" w:lineRule="auto"/>
        <w:ind w:left="632" w:right="0" w:hanging="272"/>
        <w:jc w:val="left"/>
        <w:rPr>
          <w:b/>
          <w:sz w:val="24"/>
        </w:rPr>
      </w:pPr>
      <w:r>
        <w:rPr>
          <w:b/>
          <w:spacing w:val="-2"/>
          <w:sz w:val="24"/>
        </w:rPr>
        <w:t>Comparison</w:t>
      </w:r>
    </w:p>
    <w:p w14:paraId="0580F377">
      <w:pPr>
        <w:pStyle w:val="4"/>
        <w:spacing w:before="185"/>
        <w:ind w:left="360"/>
      </w:pPr>
      <w:r>
        <w:t>Response</w:t>
      </w:r>
      <w:r>
        <w:rPr>
          <w:spacing w:val="-6"/>
        </w:rPr>
        <w:t xml:space="preserve"> </w:t>
      </w:r>
      <w:r>
        <w:t>Coherence</w:t>
      </w:r>
      <w:r>
        <w:rPr>
          <w:spacing w:val="-1"/>
        </w:rPr>
        <w:t xml:space="preserve"> </w:t>
      </w:r>
      <w:r>
        <w:t>Constraint</w:t>
      </w:r>
      <w:r>
        <w:rPr>
          <w:spacing w:val="-3"/>
        </w:rPr>
        <w:t xml:space="preserve"> </w:t>
      </w:r>
      <w:r>
        <w:t>Satisfaction</w:t>
      </w:r>
      <w:r>
        <w:rPr>
          <w:spacing w:val="-2"/>
        </w:rPr>
        <w:t xml:space="preserve"> </w:t>
      </w:r>
      <w:r>
        <w:t>Politeness</w:t>
      </w:r>
      <w:r>
        <w:rPr>
          <w:spacing w:val="56"/>
        </w:rPr>
        <w:t xml:space="preserve"> </w:t>
      </w:r>
      <w:r>
        <w:rPr>
          <w:spacing w:val="-2"/>
        </w:rPr>
        <w:t>Relevance</w:t>
      </w:r>
    </w:p>
    <w:p w14:paraId="31DCA0A1">
      <w:pPr>
        <w:pStyle w:val="7"/>
        <w:numPr>
          <w:ilvl w:val="0"/>
          <w:numId w:val="8"/>
        </w:numPr>
        <w:tabs>
          <w:tab w:val="left" w:pos="1379"/>
          <w:tab w:val="left" w:pos="2534"/>
          <w:tab w:val="left" w:pos="4960"/>
          <w:tab w:val="left" w:pos="6095"/>
        </w:tabs>
        <w:spacing w:before="197" w:after="0" w:line="240" w:lineRule="auto"/>
        <w:ind w:left="1379" w:right="0" w:hanging="1019"/>
        <w:jc w:val="left"/>
        <w:rPr>
          <w:sz w:val="24"/>
        </w:rPr>
      </w:pP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27276E42">
      <w:pPr>
        <w:pStyle w:val="7"/>
        <w:numPr>
          <w:ilvl w:val="0"/>
          <w:numId w:val="8"/>
        </w:numPr>
        <w:tabs>
          <w:tab w:val="left" w:pos="1379"/>
          <w:tab w:val="left" w:pos="2534"/>
          <w:tab w:val="left" w:pos="4960"/>
          <w:tab w:val="left" w:pos="6095"/>
        </w:tabs>
        <w:spacing w:before="199" w:after="0" w:line="240" w:lineRule="auto"/>
        <w:ind w:left="1379" w:right="0" w:hanging="1019"/>
        <w:jc w:val="left"/>
        <w:rPr>
          <w:sz w:val="24"/>
        </w:rPr>
      </w:pP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013E27E6">
      <w:pPr>
        <w:pStyle w:val="7"/>
        <w:numPr>
          <w:ilvl w:val="0"/>
          <w:numId w:val="8"/>
        </w:numPr>
        <w:tabs>
          <w:tab w:val="left" w:pos="1379"/>
          <w:tab w:val="left" w:pos="4960"/>
        </w:tabs>
        <w:spacing w:before="197" w:after="0" w:line="240" w:lineRule="auto"/>
        <w:ind w:left="1379" w:right="0" w:hanging="1019"/>
        <w:jc w:val="left"/>
        <w:rPr>
          <w:b/>
          <w:sz w:val="24"/>
        </w:rPr>
      </w:pPr>
      <w:r>
        <w:rPr>
          <w:b/>
          <w:sz w:val="24"/>
        </w:rPr>
        <w:t>Very High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High</w:t>
      </w:r>
      <w:r>
        <w:rPr>
          <w:b/>
          <w:sz w:val="24"/>
        </w:rPr>
        <w:tab/>
      </w:r>
      <w:r>
        <w:rPr>
          <w:b/>
          <w:sz w:val="24"/>
        </w:rPr>
        <w:t>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High</w:t>
      </w:r>
    </w:p>
    <w:p w14:paraId="30081FE9">
      <w:pPr>
        <w:pStyle w:val="4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267335</wp:posOffset>
                </wp:positionV>
                <wp:extent cx="5953125" cy="28575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4"/>
                              </a:lnTo>
                              <a:close/>
                            </a:path>
                            <a:path w="595312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953125" h="28575">
                              <a:moveTo>
                                <a:pt x="594360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4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4"/>
                              </a:lnTo>
                              <a:lnTo>
                                <a:pt x="5953125" y="9524"/>
                              </a:lnTo>
                              <a:lnTo>
                                <a:pt x="5953125" y="19049"/>
                              </a:lnTo>
                              <a:lnTo>
                                <a:pt x="5948362" y="19049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4"/>
                              </a:moveTo>
                              <a:lnTo>
                                <a:pt x="5948362" y="9524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4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49"/>
                              </a:lnTo>
                              <a:lnTo>
                                <a:pt x="5953125" y="19049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71.6pt;margin-top:21.05pt;height:2.25pt;width:468.75pt;mso-position-horizontal-relative:page;mso-wrap-distance-bottom:0pt;mso-wrap-distance-top:0pt;z-index:-251651072;mso-width-relative:page;mso-height-relative:page;" fillcolor="#D0D0D0" filled="t" stroked="f" coordsize="5953125,28575" o:gfxdata="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GKFRQ7XAAAACgEAAA8AAAAAAAAAAQAgAAAAIgAA&#10;AGRycy9kb3ducmV2LnhtbFBLAQIUABQAAAAIAIdO4kBbJB5SmAMAAH8PAAAOAAAAAAAAAAEAIAAA&#10;ACYBAABkcnMvZTJvRG9jLnhtbFBLBQYAAAAABgAGAFkBAAAwBwAAAAA=&#10;" path="m5948362,28574l4762,28574,3289,28346,1968,27660,914,26606,228,25285,0,23812,0,4762,4762,0,5948362,0,5953125,4762,9525,4762,4762,9524,9525,9524,9525,19049,4762,19049,9525,23812,5953125,23812,5952896,25285,5952210,26606,5951156,27660,5949835,28346,5948362,28574xem9525,9524l4762,9524,9525,4762,9525,9524xem5943600,9524l9525,9524,9525,4762,5943600,4762,5943600,9524xem5943600,23812l5943600,4762,5948362,9524,5953125,9524,5953125,19049,5948362,19049,5943600,23812xem5953125,9524l5948362,9524,5943600,4762,5953125,4762,5953125,9524xem9525,23812l4762,19049,9525,19049,9525,23812xem5943600,23812l9525,23812,9525,19049,5943600,19049,5943600,23812xem5953125,23812l5943600,23812,5948362,19049,5953125,19049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3F23BE6">
      <w:pPr>
        <w:pStyle w:val="7"/>
        <w:numPr>
          <w:ilvl w:val="0"/>
          <w:numId w:val="7"/>
        </w:numPr>
        <w:tabs>
          <w:tab w:val="left" w:pos="604"/>
        </w:tabs>
        <w:spacing w:before="131" w:after="0" w:line="360" w:lineRule="auto"/>
        <w:ind w:left="360" w:right="7785" w:firstLine="0"/>
        <w:jc w:val="left"/>
        <w:rPr>
          <w:b/>
          <w:sz w:val="24"/>
        </w:rPr>
      </w:pPr>
      <w:r>
        <w:rPr>
          <w:b/>
          <w:sz w:val="24"/>
        </w:rPr>
        <w:t>Best Response Response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best:</w:t>
      </w:r>
    </w:p>
    <w:p w14:paraId="46C9176A">
      <w:pPr>
        <w:spacing w:before="0" w:line="360" w:lineRule="auto"/>
        <w:ind w:left="360" w:right="660" w:firstLine="0"/>
        <w:jc w:val="left"/>
        <w:rPr>
          <w:sz w:val="24"/>
        </w:rPr>
      </w:pPr>
      <w:r>
        <w:rPr>
          <w:sz w:val="24"/>
        </w:rPr>
        <w:t>“You have completed the assignment, so stay confident and focus on what you can learn from it. Review the feedback carefully and use it to improve your future assignments.”</w:t>
      </w:r>
    </w:p>
    <w:p w14:paraId="5C7B2F4E">
      <w:pPr>
        <w:pStyle w:val="4"/>
        <w:ind w:left="360"/>
      </w:pPr>
      <w:r>
        <w:rPr>
          <w:spacing w:val="-2"/>
        </w:rPr>
        <w:t>Justification</w:t>
      </w:r>
    </w:p>
    <w:p w14:paraId="5D4F6C5B">
      <w:pPr>
        <w:spacing w:before="137"/>
        <w:ind w:left="360" w:right="0" w:firstLine="0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satisfies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constraints:</w:t>
      </w:r>
    </w:p>
    <w:p w14:paraId="5C92D674">
      <w:pPr>
        <w:pStyle w:val="7"/>
        <w:numPr>
          <w:ilvl w:val="1"/>
          <w:numId w:val="7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Reassurance: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“stay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confident”</w:t>
      </w:r>
    </w:p>
    <w:p w14:paraId="4D6B619D">
      <w:pPr>
        <w:pStyle w:val="7"/>
        <w:numPr>
          <w:ilvl w:val="1"/>
          <w:numId w:val="7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Advice: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“Review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feedback...”</w:t>
      </w:r>
    </w:p>
    <w:p w14:paraId="770A7EBE">
      <w:pPr>
        <w:pStyle w:val="7"/>
        <w:numPr>
          <w:ilvl w:val="1"/>
          <w:numId w:val="7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Entity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coherence: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assignment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feedback →</w:t>
      </w:r>
      <w:r>
        <w:rPr>
          <w:spacing w:val="-2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assignments</w:t>
      </w:r>
    </w:p>
    <w:p w14:paraId="1C5B0FD6">
      <w:pPr>
        <w:pStyle w:val="7"/>
        <w:numPr>
          <w:ilvl w:val="1"/>
          <w:numId w:val="7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Discourse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relation: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Cause–</w:t>
      </w:r>
      <w:r>
        <w:rPr>
          <w:b/>
          <w:spacing w:val="-2"/>
          <w:sz w:val="24"/>
        </w:rPr>
        <w:t>Effect/Elaboration</w:t>
      </w:r>
    </w:p>
    <w:p w14:paraId="7E9D022F">
      <w:pPr>
        <w:pStyle w:val="7"/>
        <w:numPr>
          <w:ilvl w:val="1"/>
          <w:numId w:val="7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Keywords: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confident, review,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feedback, </w:t>
      </w:r>
      <w:r>
        <w:rPr>
          <w:spacing w:val="-2"/>
          <w:sz w:val="24"/>
        </w:rPr>
        <w:t>improve</w:t>
      </w:r>
    </w:p>
    <w:p w14:paraId="18DA9008">
      <w:pPr>
        <w:pStyle w:val="7"/>
        <w:numPr>
          <w:ilvl w:val="1"/>
          <w:numId w:val="7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Length: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sentences</w:t>
      </w:r>
    </w:p>
    <w:p w14:paraId="6BB8CF92">
      <w:pPr>
        <w:pStyle w:val="7"/>
        <w:numPr>
          <w:ilvl w:val="1"/>
          <w:numId w:val="7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sz w:val="24"/>
        </w:rPr>
      </w:pPr>
      <w:r>
        <w:rPr>
          <w:b/>
          <w:sz w:val="24"/>
        </w:rPr>
        <w:t>Tone: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polite</w:t>
      </w:r>
    </w:p>
    <w:p w14:paraId="7E570DC8">
      <w:pPr>
        <w:pStyle w:val="7"/>
        <w:numPr>
          <w:ilvl w:val="1"/>
          <w:numId w:val="7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contradictory</w:t>
      </w:r>
      <w:r>
        <w:rPr>
          <w:b/>
          <w:spacing w:val="-2"/>
          <w:sz w:val="24"/>
        </w:rPr>
        <w:t xml:space="preserve"> advice</w:t>
      </w:r>
    </w:p>
    <w:p w14:paraId="28E07B29">
      <w:pPr>
        <w:spacing w:before="140"/>
        <w:ind w:left="360" w:right="0" w:firstLine="0"/>
        <w:jc w:val="left"/>
        <w:rPr>
          <w:sz w:val="24"/>
        </w:rPr>
      </w:pPr>
      <w:r>
        <w:rPr>
          <w:sz w:val="24"/>
        </w:rPr>
        <w:t>Therefore,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coherent and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constraint-satisfying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61493CAE">
      <w:pPr>
        <w:pStyle w:val="4"/>
        <w:spacing w:before="12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238125</wp:posOffset>
                </wp:positionV>
                <wp:extent cx="5953125" cy="28575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71.6pt;margin-top:18.75pt;height:2.25pt;width:468.75pt;mso-position-horizontal-relative:page;mso-wrap-distance-bottom:0pt;mso-wrap-distance-top:0pt;z-index:-251651072;mso-width-relative:page;mso-height-relative:page;" fillcolor="#D0D0D0" filled="t" stroked="f" coordsize="5953125,28575" o:gfxdata="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IAfRV9cAAAAKAQAADwAAAAAAAAABACAAAAAiAAAAZHJzL2Rvd25y&#10;ZXYueG1sUEsBAhQAFAAAAAgAh07iQAnn4YuOAwAAfw8AAA4AAAAAAAAAAQAgAAAAJgEAAGRycy9l&#10;Mm9Eb2MueG1sUEsFBgAAAAAGAAYAWQEAACYHAAAAAA=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174CE3E">
      <w:pPr>
        <w:pStyle w:val="7"/>
        <w:numPr>
          <w:ilvl w:val="0"/>
          <w:numId w:val="7"/>
        </w:numPr>
        <w:tabs>
          <w:tab w:val="left" w:pos="576"/>
        </w:tabs>
        <w:spacing w:before="131" w:after="0" w:line="240" w:lineRule="auto"/>
        <w:ind w:left="576" w:right="0" w:hanging="216"/>
        <w:jc w:val="left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Not </w:t>
      </w:r>
      <w:r>
        <w:rPr>
          <w:b/>
          <w:spacing w:val="-2"/>
          <w:sz w:val="24"/>
        </w:rPr>
        <w:t>Maintained</w:t>
      </w:r>
    </w:p>
    <w:p w14:paraId="6C6EFB0D">
      <w:pPr>
        <w:spacing w:before="137" w:line="360" w:lineRule="auto"/>
        <w:ind w:left="360" w:right="66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loses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entities,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become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irrelevant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contradictory</w:t>
      </w:r>
      <w:r>
        <w:rPr>
          <w:sz w:val="24"/>
        </w:rPr>
        <w:t>. For example:</w:t>
      </w:r>
    </w:p>
    <w:p w14:paraId="1F79D774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“You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mistakes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your </w:t>
      </w:r>
      <w:r>
        <w:rPr>
          <w:b/>
          <w:spacing w:val="-2"/>
          <w:sz w:val="24"/>
        </w:rPr>
        <w:t>exam</w:t>
      </w:r>
      <w:r>
        <w:rPr>
          <w:spacing w:val="-2"/>
          <w:sz w:val="24"/>
        </w:rPr>
        <w:t>.”</w:t>
      </w:r>
    </w:p>
    <w:p w14:paraId="7413BE00">
      <w:pPr>
        <w:spacing w:before="139" w:line="360" w:lineRule="auto"/>
        <w:ind w:left="360" w:right="66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conversation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assignment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exam.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breaks</w:t>
      </w:r>
      <w:r>
        <w:rPr>
          <w:spacing w:val="-1"/>
          <w:sz w:val="24"/>
        </w:rPr>
        <w:t xml:space="preserve"> </w:t>
      </w: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>coherence</w:t>
      </w:r>
      <w:r>
        <w:rPr>
          <w:spacing w:val="-2"/>
          <w:sz w:val="24"/>
        </w:rPr>
        <w:t xml:space="preserve"> </w:t>
      </w:r>
      <w:r>
        <w:rPr>
          <w:sz w:val="24"/>
        </w:rPr>
        <w:t>and makes the response less relevant.</w:t>
      </w:r>
    </w:p>
    <w:p w14:paraId="6F43D087">
      <w:pPr>
        <w:spacing w:after="0" w:line="360" w:lineRule="auto"/>
        <w:jc w:val="left"/>
        <w:rPr>
          <w:sz w:val="24"/>
        </w:rPr>
        <w:sectPr>
          <w:pgSz w:w="12240" w:h="15840"/>
          <w:pgMar w:top="1820" w:right="720" w:bottom="280" w:left="1080" w:header="720" w:footer="720" w:gutter="0"/>
          <w:cols w:space="720" w:num="1"/>
        </w:sectPr>
      </w:pPr>
    </w:p>
    <w:p w14:paraId="4F06F279">
      <w:pPr>
        <w:spacing w:before="60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 xml:space="preserve">Therefore, maintaining consistent references to </w:t>
      </w:r>
      <w:r>
        <w:rPr>
          <w:b/>
          <w:sz w:val="24"/>
        </w:rPr>
        <w:t xml:space="preserve">assignment, mistakes, and you </w:t>
      </w:r>
      <w:r>
        <w:rPr>
          <w:sz w:val="24"/>
        </w:rPr>
        <w:t>is essential for a coherent conversational response.</w:t>
      </w:r>
    </w:p>
    <w:p w14:paraId="5571BD05">
      <w:pPr>
        <w:pStyle w:val="4"/>
        <w:spacing w:line="274" w:lineRule="exact"/>
        <w:ind w:left="360"/>
      </w:pPr>
      <w:r>
        <w:t>Q3</w:t>
      </w:r>
      <w:r>
        <w:rPr>
          <w:spacing w:val="-7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Sense Disambiguation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rPr>
          <w:spacing w:val="-2"/>
        </w:rPr>
        <w:t>Representation</w:t>
      </w:r>
    </w:p>
    <w:p w14:paraId="0329E347">
      <w:pPr>
        <w:spacing w:before="139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Given:</w:t>
      </w:r>
    </w:p>
    <w:p w14:paraId="76E99210">
      <w:pPr>
        <w:pStyle w:val="4"/>
        <w:spacing w:before="137"/>
        <w:ind w:left="360"/>
      </w:pPr>
      <w:r>
        <w:t>“Priya</w:t>
      </w:r>
      <w:r>
        <w:rPr>
          <w:spacing w:val="-3"/>
        </w:rPr>
        <w:t xml:space="preserve"> </w:t>
      </w:r>
      <w:r>
        <w:t>sat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watched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boats</w:t>
      </w:r>
      <w:r>
        <w:rPr>
          <w:spacing w:val="-1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water.”</w:t>
      </w:r>
    </w:p>
    <w:p w14:paraId="41036BD8">
      <w:pPr>
        <w:pStyle w:val="7"/>
        <w:numPr>
          <w:ilvl w:val="0"/>
          <w:numId w:val="9"/>
        </w:numPr>
        <w:tabs>
          <w:tab w:val="left" w:pos="618"/>
        </w:tabs>
        <w:spacing w:before="139" w:after="0" w:line="240" w:lineRule="auto"/>
        <w:ind w:left="618" w:right="0" w:hanging="258"/>
        <w:jc w:val="left"/>
        <w:rPr>
          <w:b/>
          <w:sz w:val="24"/>
        </w:rPr>
      </w:pPr>
      <w:r>
        <w:rPr>
          <w:b/>
          <w:sz w:val="24"/>
        </w:rPr>
        <w:t>Possible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meanings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“bank”</w:t>
      </w:r>
    </w:p>
    <w:p w14:paraId="3FB24E05">
      <w:pPr>
        <w:pStyle w:val="7"/>
        <w:numPr>
          <w:ilvl w:val="1"/>
          <w:numId w:val="9"/>
        </w:numPr>
        <w:tabs>
          <w:tab w:val="left" w:pos="1080"/>
        </w:tabs>
        <w:spacing w:before="137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Financial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institution</w:t>
      </w:r>
    </w:p>
    <w:p w14:paraId="3162D230">
      <w:pPr>
        <w:pStyle w:val="7"/>
        <w:numPr>
          <w:ilvl w:val="1"/>
          <w:numId w:val="9"/>
        </w:numPr>
        <w:tabs>
          <w:tab w:val="left" w:pos="1080"/>
        </w:tabs>
        <w:spacing w:before="139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Side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 </w:t>
      </w:r>
      <w:r>
        <w:rPr>
          <w:b/>
          <w:spacing w:val="-4"/>
          <w:sz w:val="24"/>
        </w:rPr>
        <w:t>river</w:t>
      </w:r>
    </w:p>
    <w:p w14:paraId="55A7234F">
      <w:pPr>
        <w:pStyle w:val="4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238760</wp:posOffset>
                </wp:positionV>
                <wp:extent cx="5953125" cy="28575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71.6pt;margin-top:18.8pt;height:2.25pt;width:468.75pt;mso-position-horizontal-relative:page;mso-wrap-distance-bottom:0pt;mso-wrap-distance-top:0pt;z-index:-251650048;mso-width-relative:page;mso-height-relative:page;" fillcolor="#D0D0D0" filled="t" stroked="f" coordsize="5953125,28575" o:gfxdata="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AYuFLa1wAAAAoBAAAPAAAAAAAAAAEAIAAAACIAAABkcnMvZG93bnJldi54bWxQSwEC&#10;FAAUAAAACACHTuJADpPgHIQDAAB/DwAADgAAAAAAAAABACAAAAAmAQAAZHJzL2Uyb0RvYy54bWxQ&#10;SwUGAAAAAAYABgBZAQAAHAcAAAAA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351BAA">
      <w:pPr>
        <w:pStyle w:val="7"/>
        <w:numPr>
          <w:ilvl w:val="0"/>
          <w:numId w:val="9"/>
        </w:numPr>
        <w:tabs>
          <w:tab w:val="left" w:pos="632"/>
        </w:tabs>
        <w:spacing w:before="131" w:after="0" w:line="240" w:lineRule="auto"/>
        <w:ind w:left="632" w:right="0" w:hanging="272"/>
        <w:jc w:val="left"/>
        <w:rPr>
          <w:b/>
          <w:sz w:val="24"/>
        </w:rPr>
      </w:pPr>
      <w:r>
        <w:rPr>
          <w:b/>
          <w:sz w:val="24"/>
        </w:rPr>
        <w:t>Correct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Sense</w:t>
      </w:r>
    </w:p>
    <w:p w14:paraId="52EE00F7">
      <w:pPr>
        <w:spacing w:before="137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correct sense </w:t>
      </w:r>
      <w:r>
        <w:rPr>
          <w:spacing w:val="-5"/>
          <w:sz w:val="24"/>
        </w:rPr>
        <w:t>is:</w:t>
      </w:r>
    </w:p>
    <w:p w14:paraId="30C3B58F">
      <w:pPr>
        <w:pStyle w:val="4"/>
        <w:spacing w:before="139" w:line="360" w:lineRule="auto"/>
        <w:ind w:left="360" w:right="7727"/>
      </w:pPr>
      <w:r>
        <w:t>Bank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side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river </w:t>
      </w:r>
      <w:r>
        <w:rPr>
          <w:spacing w:val="-2"/>
        </w:rPr>
        <w:t>Justification</w:t>
      </w:r>
    </w:p>
    <w:p w14:paraId="7F66CCB4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surrounding context</w:t>
      </w:r>
      <w:r>
        <w:rPr>
          <w:spacing w:val="-2"/>
          <w:sz w:val="24"/>
        </w:rPr>
        <w:t xml:space="preserve"> contains:</w:t>
      </w:r>
    </w:p>
    <w:p w14:paraId="2091CE71">
      <w:pPr>
        <w:pStyle w:val="7"/>
        <w:numPr>
          <w:ilvl w:val="0"/>
          <w:numId w:val="10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sat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bank</w:t>
      </w:r>
    </w:p>
    <w:p w14:paraId="6A33698A">
      <w:pPr>
        <w:pStyle w:val="7"/>
        <w:numPr>
          <w:ilvl w:val="0"/>
          <w:numId w:val="10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boats</w:t>
      </w:r>
    </w:p>
    <w:p w14:paraId="5FEA9070">
      <w:pPr>
        <w:pStyle w:val="7"/>
        <w:numPr>
          <w:ilvl w:val="0"/>
          <w:numId w:val="10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water</w:t>
      </w:r>
    </w:p>
    <w:p w14:paraId="5387243F">
      <w:pPr>
        <w:pStyle w:val="7"/>
        <w:numPr>
          <w:ilvl w:val="0"/>
          <w:numId w:val="10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moving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water</w:t>
      </w:r>
    </w:p>
    <w:p w14:paraId="119819E5">
      <w:pPr>
        <w:spacing w:before="137" w:line="360" w:lineRule="auto"/>
        <w:ind w:left="360" w:right="660" w:firstLine="0"/>
        <w:jc w:val="left"/>
        <w:rPr>
          <w:sz w:val="24"/>
        </w:rPr>
      </w:pP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contextual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cues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river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bank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institution. </w:t>
      </w:r>
      <w:r>
        <w:rPr>
          <w:spacing w:val="-2"/>
          <w:sz w:val="24"/>
        </w:rPr>
        <w:t>Therefore:</w:t>
      </w:r>
    </w:p>
    <w:p w14:paraId="3D2A9114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river </w:t>
      </w:r>
      <w:r>
        <w:rPr>
          <w:spacing w:val="-4"/>
          <w:sz w:val="24"/>
        </w:rPr>
        <w:t>bank</w:t>
      </w:r>
    </w:p>
    <w:p w14:paraId="17A837DB">
      <w:pPr>
        <w:spacing w:before="139"/>
        <w:ind w:left="36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satisfies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WSD</w:t>
      </w:r>
      <w:r>
        <w:rPr>
          <w:spacing w:val="-3"/>
          <w:sz w:val="24"/>
        </w:rPr>
        <w:t xml:space="preserve"> </w:t>
      </w:r>
      <w:r>
        <w:rPr>
          <w:sz w:val="24"/>
        </w:rPr>
        <w:t>constraint</w:t>
      </w:r>
      <w:r>
        <w:rPr>
          <w:spacing w:val="-1"/>
          <w:sz w:val="24"/>
        </w:rPr>
        <w:t xml:space="preserve"> </w:t>
      </w:r>
      <w:r>
        <w:rPr>
          <w:sz w:val="24"/>
        </w:rPr>
        <w:t>of using</w:t>
      </w:r>
      <w:r>
        <w:rPr>
          <w:spacing w:val="-5"/>
          <w:sz w:val="24"/>
        </w:rPr>
        <w:t xml:space="preserve"> </w:t>
      </w:r>
      <w:r>
        <w:rPr>
          <w:sz w:val="24"/>
        </w:rPr>
        <w:t>contextual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 intended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meaning.</w:t>
      </w:r>
    </w:p>
    <w:p w14:paraId="6840DE4D">
      <w:pPr>
        <w:pStyle w:val="4"/>
        <w:spacing w:before="122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238760</wp:posOffset>
                </wp:positionV>
                <wp:extent cx="5953125" cy="28575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71.6pt;margin-top:18.8pt;height:2.25pt;width:468.75pt;mso-position-horizontal-relative:page;mso-wrap-distance-bottom:0pt;mso-wrap-distance-top:0pt;z-index:-251650048;mso-width-relative:page;mso-height-relative:page;" fillcolor="#D0D0D0" filled="t" stroked="f" coordsize="5953125,28575" o:gfxdata="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Bi4UtrXAAAACgEAAA8AAAAAAAAAAQAgAAAAIgAAAGRycy9kb3du&#10;cmV2LnhtbFBLAQIUABQAAAAIAIdO4kBGCZJ+jwMAAH8PAAAOAAAAAAAAAAEAIAAAACYBAABkcnMv&#10;ZTJvRG9jLnhtbFBLBQYAAAAABgAGAFkBAAAnBwAAAAA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122587">
      <w:pPr>
        <w:pStyle w:val="7"/>
        <w:numPr>
          <w:ilvl w:val="0"/>
          <w:numId w:val="9"/>
        </w:numPr>
        <w:tabs>
          <w:tab w:val="left" w:pos="604"/>
        </w:tabs>
        <w:spacing w:before="131" w:after="0" w:line="240" w:lineRule="auto"/>
        <w:ind w:left="604" w:right="0" w:hanging="244"/>
        <w:jc w:val="left"/>
        <w:rPr>
          <w:b/>
          <w:sz w:val="24"/>
        </w:rPr>
      </w:pPr>
      <w:r>
        <w:rPr>
          <w:b/>
          <w:sz w:val="24"/>
        </w:rPr>
        <w:t>Predicate Logic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Representation</w:t>
      </w:r>
    </w:p>
    <w:p w14:paraId="24CD6D5D">
      <w:pPr>
        <w:spacing w:before="137" w:line="360" w:lineRule="auto"/>
        <w:ind w:left="360" w:right="4511" w:firstLine="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predicates</w:t>
      </w:r>
      <w:r>
        <w:rPr>
          <w:spacing w:val="-7"/>
          <w:sz w:val="24"/>
        </w:rPr>
        <w:t xml:space="preserve"> </w:t>
      </w:r>
      <w:r>
        <w:rPr>
          <w:sz w:val="24"/>
        </w:rPr>
        <w:t>suggested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assessment: sit(Priya, Bank)</w:t>
      </w:r>
    </w:p>
    <w:p w14:paraId="71AE4A89">
      <w:pPr>
        <w:spacing w:before="0" w:line="360" w:lineRule="auto"/>
        <w:ind w:left="360" w:right="7727" w:firstLine="0"/>
        <w:jc w:val="left"/>
        <w:rPr>
          <w:sz w:val="24"/>
        </w:rPr>
      </w:pPr>
      <w:r>
        <w:rPr>
          <w:spacing w:val="-2"/>
          <w:sz w:val="24"/>
        </w:rPr>
        <w:t xml:space="preserve">bank(Bank) </w:t>
      </w:r>
      <w:r>
        <w:rPr>
          <w:sz w:val="24"/>
        </w:rPr>
        <w:t>beside(Priya,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Bank)</w:t>
      </w:r>
    </w:p>
    <w:p w14:paraId="26294035">
      <w:pPr>
        <w:pStyle w:val="4"/>
        <w:spacing w:before="139"/>
        <w:rPr>
          <w:b w:val="0"/>
        </w:rPr>
      </w:pPr>
    </w:p>
    <w:p w14:paraId="13535B8F">
      <w:pPr>
        <w:spacing w:before="0" w:line="360" w:lineRule="auto"/>
        <w:ind w:left="360" w:right="8262" w:firstLine="0"/>
        <w:jc w:val="left"/>
        <w:rPr>
          <w:sz w:val="24"/>
        </w:rPr>
      </w:pPr>
      <w:r>
        <w:rPr>
          <w:sz w:val="24"/>
        </w:rPr>
        <w:t>watch(Priya,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Boat) </w:t>
      </w:r>
      <w:r>
        <w:rPr>
          <w:spacing w:val="-2"/>
          <w:sz w:val="24"/>
        </w:rPr>
        <w:t>boat(Boat)</w:t>
      </w:r>
    </w:p>
    <w:p w14:paraId="24E59360">
      <w:pPr>
        <w:spacing w:after="0" w:line="360" w:lineRule="auto"/>
        <w:jc w:val="left"/>
        <w:rPr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62779F9D">
      <w:pPr>
        <w:spacing w:before="60" w:line="360" w:lineRule="auto"/>
        <w:ind w:left="360" w:right="7727" w:firstLine="0"/>
        <w:jc w:val="left"/>
        <w:rPr>
          <w:sz w:val="24"/>
        </w:rPr>
      </w:pPr>
      <w:r>
        <w:rPr>
          <w:spacing w:val="-2"/>
          <w:sz w:val="24"/>
        </w:rPr>
        <w:t>move(Boat) water(Water)</w:t>
      </w:r>
    </w:p>
    <w:p w14:paraId="6D0B3B3A">
      <w:pPr>
        <w:pStyle w:val="4"/>
        <w:spacing w:before="137"/>
        <w:rPr>
          <w:b w:val="0"/>
        </w:rPr>
      </w:pPr>
    </w:p>
    <w:p w14:paraId="195402FC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across(Boat,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Water)</w:t>
      </w:r>
    </w:p>
    <w:p w14:paraId="6D2696B2">
      <w:pPr>
        <w:spacing w:before="137"/>
        <w:ind w:left="360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compact representation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14:paraId="2F8996FD">
      <w:pPr>
        <w:spacing w:before="140" w:line="360" w:lineRule="auto"/>
        <w:ind w:left="360" w:right="7727" w:firstLine="0"/>
        <w:jc w:val="left"/>
        <w:rPr>
          <w:sz w:val="24"/>
        </w:rPr>
      </w:pPr>
      <w:r>
        <w:rPr>
          <w:sz w:val="24"/>
        </w:rPr>
        <w:t xml:space="preserve">sit(Priya, Bank)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 xml:space="preserve">bank(Bank)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>beside(Priya,</w:t>
      </w:r>
      <w:r>
        <w:rPr>
          <w:spacing w:val="-15"/>
          <w:sz w:val="24"/>
        </w:rPr>
        <w:t xml:space="preserve"> </w:t>
      </w:r>
      <w:r>
        <w:rPr>
          <w:sz w:val="24"/>
        </w:rPr>
        <w:t>Bank)</w:t>
      </w:r>
      <w:r>
        <w:rPr>
          <w:spacing w:val="-15"/>
          <w:sz w:val="24"/>
        </w:rPr>
        <w:t xml:space="preserve">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 xml:space="preserve">watch(Priya, Boat)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 xml:space="preserve">boat(Boat)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 xml:space="preserve">move(Boat)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 xml:space="preserve">water(Water)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>across(Boat, Water)</w:t>
      </w:r>
    </w:p>
    <w:p w14:paraId="51727CD9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preserves the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Priya,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river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bank,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boats,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water</w:t>
      </w:r>
      <w:r>
        <w:rPr>
          <w:spacing w:val="-2"/>
          <w:sz w:val="24"/>
        </w:rPr>
        <w:t>.</w:t>
      </w:r>
    </w:p>
    <w:p w14:paraId="2E44E9E8">
      <w:pPr>
        <w:pStyle w:val="4"/>
        <w:spacing w:before="12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238125</wp:posOffset>
                </wp:positionV>
                <wp:extent cx="5953125" cy="28575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1.6pt;margin-top:18.75pt;height:2.25pt;width:468.75pt;mso-position-horizontal-relative:page;mso-wrap-distance-bottom:0pt;mso-wrap-distance-top:0pt;z-index:-251649024;mso-width-relative:page;mso-height-relative:page;" fillcolor="#D0D0D0" filled="t" stroked="f" coordsize="5953125,28575" o:gfxdata="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AgB9FX1wAAAAoBAAAPAAAAAAAAAAEAIAAAACIAAABkcnMvZG93bnJl&#10;di54bWxQSwECFAAUAAAACACHTuJAQX2T6Y0DAAB/DwAADgAAAAAAAAABACAAAAAmAQAAZHJzL2Uy&#10;b0RvYy54bWxQSwUGAAAAAAYABgBZAQAAJQcAAAAA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168F158">
      <w:pPr>
        <w:pStyle w:val="7"/>
        <w:numPr>
          <w:ilvl w:val="0"/>
          <w:numId w:val="9"/>
        </w:numPr>
        <w:tabs>
          <w:tab w:val="left" w:pos="632"/>
        </w:tabs>
        <w:spacing w:before="132" w:after="0" w:line="240" w:lineRule="auto"/>
        <w:ind w:left="632" w:right="0" w:hanging="272"/>
        <w:jc w:val="left"/>
        <w:rPr>
          <w:b/>
          <w:sz w:val="24"/>
        </w:rPr>
      </w:pPr>
      <w:r>
        <w:rPr>
          <w:b/>
          <w:sz w:val="24"/>
        </w:rPr>
        <w:t>Unambiguous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Paraphrase</w:t>
      </w:r>
    </w:p>
    <w:p w14:paraId="65B131F0">
      <w:pPr>
        <w:pStyle w:val="4"/>
        <w:spacing w:before="137"/>
        <w:ind w:left="360"/>
      </w:pPr>
      <w:r>
        <w:t>Priya</w:t>
      </w:r>
      <w:r>
        <w:rPr>
          <w:spacing w:val="-4"/>
        </w:rPr>
        <w:t xml:space="preserve"> </w:t>
      </w:r>
      <w:r>
        <w:t>sat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river and</w:t>
      </w:r>
      <w:r>
        <w:rPr>
          <w:spacing w:val="-1"/>
        </w:rPr>
        <w:t xml:space="preserve"> </w:t>
      </w:r>
      <w:r>
        <w:t>watched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boats</w:t>
      </w:r>
      <w:r>
        <w:rPr>
          <w:spacing w:val="-1"/>
        </w:rPr>
        <w:t xml:space="preserve"> </w:t>
      </w:r>
      <w:r>
        <w:t>moving</w:t>
      </w:r>
      <w:r>
        <w:rPr>
          <w:spacing w:val="-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water.</w:t>
      </w:r>
    </w:p>
    <w:p w14:paraId="1E961E56">
      <w:pPr>
        <w:spacing w:before="139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78"/>
          <w:sz w:val="24"/>
        </w:rPr>
        <w:t xml:space="preserve"> </w:t>
      </w:r>
      <w:r>
        <w:rPr>
          <w:sz w:val="24"/>
        </w:rPr>
        <w:t>explicitly</w:t>
      </w:r>
      <w:r>
        <w:rPr>
          <w:spacing w:val="80"/>
          <w:sz w:val="24"/>
        </w:rPr>
        <w:t xml:space="preserve"> </w:t>
      </w:r>
      <w:r>
        <w:rPr>
          <w:sz w:val="24"/>
        </w:rPr>
        <w:t>identifies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79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side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river</w:t>
      </w:r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>removing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financial-institution </w:t>
      </w:r>
      <w:r>
        <w:rPr>
          <w:spacing w:val="-2"/>
          <w:sz w:val="24"/>
        </w:rPr>
        <w:t>interpretation.</w:t>
      </w:r>
    </w:p>
    <w:p w14:paraId="21A5A1A3">
      <w:pPr>
        <w:pStyle w:val="4"/>
        <w:spacing w:before="5"/>
        <w:rPr>
          <w:b w:val="0"/>
          <w:sz w:val="18"/>
        </w:rPr>
      </w:pPr>
      <w:r>
        <w:rPr>
          <w:b w:val="0"/>
          <w:sz w:val="18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149860</wp:posOffset>
                </wp:positionV>
                <wp:extent cx="5953125" cy="28575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71.6pt;margin-top:11.8pt;height:2.25pt;width:468.75pt;mso-position-horizontal-relative:page;mso-wrap-distance-bottom:0pt;mso-wrap-distance-top:0pt;z-index:-251649024;mso-width-relative:page;mso-height-relative:page;" fillcolor="#D0D0D0" filled="t" stroked="f" coordsize="5953125,28575" o:gfxdata="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ALrQ27XAAAACgEAAA8AAAAAAAAAAQAgAAAAIgAAAGRycy9kb3ducmV2&#10;LnhtbFBLAQIUABQAAAAIAIdO4kBoiFrZjAMAAH8PAAAOAAAAAAAAAAEAIAAAACYBAABkcnMvZTJv&#10;RG9jLnhtbFBLBQYAAAAABgAGAFkBAAAkBwAAAAA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2D0261A">
      <w:pPr>
        <w:pStyle w:val="7"/>
        <w:numPr>
          <w:ilvl w:val="0"/>
          <w:numId w:val="9"/>
        </w:numPr>
        <w:tabs>
          <w:tab w:val="left" w:pos="604"/>
        </w:tabs>
        <w:spacing w:before="132" w:after="0" w:line="240" w:lineRule="auto"/>
        <w:ind w:left="604" w:right="0" w:hanging="244"/>
        <w:jc w:val="left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WSD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Translation</w:t>
      </w:r>
    </w:p>
    <w:p w14:paraId="60B13747">
      <w:pPr>
        <w:spacing w:before="136" w:line="360" w:lineRule="auto"/>
        <w:ind w:left="360" w:right="1874" w:firstLine="0"/>
        <w:jc w:val="left"/>
        <w:rPr>
          <w:sz w:val="24"/>
        </w:rPr>
      </w:pPr>
      <w:r>
        <w:rPr>
          <w:sz w:val="24"/>
        </w:rPr>
        <w:t>WSD</w:t>
      </w:r>
      <w:r>
        <w:rPr>
          <w:spacing w:val="-6"/>
          <w:sz w:val="24"/>
        </w:rPr>
        <w:t xml:space="preserve"> </w:t>
      </w:r>
      <w:r>
        <w:rPr>
          <w:sz w:val="24"/>
        </w:rPr>
        <w:t>determines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intended</w:t>
      </w:r>
      <w:r>
        <w:rPr>
          <w:spacing w:val="-5"/>
          <w:sz w:val="24"/>
        </w:rPr>
        <w:t xml:space="preserve"> </w:t>
      </w:r>
      <w:r>
        <w:rPr>
          <w:sz w:val="24"/>
        </w:rPr>
        <w:t>meaning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ambiguous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sz w:val="24"/>
        </w:rPr>
        <w:t>. For example:</w:t>
      </w:r>
    </w:p>
    <w:p w14:paraId="67A3E0A5">
      <w:pPr>
        <w:spacing w:before="0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English:</w:t>
      </w:r>
    </w:p>
    <w:p w14:paraId="4540E5A2">
      <w:pPr>
        <w:spacing w:before="140"/>
        <w:ind w:left="360" w:right="0" w:firstLine="0"/>
        <w:jc w:val="left"/>
        <w:rPr>
          <w:sz w:val="24"/>
        </w:rPr>
      </w:pPr>
      <w:r>
        <w:rPr>
          <w:sz w:val="24"/>
        </w:rPr>
        <w:t>Priya</w:t>
      </w:r>
      <w:r>
        <w:rPr>
          <w:spacing w:val="1"/>
          <w:sz w:val="24"/>
        </w:rPr>
        <w:t xml:space="preserve"> </w:t>
      </w:r>
      <w:r>
        <w:rPr>
          <w:sz w:val="24"/>
        </w:rPr>
        <w:t>sat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bank.</w:t>
      </w:r>
    </w:p>
    <w:p w14:paraId="45EBA421">
      <w:pPr>
        <w:pStyle w:val="4"/>
        <w:rPr>
          <w:b w:val="0"/>
        </w:rPr>
      </w:pPr>
    </w:p>
    <w:p w14:paraId="543AD1EE">
      <w:pPr>
        <w:pStyle w:val="4"/>
        <w:rPr>
          <w:b w:val="0"/>
        </w:rPr>
      </w:pPr>
    </w:p>
    <w:p w14:paraId="1F6B6221">
      <w:pPr>
        <w:spacing w:before="0"/>
        <w:ind w:left="360" w:right="0" w:firstLine="0"/>
        <w:jc w:val="left"/>
        <w:rPr>
          <w:sz w:val="24"/>
        </w:rPr>
      </w:pPr>
      <w:r>
        <w:rPr>
          <w:spacing w:val="-4"/>
          <w:sz w:val="24"/>
        </w:rPr>
        <w:t>WSD:</w:t>
      </w:r>
    </w:p>
    <w:p w14:paraId="2A624ED5">
      <w:pPr>
        <w:spacing w:before="137"/>
        <w:ind w:left="360" w:right="0" w:firstLine="0"/>
        <w:jc w:val="left"/>
        <w:rPr>
          <w:sz w:val="24"/>
        </w:rPr>
      </w:pP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river </w:t>
      </w:r>
      <w:r>
        <w:rPr>
          <w:spacing w:val="-4"/>
          <w:sz w:val="24"/>
        </w:rPr>
        <w:t>bank</w:t>
      </w:r>
    </w:p>
    <w:p w14:paraId="0FE758D7">
      <w:pPr>
        <w:pStyle w:val="4"/>
        <w:spacing w:before="275"/>
        <w:rPr>
          <w:b w:val="0"/>
        </w:rPr>
      </w:pPr>
    </w:p>
    <w:p w14:paraId="046EFCF2">
      <w:pPr>
        <w:spacing w:before="1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C3578C9">
      <w:pPr>
        <w:spacing w:after="0"/>
        <w:jc w:val="left"/>
        <w:rPr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00BCDDCB">
      <w:pPr>
        <w:spacing w:before="60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Translation:</w:t>
      </w:r>
    </w:p>
    <w:p w14:paraId="7E6DEC58">
      <w:pPr>
        <w:spacing w:before="137" w:line="360" w:lineRule="auto"/>
        <w:ind w:left="360" w:right="6634" w:firstLine="0"/>
        <w:jc w:val="left"/>
        <w:rPr>
          <w:sz w:val="24"/>
        </w:rPr>
      </w:pPr>
      <w:r>
        <w:rPr>
          <w:sz w:val="24"/>
        </w:rPr>
        <w:t>uses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target-language</w:t>
      </w:r>
      <w:r>
        <w:rPr>
          <w:spacing w:val="-10"/>
          <w:sz w:val="24"/>
        </w:rPr>
        <w:t xml:space="preserve"> </w:t>
      </w:r>
      <w:r>
        <w:rPr>
          <w:sz w:val="24"/>
        </w:rPr>
        <w:t>word</w:t>
      </w:r>
      <w:r>
        <w:rPr>
          <w:spacing w:val="-9"/>
          <w:sz w:val="24"/>
        </w:rPr>
        <w:t xml:space="preserve"> </w:t>
      </w:r>
      <w:r>
        <w:rPr>
          <w:sz w:val="24"/>
        </w:rPr>
        <w:t>for the side of a river</w:t>
      </w:r>
    </w:p>
    <w:p w14:paraId="75B09117">
      <w:pPr>
        <w:spacing w:before="0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WSD, a machine translation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could select the wrong sense of </w:t>
      </w:r>
      <w:r>
        <w:rPr>
          <w:b/>
          <w:sz w:val="24"/>
        </w:rPr>
        <w:t>bank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producing an incorrect translation.</w:t>
      </w:r>
    </w:p>
    <w:p w14:paraId="560A0294">
      <w:pPr>
        <w:spacing w:before="0" w:line="360" w:lineRule="auto"/>
        <w:ind w:left="360" w:right="660" w:firstLine="0"/>
        <w:jc w:val="left"/>
        <w:rPr>
          <w:sz w:val="24"/>
        </w:rPr>
      </w:pPr>
      <w:r>
        <w:rPr>
          <w:sz w:val="24"/>
        </w:rPr>
        <w:t xml:space="preserve">Therefore, WSD improves machine translation by </w:t>
      </w:r>
      <w:r>
        <w:rPr>
          <w:b/>
          <w:sz w:val="24"/>
        </w:rPr>
        <w:t>preserving the intended semantic meaning and relationships of ambiguous words</w:t>
      </w:r>
      <w:r>
        <w:rPr>
          <w:sz w:val="24"/>
        </w:rPr>
        <w:t>.</w:t>
      </w:r>
    </w:p>
    <w:sectPr>
      <w:pgSz w:w="12240" w:h="15840"/>
      <w:pgMar w:top="1380" w:right="72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u w:val="thick" w:color="000000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lowerLetter"/>
      <w:lvlText w:val="%1)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lowerLetter"/>
      <w:lvlText w:val="%1)"/>
      <w:lvlJc w:val="left"/>
      <w:pPr>
        <w:ind w:left="360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68" w:hanging="2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6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16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4" w:hanging="260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lowerLetter"/>
      <w:lvlText w:val="%1)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"/>
      <w:lvlJc w:val="left"/>
      <w:pPr>
        <w:ind w:left="1380" w:hanging="10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86" w:hanging="10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92" w:hanging="10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98" w:hanging="10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10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10" w:hanging="10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16" w:hanging="10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22" w:hanging="10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8" w:hanging="102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D3679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79"/>
      <w:ind w:right="358"/>
      <w:jc w:val="center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593</Words>
  <Characters>3921</Characters>
  <TotalTime>9</TotalTime>
  <ScaleCrop>false</ScaleCrop>
  <LinksUpToDate>false</LinksUpToDate>
  <CharactersWithSpaces>4401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2026-08-31T14:15:00Z</dcterms:created>
  <dc:creator>Deepa</dc:creator>
  <cp:lastModifiedBy>MOHAMED JAMEEL</cp:lastModifiedBy>
  <dcterms:modified xsi:type="dcterms:W3CDTF">2026-09-01T04:43:26Z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2026-08-31T00:00:00Z</vt:filetime>
  </property>
  <property fmtid="{D5CDD505-2E9C-101B-9397-08002B2CF9AE}" pid="6" name="SourceModified">
    <vt:lpwstr>D:20260828142434+05'30'</vt:lpwstr>
  </property>
  <property fmtid="{D5CDD505-2E9C-101B-9397-08002B2CF9AE}" pid="7" name="KSOTemplateDocerSaveRecord">
    <vt:lpwstr>eyJoZGlkIjoiYjY2NGRjMGMyZjUzNDE0OTJlMWIwNmM3YTdmYjBlYzQiLCJ1c2VySWQiOiI1Njc2NzUyOTYyNzYifQ==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AD452BA1A85B422CA2CAD61C79B6E002_13</vt:lpwstr>
  </property>
</Properties>
</file>