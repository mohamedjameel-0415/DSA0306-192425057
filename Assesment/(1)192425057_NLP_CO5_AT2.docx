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1ECE2E">
      <w:pPr>
        <w:pStyle w:val="6"/>
      </w:pPr>
      <w:r>
        <w:rPr>
          <w:color w:val="1F4E79"/>
        </w:rPr>
        <w:t>SIMATS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ENGINEERING)</w:t>
      </w:r>
    </w:p>
    <w:p w14:paraId="473F19E8">
      <w:pPr>
        <w:spacing w:before="0" w:line="253" w:lineRule="exact"/>
        <w:ind w:left="0" w:right="0" w:firstLine="0"/>
        <w:jc w:val="center"/>
        <w:rPr>
          <w:rFonts w:ascii="Arial"/>
          <w:b/>
          <w:sz w:val="22"/>
        </w:rPr>
      </w:pPr>
      <w:r>
        <w:rPr>
          <w:rFonts w:ascii="Arial"/>
          <w:b/>
          <w:color w:val="2D75B6"/>
          <w:sz w:val="22"/>
        </w:rPr>
        <w:t>Department</w:t>
      </w:r>
      <w:r>
        <w:rPr>
          <w:rFonts w:ascii="Arial"/>
          <w:b/>
          <w:color w:val="2D75B6"/>
          <w:spacing w:val="-9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of</w:t>
      </w:r>
      <w:r>
        <w:rPr>
          <w:rFonts w:ascii="Arial"/>
          <w:b/>
          <w:color w:val="2D75B6"/>
          <w:spacing w:val="-6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Artificial</w:t>
      </w:r>
      <w:r>
        <w:rPr>
          <w:rFonts w:ascii="Arial"/>
          <w:b/>
          <w:color w:val="2D75B6"/>
          <w:spacing w:val="-6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Intelligence</w:t>
      </w:r>
      <w:r>
        <w:rPr>
          <w:rFonts w:ascii="Arial"/>
          <w:b/>
          <w:color w:val="2D75B6"/>
          <w:spacing w:val="-6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and</w:t>
      </w:r>
      <w:r>
        <w:rPr>
          <w:rFonts w:ascii="Arial"/>
          <w:b/>
          <w:color w:val="2D75B6"/>
          <w:spacing w:val="-7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Data</w:t>
      </w:r>
      <w:r>
        <w:rPr>
          <w:rFonts w:ascii="Arial"/>
          <w:b/>
          <w:color w:val="2D75B6"/>
          <w:spacing w:val="-7"/>
          <w:sz w:val="22"/>
        </w:rPr>
        <w:t xml:space="preserve"> </w:t>
      </w:r>
      <w:r>
        <w:rPr>
          <w:rFonts w:ascii="Arial"/>
          <w:b/>
          <w:color w:val="2D75B6"/>
          <w:spacing w:val="-2"/>
          <w:sz w:val="22"/>
        </w:rPr>
        <w:t>Science</w:t>
      </w:r>
    </w:p>
    <w:p w14:paraId="3091E9D8">
      <w:pPr>
        <w:spacing w:before="0" w:line="276" w:lineRule="exact"/>
        <w:ind w:left="0" w:right="0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C00000"/>
          <w:sz w:val="24"/>
        </w:rPr>
        <w:t>ASSESSMENT</w:t>
      </w:r>
      <w:r>
        <w:rPr>
          <w:rFonts w:ascii="Arial" w:hAnsi="Arial"/>
          <w:b/>
          <w:color w:val="C00000"/>
          <w:spacing w:val="-5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TOOL</w:t>
      </w:r>
      <w:r>
        <w:rPr>
          <w:rFonts w:ascii="Arial" w:hAnsi="Arial"/>
          <w:b/>
          <w:color w:val="C00000"/>
          <w:spacing w:val="-6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2</w:t>
      </w:r>
      <w:r>
        <w:rPr>
          <w:rFonts w:ascii="Arial" w:hAnsi="Arial"/>
          <w:b/>
          <w:color w:val="C00000"/>
          <w:spacing w:val="-2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–</w:t>
      </w:r>
      <w:r>
        <w:rPr>
          <w:rFonts w:ascii="Arial" w:hAnsi="Arial"/>
          <w:b/>
          <w:color w:val="C00000"/>
          <w:spacing w:val="-4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Pseudocode</w:t>
      </w:r>
      <w:r>
        <w:rPr>
          <w:rFonts w:ascii="Arial" w:hAnsi="Arial"/>
          <w:b/>
          <w:color w:val="C00000"/>
          <w:spacing w:val="-2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Writing</w:t>
      </w:r>
      <w:r>
        <w:rPr>
          <w:rFonts w:ascii="Arial" w:hAnsi="Arial"/>
          <w:b/>
          <w:color w:val="C00000"/>
          <w:spacing w:val="-3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Task</w:t>
      </w:r>
      <w:r>
        <w:rPr>
          <w:rFonts w:ascii="Arial" w:hAnsi="Arial"/>
          <w:b/>
          <w:color w:val="C00000"/>
          <w:spacing w:val="-4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(Algorithm</w:t>
      </w:r>
      <w:r>
        <w:rPr>
          <w:rFonts w:ascii="Arial" w:hAnsi="Arial"/>
          <w:b/>
          <w:color w:val="C00000"/>
          <w:spacing w:val="-2"/>
          <w:sz w:val="24"/>
        </w:rPr>
        <w:t xml:space="preserve"> Design)</w:t>
      </w:r>
    </w:p>
    <w:p w14:paraId="603EEA9C">
      <w:pPr>
        <w:pStyle w:val="5"/>
        <w:spacing w:before="75"/>
        <w:ind w:left="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208915</wp:posOffset>
                </wp:positionV>
                <wp:extent cx="5943600" cy="9525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600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2pt;margin-top:16.45pt;height:0.75pt;width:468pt;mso-position-horizontal-relative:page;mso-wrap-distance-bottom:0pt;mso-wrap-distance-top:0pt;z-index:-251657216;mso-width-relative:page;mso-height-relative:page;" fillcolor="#1F4E79" filled="t" stroked="f" coordsize="5943600,9525" o:gfxdata="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1AsZq1QAA&#10;AAoBAAAPAAAAAAAAAAEAIAAAACIAAABkcnMvZG93bnJldi54bWxQSwECFAAUAAAACACHTuJAB08w&#10;kSECAADfBAAADgAAAAAAAAABACAAAAAkAQAAZHJzL2Uyb0RvYy54bWxQSwUGAAAAAAYABgBZAQAA&#10;twUAAAAA&#10;" path="m5943600,9144l0,9144,0,0,5943600,0,5943600,914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F341761">
      <w:pPr>
        <w:pStyle w:val="5"/>
        <w:spacing w:before="132"/>
        <w:ind w:left="0"/>
        <w:rPr>
          <w:rFonts w:ascii="Arial"/>
          <w:b/>
          <w:sz w:val="20"/>
        </w:rPr>
      </w:pPr>
    </w:p>
    <w:tbl>
      <w:tblPr>
        <w:tblStyle w:val="4"/>
        <w:tblW w:w="0" w:type="auto"/>
        <w:tblInd w:w="605" w:type="dxa"/>
        <w:tblBorders>
          <w:top w:val="single" w:color="9DC3E6" w:sz="4" w:space="0"/>
          <w:left w:val="single" w:color="9DC3E6" w:sz="4" w:space="0"/>
          <w:bottom w:val="single" w:color="9DC3E6" w:sz="4" w:space="0"/>
          <w:right w:val="single" w:color="9DC3E6" w:sz="4" w:space="0"/>
          <w:insideH w:val="single" w:color="9DC3E6" w:sz="4" w:space="0"/>
          <w:insideV w:val="single" w:color="9DC3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3240"/>
        <w:gridCol w:w="1800"/>
        <w:gridCol w:w="3240"/>
      </w:tblGrid>
      <w:tr w14:paraId="584903FA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800" w:type="dxa"/>
            <w:shd w:val="clear" w:color="auto" w:fill="D5E3EF"/>
          </w:tcPr>
          <w:p w14:paraId="538356E4">
            <w:pPr>
              <w:pStyle w:val="9"/>
              <w:spacing w:before="7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3239E675">
            <w:pPr>
              <w:pStyle w:val="9"/>
              <w:spacing w:before="70"/>
              <w:ind w:left="119"/>
              <w:rPr>
                <w:sz w:val="18"/>
              </w:rPr>
            </w:pPr>
            <w:r>
              <w:rPr>
                <w:spacing w:val="-4"/>
                <w:sz w:val="18"/>
              </w:rPr>
              <w:t>DSA03</w:t>
            </w:r>
          </w:p>
        </w:tc>
        <w:tc>
          <w:tcPr>
            <w:tcW w:w="1800" w:type="dxa"/>
            <w:shd w:val="clear" w:color="auto" w:fill="D5E3EF"/>
          </w:tcPr>
          <w:p w14:paraId="6B601633">
            <w:pPr>
              <w:pStyle w:val="9"/>
              <w:spacing w:before="7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5B91AFE3">
            <w:pPr>
              <w:pStyle w:val="9"/>
              <w:spacing w:before="70"/>
              <w:ind w:left="119"/>
              <w:rPr>
                <w:sz w:val="18"/>
              </w:rPr>
            </w:pPr>
            <w:r>
              <w:rPr>
                <w:sz w:val="18"/>
              </w:rPr>
              <w:t>Natural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Language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Processing</w:t>
            </w:r>
          </w:p>
        </w:tc>
      </w:tr>
      <w:tr w14:paraId="170908D7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1800" w:type="dxa"/>
            <w:shd w:val="clear" w:color="auto" w:fill="D5E3EF"/>
          </w:tcPr>
          <w:p w14:paraId="01212E8B">
            <w:pPr>
              <w:pStyle w:val="9"/>
              <w:spacing w:before="1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33EBA797">
            <w:pPr>
              <w:pStyle w:val="9"/>
              <w:spacing w:before="171"/>
              <w:ind w:left="119"/>
              <w:rPr>
                <w:sz w:val="18"/>
              </w:rPr>
            </w:pPr>
            <w:r>
              <w:rPr>
                <w:sz w:val="18"/>
              </w:rPr>
              <w:t>CO5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 xml:space="preserve"> Articulation</w:t>
            </w:r>
          </w:p>
        </w:tc>
        <w:tc>
          <w:tcPr>
            <w:tcW w:w="1800" w:type="dxa"/>
            <w:shd w:val="clear" w:color="auto" w:fill="D5E3EF"/>
          </w:tcPr>
          <w:p w14:paraId="5EEA13CC">
            <w:pPr>
              <w:pStyle w:val="9"/>
              <w:spacing w:before="1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34F2BCF9">
            <w:pPr>
              <w:pStyle w:val="9"/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Pseudocode Writing Task (Algorithm Design)</w:t>
            </w:r>
          </w:p>
        </w:tc>
      </w:tr>
      <w:tr w14:paraId="25106FB2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1800" w:type="dxa"/>
            <w:shd w:val="clear" w:color="auto" w:fill="D5E3EF"/>
          </w:tcPr>
          <w:p w14:paraId="167EE34A">
            <w:pPr>
              <w:pStyle w:val="9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623682ED">
            <w:pPr>
              <w:pStyle w:val="9"/>
              <w:spacing w:before="80"/>
              <w:ind w:left="119"/>
              <w:rPr>
                <w:sz w:val="18"/>
              </w:rPr>
            </w:pPr>
            <w:r>
              <w:rPr>
                <w:sz w:val="18"/>
              </w:rPr>
              <w:t>35%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265FBA0C"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3240" w:type="dxa"/>
          </w:tcPr>
          <w:p w14:paraId="52AD3063">
            <w:pPr>
              <w:pStyle w:val="9"/>
              <w:rPr>
                <w:rFonts w:ascii="Times New Roman"/>
                <w:sz w:val="20"/>
              </w:rPr>
            </w:pPr>
          </w:p>
        </w:tc>
      </w:tr>
      <w:tr w14:paraId="7D407C5A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800" w:type="dxa"/>
            <w:shd w:val="clear" w:color="auto" w:fill="D5E3EF"/>
          </w:tcPr>
          <w:p w14:paraId="3EB07810">
            <w:pPr>
              <w:pStyle w:val="9"/>
              <w:spacing w:before="194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CO5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333A54F8">
            <w:pPr>
              <w:pStyle w:val="9"/>
              <w:spacing w:before="70"/>
              <w:ind w:left="119" w:right="112"/>
              <w:rPr>
                <w:sz w:val="20"/>
              </w:rPr>
            </w:pPr>
            <w:r>
              <w:rPr>
                <w:sz w:val="20"/>
              </w:rPr>
              <w:t>Implement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semantic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models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predicate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logic,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sense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disambiguation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validate information retrieval techniques. (BL-5)</w:t>
            </w:r>
          </w:p>
        </w:tc>
      </w:tr>
      <w:tr w14:paraId="3AC58360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1800" w:type="dxa"/>
            <w:shd w:val="clear" w:color="auto" w:fill="D5E3EF"/>
          </w:tcPr>
          <w:p w14:paraId="2B0E18B6">
            <w:pPr>
              <w:pStyle w:val="9"/>
              <w:spacing w:before="79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0F8A1A51">
            <w:pPr>
              <w:pStyle w:val="9"/>
              <w:spacing w:before="70"/>
              <w:ind w:left="119"/>
              <w:rPr>
                <w:sz w:val="20"/>
              </w:rPr>
            </w:pPr>
            <w:r>
              <w:rPr>
                <w:sz w:val="20"/>
              </w:rPr>
              <w:t>Mohamed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Jameel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800" w:type="dxa"/>
            <w:shd w:val="clear" w:color="auto" w:fill="D5E3EF"/>
          </w:tcPr>
          <w:p w14:paraId="66F113C4">
            <w:pPr>
              <w:pStyle w:val="9"/>
              <w:spacing w:before="79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61EEC423">
            <w:pPr>
              <w:pStyle w:val="9"/>
              <w:spacing w:before="70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192425057</w:t>
            </w:r>
          </w:p>
        </w:tc>
      </w:tr>
      <w:tr w14:paraId="738E2EEB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1800" w:type="dxa"/>
            <w:shd w:val="clear" w:color="auto" w:fill="D5E3EF"/>
          </w:tcPr>
          <w:p w14:paraId="1E98E9EF">
            <w:pPr>
              <w:pStyle w:val="9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2E143C63">
            <w:pPr>
              <w:pStyle w:val="9"/>
              <w:spacing w:before="69"/>
              <w:ind w:left="119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1800" w:type="dxa"/>
            <w:shd w:val="clear" w:color="auto" w:fill="D5E3EF"/>
          </w:tcPr>
          <w:p w14:paraId="7DB5FD0D">
            <w:pPr>
              <w:pStyle w:val="9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392F5DD2">
            <w:pPr>
              <w:pStyle w:val="9"/>
              <w:rPr>
                <w:rFonts w:ascii="Times New Roman"/>
                <w:sz w:val="20"/>
              </w:rPr>
            </w:pPr>
          </w:p>
        </w:tc>
      </w:tr>
    </w:tbl>
    <w:p w14:paraId="544F00D7">
      <w:pPr>
        <w:pStyle w:val="5"/>
        <w:spacing w:before="26"/>
        <w:ind w:left="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787400</wp:posOffset>
                </wp:positionH>
                <wp:positionV relativeFrom="paragraph">
                  <wp:posOffset>180975</wp:posOffset>
                </wp:positionV>
                <wp:extent cx="6400800" cy="843280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84328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6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7536C5">
                            <w:pPr>
                              <w:spacing w:before="100" w:line="229" w:lineRule="exact"/>
                              <w:ind w:left="195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3063A976">
                            <w:pPr>
                              <w:spacing w:before="0"/>
                              <w:ind w:left="195" w:right="240" w:firstLine="0"/>
                              <w:jc w:val="left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 Mohamed Jameel A/192425057 (Name / Reg No) certify that this submission is my original work and that I have 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 result in disciplinary action.</w:t>
                            </w:r>
                          </w:p>
                          <w:p w14:paraId="2D6FB306">
                            <w:pPr>
                              <w:tabs>
                                <w:tab w:val="left" w:pos="4784"/>
                              </w:tabs>
                              <w:spacing w:before="59"/>
                              <w:ind w:left="195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62pt;margin-top:14.25pt;height:66.4pt;width:504pt;mso-position-horizontal-relative:page;mso-wrap-distance-bottom:0pt;mso-wrap-distance-top:0pt;z-index:-251657216;mso-width-relative:page;mso-height-relative:page;" fillcolor="#FFF8E6" filled="t" stroked="t" coordsize="21600,21600" o:gfxdata="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AdYdSNsAAAALAQAADwAAAAAAAAABACAAAAAiAAAAZHJzL2Rvd25yZXYueG1sUEsB&#10;AhQAFAAAAAgAh07iQFONwfPyAQAACwQAAA4AAAAAAAAAAQAgAAAAKgEAAGRycy9lMm9Eb2MueG1s&#10;UEsFBgAAAAAGAAYAWQEAAI4FAAAAAA==&#10;">
                <v:fill on="t" focussize="0,0"/>
                <v:stroke weight="0.48pt" color="#1F4E79" joinstyle="round"/>
                <v:imagedata o:title=""/>
                <o:lock v:ext="edit" aspectratio="f"/>
                <v:textbox inset="0mm,0mm,0mm,0mm">
                  <w:txbxContent>
                    <w:p w14:paraId="627536C5">
                      <w:pPr>
                        <w:spacing w:before="100" w:line="229" w:lineRule="exact"/>
                        <w:ind w:left="195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 w14:paraId="3063A976">
                      <w:pPr>
                        <w:spacing w:before="0"/>
                        <w:ind w:left="195" w:right="240" w:firstLine="0"/>
                        <w:jc w:val="left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 Mohamed Jameel A/192425057 (Name / Reg No) certify that this submission is my original work and that I have 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 result in disciplinary action.</w:t>
                      </w:r>
                    </w:p>
                    <w:p w14:paraId="2D6FB306">
                      <w:pPr>
                        <w:tabs>
                          <w:tab w:val="left" w:pos="4784"/>
                        </w:tabs>
                        <w:spacing w:before="59"/>
                        <w:ind w:left="195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787400</wp:posOffset>
                </wp:positionH>
                <wp:positionV relativeFrom="paragraph">
                  <wp:posOffset>1208405</wp:posOffset>
                </wp:positionV>
                <wp:extent cx="6400800" cy="983615"/>
                <wp:effectExtent l="0" t="0" r="0" b="0"/>
                <wp:wrapTopAndBottom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98361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6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6151D5">
                            <w:pPr>
                              <w:spacing w:before="80" w:line="229" w:lineRule="exact"/>
                              <w:ind w:left="195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6ED3E04A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0"/>
                              <w:ind w:left="915" w:right="950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Draw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necessary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diagrams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such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constraint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graphs,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coreference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chains,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discourse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trees,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or predicate logic representations wherever applicable.</w:t>
                            </w:r>
                          </w:p>
                          <w:p w14:paraId="382FAD37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0"/>
                              <w:ind w:left="915" w:right="0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Generate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solutions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fully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satisfy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constraints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provide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clear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evaluation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output.</w:t>
                            </w:r>
                          </w:p>
                          <w:p w14:paraId="3F004037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1" w:line="229" w:lineRule="exact"/>
                              <w:ind w:left="915" w:right="0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Answers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should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concise,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well-structured,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supported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by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evidence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text/scenario.</w:t>
                            </w:r>
                          </w:p>
                          <w:p w14:paraId="68A02A77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0" w:line="229" w:lineRule="exact"/>
                              <w:ind w:left="915" w:right="0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Duration: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30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6" o:spt="202" type="#_x0000_t202" style="position:absolute;left:0pt;margin-left:62pt;margin-top:95.15pt;height:77.45pt;width:504pt;mso-position-horizontal-relative:page;mso-wrap-distance-bottom:0pt;mso-wrap-distance-top:0pt;z-index:-251656192;mso-width-relative:page;mso-height-relative:page;" fillcolor="#FFF3CD" filled="t" stroked="t" coordsize="21600,21600" o:gfxdata="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KxNMh9oAAAAMAQAADwAAAAAAAAABACAAAAAiAAAAZHJzL2Rvd25yZXYueG1sUEsBAhQA&#10;FAAAAAgAh07iQBx4nBzwAQAACwQAAA4AAAAAAAAAAQAgAAAAKQEAAGRycy9lMm9Eb2MueG1sUEsF&#10;BgAAAAAGAAYAWQEAAIsFAAAAAA==&#10;">
                <v:fill on="t" focussize="0,0"/>
                <v:stroke weight="0.48pt" color="#1F4E79" joinstyle="round"/>
                <v:imagedata o:title=""/>
                <o:lock v:ext="edit" aspectratio="f"/>
                <v:textbox inset="0mm,0mm,0mm,0mm">
                  <w:txbxContent>
                    <w:p w14:paraId="476151D5">
                      <w:pPr>
                        <w:spacing w:before="80" w:line="229" w:lineRule="exact"/>
                        <w:ind w:left="195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</w:p>
                    <w:p w14:paraId="6ED3E04A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0"/>
                        <w:ind w:left="915" w:right="950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Draw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necessary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diagrams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such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as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constraint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graphs,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coreference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chains,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discourse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trees,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or predicate logic representations wherever applicable.</w:t>
                      </w:r>
                    </w:p>
                    <w:p w14:paraId="382FAD37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0"/>
                        <w:ind w:left="915" w:right="0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Generate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solutions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that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fully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satisfy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constraints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provide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clear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evaluation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output.</w:t>
                      </w:r>
                    </w:p>
                    <w:p w14:paraId="3F004037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1" w:line="229" w:lineRule="exact"/>
                        <w:ind w:left="915" w:right="0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Answers</w:t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should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be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concise,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well-structured,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supported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by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evidence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text/scenario.</w:t>
                      </w:r>
                    </w:p>
                    <w:p w14:paraId="68A02A77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0" w:line="229" w:lineRule="exact"/>
                        <w:ind w:left="915" w:right="0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Duration: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30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minutes.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70A6C9D">
      <w:pPr>
        <w:pStyle w:val="5"/>
        <w:spacing w:before="31"/>
        <w:ind w:left="0"/>
        <w:rPr>
          <w:rFonts w:ascii="Arial"/>
          <w:b/>
          <w:sz w:val="20"/>
        </w:rPr>
      </w:pPr>
    </w:p>
    <w:p w14:paraId="75361DA3">
      <w:pPr>
        <w:pStyle w:val="5"/>
        <w:spacing w:before="50"/>
        <w:ind w:left="0"/>
        <w:rPr>
          <w:rFonts w:ascii="Arial"/>
          <w:b/>
          <w:sz w:val="20"/>
        </w:rPr>
      </w:pPr>
    </w:p>
    <w:tbl>
      <w:tblPr>
        <w:tblStyle w:val="4"/>
        <w:tblW w:w="0" w:type="auto"/>
        <w:tblInd w:w="607" w:type="dxa"/>
        <w:tblBorders>
          <w:top w:val="single" w:color="9DC3E6" w:sz="4" w:space="0"/>
          <w:left w:val="single" w:color="9DC3E6" w:sz="4" w:space="0"/>
          <w:bottom w:val="single" w:color="9DC3E6" w:sz="4" w:space="0"/>
          <w:right w:val="single" w:color="9DC3E6" w:sz="4" w:space="0"/>
          <w:insideH w:val="single" w:color="9DC3E6" w:sz="4" w:space="0"/>
          <w:insideV w:val="single" w:color="9DC3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14"/>
        <w:gridCol w:w="5245"/>
        <w:gridCol w:w="1701"/>
      </w:tblGrid>
      <w:tr w14:paraId="13B8144D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7D0CDE02">
            <w:pPr>
              <w:pStyle w:val="9"/>
              <w:spacing w:before="89"/>
              <w:ind w:left="8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Section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Topic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39A42FC2">
            <w:pPr>
              <w:pStyle w:val="9"/>
              <w:spacing w:before="89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Focus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3C4BAED5">
            <w:pPr>
              <w:pStyle w:val="9"/>
              <w:spacing w:before="89"/>
              <w:ind w:lef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Question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No.</w:t>
            </w:r>
          </w:p>
        </w:tc>
      </w:tr>
      <w:tr w14:paraId="3C0D79F9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3114" w:type="dxa"/>
            <w:tcBorders>
              <w:top w:val="nil"/>
            </w:tcBorders>
            <w:shd w:val="clear" w:color="auto" w:fill="D5E3EF"/>
          </w:tcPr>
          <w:p w14:paraId="1C5D6C50">
            <w:pPr>
              <w:pStyle w:val="9"/>
              <w:spacing w:before="72"/>
              <w:ind w:left="119" w:right="101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Reference</w:t>
            </w:r>
            <w:r>
              <w:rPr>
                <w:rFonts w:ascii="Calibri"/>
                <w:spacing w:val="-13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 xml:space="preserve">Resolution, </w:t>
            </w:r>
            <w:r>
              <w:rPr>
                <w:rFonts w:ascii="Calibri"/>
                <w:spacing w:val="-2"/>
                <w:sz w:val="22"/>
              </w:rPr>
              <w:t>Discourse</w:t>
            </w:r>
          </w:p>
        </w:tc>
        <w:tc>
          <w:tcPr>
            <w:tcW w:w="5245" w:type="dxa"/>
            <w:tcBorders>
              <w:top w:val="nil"/>
            </w:tcBorders>
          </w:tcPr>
          <w:p w14:paraId="23E533B3">
            <w:pPr>
              <w:pStyle w:val="9"/>
              <w:spacing w:before="207"/>
              <w:ind w:left="11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Entity</w:t>
            </w:r>
            <w:r>
              <w:rPr>
                <w:rFonts w:ascii="Calibri"/>
                <w:spacing w:val="-5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Linking</w:t>
            </w:r>
            <w:r>
              <w:rPr>
                <w:rFonts w:ascii="Calibri"/>
                <w:spacing w:val="-5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Algorithm</w:t>
            </w:r>
          </w:p>
        </w:tc>
        <w:tc>
          <w:tcPr>
            <w:tcW w:w="1701" w:type="dxa"/>
            <w:tcBorders>
              <w:top w:val="nil"/>
            </w:tcBorders>
          </w:tcPr>
          <w:p w14:paraId="2A2FA127">
            <w:pPr>
              <w:pStyle w:val="9"/>
              <w:spacing w:before="72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  <w:tr w14:paraId="1D3DB8C3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3114" w:type="dxa"/>
            <w:shd w:val="clear" w:color="auto" w:fill="EBF3FA"/>
          </w:tcPr>
          <w:p w14:paraId="606979C7">
            <w:pPr>
              <w:pStyle w:val="9"/>
              <w:spacing w:before="69"/>
              <w:ind w:left="119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Text</w:t>
            </w:r>
            <w:r>
              <w:rPr>
                <w:rFonts w:ascii="Calibri"/>
                <w:spacing w:val="-13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Coherence,</w:t>
            </w:r>
            <w:r>
              <w:rPr>
                <w:rFonts w:ascii="Calibri"/>
                <w:spacing w:val="-12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 xml:space="preserve">Discourse </w:t>
            </w:r>
            <w:r>
              <w:rPr>
                <w:rFonts w:ascii="Calibri"/>
                <w:spacing w:val="-2"/>
                <w:sz w:val="22"/>
              </w:rPr>
              <w:t>Structure</w:t>
            </w:r>
          </w:p>
        </w:tc>
        <w:tc>
          <w:tcPr>
            <w:tcW w:w="5245" w:type="dxa"/>
            <w:shd w:val="clear" w:color="auto" w:fill="F7FAFF"/>
          </w:tcPr>
          <w:p w14:paraId="0986637E">
            <w:pPr>
              <w:pStyle w:val="9"/>
              <w:spacing w:before="203"/>
              <w:ind w:left="11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Coherence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Analysis</w:t>
            </w:r>
            <w:r>
              <w:rPr>
                <w:rFonts w:ascii="Calibri"/>
                <w:spacing w:val="-7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Algorithm</w:t>
            </w:r>
          </w:p>
        </w:tc>
        <w:tc>
          <w:tcPr>
            <w:tcW w:w="1701" w:type="dxa"/>
          </w:tcPr>
          <w:p w14:paraId="51898500">
            <w:pPr>
              <w:pStyle w:val="9"/>
              <w:spacing w:before="6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Q2</w:t>
            </w:r>
          </w:p>
        </w:tc>
      </w:tr>
      <w:tr w14:paraId="1588CAF2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7" w:hRule="atLeast"/>
        </w:trPr>
        <w:tc>
          <w:tcPr>
            <w:tcW w:w="3114" w:type="dxa"/>
            <w:shd w:val="clear" w:color="auto" w:fill="D5E3EF"/>
          </w:tcPr>
          <w:p w14:paraId="535C3CAA">
            <w:pPr>
              <w:pStyle w:val="9"/>
              <w:spacing w:before="68"/>
              <w:ind w:left="119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Dialog</w:t>
            </w:r>
            <w:r>
              <w:rPr>
                <w:rFonts w:ascii="Calibri"/>
                <w:spacing w:val="-13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Acts,</w:t>
            </w:r>
            <w:r>
              <w:rPr>
                <w:rFonts w:ascii="Calibri"/>
                <w:spacing w:val="-12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 xml:space="preserve">Conversational </w:t>
            </w:r>
            <w:r>
              <w:rPr>
                <w:rFonts w:ascii="Calibri"/>
                <w:spacing w:val="-2"/>
                <w:sz w:val="22"/>
              </w:rPr>
              <w:t>Agents</w:t>
            </w:r>
          </w:p>
        </w:tc>
        <w:tc>
          <w:tcPr>
            <w:tcW w:w="5245" w:type="dxa"/>
          </w:tcPr>
          <w:p w14:paraId="0B9E20EF">
            <w:pPr>
              <w:pStyle w:val="9"/>
              <w:spacing w:before="203"/>
              <w:ind w:left="11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Intent</w:t>
            </w:r>
            <w:r>
              <w:rPr>
                <w:rFonts w:ascii="Calibri"/>
                <w:spacing w:val="-5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Recognition</w:t>
            </w:r>
            <w:r>
              <w:rPr>
                <w:rFonts w:ascii="Calibri"/>
                <w:spacing w:val="-7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Algorithm</w:t>
            </w:r>
          </w:p>
        </w:tc>
        <w:tc>
          <w:tcPr>
            <w:tcW w:w="1701" w:type="dxa"/>
          </w:tcPr>
          <w:p w14:paraId="72ACAFFB">
            <w:pPr>
              <w:pStyle w:val="9"/>
              <w:spacing w:before="68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Q3</w:t>
            </w:r>
          </w:p>
        </w:tc>
      </w:tr>
      <w:tr w14:paraId="52AB03A3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7" w:hRule="atLeast"/>
        </w:trPr>
        <w:tc>
          <w:tcPr>
            <w:tcW w:w="3114" w:type="dxa"/>
            <w:shd w:val="clear" w:color="auto" w:fill="D5E3EF"/>
          </w:tcPr>
          <w:p w14:paraId="6FB3A173">
            <w:pPr>
              <w:pStyle w:val="9"/>
              <w:spacing w:before="72" w:line="237" w:lineRule="auto"/>
              <w:ind w:left="119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Language</w:t>
            </w:r>
            <w:r>
              <w:rPr>
                <w:rFonts w:ascii="Calibri"/>
                <w:spacing w:val="-13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Generation,</w:t>
            </w:r>
            <w:r>
              <w:rPr>
                <w:rFonts w:ascii="Calibri"/>
                <w:spacing w:val="-12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 xml:space="preserve">Surface </w:t>
            </w:r>
            <w:r>
              <w:rPr>
                <w:rFonts w:ascii="Calibri"/>
                <w:spacing w:val="-2"/>
                <w:sz w:val="22"/>
              </w:rPr>
              <w:t>Realization</w:t>
            </w:r>
          </w:p>
        </w:tc>
        <w:tc>
          <w:tcPr>
            <w:tcW w:w="5245" w:type="dxa"/>
          </w:tcPr>
          <w:p w14:paraId="6FB33F38">
            <w:pPr>
              <w:pStyle w:val="9"/>
              <w:spacing w:before="204"/>
              <w:ind w:left="11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NLG</w:t>
            </w:r>
            <w:r>
              <w:rPr>
                <w:rFonts w:ascii="Calibri"/>
                <w:spacing w:val="-5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Pipeline</w:t>
            </w:r>
            <w:r>
              <w:rPr>
                <w:rFonts w:ascii="Calibri"/>
                <w:spacing w:val="-5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Design</w:t>
            </w:r>
          </w:p>
        </w:tc>
        <w:tc>
          <w:tcPr>
            <w:tcW w:w="1701" w:type="dxa"/>
          </w:tcPr>
          <w:p w14:paraId="6749A839">
            <w:pPr>
              <w:pStyle w:val="9"/>
              <w:spacing w:before="70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Q4</w:t>
            </w:r>
          </w:p>
        </w:tc>
      </w:tr>
      <w:tr w14:paraId="3AD0496B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5" w:hRule="atLeast"/>
        </w:trPr>
        <w:tc>
          <w:tcPr>
            <w:tcW w:w="3114" w:type="dxa"/>
            <w:shd w:val="clear" w:color="auto" w:fill="D5E3EF"/>
          </w:tcPr>
          <w:p w14:paraId="2670EDEA">
            <w:pPr>
              <w:pStyle w:val="9"/>
              <w:spacing w:before="69"/>
              <w:ind w:left="119" w:right="1042"/>
              <w:jc w:val="both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Machine Translation, Interlingua,</w:t>
            </w:r>
            <w:r>
              <w:rPr>
                <w:rFonts w:ascii="Calibri"/>
                <w:spacing w:val="-13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 xml:space="preserve">Statistical </w:t>
            </w:r>
            <w:r>
              <w:rPr>
                <w:rFonts w:ascii="Calibri"/>
                <w:spacing w:val="-2"/>
                <w:sz w:val="22"/>
              </w:rPr>
              <w:t>Approaches</w:t>
            </w:r>
          </w:p>
        </w:tc>
        <w:tc>
          <w:tcPr>
            <w:tcW w:w="5245" w:type="dxa"/>
          </w:tcPr>
          <w:p w14:paraId="1CBB190C">
            <w:pPr>
              <w:pStyle w:val="9"/>
              <w:spacing w:before="85"/>
              <w:rPr>
                <w:rFonts w:ascii="Arial"/>
                <w:b/>
                <w:sz w:val="22"/>
              </w:rPr>
            </w:pPr>
          </w:p>
          <w:p w14:paraId="20E5BEBA">
            <w:pPr>
              <w:pStyle w:val="9"/>
              <w:ind w:left="11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Translation</w:t>
            </w:r>
            <w:r>
              <w:rPr>
                <w:rFonts w:ascii="Calibri"/>
                <w:spacing w:val="-10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Workflow</w:t>
            </w:r>
            <w:r>
              <w:rPr>
                <w:rFonts w:ascii="Calibri"/>
                <w:spacing w:val="-9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Algorithm</w:t>
            </w:r>
          </w:p>
        </w:tc>
        <w:tc>
          <w:tcPr>
            <w:tcW w:w="1701" w:type="dxa"/>
          </w:tcPr>
          <w:p w14:paraId="2760A472">
            <w:pPr>
              <w:pStyle w:val="9"/>
              <w:spacing w:before="70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Q5</w:t>
            </w:r>
          </w:p>
        </w:tc>
      </w:tr>
    </w:tbl>
    <w:p w14:paraId="41A8BAAC">
      <w:pPr>
        <w:pStyle w:val="9"/>
        <w:spacing w:after="0"/>
        <w:jc w:val="center"/>
        <w:rPr>
          <w:sz w:val="20"/>
        </w:rPr>
        <w:sectPr>
          <w:type w:val="continuous"/>
          <w:pgSz w:w="12240" w:h="15840"/>
          <w:pgMar w:top="1360" w:right="720" w:bottom="280" w:left="720" w:header="720" w:footer="720" w:gutter="0"/>
          <w:cols w:space="720" w:num="1"/>
        </w:sectPr>
      </w:pPr>
    </w:p>
    <w:p w14:paraId="173F3184">
      <w:pPr>
        <w:spacing w:before="68"/>
        <w:ind w:left="720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215900</wp:posOffset>
                </wp:positionV>
                <wp:extent cx="5943600" cy="635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72pt;margin-top:17pt;height:0.5pt;width:468pt;mso-position-horizontal-relative:page;mso-wrap-distance-bottom:0pt;mso-wrap-distance-top:0pt;z-index:-251656192;mso-width-relative:page;mso-height-relative:page;" fillcolor="#C00000" filled="t" stroked="f" coordsize="5943600,6350" o:gfxdata="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Pz/y7LVAAAACgEA&#10;AA8AAAAAAAAAAQAgAAAAIgAAAGRycy9kb3ducmV2LnhtbFBLAQIUABQAAAAIAIdO4kA9/WKqHQIA&#10;AN8EAAAOAAAAAAAAAAEAIAAAACQBAABkcnMvZTJvRG9jLnhtbFBLBQYAAAAABgAGAFkBAACzBQAA&#10;AAA=&#10;" path="m5943600,6096l0,6096,0,0,5943600,0,5943600,609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 w:hAnsi="Arial"/>
          <w:b/>
          <w:color w:val="C00000"/>
          <w:sz w:val="22"/>
        </w:rPr>
        <w:t>Annexure</w:t>
      </w:r>
      <w:r>
        <w:rPr>
          <w:rFonts w:ascii="Arial" w:hAnsi="Arial"/>
          <w:b/>
          <w:color w:val="C00000"/>
          <w:spacing w:val="-9"/>
          <w:sz w:val="22"/>
        </w:rPr>
        <w:t xml:space="preserve"> </w:t>
      </w:r>
      <w:r>
        <w:rPr>
          <w:rFonts w:ascii="Arial" w:hAnsi="Arial"/>
          <w:b/>
          <w:color w:val="C00000"/>
          <w:sz w:val="22"/>
        </w:rPr>
        <w:t>A</w:t>
      </w:r>
      <w:r>
        <w:rPr>
          <w:rFonts w:ascii="Arial" w:hAnsi="Arial"/>
          <w:b/>
          <w:color w:val="C00000"/>
          <w:spacing w:val="-5"/>
          <w:sz w:val="22"/>
        </w:rPr>
        <w:t xml:space="preserve"> </w:t>
      </w:r>
      <w:r>
        <w:rPr>
          <w:rFonts w:ascii="Arial" w:hAnsi="Arial"/>
          <w:b/>
          <w:color w:val="C00000"/>
          <w:sz w:val="22"/>
        </w:rPr>
        <w:t>–</w:t>
      </w:r>
      <w:r>
        <w:rPr>
          <w:rFonts w:ascii="Arial" w:hAnsi="Arial"/>
          <w:b/>
          <w:color w:val="C00000"/>
          <w:spacing w:val="-6"/>
          <w:sz w:val="22"/>
        </w:rPr>
        <w:t xml:space="preserve"> </w:t>
      </w:r>
      <w:r>
        <w:rPr>
          <w:rFonts w:ascii="Arial" w:hAnsi="Arial"/>
          <w:b/>
          <w:color w:val="C00000"/>
          <w:sz w:val="22"/>
        </w:rPr>
        <w:t>Pseudocode</w:t>
      </w:r>
      <w:r>
        <w:rPr>
          <w:rFonts w:ascii="Arial" w:hAnsi="Arial"/>
          <w:b/>
          <w:color w:val="C00000"/>
          <w:spacing w:val="-5"/>
          <w:sz w:val="22"/>
        </w:rPr>
        <w:t xml:space="preserve"> </w:t>
      </w:r>
      <w:r>
        <w:rPr>
          <w:rFonts w:ascii="Arial" w:hAnsi="Arial"/>
          <w:b/>
          <w:color w:val="C00000"/>
          <w:sz w:val="22"/>
        </w:rPr>
        <w:t>Writing</w:t>
      </w:r>
      <w:r>
        <w:rPr>
          <w:rFonts w:ascii="Arial" w:hAnsi="Arial"/>
          <w:b/>
          <w:color w:val="C00000"/>
          <w:spacing w:val="-6"/>
          <w:sz w:val="22"/>
        </w:rPr>
        <w:t xml:space="preserve"> </w:t>
      </w:r>
      <w:r>
        <w:rPr>
          <w:rFonts w:ascii="Arial" w:hAnsi="Arial"/>
          <w:b/>
          <w:color w:val="C00000"/>
          <w:sz w:val="22"/>
        </w:rPr>
        <w:t>Task</w:t>
      </w:r>
      <w:r>
        <w:rPr>
          <w:rFonts w:ascii="Arial" w:hAnsi="Arial"/>
          <w:b/>
          <w:color w:val="C00000"/>
          <w:spacing w:val="-5"/>
          <w:sz w:val="22"/>
        </w:rPr>
        <w:t xml:space="preserve"> </w:t>
      </w:r>
      <w:r>
        <w:rPr>
          <w:rFonts w:ascii="Arial" w:hAnsi="Arial"/>
          <w:b/>
          <w:color w:val="C00000"/>
          <w:sz w:val="22"/>
        </w:rPr>
        <w:t>(Algorithm</w:t>
      </w:r>
      <w:r>
        <w:rPr>
          <w:rFonts w:ascii="Arial" w:hAnsi="Arial"/>
          <w:b/>
          <w:color w:val="C00000"/>
          <w:spacing w:val="-5"/>
          <w:sz w:val="22"/>
        </w:rPr>
        <w:t xml:space="preserve"> </w:t>
      </w:r>
      <w:r>
        <w:rPr>
          <w:rFonts w:ascii="Arial" w:hAnsi="Arial"/>
          <w:b/>
          <w:color w:val="C00000"/>
          <w:spacing w:val="-2"/>
          <w:sz w:val="22"/>
        </w:rPr>
        <w:t>Design)</w:t>
      </w:r>
    </w:p>
    <w:p w14:paraId="70756391">
      <w:pPr>
        <w:pStyle w:val="2"/>
        <w:numPr>
          <w:ilvl w:val="0"/>
          <w:numId w:val="2"/>
        </w:numPr>
        <w:tabs>
          <w:tab w:val="left" w:pos="960"/>
        </w:tabs>
        <w:spacing w:before="40" w:after="0" w:line="240" w:lineRule="auto"/>
        <w:ind w:left="960" w:right="0" w:hanging="240"/>
        <w:jc w:val="left"/>
      </w:pPr>
      <w:r>
        <w:t>Reference</w:t>
      </w:r>
      <w:r>
        <w:rPr>
          <w:spacing w:val="-4"/>
        </w:rPr>
        <w:t xml:space="preserve"> </w:t>
      </w:r>
      <w:r>
        <w:t>Resolution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rPr>
          <w:spacing w:val="-2"/>
        </w:rPr>
        <w:t>Constraints</w:t>
      </w:r>
    </w:p>
    <w:p w14:paraId="532C19CD">
      <w:pPr>
        <w:pStyle w:val="5"/>
        <w:ind w:right="665"/>
      </w:pPr>
      <w:r>
        <w:t>Design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rPr>
          <w:b/>
        </w:rPr>
        <w:t>Reference</w:t>
      </w:r>
      <w:r>
        <w:rPr>
          <w:b/>
          <w:spacing w:val="-3"/>
        </w:rPr>
        <w:t xml:space="preserve"> </w:t>
      </w:r>
      <w:r>
        <w:rPr>
          <w:b/>
        </w:rPr>
        <w:t>Resolution</w:t>
      </w:r>
      <w:r>
        <w:rPr>
          <w:b/>
          <w:spacing w:val="-6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identifying</w:t>
      </w:r>
      <w:r>
        <w:rPr>
          <w:spacing w:val="-2"/>
        </w:rPr>
        <w:t xml:space="preserve"> </w:t>
      </w:r>
      <w:r>
        <w:t>pronouns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selecting</w:t>
      </w:r>
      <w:r>
        <w:rPr>
          <w:spacing w:val="-4"/>
        </w:rPr>
        <w:t xml:space="preserve"> </w:t>
      </w:r>
      <w:r>
        <w:t>the most appropriate antecedent using gender, number, recency, and semantic compatibility.</w:t>
      </w:r>
    </w:p>
    <w:p w14:paraId="3EF1CDDC">
      <w:pPr>
        <w:pStyle w:val="5"/>
        <w:spacing w:before="1"/>
      </w:pPr>
      <w:r>
        <w:t>Apply</w:t>
      </w:r>
      <w:r>
        <w:rPr>
          <w:spacing w:val="-2"/>
        </w:rPr>
        <w:t xml:space="preserve"> </w:t>
      </w:r>
      <w:r>
        <w:t>your algorithm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discourse:</w:t>
      </w:r>
    </w:p>
    <w:p w14:paraId="69D3604A">
      <w:pPr>
        <w:spacing w:before="0"/>
        <w:ind w:left="720" w:right="778" w:firstLine="0"/>
        <w:jc w:val="left"/>
        <w:rPr>
          <w:i/>
          <w:sz w:val="24"/>
        </w:rPr>
      </w:pPr>
      <w:r>
        <w:rPr>
          <w:i/>
          <w:sz w:val="24"/>
        </w:rPr>
        <w:t>"Meena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gave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Kavya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laptop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because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needed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one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her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project.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thanked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her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and started using it."</w:t>
      </w:r>
    </w:p>
    <w:p w14:paraId="3305459E">
      <w:pPr>
        <w:pStyle w:val="5"/>
      </w:pPr>
      <w:r>
        <w:t>Perform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rPr>
          <w:spacing w:val="-2"/>
        </w:rPr>
        <w:t>steps:</w:t>
      </w:r>
    </w:p>
    <w:p w14:paraId="120755EE">
      <w:pPr>
        <w:pStyle w:val="8"/>
        <w:numPr>
          <w:ilvl w:val="1"/>
          <w:numId w:val="2"/>
        </w:numPr>
        <w:tabs>
          <w:tab w:val="left" w:pos="1440"/>
        </w:tabs>
        <w:spacing w:before="0" w:after="0" w:line="240" w:lineRule="auto"/>
        <w:ind w:left="1440" w:right="0" w:hanging="360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entities</w:t>
      </w:r>
      <w:r>
        <w:rPr>
          <w:spacing w:val="-3"/>
          <w:sz w:val="24"/>
        </w:rPr>
        <w:t xml:space="preserve"> </w:t>
      </w:r>
      <w:r>
        <w:rPr>
          <w:sz w:val="24"/>
        </w:rPr>
        <w:t>and referring</w:t>
      </w:r>
      <w:r>
        <w:rPr>
          <w:spacing w:val="-2"/>
          <w:sz w:val="24"/>
        </w:rPr>
        <w:t xml:space="preserve"> expressions.</w:t>
      </w:r>
    </w:p>
    <w:p w14:paraId="4B95E599">
      <w:pPr>
        <w:pStyle w:val="8"/>
        <w:numPr>
          <w:ilvl w:val="1"/>
          <w:numId w:val="2"/>
        </w:numPr>
        <w:tabs>
          <w:tab w:val="left" w:pos="1440"/>
        </w:tabs>
        <w:spacing w:before="0" w:after="0" w:line="240" w:lineRule="auto"/>
        <w:ind w:left="1440" w:right="0" w:hanging="360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possible</w:t>
      </w:r>
      <w:r>
        <w:rPr>
          <w:spacing w:val="-6"/>
          <w:sz w:val="24"/>
        </w:rPr>
        <w:t xml:space="preserve"> </w:t>
      </w:r>
      <w:r>
        <w:rPr>
          <w:sz w:val="24"/>
        </w:rPr>
        <w:t>antecedents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pronoun.</w:t>
      </w:r>
    </w:p>
    <w:p w14:paraId="06F09575">
      <w:pPr>
        <w:pStyle w:val="8"/>
        <w:numPr>
          <w:ilvl w:val="1"/>
          <w:numId w:val="2"/>
        </w:numPr>
        <w:tabs>
          <w:tab w:val="left" w:pos="1440"/>
        </w:tabs>
        <w:spacing w:before="0" w:after="0" w:line="240" w:lineRule="auto"/>
        <w:ind w:left="1440" w:right="0" w:hanging="360"/>
        <w:jc w:val="left"/>
        <w:rPr>
          <w:sz w:val="24"/>
        </w:rPr>
      </w:pPr>
      <w:r>
        <w:rPr>
          <w:sz w:val="24"/>
        </w:rPr>
        <w:t>Apply</w:t>
      </w:r>
      <w:r>
        <w:rPr>
          <w:spacing w:val="-5"/>
          <w:sz w:val="24"/>
        </w:rPr>
        <w:t xml:space="preserve"> </w:t>
      </w:r>
      <w:r>
        <w:rPr>
          <w:sz w:val="24"/>
        </w:rPr>
        <w:t>gender,</w:t>
      </w:r>
      <w:r>
        <w:rPr>
          <w:spacing w:val="-2"/>
          <w:sz w:val="24"/>
        </w:rPr>
        <w:t xml:space="preserve"> </w:t>
      </w:r>
      <w:r>
        <w:rPr>
          <w:sz w:val="24"/>
        </w:rPr>
        <w:t>number,</w:t>
      </w:r>
      <w:r>
        <w:rPr>
          <w:spacing w:val="-2"/>
          <w:sz w:val="24"/>
        </w:rPr>
        <w:t xml:space="preserve"> </w:t>
      </w:r>
      <w:r>
        <w:rPr>
          <w:sz w:val="24"/>
        </w:rPr>
        <w:t>recency,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semantic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constraints.</w:t>
      </w:r>
    </w:p>
    <w:p w14:paraId="45A9BE10">
      <w:pPr>
        <w:pStyle w:val="8"/>
        <w:numPr>
          <w:ilvl w:val="1"/>
          <w:numId w:val="2"/>
        </w:numPr>
        <w:tabs>
          <w:tab w:val="left" w:pos="1440"/>
        </w:tabs>
        <w:spacing w:before="0" w:after="0" w:line="240" w:lineRule="auto"/>
        <w:ind w:left="1440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most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appropriate </w:t>
      </w:r>
      <w:r>
        <w:rPr>
          <w:spacing w:val="-2"/>
          <w:sz w:val="24"/>
        </w:rPr>
        <w:t>antecedent.</w:t>
      </w:r>
    </w:p>
    <w:p w14:paraId="60419E6B">
      <w:pPr>
        <w:pStyle w:val="8"/>
        <w:numPr>
          <w:ilvl w:val="1"/>
          <w:numId w:val="2"/>
        </w:numPr>
        <w:tabs>
          <w:tab w:val="left" w:pos="1440"/>
        </w:tabs>
        <w:spacing w:before="0" w:after="0" w:line="240" w:lineRule="auto"/>
        <w:ind w:left="1440" w:right="0" w:hanging="360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resolved </w:t>
      </w:r>
      <w:r>
        <w:rPr>
          <w:spacing w:val="-2"/>
          <w:sz w:val="24"/>
        </w:rPr>
        <w:t>discourse.</w:t>
      </w:r>
    </w:p>
    <w:p w14:paraId="295C9CE5">
      <w:pPr>
        <w:pStyle w:val="5"/>
        <w:ind w:right="665"/>
      </w:pPr>
      <w:r>
        <w:t>Finally,</w:t>
      </w:r>
      <w:r>
        <w:rPr>
          <w:spacing w:val="-2"/>
        </w:rPr>
        <w:t xml:space="preserve"> </w:t>
      </w:r>
      <w:r>
        <w:t>explain</w:t>
      </w:r>
      <w:r>
        <w:rPr>
          <w:spacing w:val="-7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avoids</w:t>
      </w:r>
      <w:r>
        <w:rPr>
          <w:spacing w:val="-4"/>
        </w:rPr>
        <w:t xml:space="preserve"> </w:t>
      </w:r>
      <w:r>
        <w:t>incorrect</w:t>
      </w:r>
      <w:r>
        <w:rPr>
          <w:spacing w:val="-4"/>
        </w:rPr>
        <w:t xml:space="preserve"> </w:t>
      </w:r>
      <w:r>
        <w:t>resolution</w:t>
      </w:r>
      <w:r>
        <w:rPr>
          <w:spacing w:val="-4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antecedents</w:t>
      </w:r>
      <w:r>
        <w:rPr>
          <w:spacing w:val="-2"/>
        </w:rPr>
        <w:t xml:space="preserve"> </w:t>
      </w:r>
      <w:r>
        <w:t>have similar grammatical properties.</w:t>
      </w:r>
    </w:p>
    <w:p w14:paraId="300FDA7B">
      <w:pPr>
        <w:pStyle w:val="5"/>
        <w:ind w:left="0"/>
      </w:pPr>
    </w:p>
    <w:p w14:paraId="6F1C8419">
      <w:pPr>
        <w:pStyle w:val="2"/>
        <w:numPr>
          <w:ilvl w:val="0"/>
          <w:numId w:val="2"/>
        </w:numPr>
        <w:tabs>
          <w:tab w:val="left" w:pos="960"/>
        </w:tabs>
        <w:spacing w:before="0" w:after="0" w:line="240" w:lineRule="auto"/>
        <w:ind w:left="960" w:right="0" w:hanging="240"/>
        <w:jc w:val="left"/>
      </w:pPr>
      <w:r>
        <w:t>Algorithm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Entity</w:t>
      </w:r>
      <w:r>
        <w:rPr>
          <w:spacing w:val="-1"/>
        </w:rPr>
        <w:t xml:space="preserve"> </w:t>
      </w:r>
      <w:r>
        <w:t>Chains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Discourse</w:t>
      </w:r>
      <w:r>
        <w:rPr>
          <w:spacing w:val="-1"/>
        </w:rPr>
        <w:t xml:space="preserve"> </w:t>
      </w:r>
      <w:r>
        <w:rPr>
          <w:spacing w:val="-2"/>
        </w:rPr>
        <w:t>Coherence</w:t>
      </w:r>
    </w:p>
    <w:p w14:paraId="466126FE">
      <w:pPr>
        <w:pStyle w:val="5"/>
        <w:ind w:right="665"/>
      </w:pPr>
      <w:r>
        <w:t>Design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rPr>
          <w:b/>
        </w:rPr>
        <w:t>entity</w:t>
      </w:r>
      <w:r>
        <w:rPr>
          <w:b/>
          <w:spacing w:val="-1"/>
        </w:rPr>
        <w:t xml:space="preserve"> </w:t>
      </w:r>
      <w:r>
        <w:rPr>
          <w:b/>
        </w:rPr>
        <w:t>chains</w:t>
      </w:r>
      <w:r>
        <w:rPr>
          <w:b/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discourse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evaluate</w:t>
      </w:r>
      <w:r>
        <w:rPr>
          <w:spacing w:val="-2"/>
        </w:rPr>
        <w:t xml:space="preserve"> </w:t>
      </w:r>
      <w:r>
        <w:t xml:space="preserve">text </w:t>
      </w:r>
      <w:r>
        <w:rPr>
          <w:spacing w:val="-2"/>
        </w:rPr>
        <w:t>coherence.</w:t>
      </w:r>
    </w:p>
    <w:p w14:paraId="55FBC553">
      <w:pPr>
        <w:pStyle w:val="5"/>
      </w:pPr>
      <w:r>
        <w:t>Apply</w:t>
      </w:r>
      <w:r>
        <w:rPr>
          <w:spacing w:val="-2"/>
        </w:rPr>
        <w:t xml:space="preserve"> </w:t>
      </w:r>
      <w:r>
        <w:t>your algorithm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4"/>
        </w:rPr>
        <w:t>text:</w:t>
      </w:r>
    </w:p>
    <w:p w14:paraId="12B399F1">
      <w:pPr>
        <w:spacing w:before="0"/>
        <w:ind w:left="720" w:right="665" w:firstLine="0"/>
        <w:jc w:val="left"/>
        <w:rPr>
          <w:i/>
          <w:sz w:val="24"/>
        </w:rPr>
      </w:pPr>
      <w:r>
        <w:rPr>
          <w:i/>
          <w:sz w:val="24"/>
        </w:rPr>
        <w:t>"Anjali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bought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new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laptop.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laptop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had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powerful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processor.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installed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Python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it. Later, Anjali used the computer to develop a machine learning application."</w:t>
      </w:r>
    </w:p>
    <w:p w14:paraId="13F9CFCD">
      <w:pPr>
        <w:pStyle w:val="5"/>
      </w:pPr>
      <w:r>
        <w:t>Perform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rPr>
          <w:spacing w:val="-2"/>
        </w:rPr>
        <w:t>steps:</w:t>
      </w:r>
    </w:p>
    <w:p w14:paraId="23A7D4F3">
      <w:pPr>
        <w:pStyle w:val="8"/>
        <w:numPr>
          <w:ilvl w:val="1"/>
          <w:numId w:val="2"/>
        </w:numPr>
        <w:tabs>
          <w:tab w:val="left" w:pos="1440"/>
        </w:tabs>
        <w:spacing w:before="0" w:after="0" w:line="240" w:lineRule="auto"/>
        <w:ind w:left="1440" w:right="0" w:hanging="360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entities</w:t>
      </w:r>
      <w:r>
        <w:rPr>
          <w:spacing w:val="-3"/>
          <w:sz w:val="24"/>
        </w:rPr>
        <w:t xml:space="preserve"> </w:t>
      </w:r>
      <w:r>
        <w:rPr>
          <w:sz w:val="24"/>
        </w:rPr>
        <w:t>and referring</w:t>
      </w:r>
      <w:r>
        <w:rPr>
          <w:spacing w:val="-2"/>
          <w:sz w:val="24"/>
        </w:rPr>
        <w:t xml:space="preserve"> expressions.</w:t>
      </w:r>
    </w:p>
    <w:p w14:paraId="644D8BBF">
      <w:pPr>
        <w:pStyle w:val="8"/>
        <w:numPr>
          <w:ilvl w:val="1"/>
          <w:numId w:val="2"/>
        </w:numPr>
        <w:tabs>
          <w:tab w:val="left" w:pos="1440"/>
        </w:tabs>
        <w:spacing w:before="0" w:after="0" w:line="240" w:lineRule="auto"/>
        <w:ind w:left="1440" w:right="0" w:hanging="360"/>
        <w:jc w:val="left"/>
        <w:rPr>
          <w:sz w:val="24"/>
        </w:rPr>
      </w:pPr>
      <w:r>
        <w:rPr>
          <w:sz w:val="24"/>
        </w:rPr>
        <w:t>Link</w:t>
      </w:r>
      <w:r>
        <w:rPr>
          <w:spacing w:val="-2"/>
          <w:sz w:val="24"/>
        </w:rPr>
        <w:t xml:space="preserve"> </w:t>
      </w:r>
      <w:r>
        <w:rPr>
          <w:sz w:val="24"/>
        </w:rPr>
        <w:t>expressions</w:t>
      </w:r>
      <w:r>
        <w:rPr>
          <w:spacing w:val="-4"/>
          <w:sz w:val="24"/>
        </w:rPr>
        <w:t xml:space="preserve"> </w:t>
      </w:r>
      <w:r>
        <w:rPr>
          <w:sz w:val="24"/>
        </w:rPr>
        <w:t>referring 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same</w:t>
      </w:r>
      <w:r>
        <w:rPr>
          <w:spacing w:val="-2"/>
          <w:sz w:val="24"/>
        </w:rPr>
        <w:t xml:space="preserve"> entity.</w:t>
      </w:r>
    </w:p>
    <w:p w14:paraId="3A7A5B7D">
      <w:pPr>
        <w:pStyle w:val="8"/>
        <w:numPr>
          <w:ilvl w:val="1"/>
          <w:numId w:val="2"/>
        </w:numPr>
        <w:tabs>
          <w:tab w:val="left" w:pos="1440"/>
        </w:tabs>
        <w:spacing w:before="0" w:after="0" w:line="240" w:lineRule="auto"/>
        <w:ind w:left="1440" w:right="0" w:hanging="360"/>
        <w:jc w:val="left"/>
        <w:rPr>
          <w:sz w:val="24"/>
        </w:rPr>
      </w:pPr>
      <w:r>
        <w:rPr>
          <w:sz w:val="24"/>
        </w:rPr>
        <w:t>Construct</w:t>
      </w:r>
      <w:r>
        <w:rPr>
          <w:spacing w:val="-2"/>
          <w:sz w:val="24"/>
        </w:rPr>
        <w:t xml:space="preserve"> </w:t>
      </w:r>
      <w:r>
        <w:rPr>
          <w:sz w:val="24"/>
        </w:rPr>
        <w:t>entity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chains.</w:t>
      </w:r>
    </w:p>
    <w:p w14:paraId="743CDD3A">
      <w:pPr>
        <w:pStyle w:val="8"/>
        <w:numPr>
          <w:ilvl w:val="1"/>
          <w:numId w:val="2"/>
        </w:numPr>
        <w:tabs>
          <w:tab w:val="left" w:pos="1440"/>
        </w:tabs>
        <w:spacing w:before="0" w:after="0" w:line="240" w:lineRule="auto"/>
        <w:ind w:left="1440" w:right="0" w:hanging="360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3"/>
          <w:sz w:val="24"/>
        </w:rPr>
        <w:t xml:space="preserve"> </w:t>
      </w:r>
      <w:r>
        <w:rPr>
          <w:sz w:val="24"/>
        </w:rPr>
        <w:t>or estimate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continuity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entities</w:t>
      </w:r>
      <w:r>
        <w:rPr>
          <w:spacing w:val="-1"/>
          <w:sz w:val="24"/>
        </w:rPr>
        <w:t xml:space="preserve"> </w:t>
      </w:r>
      <w:r>
        <w:rPr>
          <w:sz w:val="24"/>
        </w:rPr>
        <w:t>across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sentences.</w:t>
      </w:r>
    </w:p>
    <w:p w14:paraId="020AD9DF">
      <w:pPr>
        <w:pStyle w:val="8"/>
        <w:numPr>
          <w:ilvl w:val="1"/>
          <w:numId w:val="2"/>
        </w:numPr>
        <w:tabs>
          <w:tab w:val="left" w:pos="1440"/>
        </w:tabs>
        <w:spacing w:before="0" w:after="0" w:line="240" w:lineRule="auto"/>
        <w:ind w:left="1440" w:right="0" w:hanging="360"/>
        <w:jc w:val="left"/>
        <w:rPr>
          <w:sz w:val="24"/>
        </w:rPr>
      </w:pPr>
      <w:r>
        <w:rPr>
          <w:sz w:val="24"/>
        </w:rPr>
        <w:t>Determine</w:t>
      </w:r>
      <w:r>
        <w:rPr>
          <w:spacing w:val="-3"/>
          <w:sz w:val="24"/>
        </w:rPr>
        <w:t xml:space="preserve"> </w:t>
      </w:r>
      <w:r>
        <w:rPr>
          <w:sz w:val="24"/>
        </w:rPr>
        <w:t>whether the</w:t>
      </w:r>
      <w:r>
        <w:rPr>
          <w:spacing w:val="-3"/>
          <w:sz w:val="24"/>
        </w:rPr>
        <w:t xml:space="preserve"> </w:t>
      </w:r>
      <w:r>
        <w:rPr>
          <w:sz w:val="24"/>
        </w:rPr>
        <w:t>discourse is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coherent.</w:t>
      </w:r>
    </w:p>
    <w:p w14:paraId="32B1554E">
      <w:pPr>
        <w:pStyle w:val="5"/>
      </w:pPr>
      <w:r>
        <w:t>Finally,</w:t>
      </w:r>
      <w:r>
        <w:rPr>
          <w:spacing w:val="-2"/>
        </w:rPr>
        <w:t xml:space="preserve"> </w:t>
      </w:r>
      <w:r>
        <w:t>explain</w:t>
      </w:r>
      <w:r>
        <w:rPr>
          <w:spacing w:val="-5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breaking</w:t>
      </w:r>
      <w:r>
        <w:rPr>
          <w:spacing w:val="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chain</w:t>
      </w:r>
      <w:r>
        <w:rPr>
          <w:spacing w:val="-1"/>
        </w:rPr>
        <w:t xml:space="preserve"> </w:t>
      </w:r>
      <w:r>
        <w:t>could</w:t>
      </w:r>
      <w:r>
        <w:rPr>
          <w:spacing w:val="-2"/>
        </w:rPr>
        <w:t xml:space="preserve"> </w:t>
      </w:r>
      <w:r>
        <w:t>reduce</w:t>
      </w:r>
      <w:r>
        <w:rPr>
          <w:spacing w:val="-1"/>
        </w:rPr>
        <w:t xml:space="preserve"> </w:t>
      </w:r>
      <w:r>
        <w:t xml:space="preserve">discourse </w:t>
      </w:r>
      <w:r>
        <w:rPr>
          <w:spacing w:val="-2"/>
        </w:rPr>
        <w:t>coherence.</w:t>
      </w:r>
    </w:p>
    <w:p w14:paraId="4192F2A9">
      <w:pPr>
        <w:pStyle w:val="5"/>
        <w:ind w:left="0"/>
      </w:pPr>
    </w:p>
    <w:p w14:paraId="0CEC445B">
      <w:pPr>
        <w:pStyle w:val="2"/>
        <w:numPr>
          <w:ilvl w:val="0"/>
          <w:numId w:val="2"/>
        </w:numPr>
        <w:tabs>
          <w:tab w:val="left" w:pos="960"/>
        </w:tabs>
        <w:spacing w:before="0" w:after="0" w:line="240" w:lineRule="auto"/>
        <w:ind w:left="960" w:right="0" w:hanging="240"/>
        <w:jc w:val="left"/>
      </w:pPr>
      <w:r>
        <w:t>Algorithm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Identifying</w:t>
      </w:r>
      <w:r>
        <w:rPr>
          <w:spacing w:val="-3"/>
        </w:rPr>
        <w:t xml:space="preserve"> </w:t>
      </w:r>
      <w:r>
        <w:t>Discourse</w:t>
      </w:r>
      <w:r>
        <w:rPr>
          <w:spacing w:val="-1"/>
        </w:rPr>
        <w:t xml:space="preserve"> </w:t>
      </w:r>
      <w:r>
        <w:rPr>
          <w:spacing w:val="-2"/>
        </w:rPr>
        <w:t>Relations</w:t>
      </w:r>
    </w:p>
    <w:p w14:paraId="1B56B1EC">
      <w:pPr>
        <w:pStyle w:val="5"/>
        <w:ind w:right="665"/>
      </w:pPr>
      <w:r>
        <w:t>Design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rPr>
          <w:b/>
        </w:rPr>
        <w:t>discourse</w:t>
      </w:r>
      <w:r>
        <w:rPr>
          <w:b/>
          <w:spacing w:val="-5"/>
        </w:rPr>
        <w:t xml:space="preserve"> </w:t>
      </w:r>
      <w:r>
        <w:rPr>
          <w:b/>
        </w:rPr>
        <w:t>relations</w:t>
      </w:r>
      <w:r>
        <w:rPr>
          <w:b/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consecutive</w:t>
      </w:r>
      <w:r>
        <w:rPr>
          <w:spacing w:val="-5"/>
        </w:rPr>
        <w:t xml:space="preserve"> </w:t>
      </w:r>
      <w:r>
        <w:t>sentences</w:t>
      </w:r>
      <w:r>
        <w:rPr>
          <w:spacing w:val="-4"/>
        </w:rPr>
        <w:t xml:space="preserve"> </w:t>
      </w:r>
      <w:r>
        <w:t>using discourse markers and contextual meaning.</w:t>
      </w:r>
    </w:p>
    <w:p w14:paraId="3F7FEC4F">
      <w:pPr>
        <w:pStyle w:val="5"/>
      </w:pPr>
      <w:r>
        <w:t>Apply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algorithm</w:t>
      </w:r>
      <w:r>
        <w:rPr>
          <w:spacing w:val="-1"/>
        </w:rPr>
        <w:t xml:space="preserve"> </w:t>
      </w:r>
      <w:r>
        <w:rPr>
          <w:spacing w:val="-5"/>
        </w:rPr>
        <w:t>to:</w:t>
      </w:r>
    </w:p>
    <w:p w14:paraId="65DD77B5">
      <w:pPr>
        <w:spacing w:before="0"/>
        <w:ind w:left="720" w:right="665" w:firstLine="0"/>
        <w:jc w:val="left"/>
        <w:rPr>
          <w:i/>
          <w:sz w:val="24"/>
        </w:rPr>
      </w:pPr>
      <w:r>
        <w:rPr>
          <w:i/>
          <w:sz w:val="24"/>
        </w:rPr>
        <w:t>"The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server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crashed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unexpectedly.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result,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users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could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not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access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application.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The technical team restarted the server. After that, the system became available again."</w:t>
      </w:r>
    </w:p>
    <w:p w14:paraId="08425B5B">
      <w:pPr>
        <w:pStyle w:val="5"/>
      </w:pPr>
      <w:r>
        <w:t>Your</w:t>
      </w:r>
      <w:r>
        <w:rPr>
          <w:spacing w:val="-5"/>
        </w:rPr>
        <w:t xml:space="preserve"> </w:t>
      </w:r>
      <w:r>
        <w:t>algorithm</w:t>
      </w:r>
      <w:r>
        <w:rPr>
          <w:spacing w:val="-1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identify</w:t>
      </w:r>
      <w:r>
        <w:rPr>
          <w:spacing w:val="-1"/>
        </w:rPr>
        <w:t xml:space="preserve"> </w:t>
      </w:r>
      <w:r>
        <w:t>relations</w:t>
      </w:r>
      <w:r>
        <w:rPr>
          <w:spacing w:val="-2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rPr>
          <w:spacing w:val="-5"/>
        </w:rPr>
        <w:t>as:</w:t>
      </w:r>
    </w:p>
    <w:p w14:paraId="085DC33C">
      <w:pPr>
        <w:pStyle w:val="8"/>
        <w:numPr>
          <w:ilvl w:val="0"/>
          <w:numId w:val="3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Cause–Effect</w:t>
      </w:r>
    </w:p>
    <w:p w14:paraId="2F752BD9">
      <w:pPr>
        <w:pStyle w:val="8"/>
        <w:numPr>
          <w:ilvl w:val="0"/>
          <w:numId w:val="3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Sequence</w:t>
      </w:r>
    </w:p>
    <w:p w14:paraId="1704AA0C">
      <w:pPr>
        <w:pStyle w:val="8"/>
        <w:numPr>
          <w:ilvl w:val="0"/>
          <w:numId w:val="3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Problem–Solution</w:t>
      </w:r>
    </w:p>
    <w:p w14:paraId="4FAF2E62">
      <w:pPr>
        <w:pStyle w:val="8"/>
        <w:numPr>
          <w:ilvl w:val="0"/>
          <w:numId w:val="3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Elaboration</w:t>
      </w:r>
    </w:p>
    <w:p w14:paraId="6ECB1BCC">
      <w:pPr>
        <w:pStyle w:val="5"/>
      </w:pPr>
      <w:r>
        <w:t>Perform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rPr>
          <w:spacing w:val="-2"/>
        </w:rPr>
        <w:t>steps:</w:t>
      </w:r>
    </w:p>
    <w:p w14:paraId="238EAECC">
      <w:pPr>
        <w:pStyle w:val="8"/>
        <w:numPr>
          <w:ilvl w:val="0"/>
          <w:numId w:val="4"/>
        </w:numPr>
        <w:tabs>
          <w:tab w:val="left" w:pos="1440"/>
        </w:tabs>
        <w:spacing w:before="0" w:after="0" w:line="240" w:lineRule="auto"/>
        <w:ind w:left="1440" w:right="0" w:hanging="360"/>
        <w:jc w:val="left"/>
        <w:rPr>
          <w:sz w:val="24"/>
        </w:rPr>
      </w:pPr>
      <w:r>
        <w:rPr>
          <w:sz w:val="24"/>
        </w:rPr>
        <w:t>Divide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discourse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individual</w:t>
      </w:r>
      <w:r>
        <w:rPr>
          <w:spacing w:val="-1"/>
          <w:sz w:val="24"/>
        </w:rPr>
        <w:t xml:space="preserve"> </w:t>
      </w:r>
      <w:r>
        <w:rPr>
          <w:sz w:val="24"/>
        </w:rPr>
        <w:t>discourse</w:t>
      </w:r>
      <w:r>
        <w:rPr>
          <w:spacing w:val="-2"/>
          <w:sz w:val="24"/>
        </w:rPr>
        <w:t xml:space="preserve"> units.</w:t>
      </w:r>
    </w:p>
    <w:p w14:paraId="358F2C70">
      <w:pPr>
        <w:pStyle w:val="8"/>
        <w:numPr>
          <w:ilvl w:val="0"/>
          <w:numId w:val="4"/>
        </w:numPr>
        <w:tabs>
          <w:tab w:val="left" w:pos="1440"/>
        </w:tabs>
        <w:spacing w:before="0" w:after="0" w:line="240" w:lineRule="auto"/>
        <w:ind w:left="1440" w:right="0" w:hanging="360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explicit</w:t>
      </w:r>
      <w:r>
        <w:rPr>
          <w:spacing w:val="-3"/>
          <w:sz w:val="24"/>
        </w:rPr>
        <w:t xml:space="preserve"> </w:t>
      </w:r>
      <w:r>
        <w:rPr>
          <w:sz w:val="24"/>
        </w:rPr>
        <w:t>discourse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markers.</w:t>
      </w:r>
    </w:p>
    <w:p w14:paraId="11B92C28">
      <w:pPr>
        <w:pStyle w:val="8"/>
        <w:numPr>
          <w:ilvl w:val="0"/>
          <w:numId w:val="4"/>
        </w:numPr>
        <w:tabs>
          <w:tab w:val="left" w:pos="1440"/>
        </w:tabs>
        <w:spacing w:before="0" w:after="0" w:line="240" w:lineRule="auto"/>
        <w:ind w:left="1440" w:right="0" w:hanging="360"/>
        <w:jc w:val="left"/>
        <w:rPr>
          <w:sz w:val="24"/>
        </w:rPr>
      </w:pPr>
      <w:r>
        <w:rPr>
          <w:sz w:val="24"/>
        </w:rPr>
        <w:t>Analyze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semantic</w:t>
      </w:r>
      <w:r>
        <w:rPr>
          <w:spacing w:val="-3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between </w:t>
      </w:r>
      <w:r>
        <w:rPr>
          <w:spacing w:val="-2"/>
          <w:sz w:val="24"/>
        </w:rPr>
        <w:t>units.</w:t>
      </w:r>
    </w:p>
    <w:p w14:paraId="090FD935">
      <w:pPr>
        <w:pStyle w:val="8"/>
        <w:spacing w:after="0" w:line="240" w:lineRule="auto"/>
        <w:jc w:val="left"/>
        <w:rPr>
          <w:sz w:val="24"/>
        </w:rPr>
        <w:sectPr>
          <w:pgSz w:w="12240" w:h="15840"/>
          <w:pgMar w:top="1680" w:right="720" w:bottom="280" w:left="720" w:header="720" w:footer="720" w:gutter="0"/>
          <w:cols w:space="720" w:num="1"/>
        </w:sectPr>
      </w:pPr>
    </w:p>
    <w:p w14:paraId="729F5CA6">
      <w:pPr>
        <w:pStyle w:val="8"/>
        <w:numPr>
          <w:ilvl w:val="0"/>
          <w:numId w:val="4"/>
        </w:numPr>
        <w:tabs>
          <w:tab w:val="left" w:pos="1440"/>
        </w:tabs>
        <w:spacing w:before="60" w:after="0" w:line="275" w:lineRule="exact"/>
        <w:ind w:left="1440" w:right="0" w:hanging="360"/>
        <w:jc w:val="left"/>
        <w:rPr>
          <w:sz w:val="24"/>
        </w:rPr>
      </w:pPr>
      <w:r>
        <w:rPr>
          <w:sz w:val="24"/>
        </w:rPr>
        <w:t>Assign</w:t>
      </w:r>
      <w:r>
        <w:rPr>
          <w:spacing w:val="-3"/>
          <w:sz w:val="24"/>
        </w:rPr>
        <w:t xml:space="preserve"> </w:t>
      </w:r>
      <w:r>
        <w:rPr>
          <w:sz w:val="24"/>
        </w:rPr>
        <w:t>an appropriate</w:t>
      </w:r>
      <w:r>
        <w:rPr>
          <w:spacing w:val="-3"/>
          <w:sz w:val="24"/>
        </w:rPr>
        <w:t xml:space="preserve"> </w:t>
      </w:r>
      <w:r>
        <w:rPr>
          <w:sz w:val="24"/>
        </w:rPr>
        <w:t>discourse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relation.</w:t>
      </w:r>
    </w:p>
    <w:p w14:paraId="38AEC502">
      <w:pPr>
        <w:pStyle w:val="8"/>
        <w:numPr>
          <w:ilvl w:val="0"/>
          <w:numId w:val="4"/>
        </w:numPr>
        <w:tabs>
          <w:tab w:val="left" w:pos="1440"/>
        </w:tabs>
        <w:spacing w:before="0" w:after="0" w:line="275" w:lineRule="exact"/>
        <w:ind w:left="1440" w:right="0" w:hanging="360"/>
        <w:jc w:val="left"/>
        <w:rPr>
          <w:sz w:val="24"/>
        </w:rPr>
      </w:pPr>
      <w:r>
        <w:rPr>
          <w:sz w:val="24"/>
        </w:rPr>
        <w:t>Construct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discourse</w:t>
      </w:r>
      <w:r>
        <w:rPr>
          <w:spacing w:val="-1"/>
          <w:sz w:val="24"/>
        </w:rPr>
        <w:t xml:space="preserve"> </w:t>
      </w:r>
      <w:r>
        <w:rPr>
          <w:sz w:val="24"/>
        </w:rPr>
        <w:t>structure</w:t>
      </w:r>
      <w:r>
        <w:rPr>
          <w:spacing w:val="-2"/>
          <w:sz w:val="24"/>
        </w:rPr>
        <w:t xml:space="preserve"> representation.</w:t>
      </w:r>
    </w:p>
    <w:p w14:paraId="1723362A">
      <w:pPr>
        <w:pStyle w:val="5"/>
      </w:pPr>
      <w:r>
        <w:t>Finally,</w:t>
      </w:r>
      <w:r>
        <w:rPr>
          <w:spacing w:val="-2"/>
        </w:rPr>
        <w:t xml:space="preserve"> </w:t>
      </w:r>
      <w:r>
        <w:t>justify</w:t>
      </w:r>
      <w:r>
        <w:rPr>
          <w:spacing w:val="-2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identified</w:t>
      </w:r>
      <w:r>
        <w:rPr>
          <w:spacing w:val="-2"/>
        </w:rPr>
        <w:t xml:space="preserve"> </w:t>
      </w:r>
      <w:r>
        <w:t>relations make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discourse</w:t>
      </w:r>
      <w:r>
        <w:rPr>
          <w:spacing w:val="-1"/>
        </w:rPr>
        <w:t xml:space="preserve"> </w:t>
      </w:r>
      <w:r>
        <w:t>logically</w:t>
      </w:r>
      <w:r>
        <w:rPr>
          <w:spacing w:val="-1"/>
        </w:rPr>
        <w:t xml:space="preserve"> </w:t>
      </w:r>
      <w:r>
        <w:rPr>
          <w:spacing w:val="-2"/>
        </w:rPr>
        <w:t>coherent.</w:t>
      </w:r>
    </w:p>
    <w:p w14:paraId="583991B3">
      <w:pPr>
        <w:pStyle w:val="5"/>
        <w:ind w:left="0"/>
      </w:pPr>
    </w:p>
    <w:p w14:paraId="050370AF">
      <w:pPr>
        <w:pStyle w:val="2"/>
        <w:numPr>
          <w:ilvl w:val="0"/>
          <w:numId w:val="2"/>
        </w:numPr>
        <w:tabs>
          <w:tab w:val="left" w:pos="960"/>
        </w:tabs>
        <w:spacing w:before="0" w:after="0" w:line="240" w:lineRule="auto"/>
        <w:ind w:left="960" w:right="0" w:hanging="240"/>
        <w:jc w:val="left"/>
      </w:pPr>
      <w:r>
        <w:t>Algorithm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Dialogue</w:t>
      </w:r>
      <w:r>
        <w:rPr>
          <w:spacing w:val="-2"/>
        </w:rPr>
        <w:t xml:space="preserve"> </w:t>
      </w:r>
      <w:r>
        <w:t xml:space="preserve">Act </w:t>
      </w:r>
      <w:r>
        <w:rPr>
          <w:spacing w:val="-2"/>
        </w:rPr>
        <w:t>Classification</w:t>
      </w:r>
    </w:p>
    <w:p w14:paraId="1188D9EF">
      <w:pPr>
        <w:pStyle w:val="5"/>
        <w:ind w:right="3099"/>
      </w:pPr>
      <w:r>
        <w:t>Design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recognize</w:t>
      </w:r>
      <w:r>
        <w:rPr>
          <w:spacing w:val="-8"/>
        </w:rPr>
        <w:t xml:space="preserve"> </w:t>
      </w:r>
      <w:r>
        <w:rPr>
          <w:b/>
        </w:rPr>
        <w:t>Dialogue</w:t>
      </w:r>
      <w:r>
        <w:rPr>
          <w:b/>
          <w:spacing w:val="-5"/>
        </w:rPr>
        <w:t xml:space="preserve"> </w:t>
      </w:r>
      <w:r>
        <w:rPr>
          <w:b/>
        </w:rPr>
        <w:t>Acts</w:t>
      </w:r>
      <w:r>
        <w:rPr>
          <w:b/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conversation. Apply your algorithm to:</w:t>
      </w:r>
    </w:p>
    <w:p w14:paraId="653786AD">
      <w:pPr>
        <w:pStyle w:val="5"/>
        <w:ind w:right="5257"/>
      </w:pPr>
      <w:r>
        <w:rPr>
          <w:b/>
        </w:rPr>
        <w:t xml:space="preserve">User: </w:t>
      </w:r>
      <w:r>
        <w:t xml:space="preserve">"Hello, I need help with my assignment." </w:t>
      </w:r>
      <w:r>
        <w:rPr>
          <w:b/>
        </w:rPr>
        <w:t xml:space="preserve">Agent: </w:t>
      </w:r>
      <w:r>
        <w:t xml:space="preserve">"Sure, what problem are you facing?" </w:t>
      </w:r>
      <w:r>
        <w:rPr>
          <w:b/>
        </w:rPr>
        <w:t xml:space="preserve">User: </w:t>
      </w:r>
      <w:r>
        <w:t xml:space="preserve">"I do not understand machine learning." </w:t>
      </w:r>
      <w:r>
        <w:rPr>
          <w:b/>
        </w:rPr>
        <w:t>Agent:</w:t>
      </w:r>
      <w:r>
        <w:rPr>
          <w:b/>
          <w:spacing w:val="-3"/>
        </w:rPr>
        <w:t xml:space="preserve"> </w:t>
      </w:r>
      <w:r>
        <w:t>"I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concepts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you." Classify</w:t>
      </w:r>
      <w:r>
        <w:rPr>
          <w:spacing w:val="-4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utterance</w:t>
      </w:r>
      <w:r>
        <w:rPr>
          <w:spacing w:val="-1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following:</w:t>
      </w:r>
    </w:p>
    <w:p w14:paraId="4C2A1CDD">
      <w:pPr>
        <w:pStyle w:val="8"/>
        <w:numPr>
          <w:ilvl w:val="0"/>
          <w:numId w:val="5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Greeting</w:t>
      </w:r>
    </w:p>
    <w:p w14:paraId="75A6AAF6">
      <w:pPr>
        <w:pStyle w:val="8"/>
        <w:numPr>
          <w:ilvl w:val="0"/>
          <w:numId w:val="5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Request</w:t>
      </w:r>
    </w:p>
    <w:p w14:paraId="5E967C39">
      <w:pPr>
        <w:pStyle w:val="8"/>
        <w:numPr>
          <w:ilvl w:val="0"/>
          <w:numId w:val="5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Question</w:t>
      </w:r>
    </w:p>
    <w:p w14:paraId="739AB9C0">
      <w:pPr>
        <w:pStyle w:val="8"/>
        <w:numPr>
          <w:ilvl w:val="0"/>
          <w:numId w:val="5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Inform</w:t>
      </w:r>
    </w:p>
    <w:p w14:paraId="69F354A1">
      <w:pPr>
        <w:pStyle w:val="8"/>
        <w:numPr>
          <w:ilvl w:val="0"/>
          <w:numId w:val="5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Offer</w:t>
      </w:r>
    </w:p>
    <w:p w14:paraId="6578CE50">
      <w:pPr>
        <w:pStyle w:val="8"/>
        <w:numPr>
          <w:ilvl w:val="0"/>
          <w:numId w:val="5"/>
        </w:numPr>
        <w:tabs>
          <w:tab w:val="left" w:pos="1439"/>
        </w:tabs>
        <w:spacing w:before="0" w:after="0" w:line="240" w:lineRule="auto"/>
        <w:ind w:left="720" w:right="7340" w:firstLine="360"/>
        <w:jc w:val="left"/>
        <w:rPr>
          <w:sz w:val="24"/>
        </w:rPr>
      </w:pPr>
      <w:r>
        <w:rPr>
          <w:spacing w:val="-2"/>
          <w:sz w:val="24"/>
        </w:rPr>
        <w:t xml:space="preserve">Confirmation </w:t>
      </w:r>
      <w:r>
        <w:rPr>
          <w:sz w:val="24"/>
        </w:rPr>
        <w:t>Perform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following</w:t>
      </w:r>
      <w:r>
        <w:rPr>
          <w:spacing w:val="-15"/>
          <w:sz w:val="24"/>
        </w:rPr>
        <w:t xml:space="preserve"> </w:t>
      </w:r>
      <w:r>
        <w:rPr>
          <w:sz w:val="24"/>
        </w:rPr>
        <w:t>steps:</w:t>
      </w:r>
    </w:p>
    <w:p w14:paraId="4610C02E">
      <w:pPr>
        <w:pStyle w:val="8"/>
        <w:numPr>
          <w:ilvl w:val="0"/>
          <w:numId w:val="6"/>
        </w:numPr>
        <w:tabs>
          <w:tab w:val="left" w:pos="1440"/>
        </w:tabs>
        <w:spacing w:before="0" w:after="0" w:line="240" w:lineRule="auto"/>
        <w:ind w:left="1440" w:right="0" w:hanging="360"/>
        <w:jc w:val="left"/>
        <w:rPr>
          <w:sz w:val="24"/>
        </w:rPr>
      </w:pPr>
      <w:r>
        <w:rPr>
          <w:sz w:val="24"/>
        </w:rPr>
        <w:t>Preprocess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utterance.</w:t>
      </w:r>
    </w:p>
    <w:p w14:paraId="78B16494">
      <w:pPr>
        <w:pStyle w:val="8"/>
        <w:numPr>
          <w:ilvl w:val="0"/>
          <w:numId w:val="6"/>
        </w:numPr>
        <w:tabs>
          <w:tab w:val="left" w:pos="1440"/>
        </w:tabs>
        <w:spacing w:before="0" w:after="0" w:line="240" w:lineRule="auto"/>
        <w:ind w:left="1440" w:right="0" w:hanging="360"/>
        <w:jc w:val="left"/>
        <w:rPr>
          <w:sz w:val="24"/>
        </w:rPr>
      </w:pPr>
      <w:r>
        <w:rPr>
          <w:sz w:val="24"/>
        </w:rPr>
        <w:t>Extract</w:t>
      </w:r>
      <w:r>
        <w:rPr>
          <w:spacing w:val="-3"/>
          <w:sz w:val="24"/>
        </w:rPr>
        <w:t xml:space="preserve"> </w:t>
      </w:r>
      <w:r>
        <w:rPr>
          <w:sz w:val="24"/>
        </w:rPr>
        <w:t>relevant</w:t>
      </w:r>
      <w:r>
        <w:rPr>
          <w:spacing w:val="-3"/>
          <w:sz w:val="24"/>
        </w:rPr>
        <w:t xml:space="preserve"> </w:t>
      </w:r>
      <w:r>
        <w:rPr>
          <w:sz w:val="24"/>
        </w:rPr>
        <w:t>linguistic</w:t>
      </w:r>
      <w:r>
        <w:rPr>
          <w:spacing w:val="-2"/>
          <w:sz w:val="24"/>
        </w:rPr>
        <w:t xml:space="preserve"> features.</w:t>
      </w:r>
    </w:p>
    <w:p w14:paraId="34999DE5">
      <w:pPr>
        <w:pStyle w:val="8"/>
        <w:numPr>
          <w:ilvl w:val="0"/>
          <w:numId w:val="6"/>
        </w:numPr>
        <w:tabs>
          <w:tab w:val="left" w:pos="1440"/>
        </w:tabs>
        <w:spacing w:before="0" w:after="0" w:line="240" w:lineRule="auto"/>
        <w:ind w:left="1440" w:right="0" w:hanging="360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communicative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intention.</w:t>
      </w:r>
    </w:p>
    <w:p w14:paraId="3D6CFF03">
      <w:pPr>
        <w:pStyle w:val="8"/>
        <w:numPr>
          <w:ilvl w:val="0"/>
          <w:numId w:val="6"/>
        </w:numPr>
        <w:tabs>
          <w:tab w:val="left" w:pos="1440"/>
        </w:tabs>
        <w:spacing w:before="0" w:after="0" w:line="240" w:lineRule="auto"/>
        <w:ind w:left="1440" w:right="0" w:hanging="360"/>
        <w:jc w:val="left"/>
        <w:rPr>
          <w:sz w:val="24"/>
        </w:rPr>
      </w:pPr>
      <w:r>
        <w:rPr>
          <w:sz w:val="24"/>
        </w:rPr>
        <w:t>Assign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dialogue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act.</w:t>
      </w:r>
    </w:p>
    <w:p w14:paraId="1FA3FF5F">
      <w:pPr>
        <w:pStyle w:val="8"/>
        <w:numPr>
          <w:ilvl w:val="0"/>
          <w:numId w:val="6"/>
        </w:numPr>
        <w:tabs>
          <w:tab w:val="left" w:pos="1440"/>
        </w:tabs>
        <w:spacing w:before="0" w:after="0" w:line="240" w:lineRule="auto"/>
        <w:ind w:left="1440" w:right="0" w:hanging="360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dialogue-act</w:t>
      </w:r>
      <w:r>
        <w:rPr>
          <w:spacing w:val="-2"/>
          <w:sz w:val="24"/>
        </w:rPr>
        <w:t xml:space="preserve"> sequence.</w:t>
      </w:r>
    </w:p>
    <w:p w14:paraId="04A56649">
      <w:pPr>
        <w:pStyle w:val="5"/>
        <w:ind w:right="665"/>
      </w:pPr>
      <w:r>
        <w:t>Finally,</w:t>
      </w:r>
      <w:r>
        <w:rPr>
          <w:spacing w:val="-3"/>
        </w:rPr>
        <w:t xml:space="preserve"> </w:t>
      </w:r>
      <w:r>
        <w:t>explain</w:t>
      </w:r>
      <w:r>
        <w:rPr>
          <w:spacing w:val="-7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dialogue-act</w:t>
      </w:r>
      <w:r>
        <w:rPr>
          <w:spacing w:val="-3"/>
        </w:rPr>
        <w:t xml:space="preserve"> </w:t>
      </w:r>
      <w:r>
        <w:t>recognition</w:t>
      </w:r>
      <w:r>
        <w:rPr>
          <w:spacing w:val="-5"/>
        </w:rPr>
        <w:t xml:space="preserve"> </w:t>
      </w:r>
      <w:r>
        <w:t>helps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conversational</w:t>
      </w:r>
      <w:r>
        <w:rPr>
          <w:spacing w:val="-3"/>
        </w:rPr>
        <w:t xml:space="preserve"> </w:t>
      </w:r>
      <w:r>
        <w:t>agent</w:t>
      </w:r>
      <w:r>
        <w:rPr>
          <w:spacing w:val="-3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appropriate next response.</w:t>
      </w:r>
    </w:p>
    <w:p w14:paraId="6EC4EA2C">
      <w:pPr>
        <w:pStyle w:val="5"/>
        <w:ind w:left="0"/>
      </w:pPr>
    </w:p>
    <w:p w14:paraId="2B71730D">
      <w:pPr>
        <w:pStyle w:val="2"/>
        <w:numPr>
          <w:ilvl w:val="0"/>
          <w:numId w:val="2"/>
        </w:numPr>
        <w:tabs>
          <w:tab w:val="left" w:pos="960"/>
        </w:tabs>
        <w:spacing w:before="0" w:after="0" w:line="240" w:lineRule="auto"/>
        <w:ind w:left="960" w:right="0" w:hanging="240"/>
        <w:jc w:val="left"/>
      </w:pPr>
      <w:r>
        <w:t>Algorithm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Dialogue</w:t>
      </w:r>
      <w:r>
        <w:rPr>
          <w:spacing w:val="-2"/>
        </w:rPr>
        <w:t xml:space="preserve"> </w:t>
      </w:r>
      <w:r>
        <w:t>State</w:t>
      </w:r>
      <w:r>
        <w:rPr>
          <w:spacing w:val="-2"/>
        </w:rPr>
        <w:t xml:space="preserve"> Tracking</w:t>
      </w:r>
    </w:p>
    <w:p w14:paraId="08D066B2">
      <w:pPr>
        <w:pStyle w:val="5"/>
      </w:pPr>
      <w:r>
        <w:t>Design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Conversational</w:t>
      </w:r>
      <w:r>
        <w:rPr>
          <w:b/>
          <w:spacing w:val="-4"/>
        </w:rPr>
        <w:t xml:space="preserve"> </w:t>
      </w:r>
      <w:r>
        <w:rPr>
          <w:b/>
        </w:rPr>
        <w:t>Agent</w:t>
      </w:r>
      <w:r>
        <w:rPr>
          <w:b/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maintains</w:t>
      </w:r>
      <w:r>
        <w:rPr>
          <w:spacing w:val="-4"/>
        </w:rPr>
        <w:t xml:space="preserve"> </w:t>
      </w:r>
      <w:r>
        <w:t>dialogue</w:t>
      </w:r>
      <w:r>
        <w:rPr>
          <w:spacing w:val="-3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collecting information from a user.</w:t>
      </w:r>
    </w:p>
    <w:p w14:paraId="07E115F8">
      <w:pPr>
        <w:pStyle w:val="5"/>
      </w:pPr>
      <w:r>
        <w:t>Apply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algorithm</w:t>
      </w:r>
      <w:r>
        <w:rPr>
          <w:spacing w:val="-1"/>
        </w:rPr>
        <w:t xml:space="preserve"> </w:t>
      </w:r>
      <w:r>
        <w:rPr>
          <w:spacing w:val="-5"/>
        </w:rPr>
        <w:t>to:</w:t>
      </w:r>
    </w:p>
    <w:p w14:paraId="3082040A">
      <w:pPr>
        <w:pStyle w:val="5"/>
        <w:spacing w:before="1"/>
      </w:pPr>
      <w:r>
        <w:rPr>
          <w:b/>
        </w:rPr>
        <w:t>User:</w:t>
      </w:r>
      <w:r>
        <w:rPr>
          <w:b/>
          <w:spacing w:val="-1"/>
        </w:rPr>
        <w:t xml:space="preserve"> </w:t>
      </w:r>
      <w:r>
        <w:t>"I want</w:t>
      </w:r>
      <w:r>
        <w:rPr>
          <w:spacing w:val="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book</w:t>
      </w:r>
      <w:r>
        <w:rPr>
          <w:spacing w:val="-1"/>
        </w:rPr>
        <w:t xml:space="preserve"> </w:t>
      </w:r>
      <w:r>
        <w:t xml:space="preserve">a </w:t>
      </w:r>
      <w:r>
        <w:rPr>
          <w:spacing w:val="-2"/>
        </w:rPr>
        <w:t>flight."</w:t>
      </w:r>
    </w:p>
    <w:p w14:paraId="7ECBA96F">
      <w:pPr>
        <w:pStyle w:val="5"/>
      </w:pPr>
      <w:r>
        <w:rPr>
          <w:b/>
        </w:rPr>
        <w:t>Agent:</w:t>
      </w:r>
      <w:r>
        <w:rPr>
          <w:b/>
          <w:spacing w:val="-1"/>
        </w:rPr>
        <w:t xml:space="preserve"> </w:t>
      </w:r>
      <w:r>
        <w:t>"Where</w:t>
      </w:r>
      <w:r>
        <w:rPr>
          <w:spacing w:val="-1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travel?"</w:t>
      </w:r>
    </w:p>
    <w:p w14:paraId="0BF190CF">
      <w:pPr>
        <w:spacing w:before="0"/>
        <w:ind w:left="720" w:right="7201" w:firstLine="0"/>
        <w:jc w:val="left"/>
        <w:rPr>
          <w:sz w:val="24"/>
        </w:rPr>
      </w:pPr>
      <w:r>
        <w:rPr>
          <w:b/>
          <w:sz w:val="24"/>
        </w:rPr>
        <w:t>User: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"I</w:t>
      </w:r>
      <w:r>
        <w:rPr>
          <w:spacing w:val="-7"/>
          <w:sz w:val="24"/>
        </w:rPr>
        <w:t xml:space="preserve"> </w:t>
      </w:r>
      <w:r>
        <w:rPr>
          <w:sz w:val="24"/>
        </w:rPr>
        <w:t>want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go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Delhi." </w:t>
      </w:r>
      <w:r>
        <w:rPr>
          <w:b/>
          <w:sz w:val="24"/>
        </w:rPr>
        <w:t xml:space="preserve">Agent: </w:t>
      </w:r>
      <w:r>
        <w:rPr>
          <w:sz w:val="24"/>
        </w:rPr>
        <w:t xml:space="preserve">"From which city?" </w:t>
      </w:r>
      <w:r>
        <w:rPr>
          <w:b/>
          <w:sz w:val="24"/>
        </w:rPr>
        <w:t xml:space="preserve">User: </w:t>
      </w:r>
      <w:r>
        <w:rPr>
          <w:sz w:val="24"/>
        </w:rPr>
        <w:t>"From Chennai."</w:t>
      </w:r>
    </w:p>
    <w:p w14:paraId="242B0B8C">
      <w:pPr>
        <w:pStyle w:val="5"/>
        <w:ind w:right="4643"/>
      </w:pPr>
      <w:r>
        <w:t>Your</w:t>
      </w:r>
      <w:r>
        <w:rPr>
          <w:spacing w:val="-7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maintain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slots: Departure City</w:t>
      </w:r>
    </w:p>
    <w:p w14:paraId="618AEE37">
      <w:pPr>
        <w:pStyle w:val="5"/>
        <w:ind w:right="8495"/>
      </w:pPr>
      <w:r>
        <w:t>Destination</w:t>
      </w:r>
      <w:r>
        <w:rPr>
          <w:spacing w:val="-15"/>
        </w:rPr>
        <w:t xml:space="preserve"> </w:t>
      </w:r>
      <w:r>
        <w:t>City Travel Date</w:t>
      </w:r>
    </w:p>
    <w:p w14:paraId="050D82EF">
      <w:pPr>
        <w:pStyle w:val="5"/>
        <w:ind w:right="7201"/>
      </w:pPr>
      <w:r>
        <w:t>Number of Passengers Perform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following</w:t>
      </w:r>
      <w:r>
        <w:rPr>
          <w:spacing w:val="-15"/>
        </w:rPr>
        <w:t xml:space="preserve"> </w:t>
      </w:r>
      <w:r>
        <w:t>steps:</w:t>
      </w:r>
    </w:p>
    <w:p w14:paraId="6D59198E">
      <w:pPr>
        <w:pStyle w:val="8"/>
        <w:numPr>
          <w:ilvl w:val="0"/>
          <w:numId w:val="7"/>
        </w:numPr>
        <w:tabs>
          <w:tab w:val="left" w:pos="1440"/>
        </w:tabs>
        <w:spacing w:before="0" w:after="0" w:line="240" w:lineRule="auto"/>
        <w:ind w:left="1440" w:right="0" w:hanging="360"/>
        <w:jc w:val="left"/>
        <w:rPr>
          <w:sz w:val="24"/>
        </w:rPr>
      </w:pPr>
      <w:r>
        <w:rPr>
          <w:sz w:val="24"/>
        </w:rPr>
        <w:t>Initialize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dialogue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state.</w:t>
      </w:r>
    </w:p>
    <w:p w14:paraId="232E9193">
      <w:pPr>
        <w:pStyle w:val="8"/>
        <w:numPr>
          <w:ilvl w:val="0"/>
          <w:numId w:val="7"/>
        </w:numPr>
        <w:tabs>
          <w:tab w:val="left" w:pos="1440"/>
        </w:tabs>
        <w:spacing w:before="0" w:after="0" w:line="240" w:lineRule="auto"/>
        <w:ind w:left="1440" w:right="0" w:hanging="360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provided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each </w:t>
      </w:r>
      <w:r>
        <w:rPr>
          <w:spacing w:val="-2"/>
          <w:sz w:val="24"/>
        </w:rPr>
        <w:t>utterance.</w:t>
      </w:r>
    </w:p>
    <w:p w14:paraId="776A6904">
      <w:pPr>
        <w:pStyle w:val="8"/>
        <w:numPr>
          <w:ilvl w:val="0"/>
          <w:numId w:val="7"/>
        </w:numPr>
        <w:tabs>
          <w:tab w:val="left" w:pos="1440"/>
        </w:tabs>
        <w:spacing w:before="0" w:after="0" w:line="240" w:lineRule="auto"/>
        <w:ind w:left="1440" w:right="0" w:hanging="360"/>
        <w:jc w:val="left"/>
        <w:rPr>
          <w:sz w:val="24"/>
        </w:rPr>
      </w:pP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slot.</w:t>
      </w:r>
    </w:p>
    <w:p w14:paraId="353F1078">
      <w:pPr>
        <w:pStyle w:val="8"/>
        <w:numPr>
          <w:ilvl w:val="0"/>
          <w:numId w:val="7"/>
        </w:numPr>
        <w:tabs>
          <w:tab w:val="left" w:pos="1440"/>
        </w:tabs>
        <w:spacing w:before="0" w:after="0" w:line="240" w:lineRule="auto"/>
        <w:ind w:left="1440" w:right="0" w:hanging="360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missing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2E6B64D1">
      <w:pPr>
        <w:pStyle w:val="8"/>
        <w:spacing w:after="0" w:line="240" w:lineRule="auto"/>
        <w:jc w:val="left"/>
        <w:rPr>
          <w:sz w:val="24"/>
        </w:rPr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1F14AD68">
      <w:pPr>
        <w:pStyle w:val="8"/>
        <w:numPr>
          <w:ilvl w:val="0"/>
          <w:numId w:val="7"/>
        </w:numPr>
        <w:tabs>
          <w:tab w:val="left" w:pos="1440"/>
        </w:tabs>
        <w:spacing w:before="60" w:after="0" w:line="275" w:lineRule="exact"/>
        <w:ind w:left="1440" w:right="0" w:hanging="360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next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2"/>
          <w:sz w:val="24"/>
        </w:rPr>
        <w:t xml:space="preserve"> question.</w:t>
      </w:r>
    </w:p>
    <w:p w14:paraId="344C6A1A">
      <w:pPr>
        <w:pStyle w:val="5"/>
        <w:spacing w:line="275" w:lineRule="exact"/>
      </w:pPr>
      <w:r>
        <w:t>Finally,</w:t>
      </w:r>
      <w:r>
        <w:rPr>
          <w:spacing w:val="-3"/>
        </w:rPr>
        <w:t xml:space="preserve"> </w:t>
      </w:r>
      <w:r>
        <w:t>explain</w:t>
      </w:r>
      <w:r>
        <w:rPr>
          <w:spacing w:val="-5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dialogue</w:t>
      </w:r>
      <w:r>
        <w:rPr>
          <w:spacing w:val="-1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tracking improves</w:t>
      </w:r>
      <w:r>
        <w:rPr>
          <w:spacing w:val="-2"/>
        </w:rPr>
        <w:t xml:space="preserve"> </w:t>
      </w:r>
      <w:r>
        <w:t>coherence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multi-turn</w:t>
      </w:r>
      <w:r>
        <w:rPr>
          <w:spacing w:val="-2"/>
        </w:rPr>
        <w:t xml:space="preserve"> conversation.</w:t>
      </w:r>
    </w:p>
    <w:p w14:paraId="69515E99">
      <w:pPr>
        <w:spacing w:before="253"/>
        <w:ind w:left="72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1F4E79"/>
          <w:sz w:val="22"/>
        </w:rPr>
        <w:t>Rubrics</w:t>
      </w:r>
      <w:r>
        <w:rPr>
          <w:rFonts w:ascii="Arial"/>
          <w:b/>
          <w:color w:val="1F4E79"/>
          <w:spacing w:val="-5"/>
          <w:sz w:val="22"/>
        </w:rPr>
        <w:t xml:space="preserve"> </w:t>
      </w:r>
      <w:r>
        <w:rPr>
          <w:rFonts w:ascii="Arial"/>
          <w:b/>
          <w:color w:val="1F4E79"/>
          <w:sz w:val="22"/>
        </w:rPr>
        <w:t>for</w:t>
      </w:r>
      <w:r>
        <w:rPr>
          <w:rFonts w:ascii="Arial"/>
          <w:b/>
          <w:color w:val="1F4E79"/>
          <w:spacing w:val="-6"/>
          <w:sz w:val="22"/>
        </w:rPr>
        <w:t xml:space="preserve"> </w:t>
      </w:r>
      <w:r>
        <w:rPr>
          <w:rFonts w:ascii="Arial"/>
          <w:b/>
          <w:color w:val="1F4E79"/>
          <w:spacing w:val="-2"/>
          <w:sz w:val="22"/>
        </w:rPr>
        <w:t>Calculation</w:t>
      </w:r>
    </w:p>
    <w:p w14:paraId="0319B2E0">
      <w:pPr>
        <w:pStyle w:val="5"/>
        <w:spacing w:before="75"/>
        <w:ind w:left="0"/>
        <w:rPr>
          <w:rFonts w:ascii="Arial"/>
          <w:b/>
          <w:sz w:val="20"/>
        </w:rPr>
      </w:pPr>
    </w:p>
    <w:tbl>
      <w:tblPr>
        <w:tblStyle w:val="4"/>
        <w:tblW w:w="0" w:type="auto"/>
        <w:tblInd w:w="32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8"/>
        <w:gridCol w:w="901"/>
        <w:gridCol w:w="2410"/>
        <w:gridCol w:w="1708"/>
        <w:gridCol w:w="1552"/>
        <w:gridCol w:w="1788"/>
      </w:tblGrid>
      <w:tr w14:paraId="502DBC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 w:hRule="atLeast"/>
        </w:trPr>
        <w:tc>
          <w:tcPr>
            <w:tcW w:w="1368" w:type="dxa"/>
          </w:tcPr>
          <w:p w14:paraId="5ECB259B">
            <w:pPr>
              <w:pStyle w:val="9"/>
              <w:spacing w:before="94"/>
              <w:rPr>
                <w:rFonts w:ascii="Arial"/>
                <w:b/>
                <w:sz w:val="20"/>
              </w:rPr>
            </w:pPr>
          </w:p>
          <w:p w14:paraId="22232558">
            <w:pPr>
              <w:pStyle w:val="9"/>
              <w:ind w:left="3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901" w:type="dxa"/>
          </w:tcPr>
          <w:p w14:paraId="43B6CC1B">
            <w:pPr>
              <w:pStyle w:val="9"/>
              <w:spacing w:before="209"/>
              <w:ind w:left="276" w:right="101" w:hanging="1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Weight </w:t>
            </w:r>
            <w:r>
              <w:rPr>
                <w:rFonts w:ascii="Arial"/>
                <w:b/>
                <w:spacing w:val="-4"/>
                <w:sz w:val="20"/>
              </w:rPr>
              <w:t>age</w:t>
            </w:r>
          </w:p>
        </w:tc>
        <w:tc>
          <w:tcPr>
            <w:tcW w:w="2410" w:type="dxa"/>
          </w:tcPr>
          <w:p w14:paraId="258FA1D0">
            <w:pPr>
              <w:pStyle w:val="9"/>
              <w:spacing w:before="94"/>
              <w:rPr>
                <w:rFonts w:ascii="Arial"/>
                <w:b/>
                <w:sz w:val="20"/>
              </w:rPr>
            </w:pPr>
          </w:p>
          <w:p w14:paraId="75F35349">
            <w:pPr>
              <w:pStyle w:val="9"/>
              <w:ind w:left="24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Exemplary</w:t>
            </w:r>
          </w:p>
        </w:tc>
        <w:tc>
          <w:tcPr>
            <w:tcW w:w="1708" w:type="dxa"/>
          </w:tcPr>
          <w:p w14:paraId="5EDE6A5B">
            <w:pPr>
              <w:pStyle w:val="9"/>
              <w:spacing w:before="209"/>
              <w:ind w:left="392" w:right="382" w:firstLine="3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  <w:sz w:val="20"/>
              </w:rPr>
              <w:t>Proficient</w:t>
            </w:r>
          </w:p>
        </w:tc>
        <w:tc>
          <w:tcPr>
            <w:tcW w:w="1552" w:type="dxa"/>
          </w:tcPr>
          <w:p w14:paraId="6C462A8E">
            <w:pPr>
              <w:pStyle w:val="9"/>
              <w:spacing w:before="209"/>
              <w:ind w:left="237" w:right="225" w:firstLine="11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  <w:sz w:val="20"/>
              </w:rPr>
              <w:t>Developing</w:t>
            </w:r>
          </w:p>
        </w:tc>
        <w:tc>
          <w:tcPr>
            <w:tcW w:w="1788" w:type="dxa"/>
          </w:tcPr>
          <w:p w14:paraId="412D17FC">
            <w:pPr>
              <w:pStyle w:val="9"/>
              <w:spacing w:before="209"/>
              <w:ind w:left="403" w:right="396" w:firstLine="6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0"/>
              </w:rPr>
              <w:t>Beginning</w:t>
            </w:r>
          </w:p>
        </w:tc>
      </w:tr>
      <w:tr w14:paraId="73CD85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7" w:hRule="atLeast"/>
        </w:trPr>
        <w:tc>
          <w:tcPr>
            <w:tcW w:w="1368" w:type="dxa"/>
          </w:tcPr>
          <w:p w14:paraId="66E23519">
            <w:pPr>
              <w:pStyle w:val="9"/>
              <w:spacing w:before="93"/>
              <w:ind w:left="144" w:right="135" w:hanging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Understandi </w:t>
            </w:r>
            <w:r>
              <w:rPr>
                <w:spacing w:val="-6"/>
                <w:sz w:val="20"/>
              </w:rPr>
              <w:t>ng</w:t>
            </w:r>
          </w:p>
        </w:tc>
        <w:tc>
          <w:tcPr>
            <w:tcW w:w="901" w:type="dxa"/>
          </w:tcPr>
          <w:p w14:paraId="70BACA39">
            <w:pPr>
              <w:pStyle w:val="9"/>
              <w:spacing w:before="94"/>
              <w:rPr>
                <w:rFonts w:ascii="Arial"/>
                <w:b/>
                <w:sz w:val="20"/>
              </w:rPr>
            </w:pPr>
          </w:p>
          <w:p w14:paraId="6393D000">
            <w:pPr>
              <w:pStyle w:val="9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10" w:type="dxa"/>
          </w:tcPr>
          <w:p w14:paraId="53F71D29">
            <w:pPr>
              <w:pStyle w:val="9"/>
              <w:spacing w:before="93"/>
              <w:ind w:left="337" w:right="328" w:hanging="1"/>
              <w:jc w:val="center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inputs, outputs,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constraints </w:t>
            </w: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708" w:type="dxa"/>
          </w:tcPr>
          <w:p w14:paraId="35376348">
            <w:pPr>
              <w:pStyle w:val="9"/>
              <w:spacing w:before="209"/>
              <w:ind w:left="447" w:right="223" w:hanging="212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missing </w:t>
            </w:r>
            <w:r>
              <w:rPr>
                <w:spacing w:val="-2"/>
                <w:sz w:val="20"/>
              </w:rPr>
              <w:t>elements</w:t>
            </w:r>
          </w:p>
        </w:tc>
        <w:tc>
          <w:tcPr>
            <w:tcW w:w="1552" w:type="dxa"/>
          </w:tcPr>
          <w:p w14:paraId="4313CECB">
            <w:pPr>
              <w:pStyle w:val="9"/>
              <w:spacing w:before="209"/>
              <w:ind w:left="141" w:right="131" w:firstLine="350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</w:t>
            </w:r>
          </w:p>
        </w:tc>
        <w:tc>
          <w:tcPr>
            <w:tcW w:w="1788" w:type="dxa"/>
          </w:tcPr>
          <w:p w14:paraId="2DBCE59D">
            <w:pPr>
              <w:pStyle w:val="9"/>
              <w:spacing w:before="209"/>
              <w:ind w:left="310" w:right="123" w:firstLine="194"/>
              <w:rPr>
                <w:sz w:val="20"/>
              </w:rPr>
            </w:pPr>
            <w:r>
              <w:rPr>
                <w:spacing w:val="-2"/>
                <w:sz w:val="20"/>
              </w:rPr>
              <w:t>Incorrect interpretation</w:t>
            </w:r>
          </w:p>
        </w:tc>
      </w:tr>
      <w:tr w14:paraId="571733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7" w:hRule="atLeast"/>
        </w:trPr>
        <w:tc>
          <w:tcPr>
            <w:tcW w:w="1368" w:type="dxa"/>
          </w:tcPr>
          <w:p w14:paraId="5E2F11F5">
            <w:pPr>
              <w:pStyle w:val="9"/>
              <w:spacing w:before="211" w:line="237" w:lineRule="auto"/>
              <w:ind w:left="372" w:right="252" w:hanging="113"/>
              <w:rPr>
                <w:sz w:val="20"/>
              </w:rPr>
            </w:pPr>
            <w:r>
              <w:rPr>
                <w:spacing w:val="-2"/>
                <w:sz w:val="20"/>
              </w:rPr>
              <w:t>Algorithm Design</w:t>
            </w:r>
          </w:p>
        </w:tc>
        <w:tc>
          <w:tcPr>
            <w:tcW w:w="901" w:type="dxa"/>
          </w:tcPr>
          <w:p w14:paraId="79E96E24">
            <w:pPr>
              <w:pStyle w:val="9"/>
              <w:spacing w:before="94"/>
              <w:rPr>
                <w:rFonts w:ascii="Arial"/>
                <w:b/>
                <w:sz w:val="20"/>
              </w:rPr>
            </w:pPr>
          </w:p>
          <w:p w14:paraId="71B5EBFB">
            <w:pPr>
              <w:pStyle w:val="9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410" w:type="dxa"/>
          </w:tcPr>
          <w:p w14:paraId="0E4310DF">
            <w:pPr>
              <w:pStyle w:val="9"/>
              <w:spacing w:before="211" w:line="237" w:lineRule="auto"/>
              <w:ind w:left="174" w:firstLine="16"/>
              <w:rPr>
                <w:sz w:val="20"/>
              </w:rPr>
            </w:pPr>
            <w:r>
              <w:rPr>
                <w:sz w:val="20"/>
              </w:rPr>
              <w:t>Complete,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correct,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 logically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708" w:type="dxa"/>
          </w:tcPr>
          <w:p w14:paraId="43293E3D">
            <w:pPr>
              <w:pStyle w:val="9"/>
              <w:spacing w:before="211" w:line="237" w:lineRule="auto"/>
              <w:ind w:left="637" w:right="278" w:hanging="346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logical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552" w:type="dxa"/>
          </w:tcPr>
          <w:p w14:paraId="5A25E70D">
            <w:pPr>
              <w:pStyle w:val="9"/>
              <w:spacing w:before="211" w:line="237" w:lineRule="auto"/>
              <w:ind w:left="237" w:right="220" w:firstLine="18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Partially </w:t>
            </w:r>
            <w:r>
              <w:rPr>
                <w:sz w:val="20"/>
              </w:rPr>
              <w:t>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logic</w:t>
            </w:r>
          </w:p>
        </w:tc>
        <w:tc>
          <w:tcPr>
            <w:tcW w:w="1788" w:type="dxa"/>
          </w:tcPr>
          <w:p w14:paraId="447CCDE3">
            <w:pPr>
              <w:pStyle w:val="9"/>
              <w:spacing w:before="211" w:line="237" w:lineRule="auto"/>
              <w:ind w:left="475" w:right="465" w:firstLine="28"/>
              <w:rPr>
                <w:sz w:val="20"/>
              </w:rPr>
            </w:pPr>
            <w:r>
              <w:rPr>
                <w:spacing w:val="-2"/>
                <w:sz w:val="20"/>
              </w:rPr>
              <w:t>Incorrect approach</w:t>
            </w:r>
          </w:p>
        </w:tc>
      </w:tr>
      <w:tr w14:paraId="47A41B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7" w:hRule="atLeast"/>
        </w:trPr>
        <w:tc>
          <w:tcPr>
            <w:tcW w:w="1368" w:type="dxa"/>
          </w:tcPr>
          <w:p w14:paraId="229A689E">
            <w:pPr>
              <w:pStyle w:val="9"/>
              <w:spacing w:before="93"/>
              <w:ind w:left="228" w:right="219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Use of </w:t>
            </w:r>
            <w:r>
              <w:rPr>
                <w:spacing w:val="-2"/>
                <w:sz w:val="20"/>
              </w:rPr>
              <w:t>Control Structures</w:t>
            </w:r>
          </w:p>
        </w:tc>
        <w:tc>
          <w:tcPr>
            <w:tcW w:w="901" w:type="dxa"/>
          </w:tcPr>
          <w:p w14:paraId="47F9CE7F">
            <w:pPr>
              <w:pStyle w:val="9"/>
              <w:spacing w:before="94"/>
              <w:rPr>
                <w:rFonts w:ascii="Arial"/>
                <w:b/>
                <w:sz w:val="20"/>
              </w:rPr>
            </w:pPr>
          </w:p>
          <w:p w14:paraId="49441755">
            <w:pPr>
              <w:pStyle w:val="9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10" w:type="dxa"/>
          </w:tcPr>
          <w:p w14:paraId="0C3B3BBF">
            <w:pPr>
              <w:pStyle w:val="9"/>
              <w:spacing w:before="93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Efficient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appropriate 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loops,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conditions, </w:t>
            </w:r>
            <w:r>
              <w:rPr>
                <w:spacing w:val="-2"/>
                <w:sz w:val="20"/>
              </w:rPr>
              <w:t>functions/modules</w:t>
            </w:r>
          </w:p>
        </w:tc>
        <w:tc>
          <w:tcPr>
            <w:tcW w:w="1708" w:type="dxa"/>
          </w:tcPr>
          <w:p w14:paraId="0B4CD62C">
            <w:pPr>
              <w:pStyle w:val="9"/>
              <w:spacing w:before="209"/>
              <w:ind w:left="279" w:right="223" w:firstLine="324"/>
              <w:rPr>
                <w:sz w:val="20"/>
              </w:rPr>
            </w:pPr>
            <w:r>
              <w:rPr>
                <w:spacing w:val="-2"/>
                <w:sz w:val="20"/>
              </w:rPr>
              <w:t>Minor inefficiencies</w:t>
            </w:r>
          </w:p>
        </w:tc>
        <w:tc>
          <w:tcPr>
            <w:tcW w:w="1552" w:type="dxa"/>
          </w:tcPr>
          <w:p w14:paraId="726B14D9">
            <w:pPr>
              <w:pStyle w:val="9"/>
              <w:spacing w:before="209"/>
              <w:ind w:left="242" w:right="226" w:firstLine="93"/>
              <w:rPr>
                <w:sz w:val="20"/>
              </w:rPr>
            </w:pPr>
            <w:r>
              <w:rPr>
                <w:sz w:val="20"/>
              </w:rPr>
              <w:t>Limited or 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usage</w:t>
            </w:r>
          </w:p>
        </w:tc>
        <w:tc>
          <w:tcPr>
            <w:tcW w:w="1788" w:type="dxa"/>
          </w:tcPr>
          <w:p w14:paraId="6073D142">
            <w:pPr>
              <w:pStyle w:val="9"/>
              <w:spacing w:before="93"/>
              <w:ind w:left="135" w:right="127"/>
              <w:jc w:val="center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missing constructs</w:t>
            </w:r>
          </w:p>
        </w:tc>
      </w:tr>
      <w:tr w14:paraId="53C8D2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 w:hRule="atLeast"/>
        </w:trPr>
        <w:tc>
          <w:tcPr>
            <w:tcW w:w="1368" w:type="dxa"/>
          </w:tcPr>
          <w:p w14:paraId="61144CD1">
            <w:pPr>
              <w:pStyle w:val="9"/>
              <w:spacing w:before="209"/>
              <w:ind w:left="276" w:right="118" w:hanging="149"/>
              <w:rPr>
                <w:sz w:val="20"/>
              </w:rPr>
            </w:pPr>
            <w:r>
              <w:rPr>
                <w:spacing w:val="-2"/>
                <w:sz w:val="20"/>
              </w:rPr>
              <w:t>Pseudocode Structure</w:t>
            </w:r>
          </w:p>
        </w:tc>
        <w:tc>
          <w:tcPr>
            <w:tcW w:w="901" w:type="dxa"/>
          </w:tcPr>
          <w:p w14:paraId="504F2066">
            <w:pPr>
              <w:pStyle w:val="9"/>
              <w:spacing w:before="94"/>
              <w:rPr>
                <w:rFonts w:ascii="Arial"/>
                <w:b/>
                <w:sz w:val="20"/>
              </w:rPr>
            </w:pPr>
          </w:p>
          <w:p w14:paraId="7235731F">
            <w:pPr>
              <w:pStyle w:val="9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410" w:type="dxa"/>
          </w:tcPr>
          <w:p w14:paraId="3FB12027">
            <w:pPr>
              <w:pStyle w:val="9"/>
              <w:spacing w:before="93"/>
              <w:ind w:left="177" w:right="167" w:hanging="2"/>
              <w:jc w:val="center"/>
              <w:rPr>
                <w:sz w:val="20"/>
              </w:rPr>
            </w:pPr>
            <w:r>
              <w:rPr>
                <w:sz w:val="20"/>
              </w:rPr>
              <w:t>Well-structured, clear, consistent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format,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easy to follow</w:t>
            </w:r>
          </w:p>
        </w:tc>
        <w:tc>
          <w:tcPr>
            <w:tcW w:w="1708" w:type="dxa"/>
          </w:tcPr>
          <w:p w14:paraId="5FEBBF35">
            <w:pPr>
              <w:pStyle w:val="9"/>
              <w:spacing w:before="93"/>
              <w:ind w:left="168" w:right="160"/>
              <w:jc w:val="center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clear 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552" w:type="dxa"/>
          </w:tcPr>
          <w:p w14:paraId="1E233208">
            <w:pPr>
              <w:pStyle w:val="9"/>
              <w:spacing w:before="209"/>
              <w:ind w:left="163" w:right="131" w:firstLine="172"/>
              <w:rPr>
                <w:sz w:val="20"/>
              </w:rPr>
            </w:pPr>
            <w:r>
              <w:rPr>
                <w:sz w:val="20"/>
              </w:rPr>
              <w:t>Difficult to follow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</w:p>
        </w:tc>
        <w:tc>
          <w:tcPr>
            <w:tcW w:w="1788" w:type="dxa"/>
          </w:tcPr>
          <w:p w14:paraId="752F9C55">
            <w:pPr>
              <w:pStyle w:val="9"/>
              <w:spacing w:before="209"/>
              <w:ind w:left="370" w:right="123" w:hanging="233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structured and unclear</w:t>
            </w:r>
          </w:p>
        </w:tc>
      </w:tr>
      <w:tr w14:paraId="1B7A86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0" w:hRule="atLeast"/>
        </w:trPr>
        <w:tc>
          <w:tcPr>
            <w:tcW w:w="1368" w:type="dxa"/>
          </w:tcPr>
          <w:p w14:paraId="0E2C2072">
            <w:pPr>
              <w:pStyle w:val="9"/>
              <w:spacing w:before="228"/>
              <w:ind w:left="583" w:hanging="44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Completene </w:t>
            </w:r>
            <w:r>
              <w:rPr>
                <w:spacing w:val="-6"/>
                <w:sz w:val="20"/>
              </w:rPr>
              <w:t>ss</w:t>
            </w:r>
          </w:p>
        </w:tc>
        <w:tc>
          <w:tcPr>
            <w:tcW w:w="901" w:type="dxa"/>
          </w:tcPr>
          <w:p w14:paraId="351892AD">
            <w:pPr>
              <w:pStyle w:val="9"/>
              <w:spacing w:before="113"/>
              <w:rPr>
                <w:rFonts w:ascii="Arial"/>
                <w:b/>
                <w:sz w:val="20"/>
              </w:rPr>
            </w:pPr>
          </w:p>
          <w:p w14:paraId="6DC81403">
            <w:pPr>
              <w:pStyle w:val="9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10" w:type="dxa"/>
          </w:tcPr>
          <w:p w14:paraId="68387974">
            <w:pPr>
              <w:pStyle w:val="9"/>
              <w:spacing w:before="228"/>
              <w:ind w:left="330" w:right="318" w:firstLine="62"/>
              <w:rPr>
                <w:sz w:val="20"/>
              </w:rPr>
            </w:pPr>
            <w:r>
              <w:rPr>
                <w:sz w:val="20"/>
              </w:rPr>
              <w:t>Handles all cases; optimized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approach</w:t>
            </w:r>
          </w:p>
        </w:tc>
        <w:tc>
          <w:tcPr>
            <w:tcW w:w="1708" w:type="dxa"/>
          </w:tcPr>
          <w:p w14:paraId="10E0A50D">
            <w:pPr>
              <w:pStyle w:val="9"/>
              <w:ind w:left="171" w:right="160"/>
              <w:jc w:val="center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most </w:t>
            </w:r>
            <w:r>
              <w:rPr>
                <w:spacing w:val="-2"/>
                <w:sz w:val="20"/>
              </w:rPr>
              <w:t>cases; reasonable</w:t>
            </w:r>
          </w:p>
          <w:p w14:paraId="4E80EE8F">
            <w:pPr>
              <w:pStyle w:val="9"/>
              <w:spacing w:line="210" w:lineRule="exact"/>
              <w:ind w:left="168" w:right="16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efficiency</w:t>
            </w:r>
          </w:p>
        </w:tc>
        <w:tc>
          <w:tcPr>
            <w:tcW w:w="1552" w:type="dxa"/>
          </w:tcPr>
          <w:p w14:paraId="47F17604">
            <w:pPr>
              <w:pStyle w:val="9"/>
              <w:spacing w:before="228"/>
              <w:ind w:left="302" w:right="131" w:hanging="154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basic cases only</w:t>
            </w:r>
          </w:p>
        </w:tc>
        <w:tc>
          <w:tcPr>
            <w:tcW w:w="1788" w:type="dxa"/>
          </w:tcPr>
          <w:p w14:paraId="7D9A20F0">
            <w:pPr>
              <w:pStyle w:val="9"/>
              <w:spacing w:before="228"/>
              <w:ind w:left="471" w:right="272" w:hanging="183"/>
              <w:rPr>
                <w:sz w:val="20"/>
              </w:rPr>
            </w:pPr>
            <w:r>
              <w:rPr>
                <w:sz w:val="20"/>
              </w:rPr>
              <w:t>Incomplete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inefficient</w:t>
            </w:r>
          </w:p>
        </w:tc>
      </w:tr>
    </w:tbl>
    <w:p w14:paraId="70239CA2">
      <w:pPr>
        <w:pStyle w:val="5"/>
        <w:ind w:left="0"/>
        <w:rPr>
          <w:rFonts w:ascii="Arial"/>
          <w:b/>
          <w:sz w:val="20"/>
        </w:rPr>
      </w:pPr>
    </w:p>
    <w:p w14:paraId="691E9C27">
      <w:pPr>
        <w:pStyle w:val="5"/>
        <w:spacing w:before="149"/>
        <w:ind w:left="0"/>
        <w:rPr>
          <w:rFonts w:ascii="Arial"/>
          <w:b/>
          <w:sz w:val="20"/>
        </w:rPr>
      </w:pPr>
    </w:p>
    <w:tbl>
      <w:tblPr>
        <w:tblStyle w:val="4"/>
        <w:tblW w:w="0" w:type="auto"/>
        <w:tblInd w:w="6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14:paraId="5B6969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1" w:hRule="atLeast"/>
        </w:trPr>
        <w:tc>
          <w:tcPr>
            <w:tcW w:w="987" w:type="dxa"/>
          </w:tcPr>
          <w:p w14:paraId="6D1D8766">
            <w:pPr>
              <w:pStyle w:val="9"/>
              <w:ind w:left="107" w:right="96"/>
              <w:jc w:val="bot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z w:val="22"/>
              </w:rPr>
              <w:t>Q.</w:t>
            </w:r>
            <w:r>
              <w:rPr>
                <w:rFonts w:ascii="Arial"/>
                <w:b/>
                <w:color w:val="1F4E79"/>
                <w:spacing w:val="-16"/>
                <w:sz w:val="22"/>
              </w:rPr>
              <w:t xml:space="preserve"> </w:t>
            </w:r>
            <w:r>
              <w:rPr>
                <w:rFonts w:ascii="Arial"/>
                <w:b/>
                <w:color w:val="1F4E79"/>
                <w:sz w:val="22"/>
              </w:rPr>
              <w:t>No.</w:t>
            </w:r>
            <w:r>
              <w:rPr>
                <w:rFonts w:ascii="Arial"/>
                <w:b/>
                <w:color w:val="1F4E79"/>
                <w:spacing w:val="-15"/>
                <w:sz w:val="22"/>
              </w:rPr>
              <w:t xml:space="preserve"> </w:t>
            </w:r>
            <w:r>
              <w:rPr>
                <w:rFonts w:ascii="Arial"/>
                <w:b/>
                <w:color w:val="1F4E79"/>
                <w:sz w:val="22"/>
              </w:rPr>
              <w:t xml:space="preserve">/ </w:t>
            </w:r>
            <w:r>
              <w:rPr>
                <w:rFonts w:ascii="Arial"/>
                <w:b/>
                <w:color w:val="1F4E79"/>
                <w:spacing w:val="-2"/>
                <w:sz w:val="22"/>
              </w:rPr>
              <w:t>Criteria Level</w:t>
            </w:r>
          </w:p>
        </w:tc>
        <w:tc>
          <w:tcPr>
            <w:tcW w:w="1769" w:type="dxa"/>
          </w:tcPr>
          <w:p w14:paraId="343BF86A">
            <w:pPr>
              <w:pStyle w:val="9"/>
              <w:ind w:left="107" w:right="96" w:firstLine="33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>Problem Understanding</w:t>
            </w:r>
          </w:p>
        </w:tc>
        <w:tc>
          <w:tcPr>
            <w:tcW w:w="1598" w:type="dxa"/>
          </w:tcPr>
          <w:p w14:paraId="6F40DB5A">
            <w:pPr>
              <w:pStyle w:val="9"/>
              <w:ind w:left="430" w:right="267" w:hanging="15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>Algorithm Design</w:t>
            </w:r>
          </w:p>
        </w:tc>
        <w:tc>
          <w:tcPr>
            <w:tcW w:w="1015" w:type="dxa"/>
          </w:tcPr>
          <w:p w14:paraId="27F8FC26">
            <w:pPr>
              <w:pStyle w:val="9"/>
              <w:ind w:left="114" w:right="104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z w:val="22"/>
              </w:rPr>
              <w:t xml:space="preserve">Use of </w:t>
            </w:r>
            <w:r>
              <w:rPr>
                <w:rFonts w:ascii="Arial"/>
                <w:b/>
                <w:color w:val="1F4E79"/>
                <w:spacing w:val="-2"/>
                <w:sz w:val="22"/>
              </w:rPr>
              <w:t xml:space="preserve">Control Structu </w:t>
            </w:r>
            <w:r>
              <w:rPr>
                <w:rFonts w:ascii="Arial"/>
                <w:b/>
                <w:color w:val="1F4E79"/>
                <w:spacing w:val="-4"/>
                <w:sz w:val="22"/>
              </w:rPr>
              <w:t>res</w:t>
            </w:r>
          </w:p>
        </w:tc>
        <w:tc>
          <w:tcPr>
            <w:tcW w:w="1142" w:type="dxa"/>
          </w:tcPr>
          <w:p w14:paraId="5FDBC266">
            <w:pPr>
              <w:pStyle w:val="9"/>
              <w:ind w:left="112" w:right="100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 xml:space="preserve">Pseudoc </w:t>
            </w:r>
            <w:r>
              <w:rPr>
                <w:rFonts w:ascii="Arial"/>
                <w:b/>
                <w:color w:val="1F4E79"/>
                <w:spacing w:val="-4"/>
                <w:sz w:val="22"/>
              </w:rPr>
              <w:t xml:space="preserve">ode </w:t>
            </w:r>
            <w:r>
              <w:rPr>
                <w:rFonts w:ascii="Arial"/>
                <w:b/>
                <w:color w:val="1F4E79"/>
                <w:spacing w:val="-2"/>
                <w:sz w:val="22"/>
              </w:rPr>
              <w:t xml:space="preserve">Structur </w:t>
            </w:r>
            <w:r>
              <w:rPr>
                <w:rFonts w:ascii="Arial"/>
                <w:b/>
                <w:color w:val="1F4E79"/>
                <w:spacing w:val="-10"/>
                <w:sz w:val="22"/>
              </w:rPr>
              <w:t>e</w:t>
            </w:r>
          </w:p>
        </w:tc>
        <w:tc>
          <w:tcPr>
            <w:tcW w:w="1281" w:type="dxa"/>
          </w:tcPr>
          <w:p w14:paraId="462A2AB8">
            <w:pPr>
              <w:pStyle w:val="9"/>
              <w:ind w:left="388" w:right="126" w:hanging="25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 xml:space="preserve">Complete </w:t>
            </w:r>
            <w:r>
              <w:rPr>
                <w:rFonts w:ascii="Arial"/>
                <w:b/>
                <w:color w:val="1F4E79"/>
                <w:spacing w:val="-4"/>
                <w:sz w:val="22"/>
              </w:rPr>
              <w:t>ness</w:t>
            </w:r>
          </w:p>
        </w:tc>
        <w:tc>
          <w:tcPr>
            <w:tcW w:w="1299" w:type="dxa"/>
          </w:tcPr>
          <w:p w14:paraId="23E42AB8">
            <w:pPr>
              <w:pStyle w:val="9"/>
              <w:spacing w:line="251" w:lineRule="exact"/>
              <w:ind w:left="10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z w:val="22"/>
              </w:rPr>
              <w:t>Sub.</w:t>
            </w:r>
            <w:r>
              <w:rPr>
                <w:rFonts w:ascii="Arial"/>
                <w:b/>
                <w:color w:val="1F4E79"/>
                <w:spacing w:val="-9"/>
                <w:sz w:val="22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22"/>
              </w:rPr>
              <w:t>Total</w:t>
            </w:r>
          </w:p>
        </w:tc>
        <w:tc>
          <w:tcPr>
            <w:tcW w:w="752" w:type="dxa"/>
          </w:tcPr>
          <w:p w14:paraId="1EED59C8">
            <w:pPr>
              <w:pStyle w:val="9"/>
              <w:spacing w:line="250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>Total</w:t>
            </w:r>
          </w:p>
          <w:p w14:paraId="1242EA57">
            <w:pPr>
              <w:pStyle w:val="9"/>
              <w:spacing w:line="252" w:lineRule="exact"/>
              <w:ind w:left="16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%</w:t>
            </w:r>
          </w:p>
        </w:tc>
      </w:tr>
      <w:tr w14:paraId="28ABF5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987" w:type="dxa"/>
          </w:tcPr>
          <w:p w14:paraId="57EDCF41">
            <w:pPr>
              <w:pStyle w:val="9"/>
              <w:spacing w:line="252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1</w:t>
            </w:r>
          </w:p>
        </w:tc>
        <w:tc>
          <w:tcPr>
            <w:tcW w:w="1769" w:type="dxa"/>
          </w:tcPr>
          <w:p w14:paraId="57A5B813">
            <w:pPr>
              <w:pStyle w:val="9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4</w:t>
            </w:r>
          </w:p>
        </w:tc>
        <w:tc>
          <w:tcPr>
            <w:tcW w:w="1598" w:type="dxa"/>
          </w:tcPr>
          <w:p w14:paraId="746FAD4E">
            <w:pPr>
              <w:pStyle w:val="9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4</w:t>
            </w:r>
          </w:p>
        </w:tc>
        <w:tc>
          <w:tcPr>
            <w:tcW w:w="1015" w:type="dxa"/>
          </w:tcPr>
          <w:p w14:paraId="00D5F484">
            <w:pPr>
              <w:pStyle w:val="9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3</w:t>
            </w:r>
          </w:p>
        </w:tc>
        <w:tc>
          <w:tcPr>
            <w:tcW w:w="1142" w:type="dxa"/>
          </w:tcPr>
          <w:p w14:paraId="5B5C87D5">
            <w:pPr>
              <w:pStyle w:val="9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3</w:t>
            </w:r>
          </w:p>
        </w:tc>
        <w:tc>
          <w:tcPr>
            <w:tcW w:w="1281" w:type="dxa"/>
          </w:tcPr>
          <w:p w14:paraId="6951D734">
            <w:pPr>
              <w:pStyle w:val="9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3</w:t>
            </w:r>
          </w:p>
        </w:tc>
        <w:tc>
          <w:tcPr>
            <w:tcW w:w="1299" w:type="dxa"/>
          </w:tcPr>
          <w:p w14:paraId="6A1FFBD1">
            <w:pPr>
              <w:pStyle w:val="9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17</w:t>
            </w:r>
          </w:p>
        </w:tc>
        <w:tc>
          <w:tcPr>
            <w:tcW w:w="752" w:type="dxa"/>
            <w:vMerge w:val="restart"/>
          </w:tcPr>
          <w:p w14:paraId="7DE4D9F4">
            <w:pPr>
              <w:pStyle w:val="9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87</w:t>
            </w:r>
          </w:p>
        </w:tc>
      </w:tr>
      <w:tr w14:paraId="2E686B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987" w:type="dxa"/>
          </w:tcPr>
          <w:p w14:paraId="2A826126">
            <w:pPr>
              <w:pStyle w:val="9"/>
              <w:spacing w:line="252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2</w:t>
            </w:r>
          </w:p>
        </w:tc>
        <w:tc>
          <w:tcPr>
            <w:tcW w:w="1769" w:type="dxa"/>
          </w:tcPr>
          <w:p w14:paraId="24AB34E0">
            <w:pPr>
              <w:pStyle w:val="9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4</w:t>
            </w:r>
          </w:p>
        </w:tc>
        <w:tc>
          <w:tcPr>
            <w:tcW w:w="1598" w:type="dxa"/>
          </w:tcPr>
          <w:p w14:paraId="444DEFC5">
            <w:pPr>
              <w:pStyle w:val="9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3</w:t>
            </w:r>
          </w:p>
        </w:tc>
        <w:tc>
          <w:tcPr>
            <w:tcW w:w="1015" w:type="dxa"/>
          </w:tcPr>
          <w:p w14:paraId="6E2777D5">
            <w:pPr>
              <w:pStyle w:val="9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4</w:t>
            </w:r>
          </w:p>
        </w:tc>
        <w:tc>
          <w:tcPr>
            <w:tcW w:w="1142" w:type="dxa"/>
          </w:tcPr>
          <w:p w14:paraId="0B4A9744">
            <w:pPr>
              <w:pStyle w:val="9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4</w:t>
            </w:r>
          </w:p>
        </w:tc>
        <w:tc>
          <w:tcPr>
            <w:tcW w:w="1281" w:type="dxa"/>
          </w:tcPr>
          <w:p w14:paraId="4E40D15F">
            <w:pPr>
              <w:pStyle w:val="9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3</w:t>
            </w:r>
          </w:p>
        </w:tc>
        <w:tc>
          <w:tcPr>
            <w:tcW w:w="1299" w:type="dxa"/>
          </w:tcPr>
          <w:p w14:paraId="32A0074F">
            <w:pPr>
              <w:pStyle w:val="9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18</w:t>
            </w:r>
          </w:p>
        </w:tc>
        <w:tc>
          <w:tcPr>
            <w:tcW w:w="752" w:type="dxa"/>
            <w:vMerge w:val="continue"/>
            <w:tcBorders>
              <w:top w:val="nil"/>
            </w:tcBorders>
          </w:tcPr>
          <w:p w14:paraId="2139CFF4">
            <w:pPr>
              <w:rPr>
                <w:sz w:val="2"/>
                <w:szCs w:val="2"/>
              </w:rPr>
            </w:pPr>
          </w:p>
        </w:tc>
      </w:tr>
      <w:tr w14:paraId="1452D9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987" w:type="dxa"/>
          </w:tcPr>
          <w:p w14:paraId="7C6F326A">
            <w:pPr>
              <w:pStyle w:val="9"/>
              <w:spacing w:line="251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769" w:type="dxa"/>
          </w:tcPr>
          <w:p w14:paraId="27E469A6">
            <w:pPr>
              <w:pStyle w:val="9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3</w:t>
            </w:r>
          </w:p>
        </w:tc>
        <w:tc>
          <w:tcPr>
            <w:tcW w:w="1598" w:type="dxa"/>
          </w:tcPr>
          <w:p w14:paraId="04469CA7">
            <w:pPr>
              <w:pStyle w:val="9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4</w:t>
            </w:r>
          </w:p>
        </w:tc>
        <w:tc>
          <w:tcPr>
            <w:tcW w:w="1015" w:type="dxa"/>
          </w:tcPr>
          <w:p w14:paraId="5561BFE1">
            <w:pPr>
              <w:pStyle w:val="9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3</w:t>
            </w:r>
          </w:p>
        </w:tc>
        <w:tc>
          <w:tcPr>
            <w:tcW w:w="1142" w:type="dxa"/>
          </w:tcPr>
          <w:p w14:paraId="66DEF3AA">
            <w:pPr>
              <w:pStyle w:val="9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3</w:t>
            </w:r>
          </w:p>
        </w:tc>
        <w:tc>
          <w:tcPr>
            <w:tcW w:w="1281" w:type="dxa"/>
          </w:tcPr>
          <w:p w14:paraId="39F3ED6C">
            <w:pPr>
              <w:pStyle w:val="9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4</w:t>
            </w:r>
          </w:p>
        </w:tc>
        <w:tc>
          <w:tcPr>
            <w:tcW w:w="1299" w:type="dxa"/>
          </w:tcPr>
          <w:p w14:paraId="3E0259E5">
            <w:pPr>
              <w:pStyle w:val="9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17</w:t>
            </w:r>
          </w:p>
        </w:tc>
        <w:tc>
          <w:tcPr>
            <w:tcW w:w="752" w:type="dxa"/>
            <w:vMerge w:val="continue"/>
            <w:tcBorders>
              <w:top w:val="nil"/>
            </w:tcBorders>
          </w:tcPr>
          <w:p w14:paraId="02650159">
            <w:pPr>
              <w:rPr>
                <w:sz w:val="2"/>
                <w:szCs w:val="2"/>
              </w:rPr>
            </w:pPr>
          </w:p>
        </w:tc>
      </w:tr>
      <w:tr w14:paraId="32EFF6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987" w:type="dxa"/>
          </w:tcPr>
          <w:p w14:paraId="6773D8D8">
            <w:pPr>
              <w:pStyle w:val="9"/>
              <w:spacing w:line="251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4</w:t>
            </w:r>
          </w:p>
        </w:tc>
        <w:tc>
          <w:tcPr>
            <w:tcW w:w="1769" w:type="dxa"/>
          </w:tcPr>
          <w:p w14:paraId="0E6D92D7">
            <w:pPr>
              <w:pStyle w:val="9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4</w:t>
            </w:r>
          </w:p>
        </w:tc>
        <w:tc>
          <w:tcPr>
            <w:tcW w:w="1598" w:type="dxa"/>
          </w:tcPr>
          <w:p w14:paraId="3CBEC1F7">
            <w:pPr>
              <w:pStyle w:val="9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4</w:t>
            </w:r>
          </w:p>
        </w:tc>
        <w:tc>
          <w:tcPr>
            <w:tcW w:w="1015" w:type="dxa"/>
          </w:tcPr>
          <w:p w14:paraId="78B658E6">
            <w:pPr>
              <w:pStyle w:val="9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4</w:t>
            </w:r>
          </w:p>
        </w:tc>
        <w:tc>
          <w:tcPr>
            <w:tcW w:w="1142" w:type="dxa"/>
          </w:tcPr>
          <w:p w14:paraId="73B9D5D3">
            <w:pPr>
              <w:pStyle w:val="9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3</w:t>
            </w:r>
          </w:p>
        </w:tc>
        <w:tc>
          <w:tcPr>
            <w:tcW w:w="1281" w:type="dxa"/>
          </w:tcPr>
          <w:p w14:paraId="5758928D">
            <w:pPr>
              <w:pStyle w:val="9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3</w:t>
            </w:r>
          </w:p>
        </w:tc>
        <w:tc>
          <w:tcPr>
            <w:tcW w:w="1299" w:type="dxa"/>
          </w:tcPr>
          <w:p w14:paraId="1D0EF361">
            <w:pPr>
              <w:pStyle w:val="9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18</w:t>
            </w:r>
          </w:p>
        </w:tc>
        <w:tc>
          <w:tcPr>
            <w:tcW w:w="752" w:type="dxa"/>
            <w:vMerge w:val="continue"/>
            <w:tcBorders>
              <w:top w:val="nil"/>
            </w:tcBorders>
          </w:tcPr>
          <w:p w14:paraId="474D6028">
            <w:pPr>
              <w:rPr>
                <w:sz w:val="2"/>
                <w:szCs w:val="2"/>
              </w:rPr>
            </w:pPr>
          </w:p>
        </w:tc>
      </w:tr>
      <w:tr w14:paraId="0AF920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987" w:type="dxa"/>
          </w:tcPr>
          <w:p w14:paraId="1E1C95B6">
            <w:pPr>
              <w:pStyle w:val="9"/>
              <w:spacing w:line="251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5</w:t>
            </w:r>
          </w:p>
        </w:tc>
        <w:tc>
          <w:tcPr>
            <w:tcW w:w="1769" w:type="dxa"/>
          </w:tcPr>
          <w:p w14:paraId="08FED8F6">
            <w:pPr>
              <w:pStyle w:val="9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3</w:t>
            </w:r>
          </w:p>
        </w:tc>
        <w:tc>
          <w:tcPr>
            <w:tcW w:w="1598" w:type="dxa"/>
          </w:tcPr>
          <w:p w14:paraId="6CF5A490">
            <w:pPr>
              <w:pStyle w:val="9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4</w:t>
            </w:r>
          </w:p>
        </w:tc>
        <w:tc>
          <w:tcPr>
            <w:tcW w:w="1015" w:type="dxa"/>
          </w:tcPr>
          <w:p w14:paraId="14F8B96B">
            <w:pPr>
              <w:pStyle w:val="9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4</w:t>
            </w:r>
          </w:p>
        </w:tc>
        <w:tc>
          <w:tcPr>
            <w:tcW w:w="1142" w:type="dxa"/>
          </w:tcPr>
          <w:p w14:paraId="3FF94A7E">
            <w:pPr>
              <w:pStyle w:val="9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3</w:t>
            </w:r>
          </w:p>
        </w:tc>
        <w:tc>
          <w:tcPr>
            <w:tcW w:w="1281" w:type="dxa"/>
          </w:tcPr>
          <w:p w14:paraId="541E068E">
            <w:pPr>
              <w:pStyle w:val="9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3</w:t>
            </w:r>
            <w:bookmarkStart w:id="0" w:name="_GoBack"/>
            <w:bookmarkEnd w:id="0"/>
          </w:p>
        </w:tc>
        <w:tc>
          <w:tcPr>
            <w:tcW w:w="1299" w:type="dxa"/>
          </w:tcPr>
          <w:p w14:paraId="2ED95FA0">
            <w:pPr>
              <w:pStyle w:val="9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17</w:t>
            </w:r>
          </w:p>
        </w:tc>
        <w:tc>
          <w:tcPr>
            <w:tcW w:w="752" w:type="dxa"/>
            <w:vMerge w:val="continue"/>
            <w:tcBorders>
              <w:top w:val="nil"/>
            </w:tcBorders>
          </w:tcPr>
          <w:p w14:paraId="638E5CDF">
            <w:pPr>
              <w:rPr>
                <w:sz w:val="2"/>
                <w:szCs w:val="2"/>
              </w:rPr>
            </w:pPr>
          </w:p>
        </w:tc>
      </w:tr>
    </w:tbl>
    <w:p w14:paraId="207F95B2">
      <w:pPr>
        <w:pStyle w:val="5"/>
        <w:ind w:left="0"/>
        <w:rPr>
          <w:rFonts w:ascii="Arial"/>
          <w:b/>
          <w:sz w:val="20"/>
        </w:rPr>
      </w:pPr>
    </w:p>
    <w:p w14:paraId="66332E99">
      <w:pPr>
        <w:pStyle w:val="5"/>
        <w:spacing w:before="150"/>
        <w:ind w:left="0"/>
        <w:rPr>
          <w:rFonts w:ascii="Arial"/>
          <w:b/>
          <w:sz w:val="20"/>
        </w:rPr>
      </w:pPr>
    </w:p>
    <w:tbl>
      <w:tblPr>
        <w:tblStyle w:val="4"/>
        <w:tblW w:w="0" w:type="auto"/>
        <w:tblInd w:w="605" w:type="dxa"/>
        <w:tblBorders>
          <w:top w:val="single" w:color="9DC3E6" w:sz="4" w:space="0"/>
          <w:left w:val="single" w:color="9DC3E6" w:sz="4" w:space="0"/>
          <w:bottom w:val="single" w:color="9DC3E6" w:sz="4" w:space="0"/>
          <w:right w:val="single" w:color="9DC3E6" w:sz="4" w:space="0"/>
          <w:insideH w:val="single" w:color="9DC3E6" w:sz="4" w:space="0"/>
          <w:insideV w:val="single" w:color="9DC3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60"/>
        <w:gridCol w:w="3360"/>
        <w:gridCol w:w="3360"/>
      </w:tblGrid>
      <w:tr w14:paraId="5951C0D9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3360" w:type="dxa"/>
            <w:shd w:val="clear" w:color="auto" w:fill="D5E3EF"/>
          </w:tcPr>
          <w:p w14:paraId="2EF51820">
            <w:pPr>
              <w:pStyle w:val="9"/>
              <w:spacing w:before="69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62A3E230">
            <w:pPr>
              <w:pStyle w:val="9"/>
              <w:spacing w:before="69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0BD04225">
            <w:pPr>
              <w:pStyle w:val="9"/>
              <w:spacing w:before="69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Program</w:t>
            </w:r>
            <w:r>
              <w:rPr>
                <w:rFonts w:ascii="Arial"/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Director</w:t>
            </w:r>
          </w:p>
        </w:tc>
      </w:tr>
      <w:tr w14:paraId="5FECAD07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3360" w:type="dxa"/>
          </w:tcPr>
          <w:p w14:paraId="1374E696"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3360" w:type="dxa"/>
          </w:tcPr>
          <w:p w14:paraId="79D5AECE"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3360" w:type="dxa"/>
          </w:tcPr>
          <w:p w14:paraId="62F67283">
            <w:pPr>
              <w:pStyle w:val="9"/>
              <w:rPr>
                <w:rFonts w:ascii="Times New Roman"/>
                <w:sz w:val="20"/>
              </w:rPr>
            </w:pPr>
          </w:p>
        </w:tc>
      </w:tr>
      <w:tr w14:paraId="17FD4E33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3360" w:type="dxa"/>
          </w:tcPr>
          <w:p w14:paraId="4F70903A">
            <w:pPr>
              <w:pStyle w:val="9"/>
              <w:tabs>
                <w:tab w:val="left" w:pos="2415"/>
              </w:tabs>
              <w:spacing w:before="69"/>
              <w:ind w:right="438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0748587">
            <w:pPr>
              <w:pStyle w:val="9"/>
              <w:tabs>
                <w:tab w:val="left" w:pos="2415"/>
              </w:tabs>
              <w:spacing w:before="69"/>
              <w:ind w:right="438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92022D1">
            <w:pPr>
              <w:pStyle w:val="9"/>
              <w:tabs>
                <w:tab w:val="left" w:pos="2415"/>
              </w:tabs>
              <w:spacing w:before="69"/>
              <w:ind w:right="438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14:paraId="467D2257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3360" w:type="dxa"/>
          </w:tcPr>
          <w:p w14:paraId="3AFD59E7">
            <w:pPr>
              <w:pStyle w:val="9"/>
              <w:tabs>
                <w:tab w:val="left" w:pos="2427"/>
              </w:tabs>
              <w:spacing w:before="70"/>
              <w:ind w:right="431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1D6FE1E7">
            <w:pPr>
              <w:pStyle w:val="9"/>
              <w:tabs>
                <w:tab w:val="left" w:pos="2427"/>
              </w:tabs>
              <w:spacing w:before="70"/>
              <w:ind w:right="431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1BF9C347">
            <w:pPr>
              <w:pStyle w:val="9"/>
              <w:tabs>
                <w:tab w:val="left" w:pos="2427"/>
              </w:tabs>
              <w:spacing w:before="70"/>
              <w:ind w:right="431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33E7D071">
      <w:pPr>
        <w:pStyle w:val="9"/>
        <w:spacing w:after="0"/>
        <w:jc w:val="right"/>
        <w:rPr>
          <w:rFonts w:ascii="Times New Roman"/>
          <w:sz w:val="18"/>
        </w:rPr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3F8C18D2">
      <w:pPr>
        <w:pStyle w:val="2"/>
        <w:spacing w:before="60"/>
      </w:pPr>
      <w:r>
        <w:t>Q1</w:t>
      </w:r>
      <w:r>
        <w:rPr>
          <w:spacing w:val="-7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Reference</w:t>
      </w:r>
      <w:r>
        <w:rPr>
          <w:spacing w:val="-1"/>
        </w:rPr>
        <w:t xml:space="preserve"> </w:t>
      </w:r>
      <w:r>
        <w:t>Resolution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Multiple</w:t>
      </w:r>
      <w:r>
        <w:rPr>
          <w:spacing w:val="-2"/>
        </w:rPr>
        <w:t xml:space="preserve"> Constraints</w:t>
      </w:r>
    </w:p>
    <w:p w14:paraId="4B62D880">
      <w:pPr>
        <w:pStyle w:val="5"/>
        <w:spacing w:before="137"/>
      </w:pPr>
      <w:r>
        <w:rPr>
          <w:spacing w:val="-2"/>
        </w:rPr>
        <w:t>Given:</w:t>
      </w:r>
    </w:p>
    <w:p w14:paraId="1485D967">
      <w:pPr>
        <w:pStyle w:val="5"/>
        <w:spacing w:before="136" w:line="360" w:lineRule="auto"/>
        <w:ind w:right="665"/>
      </w:pPr>
      <w:r>
        <w:t>“Meena gave</w:t>
      </w:r>
      <w:r>
        <w:rPr>
          <w:spacing w:val="-2"/>
        </w:rPr>
        <w:t xml:space="preserve"> </w:t>
      </w:r>
      <w:r>
        <w:t>Kavya a</w:t>
      </w:r>
      <w:r>
        <w:rPr>
          <w:spacing w:val="-2"/>
        </w:rPr>
        <w:t xml:space="preserve"> </w:t>
      </w:r>
      <w:r>
        <w:t>laptop</w:t>
      </w:r>
      <w:r>
        <w:rPr>
          <w:spacing w:val="-3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she needed</w:t>
      </w:r>
      <w:r>
        <w:rPr>
          <w:spacing w:val="-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her project.</w:t>
      </w:r>
      <w:r>
        <w:rPr>
          <w:spacing w:val="-1"/>
        </w:rPr>
        <w:t xml:space="preserve"> </w:t>
      </w:r>
      <w:r>
        <w:t>She</w:t>
      </w:r>
      <w:r>
        <w:rPr>
          <w:spacing w:val="-4"/>
        </w:rPr>
        <w:t xml:space="preserve"> </w:t>
      </w:r>
      <w:r>
        <w:t>thanked her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started using it.”</w:t>
      </w:r>
    </w:p>
    <w:p w14:paraId="4AB7F750">
      <w:pPr>
        <w:pStyle w:val="2"/>
        <w:spacing w:before="1"/>
      </w:pPr>
      <w:r>
        <w:rPr>
          <w:spacing w:val="-2"/>
        </w:rPr>
        <w:t>Pseudocode</w:t>
      </w:r>
    </w:p>
    <w:p w14:paraId="47CF62FE">
      <w:pPr>
        <w:pStyle w:val="5"/>
        <w:spacing w:before="139" w:line="360" w:lineRule="auto"/>
        <w:ind w:right="6042"/>
      </w:pPr>
      <w:r>
        <w:t>ALGORITHM</w:t>
      </w:r>
      <w:r>
        <w:rPr>
          <w:spacing w:val="-15"/>
        </w:rPr>
        <w:t xml:space="preserve"> </w:t>
      </w:r>
      <w:r>
        <w:t>ReferenceResolution(text) INPUT: Discourse text</w:t>
      </w:r>
    </w:p>
    <w:p w14:paraId="24BC8123">
      <w:pPr>
        <w:pStyle w:val="5"/>
      </w:pPr>
      <w:r>
        <w:t>OUTPUT:</w:t>
      </w:r>
      <w:r>
        <w:rPr>
          <w:spacing w:val="-4"/>
        </w:rPr>
        <w:t xml:space="preserve"> </w:t>
      </w:r>
      <w:r>
        <w:t>Resolved</w:t>
      </w:r>
      <w:r>
        <w:rPr>
          <w:spacing w:val="-3"/>
        </w:rPr>
        <w:t xml:space="preserve"> </w:t>
      </w:r>
      <w:r>
        <w:rPr>
          <w:spacing w:val="-2"/>
        </w:rPr>
        <w:t>discourse</w:t>
      </w:r>
    </w:p>
    <w:p w14:paraId="71028199">
      <w:pPr>
        <w:pStyle w:val="8"/>
        <w:numPr>
          <w:ilvl w:val="0"/>
          <w:numId w:val="8"/>
        </w:numPr>
        <w:tabs>
          <w:tab w:val="left" w:pos="960"/>
        </w:tabs>
        <w:spacing w:before="137" w:after="0" w:line="240" w:lineRule="auto"/>
        <w:ind w:left="960" w:right="0" w:hanging="240"/>
        <w:jc w:val="left"/>
        <w:rPr>
          <w:sz w:val="24"/>
        </w:rPr>
      </w:pPr>
      <w:r>
        <w:rPr>
          <w:sz w:val="24"/>
        </w:rPr>
        <w:t>Extract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entities</w:t>
      </w:r>
      <w:r>
        <w:rPr>
          <w:spacing w:val="-3"/>
          <w:sz w:val="24"/>
        </w:rPr>
        <w:t xml:space="preserve"> </w:t>
      </w:r>
      <w:r>
        <w:rPr>
          <w:sz w:val="24"/>
        </w:rPr>
        <w:t>and referring</w:t>
      </w:r>
      <w:r>
        <w:rPr>
          <w:spacing w:val="-2"/>
          <w:sz w:val="24"/>
        </w:rPr>
        <w:t xml:space="preserve"> expressions.</w:t>
      </w:r>
    </w:p>
    <w:p w14:paraId="3135AF5F">
      <w:pPr>
        <w:pStyle w:val="8"/>
        <w:numPr>
          <w:ilvl w:val="0"/>
          <w:numId w:val="8"/>
        </w:numPr>
        <w:tabs>
          <w:tab w:val="left" w:pos="960"/>
        </w:tabs>
        <w:spacing w:before="139" w:after="0" w:line="240" w:lineRule="auto"/>
        <w:ind w:left="960" w:right="0" w:hanging="240"/>
        <w:jc w:val="left"/>
        <w:rPr>
          <w:sz w:val="24"/>
        </w:rPr>
      </w:pPr>
      <w:r>
        <w:rPr>
          <w:sz w:val="24"/>
        </w:rPr>
        <w:t>entities</w:t>
      </w:r>
      <w:r>
        <w:rPr>
          <w:spacing w:val="-2"/>
          <w:sz w:val="24"/>
        </w:rPr>
        <w:t xml:space="preserve"> </w:t>
      </w:r>
      <w:r>
        <w:rPr>
          <w:sz w:val="24"/>
        </w:rPr>
        <w:t>←</w:t>
      </w:r>
      <w:r>
        <w:rPr>
          <w:spacing w:val="-2"/>
          <w:sz w:val="24"/>
        </w:rPr>
        <w:t xml:space="preserve"> </w:t>
      </w:r>
      <w:r>
        <w:rPr>
          <w:sz w:val="24"/>
        </w:rPr>
        <w:t>{Meena, Kavya,</w:t>
      </w:r>
      <w:r>
        <w:rPr>
          <w:spacing w:val="-1"/>
          <w:sz w:val="24"/>
        </w:rPr>
        <w:t xml:space="preserve"> </w:t>
      </w:r>
      <w:r>
        <w:rPr>
          <w:sz w:val="24"/>
        </w:rPr>
        <w:t>laptop,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project}</w:t>
      </w:r>
    </w:p>
    <w:p w14:paraId="2A180404">
      <w:pPr>
        <w:pStyle w:val="8"/>
        <w:numPr>
          <w:ilvl w:val="0"/>
          <w:numId w:val="8"/>
        </w:numPr>
        <w:tabs>
          <w:tab w:val="left" w:pos="960"/>
        </w:tabs>
        <w:spacing w:before="137" w:after="0" w:line="240" w:lineRule="auto"/>
        <w:ind w:left="960" w:right="0" w:hanging="240"/>
        <w:jc w:val="left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referring expression</w:t>
      </w:r>
      <w:r>
        <w:rPr>
          <w:spacing w:val="-5"/>
          <w:sz w:val="24"/>
        </w:rPr>
        <w:t xml:space="preserve"> R:</w:t>
      </w:r>
    </w:p>
    <w:p w14:paraId="13B026DF">
      <w:pPr>
        <w:pStyle w:val="5"/>
        <w:spacing w:before="139" w:line="360" w:lineRule="auto"/>
        <w:ind w:left="1140" w:right="4643"/>
      </w:pPr>
      <w:r>
        <w:t>candidates</w:t>
      </w:r>
      <w:r>
        <w:rPr>
          <w:spacing w:val="-13"/>
        </w:rPr>
        <w:t xml:space="preserve"> </w:t>
      </w:r>
      <w:r>
        <w:t>←</w:t>
      </w:r>
      <w:r>
        <w:rPr>
          <w:spacing w:val="-13"/>
        </w:rPr>
        <w:t xml:space="preserve"> </w:t>
      </w:r>
      <w:r>
        <w:t>FindPossibleAntecedents(R,</w:t>
      </w:r>
      <w:r>
        <w:rPr>
          <w:spacing w:val="-13"/>
        </w:rPr>
        <w:t xml:space="preserve"> </w:t>
      </w:r>
      <w:r>
        <w:t>entities) For each candidate C:</w:t>
      </w:r>
    </w:p>
    <w:p w14:paraId="19B0BF0F">
      <w:pPr>
        <w:pStyle w:val="5"/>
        <w:ind w:left="1380"/>
      </w:pPr>
      <w:r>
        <w:t>score(C)</w:t>
      </w:r>
      <w:r>
        <w:rPr>
          <w:spacing w:val="-2"/>
        </w:rPr>
        <w:t xml:space="preserve"> </w:t>
      </w:r>
      <w:r>
        <w:t>←</w:t>
      </w:r>
      <w:r>
        <w:rPr>
          <w:spacing w:val="-1"/>
        </w:rPr>
        <w:t xml:space="preserve"> </w:t>
      </w:r>
      <w:r>
        <w:rPr>
          <w:spacing w:val="-10"/>
        </w:rPr>
        <w:t>0</w:t>
      </w:r>
    </w:p>
    <w:p w14:paraId="54F5378A">
      <w:pPr>
        <w:pStyle w:val="5"/>
        <w:spacing w:before="137" w:line="360" w:lineRule="auto"/>
        <w:ind w:left="1620" w:right="6787" w:hanging="240"/>
      </w:pPr>
      <w:r>
        <w:t>IF gender(R) = gender(C) score(C)</w:t>
      </w:r>
      <w:r>
        <w:rPr>
          <w:spacing w:val="-2"/>
        </w:rPr>
        <w:t xml:space="preserve"> </w:t>
      </w:r>
      <w:r>
        <w:t>←</w:t>
      </w:r>
      <w:r>
        <w:rPr>
          <w:spacing w:val="-1"/>
        </w:rPr>
        <w:t xml:space="preserve"> </w:t>
      </w:r>
      <w:r>
        <w:t>score(C)</w:t>
      </w:r>
      <w:r>
        <w:rPr>
          <w:spacing w:val="-2"/>
        </w:rPr>
        <w:t xml:space="preserve"> </w:t>
      </w:r>
      <w:r>
        <w:t xml:space="preserve">+ </w:t>
      </w:r>
      <w:r>
        <w:rPr>
          <w:spacing w:val="-10"/>
        </w:rPr>
        <w:t>1</w:t>
      </w:r>
    </w:p>
    <w:p w14:paraId="4868CC80">
      <w:pPr>
        <w:pStyle w:val="5"/>
        <w:spacing w:line="360" w:lineRule="auto"/>
        <w:ind w:left="1620" w:right="6042" w:hanging="240"/>
      </w:pPr>
      <w:r>
        <w:t>IF</w:t>
      </w:r>
      <w:r>
        <w:rPr>
          <w:spacing w:val="-12"/>
        </w:rPr>
        <w:t xml:space="preserve"> </w:t>
      </w:r>
      <w:r>
        <w:t>number(R)</w:t>
      </w:r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number(C) score(C)</w:t>
      </w:r>
      <w:r>
        <w:rPr>
          <w:spacing w:val="-2"/>
        </w:rPr>
        <w:t xml:space="preserve"> </w:t>
      </w:r>
      <w:r>
        <w:t>←</w:t>
      </w:r>
      <w:r>
        <w:rPr>
          <w:spacing w:val="-1"/>
        </w:rPr>
        <w:t xml:space="preserve"> </w:t>
      </w:r>
      <w:r>
        <w:t>score(C)</w:t>
      </w:r>
      <w:r>
        <w:rPr>
          <w:spacing w:val="-2"/>
        </w:rPr>
        <w:t xml:space="preserve"> </w:t>
      </w:r>
      <w:r>
        <w:t xml:space="preserve">+ </w:t>
      </w:r>
      <w:r>
        <w:rPr>
          <w:spacing w:val="-10"/>
        </w:rPr>
        <w:t>1</w:t>
      </w:r>
    </w:p>
    <w:p w14:paraId="010DFD24">
      <w:pPr>
        <w:pStyle w:val="5"/>
        <w:spacing w:line="360" w:lineRule="auto"/>
        <w:ind w:left="1620" w:right="6787" w:hanging="240"/>
      </w:pPr>
      <w:r>
        <w:t>IF C is recently mentioned score(C)</w:t>
      </w:r>
      <w:r>
        <w:rPr>
          <w:spacing w:val="-2"/>
        </w:rPr>
        <w:t xml:space="preserve"> </w:t>
      </w:r>
      <w:r>
        <w:t>←</w:t>
      </w:r>
      <w:r>
        <w:rPr>
          <w:spacing w:val="-1"/>
        </w:rPr>
        <w:t xml:space="preserve"> </w:t>
      </w:r>
      <w:r>
        <w:t>score(C)</w:t>
      </w:r>
      <w:r>
        <w:rPr>
          <w:spacing w:val="-2"/>
        </w:rPr>
        <w:t xml:space="preserve"> </w:t>
      </w:r>
      <w:r>
        <w:t xml:space="preserve">+ </w:t>
      </w:r>
      <w:r>
        <w:rPr>
          <w:spacing w:val="-10"/>
        </w:rPr>
        <w:t>1</w:t>
      </w:r>
    </w:p>
    <w:p w14:paraId="72963A51">
      <w:pPr>
        <w:pStyle w:val="5"/>
        <w:spacing w:line="360" w:lineRule="auto"/>
        <w:ind w:left="1620" w:right="5257" w:hanging="240"/>
      </w:pPr>
      <w:r>
        <w:t>IF</w:t>
      </w:r>
      <w:r>
        <w:rPr>
          <w:spacing w:val="-12"/>
        </w:rPr>
        <w:t xml:space="preserve"> </w:t>
      </w:r>
      <w:r>
        <w:t>grammaticalRole(C)</w:t>
      </w:r>
      <w:r>
        <w:rPr>
          <w:spacing w:val="-13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compatible score(C) ← score(C) + 1</w:t>
      </w:r>
    </w:p>
    <w:p w14:paraId="5D7EE60E">
      <w:pPr>
        <w:pStyle w:val="5"/>
        <w:spacing w:line="360" w:lineRule="auto"/>
        <w:ind w:left="1620" w:right="5257" w:hanging="240"/>
      </w:pPr>
      <w:r>
        <w:t>IF</w:t>
      </w:r>
      <w:r>
        <w:rPr>
          <w:spacing w:val="-8"/>
        </w:rPr>
        <w:t xml:space="preserve"> </w:t>
      </w:r>
      <w:r>
        <w:t>semanticCompatibility(R,</w:t>
      </w:r>
      <w:r>
        <w:rPr>
          <w:spacing w:val="-9"/>
        </w:rPr>
        <w:t xml:space="preserve"> </w:t>
      </w:r>
      <w:r>
        <w:t>C)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TRUE score(C) ← score(C) + 1</w:t>
      </w:r>
    </w:p>
    <w:p w14:paraId="197E1CDD">
      <w:pPr>
        <w:pStyle w:val="5"/>
        <w:ind w:left="1140"/>
      </w:pPr>
      <w:r>
        <w:t>R.antecedent</w:t>
      </w:r>
      <w:r>
        <w:rPr>
          <w:spacing w:val="-2"/>
        </w:rPr>
        <w:t xml:space="preserve"> </w:t>
      </w:r>
      <w:r>
        <w:t>←</w:t>
      </w:r>
      <w:r>
        <w:rPr>
          <w:spacing w:val="-2"/>
        </w:rPr>
        <w:t xml:space="preserve"> </w:t>
      </w:r>
      <w:r>
        <w:t>candidate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highest</w:t>
      </w:r>
      <w:r>
        <w:rPr>
          <w:spacing w:val="-1"/>
        </w:rPr>
        <w:t xml:space="preserve"> </w:t>
      </w:r>
      <w:r>
        <w:rPr>
          <w:spacing w:val="-4"/>
        </w:rPr>
        <w:t>score</w:t>
      </w:r>
    </w:p>
    <w:p w14:paraId="6E9C842F">
      <w:pPr>
        <w:pStyle w:val="8"/>
        <w:numPr>
          <w:ilvl w:val="0"/>
          <w:numId w:val="8"/>
        </w:numPr>
        <w:tabs>
          <w:tab w:val="left" w:pos="960"/>
        </w:tabs>
        <w:spacing w:before="139" w:after="0" w:line="240" w:lineRule="auto"/>
        <w:ind w:left="960" w:right="0" w:hanging="240"/>
        <w:jc w:val="left"/>
        <w:rPr>
          <w:sz w:val="24"/>
        </w:rPr>
      </w:pPr>
      <w:r>
        <w:rPr>
          <w:sz w:val="24"/>
        </w:rPr>
        <w:t>Replace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referring expression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selected </w:t>
      </w:r>
      <w:r>
        <w:rPr>
          <w:spacing w:val="-2"/>
          <w:sz w:val="24"/>
        </w:rPr>
        <w:t>antecedent.</w:t>
      </w:r>
    </w:p>
    <w:p w14:paraId="491780DD">
      <w:pPr>
        <w:pStyle w:val="8"/>
        <w:numPr>
          <w:ilvl w:val="0"/>
          <w:numId w:val="8"/>
        </w:numPr>
        <w:tabs>
          <w:tab w:val="left" w:pos="960"/>
        </w:tabs>
        <w:spacing w:before="137" w:after="0" w:line="360" w:lineRule="auto"/>
        <w:ind w:left="720" w:right="7286" w:firstLine="0"/>
        <w:jc w:val="left"/>
        <w:rPr>
          <w:sz w:val="24"/>
        </w:rPr>
      </w:pPr>
      <w:r>
        <w:rPr>
          <w:sz w:val="24"/>
        </w:rPr>
        <w:t>Return</w:t>
      </w:r>
      <w:r>
        <w:rPr>
          <w:spacing w:val="-15"/>
          <w:sz w:val="24"/>
        </w:rPr>
        <w:t xml:space="preserve"> </w:t>
      </w:r>
      <w:r>
        <w:rPr>
          <w:sz w:val="24"/>
        </w:rPr>
        <w:t>resolved</w:t>
      </w:r>
      <w:r>
        <w:rPr>
          <w:spacing w:val="-15"/>
          <w:sz w:val="24"/>
        </w:rPr>
        <w:t xml:space="preserve"> </w:t>
      </w:r>
      <w:r>
        <w:rPr>
          <w:sz w:val="24"/>
        </w:rPr>
        <w:t>discourse. END ALGORITHM</w:t>
      </w:r>
    </w:p>
    <w:p w14:paraId="4DBA8C3E">
      <w:pPr>
        <w:pStyle w:val="8"/>
        <w:spacing w:after="0" w:line="360" w:lineRule="auto"/>
        <w:jc w:val="left"/>
        <w:rPr>
          <w:sz w:val="24"/>
        </w:rPr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15BE9989">
      <w:pPr>
        <w:pStyle w:val="2"/>
        <w:tabs>
          <w:tab w:val="left" w:pos="1912"/>
          <w:tab w:val="left" w:pos="4060"/>
        </w:tabs>
        <w:spacing w:before="60" w:line="405" w:lineRule="auto"/>
        <w:ind w:right="5898"/>
      </w:pPr>
      <w:r>
        <w:t>Apply to the Given Discourse</w:t>
      </w:r>
      <w:r>
        <w:rPr>
          <w:spacing w:val="40"/>
        </w:rPr>
        <w:t xml:space="preserve"> </w:t>
      </w:r>
      <w:r>
        <w:t>Expression</w:t>
      </w:r>
      <w:r>
        <w:rPr>
          <w:spacing w:val="-14"/>
        </w:rPr>
        <w:t xml:space="preserve"> </w:t>
      </w:r>
      <w:r>
        <w:t>Possible</w:t>
      </w:r>
      <w:r>
        <w:rPr>
          <w:spacing w:val="-14"/>
        </w:rPr>
        <w:t xml:space="preserve"> </w:t>
      </w:r>
      <w:r>
        <w:t>antecedents</w:t>
      </w:r>
      <w:r>
        <w:rPr>
          <w:spacing w:val="-11"/>
        </w:rPr>
        <w:t xml:space="preserve"> </w:t>
      </w:r>
      <w:r>
        <w:t xml:space="preserve">Selected </w:t>
      </w:r>
      <w:r>
        <w:rPr>
          <w:spacing w:val="-4"/>
        </w:rPr>
        <w:t>she</w:t>
      </w:r>
      <w:r>
        <w:tab/>
      </w:r>
      <w:r>
        <w:rPr>
          <w:b w:val="0"/>
        </w:rPr>
        <w:t>Meena, Kavya</w:t>
      </w:r>
      <w:r>
        <w:rPr>
          <w:b w:val="0"/>
        </w:rPr>
        <w:tab/>
      </w:r>
      <w:r>
        <w:rPr>
          <w:spacing w:val="-2"/>
        </w:rPr>
        <w:t>Kavya</w:t>
      </w:r>
    </w:p>
    <w:p w14:paraId="4CED97FF">
      <w:pPr>
        <w:tabs>
          <w:tab w:val="left" w:pos="1912"/>
          <w:tab w:val="left" w:pos="4060"/>
        </w:tabs>
        <w:spacing w:before="7"/>
        <w:ind w:left="720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one</w:t>
      </w:r>
      <w:r>
        <w:rPr>
          <w:b/>
          <w:sz w:val="24"/>
        </w:rPr>
        <w:tab/>
      </w:r>
      <w:r>
        <w:rPr>
          <w:spacing w:val="-2"/>
          <w:sz w:val="24"/>
        </w:rPr>
        <w:t>laptop</w:t>
      </w:r>
      <w:r>
        <w:rPr>
          <w:sz w:val="24"/>
        </w:rPr>
        <w:tab/>
      </w:r>
      <w:r>
        <w:rPr>
          <w:b/>
          <w:spacing w:val="-2"/>
          <w:sz w:val="24"/>
        </w:rPr>
        <w:t>laptop</w:t>
      </w:r>
    </w:p>
    <w:p w14:paraId="1C79FC10">
      <w:pPr>
        <w:tabs>
          <w:tab w:val="left" w:pos="1912"/>
          <w:tab w:val="left" w:pos="4060"/>
        </w:tabs>
        <w:spacing w:before="197"/>
        <w:ind w:left="720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her</w:t>
      </w:r>
      <w:r>
        <w:rPr>
          <w:b/>
          <w:sz w:val="24"/>
        </w:rPr>
        <w:tab/>
      </w:r>
      <w:r>
        <w:rPr>
          <w:sz w:val="24"/>
        </w:rPr>
        <w:t>Meena,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Kavya</w:t>
      </w:r>
      <w:r>
        <w:rPr>
          <w:sz w:val="24"/>
        </w:rPr>
        <w:tab/>
      </w:r>
      <w:r>
        <w:rPr>
          <w:b/>
          <w:spacing w:val="-2"/>
          <w:sz w:val="24"/>
        </w:rPr>
        <w:t>Kavya</w:t>
      </w:r>
    </w:p>
    <w:p w14:paraId="791D1B2C">
      <w:pPr>
        <w:tabs>
          <w:tab w:val="left" w:pos="1912"/>
          <w:tab w:val="left" w:pos="4060"/>
        </w:tabs>
        <w:spacing w:before="199"/>
        <w:ind w:left="720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it</w:t>
      </w:r>
      <w:r>
        <w:rPr>
          <w:b/>
          <w:sz w:val="24"/>
        </w:rPr>
        <w:tab/>
      </w:r>
      <w:r>
        <w:rPr>
          <w:spacing w:val="-2"/>
          <w:sz w:val="24"/>
        </w:rPr>
        <w:t>laptop</w:t>
      </w:r>
      <w:r>
        <w:rPr>
          <w:sz w:val="24"/>
        </w:rPr>
        <w:tab/>
      </w:r>
      <w:r>
        <w:rPr>
          <w:b/>
          <w:spacing w:val="-2"/>
          <w:sz w:val="24"/>
        </w:rPr>
        <w:t>laptop</w:t>
      </w:r>
    </w:p>
    <w:p w14:paraId="19B0A45E">
      <w:pPr>
        <w:pStyle w:val="5"/>
        <w:spacing w:before="183"/>
      </w:pPr>
      <w:r>
        <w:t>The</w:t>
      </w:r>
      <w:r>
        <w:rPr>
          <w:spacing w:val="-4"/>
        </w:rPr>
        <w:t xml:space="preserve"> </w:t>
      </w:r>
      <w:r>
        <w:t>intended</w:t>
      </w:r>
      <w:r>
        <w:rPr>
          <w:spacing w:val="-1"/>
        </w:rPr>
        <w:t xml:space="preserve"> </w:t>
      </w:r>
      <w:r>
        <w:t>interpretation</w:t>
      </w:r>
      <w:r>
        <w:rPr>
          <w:spacing w:val="-2"/>
        </w:rPr>
        <w:t xml:space="preserve"> </w:t>
      </w:r>
      <w:r>
        <w:rPr>
          <w:spacing w:val="-5"/>
        </w:rPr>
        <w:t>is:</w:t>
      </w:r>
    </w:p>
    <w:p w14:paraId="3E908504">
      <w:pPr>
        <w:pStyle w:val="5"/>
        <w:spacing w:before="136"/>
      </w:pPr>
      <w:r>
        <w:t>Meena</w:t>
      </w:r>
      <w:r>
        <w:rPr>
          <w:spacing w:val="-2"/>
        </w:rPr>
        <w:t xml:space="preserve"> </w:t>
      </w:r>
      <w:r>
        <w:t>gave</w:t>
      </w:r>
      <w:r>
        <w:rPr>
          <w:spacing w:val="-1"/>
        </w:rPr>
        <w:t xml:space="preserve"> </w:t>
      </w:r>
      <w:r>
        <w:t>Kavya</w:t>
      </w:r>
      <w:r>
        <w:rPr>
          <w:spacing w:val="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laptop</w:t>
      </w:r>
    </w:p>
    <w:p w14:paraId="79BC9DEB">
      <w:pPr>
        <w:spacing w:before="140"/>
        <w:ind w:left="120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48B2438F">
      <w:pPr>
        <w:pStyle w:val="5"/>
        <w:spacing w:before="136"/>
      </w:pPr>
      <w:r>
        <w:t>Kavya</w:t>
      </w:r>
      <w:r>
        <w:rPr>
          <w:spacing w:val="1"/>
        </w:rPr>
        <w:t xml:space="preserve"> </w:t>
      </w:r>
      <w:r>
        <w:t>needed the</w:t>
      </w:r>
      <w:r>
        <w:rPr>
          <w:spacing w:val="-3"/>
        </w:rPr>
        <w:t xml:space="preserve"> </w:t>
      </w:r>
      <w:r>
        <w:t>laptop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her </w:t>
      </w:r>
      <w:r>
        <w:rPr>
          <w:spacing w:val="-2"/>
        </w:rPr>
        <w:t>project</w:t>
      </w:r>
    </w:p>
    <w:p w14:paraId="70649F13">
      <w:pPr>
        <w:spacing w:before="140"/>
        <w:ind w:left="120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28C4D2F0">
      <w:pPr>
        <w:pStyle w:val="5"/>
        <w:spacing w:before="136"/>
      </w:pPr>
      <w:r>
        <w:t>Kavya</w:t>
      </w:r>
      <w:r>
        <w:rPr>
          <w:spacing w:val="-1"/>
        </w:rPr>
        <w:t xml:space="preserve"> </w:t>
      </w:r>
      <w:r>
        <w:t>thanked</w:t>
      </w:r>
      <w:r>
        <w:rPr>
          <w:spacing w:val="-3"/>
        </w:rPr>
        <w:t xml:space="preserve"> </w:t>
      </w:r>
      <w:r>
        <w:rPr>
          <w:spacing w:val="-2"/>
        </w:rPr>
        <w:t>Meena</w:t>
      </w:r>
    </w:p>
    <w:p w14:paraId="365846F9">
      <w:pPr>
        <w:spacing w:before="140"/>
        <w:ind w:left="120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0BA13A58">
      <w:pPr>
        <w:pStyle w:val="5"/>
        <w:spacing w:before="136"/>
      </w:pPr>
      <w:r>
        <w:t>Kavya started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laptop</w:t>
      </w:r>
    </w:p>
    <w:p w14:paraId="2566924C">
      <w:pPr>
        <w:spacing w:before="140"/>
        <w:ind w:left="720" w:right="0" w:firstLine="0"/>
        <w:jc w:val="left"/>
        <w:rPr>
          <w:b/>
          <w:sz w:val="24"/>
        </w:rPr>
      </w:pPr>
      <w:r>
        <w:rPr>
          <w:b/>
          <w:sz w:val="24"/>
        </w:rPr>
        <w:t>Resolved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Discourse</w:t>
      </w:r>
    </w:p>
    <w:p w14:paraId="19791C60">
      <w:pPr>
        <w:spacing w:before="137" w:line="360" w:lineRule="auto"/>
        <w:ind w:left="720" w:right="665" w:firstLine="0"/>
        <w:jc w:val="left"/>
        <w:rPr>
          <w:b/>
          <w:sz w:val="24"/>
        </w:rPr>
      </w:pPr>
      <w:r>
        <w:rPr>
          <w:b/>
          <w:sz w:val="24"/>
        </w:rPr>
        <w:t>Meena gave Kavya a laptop because Kavya needed the laptop for Kavya's project. Kavya thanked Meena and started using the laptop.</w:t>
      </w:r>
    </w:p>
    <w:p w14:paraId="3FE55A91">
      <w:pPr>
        <w:spacing w:before="0"/>
        <w:ind w:left="720" w:right="0" w:firstLine="0"/>
        <w:jc w:val="left"/>
        <w:rPr>
          <w:b/>
          <w:sz w:val="24"/>
        </w:rPr>
      </w:pPr>
      <w:r>
        <w:rPr>
          <w:b/>
          <w:sz w:val="24"/>
        </w:rPr>
        <w:t>How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Algorithm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Avoids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Incorrect </w:t>
      </w:r>
      <w:r>
        <w:rPr>
          <w:b/>
          <w:spacing w:val="-2"/>
          <w:sz w:val="24"/>
        </w:rPr>
        <w:t>Resolution</w:t>
      </w:r>
    </w:p>
    <w:p w14:paraId="2CB1756A">
      <w:pPr>
        <w:spacing w:before="139" w:line="360" w:lineRule="auto"/>
        <w:ind w:left="720" w:right="778" w:firstLine="0"/>
        <w:jc w:val="left"/>
        <w:rPr>
          <w:sz w:val="24"/>
        </w:rPr>
      </w:pPr>
      <w:r>
        <w:rPr>
          <w:sz w:val="24"/>
        </w:rPr>
        <w:t xml:space="preserve">When multiple candidates have the same gender and number, the algorithm does </w:t>
      </w:r>
      <w:r>
        <w:rPr>
          <w:b/>
          <w:sz w:val="24"/>
        </w:rPr>
        <w:t>not rely only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on agreement</w:t>
      </w:r>
      <w:r>
        <w:rPr>
          <w:sz w:val="24"/>
        </w:rPr>
        <w:t>.</w:t>
      </w:r>
    </w:p>
    <w:p w14:paraId="61FD1315">
      <w:pPr>
        <w:spacing w:after="0" w:line="360" w:lineRule="auto"/>
        <w:jc w:val="left"/>
        <w:rPr>
          <w:sz w:val="24"/>
        </w:rPr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61FA30F9">
      <w:pPr>
        <w:pStyle w:val="5"/>
        <w:spacing w:before="60"/>
        <w:ind w:left="780"/>
      </w:pPr>
      <w:r>
        <w:t>It</w:t>
      </w:r>
      <w:r>
        <w:rPr>
          <w:spacing w:val="-2"/>
        </w:rPr>
        <w:t xml:space="preserve"> combines:</w:t>
      </w:r>
    </w:p>
    <w:p w14:paraId="15D7C47E">
      <w:pPr>
        <w:pStyle w:val="5"/>
        <w:spacing w:before="137"/>
      </w:pPr>
      <w:r>
        <w:rPr>
          <w:spacing w:val="-2"/>
        </w:rPr>
        <w:t>Gender</w:t>
      </w:r>
    </w:p>
    <w:p w14:paraId="2EC07E5F">
      <w:pPr>
        <w:spacing w:before="136"/>
        <w:ind w:left="900" w:right="0" w:firstLine="0"/>
        <w:jc w:val="left"/>
        <w:rPr>
          <w:sz w:val="24"/>
        </w:rPr>
      </w:pPr>
      <w:r>
        <w:rPr>
          <w:spacing w:val="-10"/>
          <w:sz w:val="24"/>
        </w:rPr>
        <w:t>+</w:t>
      </w:r>
    </w:p>
    <w:p w14:paraId="75CB1627">
      <w:pPr>
        <w:pStyle w:val="5"/>
        <w:spacing w:before="140"/>
      </w:pPr>
      <w:r>
        <w:rPr>
          <w:spacing w:val="-2"/>
        </w:rPr>
        <w:t>Number</w:t>
      </w:r>
    </w:p>
    <w:p w14:paraId="239A6FF6">
      <w:pPr>
        <w:spacing w:before="137"/>
        <w:ind w:left="900" w:right="0" w:firstLine="0"/>
        <w:jc w:val="left"/>
        <w:rPr>
          <w:sz w:val="24"/>
        </w:rPr>
      </w:pPr>
      <w:r>
        <w:rPr>
          <w:spacing w:val="-10"/>
          <w:sz w:val="24"/>
        </w:rPr>
        <w:t>+</w:t>
      </w:r>
    </w:p>
    <w:p w14:paraId="011BFAD9">
      <w:pPr>
        <w:pStyle w:val="5"/>
        <w:spacing w:before="139"/>
      </w:pPr>
      <w:r>
        <w:rPr>
          <w:spacing w:val="-2"/>
        </w:rPr>
        <w:t>Recency</w:t>
      </w:r>
    </w:p>
    <w:p w14:paraId="1447AF5B">
      <w:pPr>
        <w:spacing w:before="137"/>
        <w:ind w:left="900" w:right="0" w:firstLine="0"/>
        <w:jc w:val="left"/>
        <w:rPr>
          <w:sz w:val="24"/>
        </w:rPr>
      </w:pPr>
      <w:r>
        <w:rPr>
          <w:spacing w:val="-10"/>
          <w:sz w:val="24"/>
        </w:rPr>
        <w:t>+</w:t>
      </w:r>
    </w:p>
    <w:p w14:paraId="240E9C2F">
      <w:pPr>
        <w:pStyle w:val="5"/>
        <w:spacing w:before="139"/>
      </w:pPr>
      <w:r>
        <w:t>Grammatical</w:t>
      </w:r>
      <w:r>
        <w:rPr>
          <w:spacing w:val="-4"/>
        </w:rPr>
        <w:t xml:space="preserve"> Role</w:t>
      </w:r>
    </w:p>
    <w:p w14:paraId="719EBD39">
      <w:pPr>
        <w:spacing w:before="137"/>
        <w:ind w:left="900" w:right="0" w:firstLine="0"/>
        <w:jc w:val="left"/>
        <w:rPr>
          <w:sz w:val="24"/>
        </w:rPr>
      </w:pPr>
      <w:r>
        <w:rPr>
          <w:spacing w:val="-10"/>
          <w:sz w:val="24"/>
        </w:rPr>
        <w:t>+</w:t>
      </w:r>
    </w:p>
    <w:p w14:paraId="794CAB0F">
      <w:pPr>
        <w:pStyle w:val="5"/>
        <w:spacing w:before="139"/>
      </w:pPr>
      <w:r>
        <w:t>Semantic</w:t>
      </w:r>
      <w:r>
        <w:rPr>
          <w:spacing w:val="-3"/>
        </w:rPr>
        <w:t xml:space="preserve"> </w:t>
      </w:r>
      <w:r>
        <w:rPr>
          <w:spacing w:val="-2"/>
        </w:rPr>
        <w:t>Compatibility</w:t>
      </w:r>
    </w:p>
    <w:p w14:paraId="6BDF3729">
      <w:pPr>
        <w:spacing w:before="137"/>
        <w:ind w:left="120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3D9DFE83">
      <w:pPr>
        <w:pStyle w:val="5"/>
        <w:spacing w:before="139"/>
        <w:ind w:left="900"/>
      </w:pPr>
      <w:r>
        <w:t>Highest</w:t>
      </w:r>
      <w:r>
        <w:rPr>
          <w:spacing w:val="-3"/>
        </w:rPr>
        <w:t xml:space="preserve"> </w:t>
      </w:r>
      <w:r>
        <w:rPr>
          <w:spacing w:val="-2"/>
        </w:rPr>
        <w:t>Score</w:t>
      </w:r>
    </w:p>
    <w:p w14:paraId="57B61750">
      <w:pPr>
        <w:spacing w:before="137"/>
        <w:ind w:left="120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4127EF17">
      <w:pPr>
        <w:pStyle w:val="5"/>
        <w:spacing w:before="139"/>
        <w:jc w:val="both"/>
      </w:pPr>
      <w:r>
        <w:t>Selected</w:t>
      </w:r>
      <w:r>
        <w:rPr>
          <w:spacing w:val="-4"/>
        </w:rPr>
        <w:t xml:space="preserve"> </w:t>
      </w:r>
      <w:r>
        <w:rPr>
          <w:spacing w:val="-2"/>
        </w:rPr>
        <w:t>Antecedent</w:t>
      </w:r>
    </w:p>
    <w:p w14:paraId="7B4F29DF">
      <w:pPr>
        <w:pStyle w:val="5"/>
        <w:spacing w:before="137" w:line="360" w:lineRule="auto"/>
        <w:ind w:right="719"/>
        <w:jc w:val="both"/>
      </w:pPr>
      <w:r>
        <w:t xml:space="preserve">For example, both </w:t>
      </w:r>
      <w:r>
        <w:rPr>
          <w:b/>
        </w:rPr>
        <w:t xml:space="preserve">Meena </w:t>
      </w:r>
      <w:r>
        <w:t xml:space="preserve">and </w:t>
      </w:r>
      <w:r>
        <w:rPr>
          <w:b/>
        </w:rPr>
        <w:t xml:space="preserve">Kavya </w:t>
      </w:r>
      <w:r>
        <w:t xml:space="preserve">can match </w:t>
      </w:r>
      <w:r>
        <w:rPr>
          <w:b/>
        </w:rPr>
        <w:t>“she”</w:t>
      </w:r>
      <w:r>
        <w:t xml:space="preserve">, so semantic compatibility and discourse context are needed to prefer </w:t>
      </w:r>
      <w:r>
        <w:rPr>
          <w:b/>
        </w:rPr>
        <w:t>Kavya</w:t>
      </w:r>
      <w:r>
        <w:t>. This follows the assessment's required constraints: gender, number, recency, and semantic compatibility.</w:t>
      </w:r>
    </w:p>
    <w:p w14:paraId="3EC9D36A">
      <w:pPr>
        <w:pStyle w:val="5"/>
        <w:spacing w:after="0" w:line="360" w:lineRule="auto"/>
        <w:jc w:val="both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7DD719B7">
      <w:pPr>
        <w:pStyle w:val="2"/>
        <w:spacing w:before="60"/>
      </w:pPr>
      <w:r>
        <w:t>Q2</w:t>
      </w:r>
      <w:r>
        <w:rPr>
          <w:spacing w:val="-6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Entity</w:t>
      </w:r>
      <w:r>
        <w:rPr>
          <w:spacing w:val="-1"/>
        </w:rPr>
        <w:t xml:space="preserve"> </w:t>
      </w:r>
      <w:r>
        <w:t>Chains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Discourse</w:t>
      </w:r>
      <w:r>
        <w:rPr>
          <w:spacing w:val="-2"/>
        </w:rPr>
        <w:t xml:space="preserve"> Coherence</w:t>
      </w:r>
    </w:p>
    <w:p w14:paraId="7B0D53EA">
      <w:pPr>
        <w:pStyle w:val="5"/>
        <w:spacing w:before="137"/>
      </w:pPr>
      <w:r>
        <w:t>Given</w:t>
      </w:r>
      <w:r>
        <w:rPr>
          <w:spacing w:val="-4"/>
        </w:rPr>
        <w:t xml:space="preserve"> </w:t>
      </w:r>
      <w:r>
        <w:rPr>
          <w:spacing w:val="-2"/>
        </w:rPr>
        <w:t>text:</w:t>
      </w:r>
    </w:p>
    <w:p w14:paraId="5E266EC3">
      <w:pPr>
        <w:pStyle w:val="5"/>
        <w:spacing w:before="136" w:line="360" w:lineRule="auto"/>
        <w:ind w:right="665"/>
      </w:pPr>
      <w:r>
        <w:t>“Anjali</w:t>
      </w:r>
      <w:r>
        <w:rPr>
          <w:spacing w:val="21"/>
        </w:rPr>
        <w:t xml:space="preserve"> </w:t>
      </w:r>
      <w:r>
        <w:t>bought</w:t>
      </w:r>
      <w:r>
        <w:rPr>
          <w:spacing w:val="23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new</w:t>
      </w:r>
      <w:r>
        <w:rPr>
          <w:spacing w:val="20"/>
        </w:rPr>
        <w:t xml:space="preserve"> </w:t>
      </w:r>
      <w:r>
        <w:t>laptop.</w:t>
      </w:r>
      <w:r>
        <w:rPr>
          <w:spacing w:val="2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laptop</w:t>
      </w:r>
      <w:r>
        <w:rPr>
          <w:spacing w:val="21"/>
        </w:rPr>
        <w:t xml:space="preserve"> </w:t>
      </w:r>
      <w:r>
        <w:t>had</w:t>
      </w:r>
      <w:r>
        <w:rPr>
          <w:spacing w:val="20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powerful</w:t>
      </w:r>
      <w:r>
        <w:rPr>
          <w:spacing w:val="23"/>
        </w:rPr>
        <w:t xml:space="preserve"> </w:t>
      </w:r>
      <w:r>
        <w:t>processor.</w:t>
      </w:r>
      <w:r>
        <w:rPr>
          <w:spacing w:val="23"/>
        </w:rPr>
        <w:t xml:space="preserve"> </w:t>
      </w:r>
      <w:r>
        <w:t>She</w:t>
      </w:r>
      <w:r>
        <w:rPr>
          <w:spacing w:val="20"/>
        </w:rPr>
        <w:t xml:space="preserve"> </w:t>
      </w:r>
      <w:r>
        <w:t>installed</w:t>
      </w:r>
      <w:r>
        <w:rPr>
          <w:spacing w:val="21"/>
        </w:rPr>
        <w:t xml:space="preserve"> </w:t>
      </w:r>
      <w:r>
        <w:t>Python</w:t>
      </w:r>
      <w:r>
        <w:rPr>
          <w:spacing w:val="21"/>
        </w:rPr>
        <w:t xml:space="preserve"> </w:t>
      </w:r>
      <w:r>
        <w:t>on</w:t>
      </w:r>
      <w:r>
        <w:rPr>
          <w:spacing w:val="21"/>
        </w:rPr>
        <w:t xml:space="preserve"> </w:t>
      </w:r>
      <w:r>
        <w:t>it. Later, Anjali used the computer to develop a machine learning application.”</w:t>
      </w:r>
    </w:p>
    <w:p w14:paraId="44334E77">
      <w:pPr>
        <w:pStyle w:val="2"/>
        <w:spacing w:before="1"/>
      </w:pPr>
      <w:r>
        <w:rPr>
          <w:spacing w:val="-2"/>
        </w:rPr>
        <w:t>Pseudocode</w:t>
      </w:r>
    </w:p>
    <w:p w14:paraId="275F6700">
      <w:pPr>
        <w:pStyle w:val="5"/>
        <w:spacing w:before="139" w:line="360" w:lineRule="auto"/>
        <w:ind w:right="6189"/>
      </w:pPr>
      <w:r>
        <w:t>ALGORITHM</w:t>
      </w:r>
      <w:r>
        <w:rPr>
          <w:spacing w:val="-15"/>
        </w:rPr>
        <w:t xml:space="preserve"> </w:t>
      </w:r>
      <w:r>
        <w:t>CoherenceAnalysis(text) INPUT: Discourse text</w:t>
      </w:r>
    </w:p>
    <w:p w14:paraId="65B67C1E">
      <w:pPr>
        <w:pStyle w:val="5"/>
      </w:pPr>
      <w:r>
        <w:t>OUTPUT:</w:t>
      </w:r>
      <w:r>
        <w:rPr>
          <w:spacing w:val="-5"/>
        </w:rPr>
        <w:t xml:space="preserve"> </w:t>
      </w:r>
      <w:r>
        <w:t>Entity</w:t>
      </w:r>
      <w:r>
        <w:rPr>
          <w:spacing w:val="-5"/>
        </w:rPr>
        <w:t xml:space="preserve"> </w:t>
      </w:r>
      <w:r>
        <w:t>chains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coherence</w:t>
      </w:r>
      <w:r>
        <w:rPr>
          <w:spacing w:val="1"/>
        </w:rPr>
        <w:t xml:space="preserve"> </w:t>
      </w:r>
      <w:r>
        <w:rPr>
          <w:spacing w:val="-2"/>
        </w:rPr>
        <w:t>result</w:t>
      </w:r>
    </w:p>
    <w:p w14:paraId="43063A97">
      <w:pPr>
        <w:pStyle w:val="8"/>
        <w:numPr>
          <w:ilvl w:val="0"/>
          <w:numId w:val="9"/>
        </w:numPr>
        <w:tabs>
          <w:tab w:val="left" w:pos="960"/>
        </w:tabs>
        <w:spacing w:before="137" w:after="0" w:line="240" w:lineRule="auto"/>
        <w:ind w:left="960" w:right="0" w:hanging="240"/>
        <w:jc w:val="left"/>
        <w:rPr>
          <w:sz w:val="24"/>
        </w:rPr>
      </w:pPr>
      <w:r>
        <w:rPr>
          <w:sz w:val="24"/>
        </w:rPr>
        <w:t>Divide</w:t>
      </w:r>
      <w:r>
        <w:rPr>
          <w:spacing w:val="-1"/>
          <w:sz w:val="24"/>
        </w:rPr>
        <w:t xml:space="preserve"> </w:t>
      </w:r>
      <w:r>
        <w:rPr>
          <w:sz w:val="24"/>
        </w:rPr>
        <w:t>text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sentences.</w:t>
      </w:r>
    </w:p>
    <w:p w14:paraId="57CAD282">
      <w:pPr>
        <w:pStyle w:val="8"/>
        <w:numPr>
          <w:ilvl w:val="0"/>
          <w:numId w:val="9"/>
        </w:numPr>
        <w:tabs>
          <w:tab w:val="left" w:pos="900"/>
        </w:tabs>
        <w:spacing w:before="139" w:after="0" w:line="360" w:lineRule="auto"/>
        <w:ind w:left="900" w:right="5904" w:hanging="180"/>
        <w:jc w:val="left"/>
        <w:rPr>
          <w:sz w:val="24"/>
        </w:rPr>
      </w:pPr>
      <w:r>
        <w:rPr>
          <w:spacing w:val="-8"/>
          <w:sz w:val="24"/>
        </w:rPr>
        <w:t xml:space="preserve"> </w:t>
      </w:r>
      <w:r>
        <w:rPr>
          <w:sz w:val="24"/>
        </w:rPr>
        <w:t>​Extract</w:t>
      </w:r>
      <w:r>
        <w:rPr>
          <w:spacing w:val="-8"/>
          <w:sz w:val="24"/>
        </w:rPr>
        <w:t xml:space="preserve"> </w:t>
      </w:r>
      <w:r>
        <w:rPr>
          <w:sz w:val="24"/>
        </w:rPr>
        <w:t>entities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referring</w:t>
      </w:r>
      <w:r>
        <w:rPr>
          <w:spacing w:val="-7"/>
          <w:sz w:val="24"/>
        </w:rPr>
        <w:t xml:space="preserve"> </w:t>
      </w:r>
      <w:r>
        <w:rPr>
          <w:sz w:val="24"/>
        </w:rPr>
        <w:t>expressions from each sentence.</w:t>
      </w:r>
    </w:p>
    <w:p w14:paraId="67B86682">
      <w:pPr>
        <w:pStyle w:val="8"/>
        <w:numPr>
          <w:ilvl w:val="0"/>
          <w:numId w:val="9"/>
        </w:numPr>
        <w:tabs>
          <w:tab w:val="left" w:pos="960"/>
        </w:tabs>
        <w:spacing w:before="0" w:after="0" w:line="240" w:lineRule="auto"/>
        <w:ind w:left="960" w:right="0" w:hanging="240"/>
        <w:jc w:val="left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expression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R:</w:t>
      </w:r>
    </w:p>
    <w:p w14:paraId="1914DD36">
      <w:pPr>
        <w:pStyle w:val="5"/>
        <w:spacing w:before="137"/>
        <w:ind w:left="1140"/>
      </w:pPr>
      <w:r>
        <w:t>Find</w:t>
      </w:r>
      <w:r>
        <w:rPr>
          <w:spacing w:val="-2"/>
        </w:rPr>
        <w:t xml:space="preserve"> </w:t>
      </w:r>
      <w:r>
        <w:t>possible</w:t>
      </w:r>
      <w:r>
        <w:rPr>
          <w:spacing w:val="-3"/>
        </w:rPr>
        <w:t xml:space="preserve"> </w:t>
      </w:r>
      <w:r>
        <w:t>antecedent</w:t>
      </w:r>
      <w:r>
        <w:rPr>
          <w:spacing w:val="-1"/>
        </w:rPr>
        <w:t xml:space="preserve"> </w:t>
      </w:r>
      <w:r>
        <w:rPr>
          <w:spacing w:val="-2"/>
        </w:rPr>
        <w:t>entities.</w:t>
      </w:r>
    </w:p>
    <w:p w14:paraId="3E85AC83">
      <w:pPr>
        <w:pStyle w:val="5"/>
        <w:spacing w:before="139" w:line="360" w:lineRule="auto"/>
        <w:ind w:left="1320" w:right="6042" w:hanging="180"/>
      </w:pPr>
      <w:r>
        <w:t>IF</w:t>
      </w:r>
      <w:r>
        <w:rPr>
          <w:spacing w:val="-5"/>
        </w:rPr>
        <w:t xml:space="preserve"> </w:t>
      </w:r>
      <w:r>
        <w:t>R</w:t>
      </w:r>
      <w:r>
        <w:rPr>
          <w:spacing w:val="-9"/>
        </w:rPr>
        <w:t xml:space="preserve"> </w:t>
      </w:r>
      <w:r>
        <w:t>matches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existing</w:t>
      </w:r>
      <w:r>
        <w:rPr>
          <w:spacing w:val="-7"/>
        </w:rPr>
        <w:t xml:space="preserve"> </w:t>
      </w:r>
      <w:r>
        <w:t>entity</w:t>
      </w:r>
      <w:r>
        <w:rPr>
          <w:spacing w:val="-7"/>
        </w:rPr>
        <w:t xml:space="preserve"> </w:t>
      </w:r>
      <w:r>
        <w:t>by semantic</w:t>
      </w:r>
      <w:r>
        <w:rPr>
          <w:spacing w:val="-3"/>
        </w:rPr>
        <w:t xml:space="preserve"> </w:t>
      </w:r>
      <w:r>
        <w:t>similarity</w:t>
      </w:r>
      <w:r>
        <w:rPr>
          <w:spacing w:val="-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context:</w:t>
      </w:r>
    </w:p>
    <w:p w14:paraId="64692E04">
      <w:pPr>
        <w:pStyle w:val="5"/>
        <w:ind w:left="1560"/>
      </w:pPr>
      <w:r>
        <w:t>Link R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rPr>
          <w:spacing w:val="-2"/>
        </w:rPr>
        <w:t>entity.</w:t>
      </w:r>
    </w:p>
    <w:p w14:paraId="0FCE7B45">
      <w:pPr>
        <w:pStyle w:val="5"/>
        <w:spacing w:before="137"/>
        <w:ind w:left="1140"/>
      </w:pPr>
      <w:r>
        <w:rPr>
          <w:spacing w:val="-2"/>
        </w:rPr>
        <w:t>ELSE:</w:t>
      </w:r>
    </w:p>
    <w:p w14:paraId="7379BCF5">
      <w:pPr>
        <w:pStyle w:val="5"/>
        <w:spacing w:before="139"/>
        <w:ind w:left="1560"/>
      </w:pP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new </w:t>
      </w:r>
      <w:r>
        <w:rPr>
          <w:spacing w:val="-2"/>
        </w:rPr>
        <w:t>entity.</w:t>
      </w:r>
    </w:p>
    <w:p w14:paraId="5B9FE2A2">
      <w:pPr>
        <w:pStyle w:val="8"/>
        <w:numPr>
          <w:ilvl w:val="0"/>
          <w:numId w:val="9"/>
        </w:numPr>
        <w:tabs>
          <w:tab w:val="left" w:pos="960"/>
        </w:tabs>
        <w:spacing w:before="137" w:after="0" w:line="240" w:lineRule="auto"/>
        <w:ind w:left="960" w:right="0" w:hanging="240"/>
        <w:jc w:val="left"/>
        <w:rPr>
          <w:sz w:val="24"/>
        </w:rPr>
      </w:pPr>
      <w:r>
        <w:rPr>
          <w:sz w:val="24"/>
        </w:rPr>
        <w:t>Construct</w:t>
      </w:r>
      <w:r>
        <w:rPr>
          <w:spacing w:val="-2"/>
          <w:sz w:val="24"/>
        </w:rPr>
        <w:t xml:space="preserve"> </w:t>
      </w:r>
      <w:r>
        <w:rPr>
          <w:sz w:val="24"/>
        </w:rPr>
        <w:t>entity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chains.</w:t>
      </w:r>
    </w:p>
    <w:p w14:paraId="10B8900F">
      <w:pPr>
        <w:pStyle w:val="8"/>
        <w:numPr>
          <w:ilvl w:val="0"/>
          <w:numId w:val="9"/>
        </w:numPr>
        <w:tabs>
          <w:tab w:val="left" w:pos="960"/>
        </w:tabs>
        <w:spacing w:before="139" w:after="0" w:line="240" w:lineRule="auto"/>
        <w:ind w:left="960" w:right="0" w:hanging="240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continuity:</w:t>
      </w:r>
    </w:p>
    <w:p w14:paraId="40881445">
      <w:pPr>
        <w:pStyle w:val="5"/>
        <w:spacing w:before="137"/>
        <w:ind w:left="1140"/>
      </w:pPr>
      <w:r>
        <w:t>continuity</w:t>
      </w:r>
      <w:r>
        <w:rPr>
          <w:spacing w:val="-4"/>
        </w:rPr>
        <w:t xml:space="preserve"> </w:t>
      </w:r>
      <w:r>
        <w:t>←</w:t>
      </w:r>
      <w:r>
        <w:rPr>
          <w:spacing w:val="-1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 xml:space="preserve">linked </w:t>
      </w:r>
      <w:r>
        <w:rPr>
          <w:spacing w:val="-2"/>
        </w:rPr>
        <w:t>references</w:t>
      </w:r>
    </w:p>
    <w:p w14:paraId="56209FAC">
      <w:pPr>
        <w:pStyle w:val="5"/>
        <w:spacing w:before="139"/>
        <w:ind w:left="1920"/>
      </w:pPr>
      <w:r>
        <w:t>/</w:t>
      </w:r>
      <w:r>
        <w:rPr>
          <w:spacing w:val="-4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referring</w:t>
      </w:r>
      <w:r>
        <w:rPr>
          <w:spacing w:val="1"/>
        </w:rPr>
        <w:t xml:space="preserve"> </w:t>
      </w:r>
      <w:r>
        <w:rPr>
          <w:spacing w:val="-2"/>
        </w:rPr>
        <w:t>expressions</w:t>
      </w:r>
    </w:p>
    <w:p w14:paraId="05D163CB">
      <w:pPr>
        <w:pStyle w:val="8"/>
        <w:numPr>
          <w:ilvl w:val="0"/>
          <w:numId w:val="9"/>
        </w:numPr>
        <w:tabs>
          <w:tab w:val="left" w:pos="960"/>
          <w:tab w:val="left" w:pos="1140"/>
        </w:tabs>
        <w:spacing w:before="137" w:after="0" w:line="360" w:lineRule="auto"/>
        <w:ind w:left="1140" w:right="7251" w:hanging="420"/>
        <w:jc w:val="left"/>
        <w:rPr>
          <w:sz w:val="24"/>
        </w:rPr>
      </w:pPr>
      <w:r>
        <w:rPr>
          <w:sz w:val="24"/>
        </w:rPr>
        <w:t>IF continuity is high: coherence</w:t>
      </w:r>
      <w:r>
        <w:rPr>
          <w:spacing w:val="-15"/>
          <w:sz w:val="24"/>
        </w:rPr>
        <w:t xml:space="preserve"> </w:t>
      </w:r>
      <w:r>
        <w:rPr>
          <w:sz w:val="24"/>
        </w:rPr>
        <w:t>←</w:t>
      </w:r>
      <w:r>
        <w:rPr>
          <w:spacing w:val="-15"/>
          <w:sz w:val="24"/>
        </w:rPr>
        <w:t xml:space="preserve"> </w:t>
      </w:r>
      <w:r>
        <w:rPr>
          <w:sz w:val="24"/>
        </w:rPr>
        <w:t>"Coherent"</w:t>
      </w:r>
    </w:p>
    <w:p w14:paraId="53188D7D">
      <w:pPr>
        <w:pStyle w:val="5"/>
        <w:ind w:left="900"/>
      </w:pPr>
      <w:r>
        <w:rPr>
          <w:spacing w:val="-2"/>
        </w:rPr>
        <w:t>ELSE:</w:t>
      </w:r>
    </w:p>
    <w:p w14:paraId="2D004942">
      <w:pPr>
        <w:pStyle w:val="5"/>
        <w:spacing w:before="139"/>
        <w:ind w:left="1140"/>
      </w:pPr>
      <w:r>
        <w:t>coherence</w:t>
      </w:r>
      <w:r>
        <w:rPr>
          <w:spacing w:val="-2"/>
        </w:rPr>
        <w:t xml:space="preserve"> </w:t>
      </w:r>
      <w:r>
        <w:t>←</w:t>
      </w:r>
      <w:r>
        <w:rPr>
          <w:spacing w:val="-1"/>
        </w:rPr>
        <w:t xml:space="preserve"> </w:t>
      </w:r>
      <w:r>
        <w:t>"Low</w:t>
      </w:r>
      <w:r>
        <w:rPr>
          <w:spacing w:val="-1"/>
        </w:rPr>
        <w:t xml:space="preserve"> </w:t>
      </w:r>
      <w:r>
        <w:rPr>
          <w:spacing w:val="-2"/>
        </w:rPr>
        <w:t>Coherence"</w:t>
      </w:r>
    </w:p>
    <w:p w14:paraId="3A9162F9">
      <w:pPr>
        <w:pStyle w:val="8"/>
        <w:numPr>
          <w:ilvl w:val="0"/>
          <w:numId w:val="9"/>
        </w:numPr>
        <w:tabs>
          <w:tab w:val="left" w:pos="960"/>
        </w:tabs>
        <w:spacing w:before="137" w:after="0" w:line="360" w:lineRule="auto"/>
        <w:ind w:left="720" w:right="6408" w:firstLine="0"/>
        <w:jc w:val="left"/>
        <w:rPr>
          <w:sz w:val="24"/>
        </w:rPr>
      </w:pPr>
      <w:r>
        <w:rPr>
          <w:sz w:val="24"/>
        </w:rPr>
        <w:t>Return</w:t>
      </w:r>
      <w:r>
        <w:rPr>
          <w:spacing w:val="-11"/>
          <w:sz w:val="24"/>
        </w:rPr>
        <w:t xml:space="preserve"> </w:t>
      </w:r>
      <w:r>
        <w:rPr>
          <w:sz w:val="24"/>
        </w:rPr>
        <w:t>entity</w:t>
      </w:r>
      <w:r>
        <w:rPr>
          <w:spacing w:val="-11"/>
          <w:sz w:val="24"/>
        </w:rPr>
        <w:t xml:space="preserve"> </w:t>
      </w:r>
      <w:r>
        <w:rPr>
          <w:sz w:val="24"/>
        </w:rPr>
        <w:t>chains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coherence. END ALGORITHM</w:t>
      </w:r>
    </w:p>
    <w:p w14:paraId="744BE63D">
      <w:pPr>
        <w:pStyle w:val="8"/>
        <w:spacing w:after="0" w:line="360" w:lineRule="auto"/>
        <w:jc w:val="left"/>
        <w:rPr>
          <w:sz w:val="24"/>
        </w:rPr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331E8297">
      <w:pPr>
        <w:pStyle w:val="2"/>
        <w:spacing w:before="60" w:line="360" w:lineRule="auto"/>
        <w:ind w:right="8052"/>
        <w:rPr>
          <w:b w:val="0"/>
        </w:rPr>
      </w:pPr>
      <w:r>
        <w:t>Entity Chains Chain</w:t>
      </w:r>
      <w:r>
        <w:rPr>
          <w:spacing w:val="-14"/>
        </w:rPr>
        <w:t xml:space="preserve"> </w:t>
      </w:r>
      <w:r>
        <w:t>1</w:t>
      </w:r>
      <w:r>
        <w:rPr>
          <w:spacing w:val="-12"/>
        </w:rPr>
        <w:t xml:space="preserve"> </w:t>
      </w:r>
      <w:r>
        <w:t>—</w:t>
      </w:r>
      <w:r>
        <w:rPr>
          <w:spacing w:val="-12"/>
        </w:rPr>
        <w:t xml:space="preserve"> </w:t>
      </w:r>
      <w:r>
        <w:t xml:space="preserve">Laptop </w:t>
      </w:r>
      <w:r>
        <w:rPr>
          <w:b w:val="0"/>
          <w:spacing w:val="-2"/>
        </w:rPr>
        <w:t>laptop</w:t>
      </w:r>
    </w:p>
    <w:p w14:paraId="26E24447">
      <w:pPr>
        <w:spacing w:before="0" w:line="275" w:lineRule="exact"/>
        <w:ind w:left="84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771F6562">
      <w:pPr>
        <w:pStyle w:val="5"/>
        <w:spacing w:before="137"/>
      </w:pPr>
      <w:r>
        <w:t>The</w:t>
      </w:r>
      <w:r>
        <w:rPr>
          <w:spacing w:val="-2"/>
        </w:rPr>
        <w:t xml:space="preserve"> laptop</w:t>
      </w:r>
    </w:p>
    <w:p w14:paraId="3D2E19FA">
      <w:pPr>
        <w:pStyle w:val="5"/>
        <w:spacing w:before="139" w:line="360" w:lineRule="auto"/>
        <w:ind w:right="9830" w:firstLine="120"/>
      </w:pPr>
      <w:r>
        <w:rPr>
          <w:spacing w:val="-10"/>
        </w:rPr>
        <w:t xml:space="preserve">↓ </w:t>
      </w:r>
      <w:r>
        <w:rPr>
          <w:spacing w:val="-6"/>
        </w:rPr>
        <w:t>it</w:t>
      </w:r>
    </w:p>
    <w:p w14:paraId="43DA032C">
      <w:pPr>
        <w:spacing w:before="0"/>
        <w:ind w:left="84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6CF5B3A9">
      <w:pPr>
        <w:spacing w:before="137" w:line="360" w:lineRule="auto"/>
        <w:ind w:left="720" w:right="8213" w:firstLine="0"/>
        <w:jc w:val="left"/>
        <w:rPr>
          <w:sz w:val="24"/>
        </w:rPr>
      </w:pPr>
      <w:r>
        <w:rPr>
          <w:sz w:val="24"/>
        </w:rPr>
        <w:t xml:space="preserve">the computer </w:t>
      </w:r>
      <w:r>
        <w:rPr>
          <w:b/>
          <w:sz w:val="24"/>
        </w:rPr>
        <w:t>Chain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Anjali </w:t>
      </w:r>
      <w:r>
        <w:rPr>
          <w:spacing w:val="-2"/>
          <w:sz w:val="24"/>
        </w:rPr>
        <w:t>Anjali</w:t>
      </w:r>
    </w:p>
    <w:p w14:paraId="1CBA11B0">
      <w:pPr>
        <w:pStyle w:val="5"/>
        <w:spacing w:before="1" w:line="360" w:lineRule="auto"/>
        <w:ind w:right="9715" w:firstLine="120"/>
      </w:pPr>
      <w:r>
        <w:rPr>
          <w:spacing w:val="-10"/>
        </w:rPr>
        <w:t xml:space="preserve">↓ </w:t>
      </w:r>
      <w:r>
        <w:rPr>
          <w:spacing w:val="-5"/>
        </w:rPr>
        <w:t>She</w:t>
      </w:r>
    </w:p>
    <w:p w14:paraId="220918F0">
      <w:pPr>
        <w:pStyle w:val="5"/>
        <w:spacing w:line="360" w:lineRule="auto"/>
        <w:ind w:right="9472" w:firstLine="120"/>
      </w:pPr>
      <w:r>
        <w:rPr>
          <w:spacing w:val="-10"/>
        </w:rPr>
        <w:t xml:space="preserve">↓ </w:t>
      </w:r>
      <w:r>
        <w:rPr>
          <w:spacing w:val="-2"/>
        </w:rPr>
        <w:t>Anjali</w:t>
      </w:r>
    </w:p>
    <w:p w14:paraId="1E74E56D">
      <w:pPr>
        <w:spacing w:before="0" w:line="360" w:lineRule="auto"/>
        <w:ind w:left="720" w:right="8668" w:firstLine="0"/>
        <w:jc w:val="left"/>
        <w:rPr>
          <w:sz w:val="24"/>
        </w:rPr>
      </w:pPr>
      <w:r>
        <w:rPr>
          <w:b/>
          <w:sz w:val="24"/>
        </w:rPr>
        <w:t>Other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entities </w:t>
      </w:r>
      <w:r>
        <w:rPr>
          <w:spacing w:val="-2"/>
          <w:sz w:val="24"/>
        </w:rPr>
        <w:t>processor Python</w:t>
      </w:r>
    </w:p>
    <w:p w14:paraId="69F488B7">
      <w:pPr>
        <w:pStyle w:val="5"/>
        <w:spacing w:line="275" w:lineRule="exact"/>
      </w:pPr>
      <w:r>
        <w:t>machine</w:t>
      </w:r>
      <w:r>
        <w:rPr>
          <w:spacing w:val="-4"/>
        </w:rPr>
        <w:t xml:space="preserve"> </w:t>
      </w:r>
      <w:r>
        <w:t xml:space="preserve">learning </w:t>
      </w:r>
      <w:r>
        <w:rPr>
          <w:spacing w:val="-2"/>
        </w:rPr>
        <w:t>application</w:t>
      </w:r>
    </w:p>
    <w:p w14:paraId="0FDA514F">
      <w:pPr>
        <w:pStyle w:val="2"/>
        <w:spacing w:before="139"/>
      </w:pPr>
      <w:r>
        <w:rPr>
          <w:spacing w:val="-2"/>
        </w:rPr>
        <w:t>Continuity</w:t>
      </w:r>
    </w:p>
    <w:p w14:paraId="2B4E58EB">
      <w:pPr>
        <w:spacing w:before="137"/>
        <w:ind w:left="720" w:right="0" w:firstLine="0"/>
        <w:jc w:val="left"/>
        <w:rPr>
          <w:sz w:val="24"/>
        </w:rPr>
      </w:pPr>
      <w:r>
        <w:rPr>
          <w:sz w:val="24"/>
        </w:rPr>
        <w:t>There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5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referring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expressions</w:t>
      </w:r>
      <w:r>
        <w:rPr>
          <w:spacing w:val="-2"/>
          <w:sz w:val="24"/>
        </w:rPr>
        <w:t>:</w:t>
      </w:r>
    </w:p>
    <w:p w14:paraId="36234A9B">
      <w:pPr>
        <w:pStyle w:val="5"/>
        <w:spacing w:before="139" w:line="360" w:lineRule="auto"/>
        <w:ind w:right="9042"/>
      </w:pPr>
      <w:r>
        <w:t>The</w:t>
      </w:r>
      <w:r>
        <w:rPr>
          <w:spacing w:val="-15"/>
        </w:rPr>
        <w:t xml:space="preserve"> </w:t>
      </w:r>
      <w:r>
        <w:t xml:space="preserve">laptop </w:t>
      </w:r>
      <w:r>
        <w:rPr>
          <w:spacing w:val="-4"/>
        </w:rPr>
        <w:t>She</w:t>
      </w:r>
    </w:p>
    <w:p w14:paraId="15A79918">
      <w:pPr>
        <w:pStyle w:val="5"/>
        <w:spacing w:before="1" w:line="360" w:lineRule="auto"/>
        <w:ind w:right="9472"/>
      </w:pPr>
      <w:r>
        <w:rPr>
          <w:spacing w:val="-6"/>
        </w:rPr>
        <w:t xml:space="preserve">it </w:t>
      </w:r>
      <w:r>
        <w:rPr>
          <w:spacing w:val="-2"/>
        </w:rPr>
        <w:t>Anjali</w:t>
      </w:r>
    </w:p>
    <w:p w14:paraId="0A1896A0">
      <w:pPr>
        <w:pStyle w:val="5"/>
      </w:pPr>
      <w:r>
        <w:t>the</w:t>
      </w:r>
      <w:r>
        <w:rPr>
          <w:spacing w:val="-1"/>
        </w:rPr>
        <w:t xml:space="preserve"> </w:t>
      </w:r>
      <w:r>
        <w:rPr>
          <w:spacing w:val="-2"/>
        </w:rPr>
        <w:t>computer</w:t>
      </w:r>
    </w:p>
    <w:p w14:paraId="15522993">
      <w:pPr>
        <w:spacing w:before="136" w:line="360" w:lineRule="auto"/>
        <w:ind w:left="720" w:right="665" w:firstLine="0"/>
        <w:jc w:val="left"/>
        <w:rPr>
          <w:sz w:val="24"/>
        </w:rPr>
      </w:pPr>
      <w:r>
        <w:rPr>
          <w:sz w:val="24"/>
        </w:rPr>
        <w:t>Most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linked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previously</w:t>
      </w:r>
      <w:r>
        <w:rPr>
          <w:spacing w:val="-4"/>
          <w:sz w:val="24"/>
        </w:rPr>
        <w:t xml:space="preserve"> </w:t>
      </w:r>
      <w:r>
        <w:rPr>
          <w:sz w:val="24"/>
        </w:rPr>
        <w:t>introduced</w:t>
      </w:r>
      <w:r>
        <w:rPr>
          <w:spacing w:val="-2"/>
          <w:sz w:val="24"/>
        </w:rPr>
        <w:t xml:space="preserve"> </w:t>
      </w:r>
      <w:r>
        <w:rPr>
          <w:sz w:val="24"/>
        </w:rPr>
        <w:t>entities,</w:t>
      </w:r>
      <w:r>
        <w:rPr>
          <w:spacing w:val="-4"/>
          <w:sz w:val="24"/>
        </w:rPr>
        <w:t xml:space="preserve"> </w:t>
      </w:r>
      <w:r>
        <w:rPr>
          <w:sz w:val="24"/>
        </w:rPr>
        <w:t>giving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discourse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high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entity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continuity</w:t>
      </w:r>
      <w:r>
        <w:rPr>
          <w:sz w:val="24"/>
        </w:rPr>
        <w:t xml:space="preserve">. </w:t>
      </w:r>
      <w:r>
        <w:rPr>
          <w:spacing w:val="-2"/>
          <w:sz w:val="24"/>
        </w:rPr>
        <w:t>Therefore:</w:t>
      </w:r>
    </w:p>
    <w:p w14:paraId="31880D6D">
      <w:pPr>
        <w:pStyle w:val="5"/>
        <w:spacing w:before="1"/>
      </w:pPr>
      <w:r>
        <w:t>Coherence</w:t>
      </w:r>
      <w:r>
        <w:rPr>
          <w:spacing w:val="-2"/>
        </w:rPr>
        <w:t xml:space="preserve"> </w:t>
      </w:r>
      <w:r>
        <w:t xml:space="preserve">= </w:t>
      </w:r>
      <w:r>
        <w:rPr>
          <w:spacing w:val="-4"/>
        </w:rPr>
        <w:t>HIGH</w:t>
      </w:r>
    </w:p>
    <w:p w14:paraId="1F77B8BB">
      <w:pPr>
        <w:pStyle w:val="2"/>
        <w:spacing w:before="139"/>
      </w:pPr>
      <w:r>
        <w:t>Why</w:t>
      </w:r>
      <w:r>
        <w:rPr>
          <w:spacing w:val="-5"/>
        </w:rPr>
        <w:t xml:space="preserve"> </w:t>
      </w:r>
      <w:r>
        <w:t>Breaking</w:t>
      </w:r>
      <w:r>
        <w:rPr>
          <w:spacing w:val="-1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Entity</w:t>
      </w:r>
      <w:r>
        <w:rPr>
          <w:spacing w:val="-1"/>
        </w:rPr>
        <w:t xml:space="preserve"> </w:t>
      </w:r>
      <w:r>
        <w:t>Chain</w:t>
      </w:r>
      <w:r>
        <w:rPr>
          <w:spacing w:val="-4"/>
        </w:rPr>
        <w:t xml:space="preserve"> </w:t>
      </w:r>
      <w:r>
        <w:t>Reduces</w:t>
      </w:r>
      <w:r>
        <w:rPr>
          <w:spacing w:val="1"/>
        </w:rPr>
        <w:t xml:space="preserve"> </w:t>
      </w:r>
      <w:r>
        <w:rPr>
          <w:spacing w:val="-2"/>
        </w:rPr>
        <w:t>Coherence</w:t>
      </w:r>
    </w:p>
    <w:p w14:paraId="2CBB2017">
      <w:pPr>
        <w:spacing w:before="137"/>
        <w:ind w:left="720" w:right="0" w:firstLine="0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“it”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were</w:t>
      </w:r>
      <w:r>
        <w:rPr>
          <w:spacing w:val="1"/>
          <w:sz w:val="24"/>
        </w:rPr>
        <w:t xml:space="preserve"> </w:t>
      </w:r>
      <w:r>
        <w:rPr>
          <w:sz w:val="24"/>
        </w:rPr>
        <w:t>incorrectly</w:t>
      </w:r>
      <w:r>
        <w:rPr>
          <w:spacing w:val="-2"/>
          <w:sz w:val="24"/>
        </w:rPr>
        <w:t xml:space="preserve"> </w:t>
      </w:r>
      <w:r>
        <w:rPr>
          <w:sz w:val="24"/>
        </w:rPr>
        <w:t>linked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processor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instead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laptop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sentence</w:t>
      </w:r>
      <w:r>
        <w:rPr>
          <w:spacing w:val="-1"/>
          <w:sz w:val="24"/>
        </w:rPr>
        <w:t xml:space="preserve"> </w:t>
      </w:r>
      <w:r>
        <w:rPr>
          <w:sz w:val="24"/>
        </w:rPr>
        <w:t>would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become:</w:t>
      </w:r>
    </w:p>
    <w:p w14:paraId="3EFC50EB">
      <w:pPr>
        <w:spacing w:after="0"/>
        <w:jc w:val="left"/>
        <w:rPr>
          <w:sz w:val="24"/>
        </w:rPr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73FB13CF">
      <w:pPr>
        <w:pStyle w:val="5"/>
        <w:spacing w:before="60"/>
      </w:pPr>
      <w:r>
        <w:t>“She</w:t>
      </w:r>
      <w:r>
        <w:rPr>
          <w:spacing w:val="-3"/>
        </w:rPr>
        <w:t xml:space="preserve"> </w:t>
      </w:r>
      <w:r>
        <w:t>installed</w:t>
      </w:r>
      <w:r>
        <w:rPr>
          <w:spacing w:val="-1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processor.”</w:t>
      </w:r>
    </w:p>
    <w:p w14:paraId="7D403A95">
      <w:pPr>
        <w:pStyle w:val="5"/>
        <w:spacing w:before="137" w:line="360" w:lineRule="auto"/>
        <w:ind w:right="665"/>
      </w:pPr>
      <w:r>
        <w:t>This creates</w:t>
      </w:r>
      <w:r>
        <w:rPr>
          <w:spacing w:val="23"/>
        </w:rPr>
        <w:t xml:space="preserve"> </w:t>
      </w:r>
      <w:r>
        <w:t>an</w:t>
      </w:r>
      <w:r>
        <w:rPr>
          <w:spacing w:val="23"/>
        </w:rPr>
        <w:t xml:space="preserve"> </w:t>
      </w:r>
      <w:r>
        <w:t>unlikely semantic</w:t>
      </w:r>
      <w:r>
        <w:rPr>
          <w:spacing w:val="22"/>
        </w:rPr>
        <w:t xml:space="preserve"> </w:t>
      </w:r>
      <w:r>
        <w:t>relationship and</w:t>
      </w:r>
      <w:r>
        <w:rPr>
          <w:spacing w:val="23"/>
        </w:rPr>
        <w:t xml:space="preserve"> </w:t>
      </w:r>
      <w:r>
        <w:t>breaks</w:t>
      </w:r>
      <w:r>
        <w:rPr>
          <w:spacing w:val="23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rPr>
          <w:b/>
        </w:rPr>
        <w:t>laptop →</w:t>
      </w:r>
      <w:r>
        <w:rPr>
          <w:b/>
          <w:spacing w:val="23"/>
        </w:rPr>
        <w:t xml:space="preserve"> </w:t>
      </w:r>
      <w:r>
        <w:rPr>
          <w:b/>
        </w:rPr>
        <w:t>it →</w:t>
      </w:r>
      <w:r>
        <w:rPr>
          <w:b/>
          <w:spacing w:val="23"/>
        </w:rPr>
        <w:t xml:space="preserve"> </w:t>
      </w:r>
      <w:r>
        <w:rPr>
          <w:b/>
        </w:rPr>
        <w:t>computer</w:t>
      </w:r>
      <w:r>
        <w:rPr>
          <w:b/>
          <w:spacing w:val="22"/>
        </w:rPr>
        <w:t xml:space="preserve"> </w:t>
      </w:r>
      <w:r>
        <w:t>entity chain. The discourse would therefore become less coherent.</w:t>
      </w:r>
    </w:p>
    <w:p w14:paraId="27F3FA48">
      <w:pPr>
        <w:pStyle w:val="5"/>
        <w:spacing w:before="136"/>
        <w:ind w:left="0"/>
      </w:pPr>
    </w:p>
    <w:p w14:paraId="293264D5">
      <w:pPr>
        <w:pStyle w:val="2"/>
        <w:spacing w:before="1"/>
      </w:pPr>
      <w:r>
        <w:t>Final</w:t>
      </w:r>
      <w:r>
        <w:rPr>
          <w:spacing w:val="-4"/>
        </w:rPr>
        <w:t xml:space="preserve"> </w:t>
      </w:r>
      <w:r>
        <w:t>Entity</w:t>
      </w:r>
      <w:r>
        <w:rPr>
          <w:spacing w:val="-1"/>
        </w:rPr>
        <w:t xml:space="preserve"> </w:t>
      </w:r>
      <w:r>
        <w:rPr>
          <w:spacing w:val="-2"/>
        </w:rPr>
        <w:t>Structure</w:t>
      </w:r>
    </w:p>
    <w:p w14:paraId="67F74BAE">
      <w:pPr>
        <w:pStyle w:val="5"/>
        <w:spacing w:before="139"/>
        <w:ind w:left="1560"/>
      </w:pPr>
      <w:r>
        <w:rPr>
          <w:spacing w:val="-2"/>
        </w:rPr>
        <w:t>DISCOURSE</w:t>
      </w:r>
    </w:p>
    <w:p w14:paraId="2CE49237">
      <w:pPr>
        <w:spacing w:before="137"/>
        <w:ind w:left="1800" w:right="0" w:firstLine="0"/>
        <w:jc w:val="left"/>
        <w:rPr>
          <w:sz w:val="24"/>
        </w:rPr>
      </w:pPr>
      <w:r>
        <w:rPr>
          <w:spacing w:val="-10"/>
          <w:sz w:val="24"/>
        </w:rPr>
        <w:t>|</w:t>
      </w:r>
    </w:p>
    <w:p w14:paraId="147A3A85">
      <w:pPr>
        <w:spacing w:before="139"/>
        <w:ind w:left="1200" w:right="0" w:firstLine="0"/>
        <w:jc w:val="left"/>
        <w:rPr>
          <w:sz w:val="24"/>
        </w:rPr>
      </w:pPr>
      <w:r>
        <w:rPr>
          <w:spacing w:val="-2"/>
          <w:sz w:val="24"/>
        </w:rPr>
        <w:t>┌─────────┴─────────┐</w:t>
      </w:r>
    </w:p>
    <w:p w14:paraId="564EC50E">
      <w:pPr>
        <w:tabs>
          <w:tab w:val="left" w:pos="2459"/>
        </w:tabs>
        <w:spacing w:before="137"/>
        <w:ind w:left="120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  <w:r>
        <w:rPr>
          <w:sz w:val="24"/>
        </w:rPr>
        <w:tab/>
      </w:r>
      <w:r>
        <w:rPr>
          <w:spacing w:val="-10"/>
          <w:sz w:val="24"/>
        </w:rPr>
        <w:t>↓</w:t>
      </w:r>
    </w:p>
    <w:p w14:paraId="6E7D89E9">
      <w:pPr>
        <w:pStyle w:val="5"/>
        <w:tabs>
          <w:tab w:val="left" w:pos="2459"/>
        </w:tabs>
        <w:spacing w:before="139"/>
        <w:ind w:left="1020"/>
      </w:pPr>
      <w:r>
        <w:rPr>
          <w:spacing w:val="-2"/>
        </w:rPr>
        <w:t>Anjali</w:t>
      </w:r>
      <w:r>
        <w:tab/>
      </w:r>
      <w:r>
        <w:rPr>
          <w:spacing w:val="-2"/>
        </w:rPr>
        <w:t>Laptop</w:t>
      </w:r>
    </w:p>
    <w:p w14:paraId="62624A17">
      <w:pPr>
        <w:tabs>
          <w:tab w:val="left" w:pos="2459"/>
        </w:tabs>
        <w:spacing w:before="137"/>
        <w:ind w:left="120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  <w:r>
        <w:rPr>
          <w:sz w:val="24"/>
        </w:rPr>
        <w:tab/>
      </w:r>
      <w:r>
        <w:rPr>
          <w:spacing w:val="-10"/>
          <w:sz w:val="24"/>
        </w:rPr>
        <w:t>↓</w:t>
      </w:r>
    </w:p>
    <w:p w14:paraId="2ABE6452">
      <w:pPr>
        <w:pStyle w:val="5"/>
        <w:tabs>
          <w:tab w:val="left" w:pos="2339"/>
        </w:tabs>
        <w:spacing w:before="139"/>
        <w:ind w:left="1140"/>
      </w:pPr>
      <w:r>
        <w:rPr>
          <w:spacing w:val="-5"/>
        </w:rPr>
        <w:t>She</w:t>
      </w:r>
      <w:r>
        <w:tab/>
      </w:r>
      <w:r>
        <w:t>The</w:t>
      </w:r>
      <w:r>
        <w:rPr>
          <w:spacing w:val="-2"/>
        </w:rPr>
        <w:t xml:space="preserve"> laptop</w:t>
      </w:r>
    </w:p>
    <w:p w14:paraId="2D80FA14">
      <w:pPr>
        <w:tabs>
          <w:tab w:val="left" w:pos="2459"/>
        </w:tabs>
        <w:spacing w:before="137"/>
        <w:ind w:left="120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  <w:r>
        <w:rPr>
          <w:sz w:val="24"/>
        </w:rPr>
        <w:tab/>
      </w:r>
      <w:r>
        <w:rPr>
          <w:spacing w:val="-10"/>
          <w:sz w:val="24"/>
        </w:rPr>
        <w:t>↓</w:t>
      </w:r>
    </w:p>
    <w:p w14:paraId="233A14ED">
      <w:pPr>
        <w:pStyle w:val="5"/>
        <w:tabs>
          <w:tab w:val="left" w:pos="2639"/>
        </w:tabs>
        <w:spacing w:before="139"/>
        <w:ind w:left="1020"/>
      </w:pPr>
      <w:r>
        <w:rPr>
          <w:spacing w:val="-2"/>
        </w:rPr>
        <w:t>Anjali</w:t>
      </w:r>
      <w:r>
        <w:tab/>
      </w:r>
      <w:r>
        <w:rPr>
          <w:spacing w:val="-5"/>
        </w:rPr>
        <w:t>it</w:t>
      </w:r>
    </w:p>
    <w:p w14:paraId="0ED96B90">
      <w:pPr>
        <w:spacing w:before="137"/>
        <w:ind w:left="240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714A9AB9">
      <w:pPr>
        <w:pStyle w:val="5"/>
        <w:spacing w:before="139"/>
        <w:ind w:left="2100"/>
      </w:pPr>
      <w:r>
        <w:t>the</w:t>
      </w:r>
      <w:r>
        <w:rPr>
          <w:spacing w:val="-1"/>
        </w:rPr>
        <w:t xml:space="preserve"> </w:t>
      </w:r>
      <w:r>
        <w:rPr>
          <w:spacing w:val="-2"/>
        </w:rPr>
        <w:t>computer</w:t>
      </w:r>
    </w:p>
    <w:p w14:paraId="6752202D">
      <w:pPr>
        <w:pStyle w:val="5"/>
        <w:spacing w:before="137" w:line="360" w:lineRule="auto"/>
      </w:pPr>
      <w:r>
        <w:t>This</w:t>
      </w:r>
      <w:r>
        <w:rPr>
          <w:spacing w:val="80"/>
        </w:rPr>
        <w:t xml:space="preserve"> </w:t>
      </w:r>
      <w:r>
        <w:t>follows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assessment's</w:t>
      </w:r>
      <w:r>
        <w:rPr>
          <w:spacing w:val="80"/>
        </w:rPr>
        <w:t xml:space="preserve"> </w:t>
      </w:r>
      <w:r>
        <w:t>required</w:t>
      </w:r>
      <w:r>
        <w:rPr>
          <w:spacing w:val="80"/>
        </w:rPr>
        <w:t xml:space="preserve"> </w:t>
      </w:r>
      <w:r>
        <w:t>steps:</w:t>
      </w:r>
      <w:r>
        <w:rPr>
          <w:spacing w:val="80"/>
        </w:rPr>
        <w:t xml:space="preserve"> </w:t>
      </w:r>
      <w:r>
        <w:t>identify</w:t>
      </w:r>
      <w:r>
        <w:rPr>
          <w:spacing w:val="80"/>
        </w:rPr>
        <w:t xml:space="preserve"> </w:t>
      </w:r>
      <w:r>
        <w:t>entities,</w:t>
      </w:r>
      <w:r>
        <w:rPr>
          <w:spacing w:val="80"/>
        </w:rPr>
        <w:t xml:space="preserve"> </w:t>
      </w:r>
      <w:r>
        <w:t>link</w:t>
      </w:r>
      <w:r>
        <w:rPr>
          <w:spacing w:val="80"/>
        </w:rPr>
        <w:t xml:space="preserve"> </w:t>
      </w:r>
      <w:r>
        <w:t>referring</w:t>
      </w:r>
      <w:r>
        <w:rPr>
          <w:spacing w:val="80"/>
        </w:rPr>
        <w:t xml:space="preserve"> </w:t>
      </w:r>
      <w:r>
        <w:t>expressions, construct chains, evaluate continuity, and determine coherence.</w:t>
      </w:r>
    </w:p>
    <w:p w14:paraId="3ADBE282">
      <w:pPr>
        <w:pStyle w:val="5"/>
        <w:spacing w:after="0" w:line="360" w:lineRule="auto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0D48B7D0">
      <w:pPr>
        <w:pStyle w:val="2"/>
        <w:spacing w:before="60"/>
      </w:pPr>
      <w:r>
        <w:t>Q3</w:t>
      </w:r>
      <w:r>
        <w:rPr>
          <w:spacing w:val="-5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Algorithm for</w:t>
      </w:r>
      <w:r>
        <w:rPr>
          <w:spacing w:val="-3"/>
        </w:rPr>
        <w:t xml:space="preserve"> </w:t>
      </w:r>
      <w:r>
        <w:t>Identifying</w:t>
      </w:r>
      <w:r>
        <w:rPr>
          <w:spacing w:val="-2"/>
        </w:rPr>
        <w:t xml:space="preserve"> </w:t>
      </w:r>
      <w:r>
        <w:t xml:space="preserve">Discourse </w:t>
      </w:r>
      <w:r>
        <w:rPr>
          <w:spacing w:val="-2"/>
        </w:rPr>
        <w:t>Relations</w:t>
      </w:r>
    </w:p>
    <w:p w14:paraId="229BD81C">
      <w:pPr>
        <w:pStyle w:val="5"/>
        <w:spacing w:before="137"/>
      </w:pPr>
      <w:r>
        <w:rPr>
          <w:spacing w:val="-2"/>
        </w:rPr>
        <w:t>Given:</w:t>
      </w:r>
    </w:p>
    <w:p w14:paraId="061288BF">
      <w:pPr>
        <w:pStyle w:val="5"/>
        <w:spacing w:before="136" w:line="360" w:lineRule="auto"/>
        <w:ind w:right="665"/>
      </w:pPr>
      <w:r>
        <w:t>“The</w:t>
      </w:r>
      <w:r>
        <w:rPr>
          <w:spacing w:val="40"/>
        </w:rPr>
        <w:t xml:space="preserve"> </w:t>
      </w:r>
      <w:r>
        <w:t>server</w:t>
      </w:r>
      <w:r>
        <w:rPr>
          <w:spacing w:val="40"/>
        </w:rPr>
        <w:t xml:space="preserve"> </w:t>
      </w:r>
      <w:r>
        <w:t>crashed</w:t>
      </w:r>
      <w:r>
        <w:rPr>
          <w:spacing w:val="40"/>
        </w:rPr>
        <w:t xml:space="preserve"> </w:t>
      </w:r>
      <w:r>
        <w:t>unexpectedly.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result,</w:t>
      </w:r>
      <w:r>
        <w:rPr>
          <w:spacing w:val="40"/>
        </w:rPr>
        <w:t xml:space="preserve"> </w:t>
      </w:r>
      <w:r>
        <w:t>users</w:t>
      </w:r>
      <w:r>
        <w:rPr>
          <w:spacing w:val="40"/>
        </w:rPr>
        <w:t xml:space="preserve"> </w:t>
      </w:r>
      <w:r>
        <w:t>could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access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application.</w:t>
      </w:r>
      <w:r>
        <w:rPr>
          <w:spacing w:val="40"/>
        </w:rPr>
        <w:t xml:space="preserve"> </w:t>
      </w:r>
      <w:r>
        <w:t>The technical team restarted the server. After that, the system became available again.”</w:t>
      </w:r>
    </w:p>
    <w:p w14:paraId="2203DC48">
      <w:pPr>
        <w:pStyle w:val="2"/>
        <w:spacing w:before="1"/>
      </w:pPr>
      <w:r>
        <w:rPr>
          <w:spacing w:val="-2"/>
        </w:rPr>
        <w:t>Pseudocode</w:t>
      </w:r>
    </w:p>
    <w:p w14:paraId="0C76F993">
      <w:pPr>
        <w:pStyle w:val="5"/>
        <w:spacing w:before="139" w:line="360" w:lineRule="auto"/>
        <w:ind w:right="5442"/>
      </w:pPr>
      <w:r>
        <w:t>ALGORITHM</w:t>
      </w:r>
      <w:r>
        <w:rPr>
          <w:spacing w:val="-15"/>
        </w:rPr>
        <w:t xml:space="preserve"> </w:t>
      </w:r>
      <w:r>
        <w:t>DiscourseRelationAnalysis(text) INPUT: Discourse text</w:t>
      </w:r>
    </w:p>
    <w:p w14:paraId="5C664047">
      <w:pPr>
        <w:pStyle w:val="5"/>
      </w:pPr>
      <w:r>
        <w:t>OUTPUT:</w:t>
      </w:r>
      <w:r>
        <w:rPr>
          <w:spacing w:val="-3"/>
        </w:rPr>
        <w:t xml:space="preserve"> </w:t>
      </w:r>
      <w:r>
        <w:t>Discourse</w:t>
      </w:r>
      <w:r>
        <w:rPr>
          <w:spacing w:val="-2"/>
        </w:rPr>
        <w:t xml:space="preserve"> </w:t>
      </w:r>
      <w:r>
        <w:t>relations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structure</w:t>
      </w:r>
    </w:p>
    <w:p w14:paraId="28A4B2E8">
      <w:pPr>
        <w:pStyle w:val="8"/>
        <w:numPr>
          <w:ilvl w:val="0"/>
          <w:numId w:val="10"/>
        </w:numPr>
        <w:tabs>
          <w:tab w:val="left" w:pos="960"/>
        </w:tabs>
        <w:spacing w:before="137" w:after="0" w:line="240" w:lineRule="auto"/>
        <w:ind w:left="960" w:right="0" w:hanging="240"/>
        <w:jc w:val="left"/>
        <w:rPr>
          <w:sz w:val="24"/>
        </w:rPr>
      </w:pPr>
      <w:r>
        <w:rPr>
          <w:sz w:val="24"/>
        </w:rPr>
        <w:t>units</w:t>
      </w:r>
      <w:r>
        <w:rPr>
          <w:spacing w:val="-4"/>
          <w:sz w:val="24"/>
        </w:rPr>
        <w:t xml:space="preserve"> </w:t>
      </w:r>
      <w:r>
        <w:rPr>
          <w:sz w:val="24"/>
        </w:rPr>
        <w:t>← Divide</w:t>
      </w:r>
      <w:r>
        <w:rPr>
          <w:spacing w:val="-1"/>
          <w:sz w:val="24"/>
        </w:rPr>
        <w:t xml:space="preserve"> </w:t>
      </w:r>
      <w:r>
        <w:rPr>
          <w:sz w:val="24"/>
        </w:rPr>
        <w:t>text</w:t>
      </w:r>
      <w:r>
        <w:rPr>
          <w:spacing w:val="-2"/>
          <w:sz w:val="24"/>
        </w:rPr>
        <w:t xml:space="preserve"> </w:t>
      </w:r>
      <w:r>
        <w:rPr>
          <w:sz w:val="24"/>
        </w:rPr>
        <w:t>into individual</w:t>
      </w:r>
      <w:r>
        <w:rPr>
          <w:spacing w:val="-2"/>
          <w:sz w:val="24"/>
        </w:rPr>
        <w:t xml:space="preserve"> sentences.</w:t>
      </w:r>
    </w:p>
    <w:p w14:paraId="229EEA9C">
      <w:pPr>
        <w:pStyle w:val="8"/>
        <w:numPr>
          <w:ilvl w:val="0"/>
          <w:numId w:val="10"/>
        </w:numPr>
        <w:tabs>
          <w:tab w:val="left" w:pos="960"/>
          <w:tab w:val="left" w:pos="1140"/>
        </w:tabs>
        <w:spacing w:before="139" w:after="0" w:line="360" w:lineRule="auto"/>
        <w:ind w:left="1140" w:right="5876" w:hanging="420"/>
        <w:jc w:val="left"/>
        <w:rPr>
          <w:sz w:val="24"/>
        </w:rPr>
      </w:pPr>
      <w:r>
        <w:rPr>
          <w:sz w:val="24"/>
        </w:rPr>
        <w:t>FOR each consecutive pair (U1, U2): markers</w:t>
      </w:r>
      <w:r>
        <w:rPr>
          <w:spacing w:val="-15"/>
          <w:sz w:val="24"/>
        </w:rPr>
        <w:t xml:space="preserve"> </w:t>
      </w:r>
      <w:r>
        <w:rPr>
          <w:sz w:val="24"/>
        </w:rPr>
        <w:t>←</w:t>
      </w:r>
      <w:r>
        <w:rPr>
          <w:spacing w:val="-15"/>
          <w:sz w:val="24"/>
        </w:rPr>
        <w:t xml:space="preserve"> </w:t>
      </w:r>
      <w:r>
        <w:rPr>
          <w:sz w:val="24"/>
        </w:rPr>
        <w:t>FindDiscourseMarkers(U2) IF marker = "as a result":</w:t>
      </w:r>
    </w:p>
    <w:p w14:paraId="420AED01">
      <w:pPr>
        <w:pStyle w:val="5"/>
        <w:spacing w:line="360" w:lineRule="auto"/>
        <w:ind w:left="1140" w:right="6500" w:firstLine="240"/>
      </w:pPr>
      <w:r>
        <w:t>relation ← Cause–Effect ELSE</w:t>
      </w:r>
      <w:r>
        <w:rPr>
          <w:spacing w:val="-8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marker</w:t>
      </w:r>
      <w:r>
        <w:rPr>
          <w:spacing w:val="-6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"after</w:t>
      </w:r>
      <w:r>
        <w:rPr>
          <w:spacing w:val="-9"/>
        </w:rPr>
        <w:t xml:space="preserve"> </w:t>
      </w:r>
      <w:r>
        <w:t>that":</w:t>
      </w:r>
    </w:p>
    <w:p w14:paraId="40C14135">
      <w:pPr>
        <w:pStyle w:val="5"/>
        <w:spacing w:line="360" w:lineRule="auto"/>
        <w:ind w:left="1140" w:right="7201" w:firstLine="240"/>
      </w:pPr>
      <w:r>
        <w:t>relation</w:t>
      </w:r>
      <w:r>
        <w:rPr>
          <w:spacing w:val="-15"/>
        </w:rPr>
        <w:t xml:space="preserve"> </w:t>
      </w:r>
      <w:r>
        <w:t>←</w:t>
      </w:r>
      <w:r>
        <w:rPr>
          <w:spacing w:val="-15"/>
        </w:rPr>
        <w:t xml:space="preserve"> </w:t>
      </w:r>
      <w:r>
        <w:t xml:space="preserve">Sequence </w:t>
      </w:r>
      <w:r>
        <w:rPr>
          <w:spacing w:val="-2"/>
        </w:rPr>
        <w:t>ELSE:</w:t>
      </w:r>
    </w:p>
    <w:p w14:paraId="0455FB3D">
      <w:pPr>
        <w:pStyle w:val="5"/>
        <w:ind w:left="1380"/>
      </w:pPr>
      <w:r>
        <w:t>relation</w:t>
      </w:r>
      <w:r>
        <w:rPr>
          <w:spacing w:val="-3"/>
        </w:rPr>
        <w:t xml:space="preserve"> </w:t>
      </w:r>
      <w:r>
        <w:t>←</w:t>
      </w:r>
      <w:r>
        <w:rPr>
          <w:spacing w:val="-3"/>
        </w:rPr>
        <w:t xml:space="preserve"> </w:t>
      </w:r>
      <w:r>
        <w:t>AnalyzeContext(U1,</w:t>
      </w:r>
      <w:r>
        <w:rPr>
          <w:spacing w:val="-3"/>
        </w:rPr>
        <w:t xml:space="preserve"> </w:t>
      </w:r>
      <w:r>
        <w:rPr>
          <w:spacing w:val="-5"/>
        </w:rPr>
        <w:t>U2)</w:t>
      </w:r>
    </w:p>
    <w:p w14:paraId="4D945061">
      <w:pPr>
        <w:pStyle w:val="8"/>
        <w:numPr>
          <w:ilvl w:val="0"/>
          <w:numId w:val="10"/>
        </w:numPr>
        <w:tabs>
          <w:tab w:val="left" w:pos="900"/>
        </w:tabs>
        <w:spacing w:before="138" w:after="0" w:line="360" w:lineRule="auto"/>
        <w:ind w:left="900" w:right="6458" w:hanging="180"/>
        <w:jc w:val="left"/>
        <w:rPr>
          <w:sz w:val="24"/>
        </w:rPr>
      </w:pPr>
      <w:r>
        <w:rPr>
          <w:spacing w:val="-10"/>
          <w:sz w:val="24"/>
        </w:rPr>
        <w:t xml:space="preserve"> </w:t>
      </w:r>
      <w:r>
        <w:rPr>
          <w:sz w:val="24"/>
        </w:rPr>
        <w:t>Construct</w:t>
      </w:r>
      <w:r>
        <w:rPr>
          <w:spacing w:val="-10"/>
          <w:sz w:val="24"/>
        </w:rPr>
        <w:t xml:space="preserve"> </w:t>
      </w:r>
      <w:r>
        <w:rPr>
          <w:sz w:val="24"/>
        </w:rPr>
        <w:t>discourse</w:t>
      </w:r>
      <w:r>
        <w:rPr>
          <w:spacing w:val="-11"/>
          <w:sz w:val="24"/>
        </w:rPr>
        <w:t xml:space="preserve"> </w:t>
      </w:r>
      <w:r>
        <w:rPr>
          <w:sz w:val="24"/>
        </w:rPr>
        <w:t>structure</w:t>
      </w:r>
      <w:r>
        <w:rPr>
          <w:spacing w:val="-9"/>
          <w:sz w:val="24"/>
        </w:rPr>
        <w:t xml:space="preserve"> </w:t>
      </w:r>
      <w:r>
        <w:rPr>
          <w:sz w:val="24"/>
        </w:rPr>
        <w:t>using the identified relations.</w:t>
      </w:r>
    </w:p>
    <w:p w14:paraId="33B18B84">
      <w:pPr>
        <w:pStyle w:val="8"/>
        <w:numPr>
          <w:ilvl w:val="0"/>
          <w:numId w:val="10"/>
        </w:numPr>
        <w:tabs>
          <w:tab w:val="left" w:pos="960"/>
        </w:tabs>
        <w:spacing w:before="0" w:after="0" w:line="360" w:lineRule="auto"/>
        <w:ind w:left="720" w:right="7260" w:firstLine="0"/>
        <w:jc w:val="left"/>
        <w:rPr>
          <w:sz w:val="24"/>
        </w:rPr>
      </w:pPr>
      <w:r>
        <w:rPr>
          <w:sz w:val="24"/>
        </w:rPr>
        <w:t>Return</w:t>
      </w:r>
      <w:r>
        <w:rPr>
          <w:spacing w:val="-15"/>
          <w:sz w:val="24"/>
        </w:rPr>
        <w:t xml:space="preserve"> </w:t>
      </w:r>
      <w:r>
        <w:rPr>
          <w:sz w:val="24"/>
        </w:rPr>
        <w:t>discourse</w:t>
      </w:r>
      <w:r>
        <w:rPr>
          <w:spacing w:val="-15"/>
          <w:sz w:val="24"/>
        </w:rPr>
        <w:t xml:space="preserve"> </w:t>
      </w:r>
      <w:r>
        <w:rPr>
          <w:sz w:val="24"/>
        </w:rPr>
        <w:t>structure. END ALGORITHM</w:t>
      </w:r>
    </w:p>
    <w:p w14:paraId="5F5C50BE">
      <w:pPr>
        <w:pStyle w:val="2"/>
        <w:spacing w:line="360" w:lineRule="auto"/>
        <w:ind w:right="7201"/>
      </w:pPr>
      <w:r>
        <w:t>Apply</w:t>
      </w:r>
      <w:r>
        <w:rPr>
          <w:spacing w:val="-13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Text Discourse Units</w:t>
      </w:r>
    </w:p>
    <w:p w14:paraId="124A76CA">
      <w:pPr>
        <w:pStyle w:val="5"/>
      </w:pPr>
      <w:r>
        <w:t>U1: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server</w:t>
      </w:r>
      <w:r>
        <w:rPr>
          <w:spacing w:val="2"/>
        </w:rPr>
        <w:t xml:space="preserve"> </w:t>
      </w:r>
      <w:r>
        <w:t xml:space="preserve">crashed </w:t>
      </w:r>
      <w:r>
        <w:rPr>
          <w:spacing w:val="-2"/>
        </w:rPr>
        <w:t>unexpectedly.</w:t>
      </w:r>
    </w:p>
    <w:p w14:paraId="093ABECC">
      <w:pPr>
        <w:pStyle w:val="5"/>
        <w:spacing w:before="137" w:line="360" w:lineRule="auto"/>
        <w:ind w:right="4643"/>
      </w:pPr>
      <w:r>
        <w:t>U2: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result,</w:t>
      </w:r>
      <w:r>
        <w:rPr>
          <w:spacing w:val="-5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could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application. U3: The technical team restarted the server.</w:t>
      </w:r>
    </w:p>
    <w:p w14:paraId="4F12090A">
      <w:pPr>
        <w:pStyle w:val="5"/>
      </w:pPr>
      <w:r>
        <w:t>U4:</w:t>
      </w:r>
      <w:r>
        <w:rPr>
          <w:spacing w:val="-5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that,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 became</w:t>
      </w:r>
      <w:r>
        <w:rPr>
          <w:spacing w:val="-1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rPr>
          <w:spacing w:val="-2"/>
        </w:rPr>
        <w:t>again.</w:t>
      </w:r>
    </w:p>
    <w:p w14:paraId="1B449AAD">
      <w:pPr>
        <w:pStyle w:val="5"/>
        <w:spacing w:after="0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37931F45">
      <w:pPr>
        <w:pStyle w:val="2"/>
        <w:spacing w:before="60"/>
      </w:pPr>
      <w:r>
        <w:rPr>
          <w:spacing w:val="-2"/>
        </w:rPr>
        <w:t>Relations</w:t>
      </w:r>
    </w:p>
    <w:p w14:paraId="7169885B">
      <w:pPr>
        <w:tabs>
          <w:tab w:val="left" w:pos="1699"/>
          <w:tab w:val="left" w:pos="2831"/>
          <w:tab w:val="left" w:pos="4744"/>
        </w:tabs>
        <w:spacing w:before="182"/>
        <w:ind w:left="72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Units</w:t>
      </w:r>
      <w:r>
        <w:rPr>
          <w:b/>
          <w:sz w:val="24"/>
        </w:rPr>
        <w:tab/>
      </w:r>
      <w:r>
        <w:rPr>
          <w:b/>
          <w:spacing w:val="-2"/>
          <w:sz w:val="24"/>
        </w:rPr>
        <w:t>Marker</w:t>
      </w:r>
      <w:r>
        <w:rPr>
          <w:b/>
          <w:sz w:val="24"/>
        </w:rPr>
        <w:tab/>
      </w:r>
      <w:r>
        <w:rPr>
          <w:b/>
          <w:spacing w:val="-2"/>
          <w:sz w:val="24"/>
        </w:rPr>
        <w:t>Relation</w:t>
      </w:r>
      <w:r>
        <w:rPr>
          <w:b/>
          <w:sz w:val="24"/>
        </w:rPr>
        <w:tab/>
      </w:r>
      <w:r>
        <w:rPr>
          <w:b/>
          <w:spacing w:val="-2"/>
          <w:sz w:val="24"/>
        </w:rPr>
        <w:t>Reason</w:t>
      </w:r>
    </w:p>
    <w:p w14:paraId="73D6BC1A">
      <w:pPr>
        <w:tabs>
          <w:tab w:val="left" w:pos="1399"/>
          <w:tab w:val="left" w:pos="2651"/>
        </w:tabs>
        <w:spacing w:before="197" w:line="217" w:lineRule="exact"/>
        <w:ind w:left="720" w:right="0" w:firstLine="0"/>
        <w:jc w:val="left"/>
        <w:rPr>
          <w:b/>
          <w:sz w:val="24"/>
        </w:rPr>
      </w:pPr>
      <w:r>
        <w:rPr>
          <w:spacing w:val="-5"/>
          <w:sz w:val="24"/>
        </w:rPr>
        <w:t>U1</w:t>
      </w:r>
      <w:r>
        <w:rPr>
          <w:sz w:val="24"/>
        </w:rPr>
        <w:tab/>
      </w:r>
      <w:r>
        <w:rPr>
          <w:sz w:val="24"/>
        </w:rPr>
        <w:t xml:space="preserve">→ </w:t>
      </w:r>
      <w:r>
        <w:rPr>
          <w:b/>
          <w:spacing w:val="-5"/>
          <w:sz w:val="24"/>
        </w:rPr>
        <w:t>As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a</w:t>
      </w:r>
    </w:p>
    <w:p w14:paraId="101283C5">
      <w:pPr>
        <w:spacing w:after="0" w:line="217" w:lineRule="exact"/>
        <w:jc w:val="left"/>
        <w:rPr>
          <w:b/>
          <w:sz w:val="24"/>
        </w:rPr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2AF69685">
      <w:pPr>
        <w:pStyle w:val="5"/>
        <w:spacing w:before="196"/>
      </w:pPr>
      <w:r>
        <w:rPr>
          <w:spacing w:val="-5"/>
        </w:rPr>
        <w:t>U2</w:t>
      </w:r>
    </w:p>
    <w:p w14:paraId="28339BA4">
      <w:pPr>
        <w:pStyle w:val="5"/>
        <w:tabs>
          <w:tab w:val="left" w:pos="1399"/>
        </w:tabs>
        <w:spacing w:before="200" w:line="217" w:lineRule="exact"/>
      </w:pPr>
      <w:r>
        <w:rPr>
          <w:spacing w:val="-5"/>
        </w:rPr>
        <w:t>U2</w:t>
      </w:r>
      <w:r>
        <w:tab/>
      </w:r>
      <w:r>
        <w:rPr>
          <w:spacing w:val="-10"/>
        </w:rPr>
        <w:t>→</w:t>
      </w:r>
    </w:p>
    <w:p w14:paraId="4F50A429">
      <w:pPr>
        <w:pStyle w:val="2"/>
        <w:spacing w:before="196"/>
        <w:ind w:left="19"/>
      </w:pPr>
      <w:r>
        <w:rPr>
          <w:b w:val="0"/>
        </w:rPr>
        <w:br w:type="column"/>
      </w:r>
      <w:r>
        <w:rPr>
          <w:spacing w:val="-2"/>
        </w:rPr>
        <w:t>result</w:t>
      </w:r>
    </w:p>
    <w:p w14:paraId="24984B69">
      <w:pPr>
        <w:tabs>
          <w:tab w:val="left" w:pos="2419"/>
        </w:tabs>
        <w:spacing w:before="0" w:line="266" w:lineRule="exact"/>
        <w:ind w:left="506" w:right="0" w:firstLine="0"/>
        <w:jc w:val="left"/>
        <w:rPr>
          <w:sz w:val="24"/>
        </w:rPr>
      </w:pPr>
      <w:r>
        <w:br w:type="column"/>
      </w:r>
      <w:r>
        <w:rPr>
          <w:b/>
          <w:spacing w:val="-2"/>
          <w:sz w:val="24"/>
        </w:rPr>
        <w:t>Cause–Effect</w:t>
      </w:r>
      <w:r>
        <w:rPr>
          <w:b/>
          <w:sz w:val="24"/>
        </w:rPr>
        <w:tab/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crash</w:t>
      </w:r>
      <w:r>
        <w:rPr>
          <w:spacing w:val="-1"/>
          <w:sz w:val="24"/>
        </w:rPr>
        <w:t xml:space="preserve"> </w:t>
      </w:r>
      <w:r>
        <w:rPr>
          <w:sz w:val="24"/>
        </w:rPr>
        <w:t>caused</w:t>
      </w:r>
      <w:r>
        <w:rPr>
          <w:spacing w:val="-1"/>
          <w:sz w:val="24"/>
        </w:rPr>
        <w:t xml:space="preserve"> </w:t>
      </w:r>
      <w:r>
        <w:rPr>
          <w:sz w:val="24"/>
        </w:rPr>
        <w:t>users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lose</w:t>
      </w:r>
      <w:r>
        <w:rPr>
          <w:spacing w:val="-2"/>
          <w:sz w:val="24"/>
        </w:rPr>
        <w:t xml:space="preserve"> access</w:t>
      </w:r>
    </w:p>
    <w:p w14:paraId="22E1DDE1">
      <w:pPr>
        <w:pStyle w:val="5"/>
        <w:spacing w:before="129"/>
        <w:ind w:left="0"/>
      </w:pPr>
    </w:p>
    <w:p w14:paraId="752CDE48">
      <w:pPr>
        <w:pStyle w:val="5"/>
        <w:spacing w:line="217" w:lineRule="exact"/>
        <w:ind w:left="2419"/>
      </w:pPr>
      <w:r>
        <w:t>Access</w:t>
      </w:r>
      <w:r>
        <w:rPr>
          <w:spacing w:val="46"/>
        </w:rPr>
        <w:t xml:space="preserve"> </w:t>
      </w:r>
      <w:r>
        <w:t>problem</w:t>
      </w:r>
      <w:r>
        <w:rPr>
          <w:spacing w:val="44"/>
        </w:rPr>
        <w:t xml:space="preserve"> </w:t>
      </w:r>
      <w:r>
        <w:t>is</w:t>
      </w:r>
      <w:r>
        <w:rPr>
          <w:spacing w:val="46"/>
        </w:rPr>
        <w:t xml:space="preserve"> </w:t>
      </w:r>
      <w:r>
        <w:t>followed</w:t>
      </w:r>
      <w:r>
        <w:rPr>
          <w:spacing w:val="44"/>
        </w:rPr>
        <w:t xml:space="preserve"> </w:t>
      </w:r>
      <w:r>
        <w:t>by</w:t>
      </w:r>
      <w:r>
        <w:rPr>
          <w:spacing w:val="46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team's</w:t>
      </w:r>
      <w:r>
        <w:rPr>
          <w:spacing w:val="47"/>
        </w:rPr>
        <w:t xml:space="preserve"> </w:t>
      </w:r>
      <w:r>
        <w:rPr>
          <w:spacing w:val="-2"/>
        </w:rPr>
        <w:t>corrective</w:t>
      </w:r>
    </w:p>
    <w:p w14:paraId="6873A912">
      <w:pPr>
        <w:pStyle w:val="5"/>
        <w:spacing w:after="0" w:line="217" w:lineRule="exact"/>
        <w:sectPr>
          <w:type w:val="continuous"/>
          <w:pgSz w:w="12240" w:h="15840"/>
          <w:pgMar w:top="1360" w:right="720" w:bottom="280" w:left="720" w:header="720" w:footer="720" w:gutter="0"/>
          <w:cols w:equalWidth="0" w:num="3">
            <w:col w:w="1640" w:space="40"/>
            <w:col w:w="607" w:space="39"/>
            <w:col w:w="8474"/>
          </w:cols>
        </w:sectPr>
      </w:pPr>
    </w:p>
    <w:p w14:paraId="46B87CE0">
      <w:pPr>
        <w:pStyle w:val="5"/>
        <w:spacing w:before="196"/>
      </w:pPr>
      <w:r>
        <w:rPr>
          <w:spacing w:val="-5"/>
        </w:rPr>
        <w:t>U3</w:t>
      </w:r>
    </w:p>
    <w:p w14:paraId="4995DAFF">
      <w:pPr>
        <w:pStyle w:val="5"/>
        <w:tabs>
          <w:tab w:val="left" w:pos="1399"/>
        </w:tabs>
        <w:spacing w:before="199" w:line="217" w:lineRule="exact"/>
      </w:pPr>
      <w:r>
        <w:rPr>
          <w:spacing w:val="-5"/>
        </w:rPr>
        <w:t>U3</w:t>
      </w:r>
      <w:r>
        <w:tab/>
      </w:r>
      <w:r>
        <w:rPr>
          <w:spacing w:val="-10"/>
        </w:rPr>
        <w:t>→</w:t>
      </w:r>
    </w:p>
    <w:p w14:paraId="2AB6724C">
      <w:pPr>
        <w:pStyle w:val="2"/>
        <w:tabs>
          <w:tab w:val="left" w:pos="1152"/>
        </w:tabs>
        <w:spacing w:line="266" w:lineRule="exact"/>
        <w:ind w:left="259"/>
      </w:pPr>
      <w:r>
        <w:rPr>
          <w:b w:val="0"/>
        </w:rPr>
        <w:br w:type="column"/>
      </w:r>
      <w:r>
        <w:rPr>
          <w:b w:val="0"/>
        </w:rPr>
        <w:t>—</w:t>
      </w:r>
      <w:r>
        <w:rPr>
          <w:b w:val="0"/>
        </w:rPr>
        <w:tab/>
      </w:r>
      <w:r>
        <w:rPr>
          <w:spacing w:val="-2"/>
        </w:rPr>
        <w:t>Problem–Solution</w:t>
      </w:r>
    </w:p>
    <w:p w14:paraId="6E2DA426">
      <w:pPr>
        <w:pStyle w:val="5"/>
        <w:spacing w:before="196"/>
        <w:ind w:left="18"/>
      </w:pPr>
      <w:r>
        <w:br w:type="column"/>
      </w:r>
      <w:r>
        <w:rPr>
          <w:spacing w:val="-2"/>
        </w:rPr>
        <w:t>action</w:t>
      </w:r>
    </w:p>
    <w:p w14:paraId="7E2849F0">
      <w:pPr>
        <w:pStyle w:val="5"/>
        <w:spacing w:after="0"/>
        <w:sectPr>
          <w:type w:val="continuous"/>
          <w:pgSz w:w="12240" w:h="15840"/>
          <w:pgMar w:top="1360" w:right="720" w:bottom="280" w:left="720" w:header="720" w:footer="720" w:gutter="0"/>
          <w:cols w:equalWidth="0" w:num="3">
            <w:col w:w="1640" w:space="40"/>
            <w:col w:w="3008" w:space="39"/>
            <w:col w:w="6073"/>
          </w:cols>
        </w:sectPr>
      </w:pPr>
    </w:p>
    <w:p w14:paraId="4E3299BF">
      <w:pPr>
        <w:tabs>
          <w:tab w:val="left" w:pos="4744"/>
        </w:tabs>
        <w:spacing w:before="0" w:line="231" w:lineRule="exact"/>
        <w:ind w:left="1699" w:right="0" w:firstLine="0"/>
        <w:jc w:val="left"/>
        <w:rPr>
          <w:sz w:val="24"/>
        </w:rPr>
      </w:pPr>
      <w:r>
        <w:rPr>
          <w:b/>
          <w:sz w:val="24"/>
        </w:rPr>
        <w:t>After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53"/>
          <w:sz w:val="24"/>
        </w:rPr>
        <w:t xml:space="preserve"> </w:t>
      </w:r>
      <w:r>
        <w:rPr>
          <w:b/>
          <w:spacing w:val="-2"/>
          <w:sz w:val="24"/>
        </w:rPr>
        <w:t>Sequence</w:t>
      </w:r>
      <w:r>
        <w:rPr>
          <w:b/>
          <w:sz w:val="24"/>
        </w:rPr>
        <w:tab/>
      </w:r>
      <w:r>
        <w:rPr>
          <w:sz w:val="24"/>
        </w:rPr>
        <w:t>Availability</w:t>
      </w:r>
      <w:r>
        <w:rPr>
          <w:spacing w:val="-5"/>
          <w:sz w:val="24"/>
        </w:rPr>
        <w:t xml:space="preserve"> </w:t>
      </w:r>
      <w:r>
        <w:rPr>
          <w:sz w:val="24"/>
        </w:rPr>
        <w:t>followed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restart</w:t>
      </w:r>
    </w:p>
    <w:p w14:paraId="7D3E2D0B">
      <w:pPr>
        <w:pStyle w:val="5"/>
        <w:spacing w:line="241" w:lineRule="exact"/>
      </w:pPr>
      <w:r>
        <w:rPr>
          <w:spacing w:val="-5"/>
        </w:rPr>
        <w:t>U4</w:t>
      </w:r>
    </w:p>
    <w:p w14:paraId="07A11422">
      <w:pPr>
        <w:pStyle w:val="2"/>
        <w:spacing w:before="185"/>
      </w:pPr>
      <w:r>
        <w:t>Discourse</w:t>
      </w:r>
      <w:r>
        <w:rPr>
          <w:spacing w:val="-4"/>
        </w:rPr>
        <w:t xml:space="preserve"> </w:t>
      </w:r>
      <w:r>
        <w:rPr>
          <w:spacing w:val="-2"/>
        </w:rPr>
        <w:t>Structure</w:t>
      </w:r>
    </w:p>
    <w:p w14:paraId="3BFE9FDD">
      <w:pPr>
        <w:pStyle w:val="5"/>
        <w:spacing w:before="136"/>
      </w:pPr>
      <w:r>
        <w:t>U1:</w:t>
      </w:r>
      <w:r>
        <w:rPr>
          <w:spacing w:val="-2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rPr>
          <w:spacing w:val="-2"/>
        </w:rPr>
        <w:t>crashed</w:t>
      </w:r>
    </w:p>
    <w:p w14:paraId="44E696A6">
      <w:pPr>
        <w:pStyle w:val="5"/>
        <w:spacing w:before="140"/>
        <w:ind w:left="1140"/>
      </w:pPr>
      <w:r>
        <w:t xml:space="preserve">↓ </w:t>
      </w:r>
      <w:r>
        <w:rPr>
          <w:spacing w:val="-2"/>
        </w:rPr>
        <w:t>Cause</w:t>
      </w:r>
    </w:p>
    <w:p w14:paraId="5F60AFFE">
      <w:pPr>
        <w:pStyle w:val="5"/>
        <w:spacing w:before="136"/>
      </w:pPr>
      <w:r>
        <w:t>U2:</w:t>
      </w:r>
      <w:r>
        <w:rPr>
          <w:spacing w:val="-2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could not</w:t>
      </w:r>
      <w:r>
        <w:rPr>
          <w:spacing w:val="-3"/>
        </w:rPr>
        <w:t xml:space="preserve"> </w:t>
      </w:r>
      <w:r>
        <w:t>access</w:t>
      </w:r>
      <w:r>
        <w:rPr>
          <w:spacing w:val="1"/>
        </w:rPr>
        <w:t xml:space="preserve"> </w:t>
      </w:r>
      <w:r>
        <w:rPr>
          <w:spacing w:val="-2"/>
        </w:rPr>
        <w:t>application</w:t>
      </w:r>
    </w:p>
    <w:p w14:paraId="02D4E238">
      <w:pPr>
        <w:pStyle w:val="5"/>
        <w:spacing w:before="140"/>
        <w:ind w:left="1140"/>
      </w:pPr>
      <w:r>
        <w:t xml:space="preserve">↓ </w:t>
      </w:r>
      <w:r>
        <w:rPr>
          <w:spacing w:val="-2"/>
        </w:rPr>
        <w:t>Problem</w:t>
      </w:r>
    </w:p>
    <w:p w14:paraId="4DC061EB">
      <w:pPr>
        <w:pStyle w:val="5"/>
        <w:spacing w:before="136"/>
      </w:pPr>
      <w:r>
        <w:t>U3:</w:t>
      </w:r>
      <w:r>
        <w:rPr>
          <w:spacing w:val="-3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 xml:space="preserve">restarted </w:t>
      </w:r>
      <w:r>
        <w:rPr>
          <w:spacing w:val="-2"/>
        </w:rPr>
        <w:t>server</w:t>
      </w:r>
    </w:p>
    <w:p w14:paraId="5DE855F3">
      <w:pPr>
        <w:pStyle w:val="5"/>
        <w:spacing w:before="140" w:line="360" w:lineRule="auto"/>
        <w:ind w:right="7220" w:firstLine="420"/>
      </w:pPr>
      <w:r>
        <w:t>↓ Sequence / Solution U4:</w:t>
      </w:r>
      <w:r>
        <w:rPr>
          <w:spacing w:val="-14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became</w:t>
      </w:r>
      <w:r>
        <w:rPr>
          <w:spacing w:val="-13"/>
        </w:rPr>
        <w:t xml:space="preserve"> </w:t>
      </w:r>
      <w:r>
        <w:t>available</w:t>
      </w:r>
    </w:p>
    <w:p w14:paraId="177A93CF">
      <w:pPr>
        <w:pStyle w:val="2"/>
      </w:pPr>
      <w:r>
        <w:t>Why</w:t>
      </w:r>
      <w:r>
        <w:rPr>
          <w:spacing w:val="-4"/>
        </w:rPr>
        <w:t xml:space="preserve"> </w:t>
      </w:r>
      <w:r>
        <w:t>the Discourse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Coherent</w:t>
      </w:r>
    </w:p>
    <w:p w14:paraId="2194ADEC">
      <w:pPr>
        <w:pStyle w:val="5"/>
        <w:spacing w:before="137"/>
      </w:pPr>
      <w:r>
        <w:t>The</w:t>
      </w:r>
      <w:r>
        <w:rPr>
          <w:spacing w:val="-3"/>
        </w:rPr>
        <w:t xml:space="preserve"> </w:t>
      </w:r>
      <w:r>
        <w:t>sentences</w:t>
      </w:r>
      <w:r>
        <w:rPr>
          <w:spacing w:val="-2"/>
        </w:rPr>
        <w:t xml:space="preserve"> </w:t>
      </w:r>
      <w:r>
        <w:t>form</w:t>
      </w:r>
      <w:r>
        <w:rPr>
          <w:spacing w:val="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logical</w:t>
      </w:r>
      <w:r>
        <w:rPr>
          <w:spacing w:val="-1"/>
        </w:rPr>
        <w:t xml:space="preserve"> </w:t>
      </w:r>
      <w:r>
        <w:rPr>
          <w:spacing w:val="-2"/>
        </w:rPr>
        <w:t>progression:</w:t>
      </w:r>
    </w:p>
    <w:p w14:paraId="0DBA797D">
      <w:pPr>
        <w:pStyle w:val="5"/>
        <w:spacing w:before="139"/>
      </w:pPr>
      <w:r>
        <w:rPr>
          <w:spacing w:val="-2"/>
        </w:rPr>
        <w:t>Problem</w:t>
      </w:r>
    </w:p>
    <w:p w14:paraId="1A5B6A99">
      <w:pPr>
        <w:pStyle w:val="5"/>
        <w:spacing w:before="137" w:line="360" w:lineRule="auto"/>
        <w:ind w:right="9485" w:firstLine="120"/>
      </w:pPr>
      <w:r>
        <w:rPr>
          <w:spacing w:val="-10"/>
        </w:rPr>
        <w:t xml:space="preserve">↓ </w:t>
      </w:r>
      <w:r>
        <w:rPr>
          <w:spacing w:val="-2"/>
        </w:rPr>
        <w:t>Effect</w:t>
      </w:r>
    </w:p>
    <w:p w14:paraId="77ED2371">
      <w:pPr>
        <w:pStyle w:val="5"/>
        <w:spacing w:line="360" w:lineRule="auto"/>
        <w:ind w:right="9262" w:firstLine="120"/>
      </w:pPr>
      <w:r>
        <w:rPr>
          <w:spacing w:val="-10"/>
        </w:rPr>
        <w:t xml:space="preserve">↓ </w:t>
      </w:r>
      <w:r>
        <w:rPr>
          <w:spacing w:val="-2"/>
        </w:rPr>
        <w:t>Solution</w:t>
      </w:r>
    </w:p>
    <w:p w14:paraId="70DF4BAD">
      <w:pPr>
        <w:pStyle w:val="5"/>
        <w:spacing w:line="360" w:lineRule="auto"/>
        <w:ind w:right="9458" w:firstLine="120"/>
      </w:pPr>
      <w:r>
        <w:rPr>
          <w:spacing w:val="-10"/>
        </w:rPr>
        <w:t xml:space="preserve">↓ </w:t>
      </w:r>
      <w:r>
        <w:rPr>
          <w:spacing w:val="-2"/>
        </w:rPr>
        <w:t>Result</w:t>
      </w:r>
    </w:p>
    <w:p w14:paraId="2D68BD76">
      <w:pPr>
        <w:spacing w:before="0" w:line="360" w:lineRule="auto"/>
        <w:ind w:left="720" w:right="719" w:firstLine="0"/>
        <w:jc w:val="both"/>
        <w:rPr>
          <w:sz w:val="24"/>
        </w:rPr>
      </w:pPr>
      <w:r>
        <w:rPr>
          <w:sz w:val="24"/>
        </w:rPr>
        <w:t xml:space="preserve">The explicit markers </w:t>
      </w:r>
      <w:r>
        <w:rPr>
          <w:b/>
          <w:sz w:val="24"/>
        </w:rPr>
        <w:t xml:space="preserve">“As a result” </w:t>
      </w:r>
      <w:r>
        <w:rPr>
          <w:sz w:val="24"/>
        </w:rPr>
        <w:t xml:space="preserve">and </w:t>
      </w:r>
      <w:r>
        <w:rPr>
          <w:b/>
          <w:sz w:val="24"/>
        </w:rPr>
        <w:t xml:space="preserve">“After that” </w:t>
      </w:r>
      <w:r>
        <w:rPr>
          <w:sz w:val="24"/>
        </w:rPr>
        <w:t>make the relationships clear, while the shared entity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server/system/application </w:t>
      </w:r>
      <w:r>
        <w:rPr>
          <w:sz w:val="24"/>
        </w:rPr>
        <w:t>maintains topic continuity. Therefore, the discourse has strong logical coherence.</w:t>
      </w:r>
    </w:p>
    <w:p w14:paraId="38373423">
      <w:pPr>
        <w:spacing w:after="0" w:line="360" w:lineRule="auto"/>
        <w:jc w:val="both"/>
        <w:rPr>
          <w:sz w:val="24"/>
        </w:rPr>
        <w:sectPr>
          <w:type w:val="continuous"/>
          <w:pgSz w:w="12240" w:h="15840"/>
          <w:pgMar w:top="1360" w:right="720" w:bottom="280" w:left="720" w:header="720" w:footer="720" w:gutter="0"/>
          <w:cols w:space="720" w:num="1"/>
        </w:sectPr>
      </w:pPr>
    </w:p>
    <w:p w14:paraId="47BD6041">
      <w:pPr>
        <w:pStyle w:val="2"/>
        <w:spacing w:before="60"/>
      </w:pPr>
      <w:r>
        <w:t>Q4</w:t>
      </w:r>
      <w:r>
        <w:rPr>
          <w:spacing w:val="-5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Algorithm for</w:t>
      </w:r>
      <w:r>
        <w:rPr>
          <w:spacing w:val="-2"/>
        </w:rPr>
        <w:t xml:space="preserve"> </w:t>
      </w:r>
      <w:r>
        <w:t>Dialogue</w:t>
      </w:r>
      <w:r>
        <w:rPr>
          <w:spacing w:val="-2"/>
        </w:rPr>
        <w:t xml:space="preserve"> </w:t>
      </w:r>
      <w:r>
        <w:t xml:space="preserve">Act </w:t>
      </w:r>
      <w:r>
        <w:rPr>
          <w:spacing w:val="-2"/>
        </w:rPr>
        <w:t>Classification</w:t>
      </w:r>
    </w:p>
    <w:p w14:paraId="07AC4185">
      <w:pPr>
        <w:pStyle w:val="5"/>
        <w:spacing w:before="137"/>
      </w:pPr>
      <w:r>
        <w:t>Given</w:t>
      </w:r>
      <w:r>
        <w:rPr>
          <w:spacing w:val="-2"/>
        </w:rPr>
        <w:t xml:space="preserve"> conversation:</w:t>
      </w:r>
    </w:p>
    <w:p w14:paraId="4F49D399">
      <w:pPr>
        <w:pStyle w:val="5"/>
        <w:spacing w:before="136" w:line="360" w:lineRule="auto"/>
        <w:ind w:right="5257"/>
        <w:rPr>
          <w:b/>
        </w:rPr>
      </w:pPr>
      <w:r>
        <w:t>User:</w:t>
      </w:r>
      <w:r>
        <w:rPr>
          <w:spacing w:val="40"/>
        </w:rPr>
        <w:t xml:space="preserve"> </w:t>
      </w:r>
      <w:r>
        <w:t>"Hello, I need help with my assignment." Agent: "Sure, what problem are you facing?" User:</w:t>
      </w:r>
      <w:r>
        <w:rPr>
          <w:spacing w:val="40"/>
        </w:rPr>
        <w:t xml:space="preserve"> </w:t>
      </w:r>
      <w:r>
        <w:t>"I do not understand machine learning." Agent:</w:t>
      </w:r>
      <w:r>
        <w:rPr>
          <w:spacing w:val="-6"/>
        </w:rPr>
        <w:t xml:space="preserve"> </w:t>
      </w:r>
      <w:r>
        <w:t>"I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explain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concepts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 xml:space="preserve">you." </w:t>
      </w:r>
      <w:r>
        <w:rPr>
          <w:b/>
          <w:spacing w:val="-2"/>
        </w:rPr>
        <w:t>Pseudocode</w:t>
      </w:r>
    </w:p>
    <w:p w14:paraId="02E7E9C3">
      <w:pPr>
        <w:pStyle w:val="5"/>
        <w:spacing w:before="2" w:line="360" w:lineRule="auto"/>
        <w:ind w:right="4643"/>
      </w:pPr>
      <w:r>
        <w:t>ALGORITHM</w:t>
      </w:r>
      <w:r>
        <w:rPr>
          <w:spacing w:val="-15"/>
        </w:rPr>
        <w:t xml:space="preserve"> </w:t>
      </w:r>
      <w:r>
        <w:t>DialogueActClassification(conversation) INPUT: Conversation utterances</w:t>
      </w:r>
    </w:p>
    <w:p w14:paraId="55822A36">
      <w:pPr>
        <w:pStyle w:val="5"/>
      </w:pPr>
      <w:r>
        <w:t>OUTPUT:</w:t>
      </w:r>
      <w:r>
        <w:rPr>
          <w:spacing w:val="-5"/>
        </w:rPr>
        <w:t xml:space="preserve"> </w:t>
      </w:r>
      <w:r>
        <w:t>Dialogue-act</w:t>
      </w:r>
      <w:r>
        <w:rPr>
          <w:spacing w:val="-4"/>
        </w:rPr>
        <w:t xml:space="preserve"> </w:t>
      </w:r>
      <w:r>
        <w:rPr>
          <w:spacing w:val="-2"/>
        </w:rPr>
        <w:t>sequence</w:t>
      </w:r>
    </w:p>
    <w:p w14:paraId="618DC61A">
      <w:pPr>
        <w:pStyle w:val="8"/>
        <w:numPr>
          <w:ilvl w:val="0"/>
          <w:numId w:val="11"/>
        </w:numPr>
        <w:tabs>
          <w:tab w:val="left" w:pos="960"/>
          <w:tab w:val="left" w:pos="1140"/>
        </w:tabs>
        <w:spacing w:before="137" w:after="0" w:line="360" w:lineRule="auto"/>
        <w:ind w:left="1140" w:right="6099" w:hanging="420"/>
        <w:jc w:val="left"/>
        <w:rPr>
          <w:sz w:val="24"/>
        </w:rPr>
      </w:pP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z w:val="24"/>
        </w:rPr>
        <w:t>utterance</w:t>
      </w:r>
      <w:r>
        <w:rPr>
          <w:spacing w:val="-7"/>
          <w:sz w:val="24"/>
        </w:rPr>
        <w:t xml:space="preserve"> </w:t>
      </w:r>
      <w:r>
        <w:rPr>
          <w:sz w:val="24"/>
        </w:rPr>
        <w:t>U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conversation: U ← Preprocess(U)</w:t>
      </w:r>
    </w:p>
    <w:p w14:paraId="6BF51980">
      <w:pPr>
        <w:pStyle w:val="5"/>
        <w:ind w:left="1140"/>
      </w:pPr>
      <w:r>
        <w:t>features</w:t>
      </w:r>
      <w:r>
        <w:rPr>
          <w:spacing w:val="-2"/>
        </w:rPr>
        <w:t xml:space="preserve"> </w:t>
      </w:r>
      <w:r>
        <w:t>←</w:t>
      </w:r>
      <w:r>
        <w:rPr>
          <w:spacing w:val="-1"/>
        </w:rPr>
        <w:t xml:space="preserve"> </w:t>
      </w:r>
      <w:r>
        <w:rPr>
          <w:spacing w:val="-2"/>
        </w:rPr>
        <w:t>ExtractFeatures(U)</w:t>
      </w:r>
    </w:p>
    <w:p w14:paraId="4DB6061D">
      <w:pPr>
        <w:pStyle w:val="5"/>
        <w:spacing w:before="139"/>
        <w:ind w:left="1140"/>
      </w:pPr>
      <w:r>
        <w:t>//</w:t>
      </w:r>
      <w:r>
        <w:rPr>
          <w:spacing w:val="-4"/>
        </w:rPr>
        <w:t xml:space="preserve"> </w:t>
      </w:r>
      <w:r>
        <w:t>keywords, question</w:t>
      </w:r>
      <w:r>
        <w:rPr>
          <w:spacing w:val="-1"/>
        </w:rPr>
        <w:t xml:space="preserve"> </w:t>
      </w:r>
      <w:r>
        <w:t>marks,</w:t>
      </w:r>
      <w:r>
        <w:rPr>
          <w:spacing w:val="-2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rPr>
          <w:spacing w:val="-2"/>
        </w:rPr>
        <w:t>words,</w:t>
      </w:r>
    </w:p>
    <w:p w14:paraId="67D36496">
      <w:pPr>
        <w:pStyle w:val="5"/>
        <w:spacing w:before="137" w:line="360" w:lineRule="auto"/>
        <w:ind w:left="1140" w:right="6189"/>
      </w:pPr>
      <w:r>
        <w:t>//</w:t>
      </w:r>
      <w:r>
        <w:rPr>
          <w:spacing w:val="-12"/>
        </w:rPr>
        <w:t xml:space="preserve"> </w:t>
      </w:r>
      <w:r>
        <w:t>greeting</w:t>
      </w:r>
      <w:r>
        <w:rPr>
          <w:spacing w:val="-10"/>
        </w:rPr>
        <w:t xml:space="preserve"> </w:t>
      </w:r>
      <w:r>
        <w:t>words,</w:t>
      </w:r>
      <w:r>
        <w:rPr>
          <w:spacing w:val="-10"/>
        </w:rPr>
        <w:t xml:space="preserve"> </w:t>
      </w:r>
      <w:r>
        <w:t>offer</w:t>
      </w:r>
      <w:r>
        <w:rPr>
          <w:spacing w:val="-7"/>
        </w:rPr>
        <w:t xml:space="preserve"> </w:t>
      </w:r>
      <w:r>
        <w:t>expressions IF U contains greeting expression:</w:t>
      </w:r>
    </w:p>
    <w:p w14:paraId="4AAB76A6">
      <w:pPr>
        <w:pStyle w:val="5"/>
        <w:ind w:left="1380"/>
      </w:pPr>
      <w:r>
        <w:t>act</w:t>
      </w:r>
      <w:r>
        <w:rPr>
          <w:spacing w:val="-1"/>
        </w:rPr>
        <w:t xml:space="preserve"> </w:t>
      </w:r>
      <w:r>
        <w:t>←</w:t>
      </w:r>
      <w:r>
        <w:rPr>
          <w:spacing w:val="-1"/>
        </w:rPr>
        <w:t xml:space="preserve"> </w:t>
      </w:r>
      <w:r>
        <w:rPr>
          <w:spacing w:val="-2"/>
        </w:rPr>
        <w:t>Greeting</w:t>
      </w:r>
    </w:p>
    <w:p w14:paraId="3AED060B">
      <w:pPr>
        <w:pStyle w:val="5"/>
        <w:spacing w:before="139" w:line="360" w:lineRule="auto"/>
        <w:ind w:left="1380" w:right="7201" w:hanging="240"/>
      </w:pPr>
      <w:r>
        <w:t>ELSE</w:t>
      </w:r>
      <w:r>
        <w:rPr>
          <w:spacing w:val="-7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U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question: act ← Question</w:t>
      </w:r>
    </w:p>
    <w:p w14:paraId="551BA9E8">
      <w:pPr>
        <w:pStyle w:val="5"/>
        <w:spacing w:line="360" w:lineRule="auto"/>
        <w:ind w:left="1380" w:right="4963" w:hanging="240"/>
      </w:pPr>
      <w:r>
        <w:t>ELSE</w:t>
      </w:r>
      <w:r>
        <w:rPr>
          <w:spacing w:val="-5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U</w:t>
      </w:r>
      <w:r>
        <w:rPr>
          <w:spacing w:val="-5"/>
        </w:rPr>
        <w:t xml:space="preserve"> </w:t>
      </w:r>
      <w:r>
        <w:t>expresses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help/action: act ← Request</w:t>
      </w:r>
    </w:p>
    <w:p w14:paraId="7CF60478">
      <w:pPr>
        <w:pStyle w:val="5"/>
        <w:spacing w:line="360" w:lineRule="auto"/>
        <w:ind w:left="1380" w:right="7201" w:hanging="240"/>
      </w:pPr>
      <w:r>
        <w:t>ELSE</w:t>
      </w:r>
      <w:r>
        <w:rPr>
          <w:spacing w:val="-9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U</w:t>
      </w:r>
      <w:r>
        <w:rPr>
          <w:spacing w:val="-10"/>
        </w:rPr>
        <w:t xml:space="preserve"> </w:t>
      </w:r>
      <w:r>
        <w:t>offers</w:t>
      </w:r>
      <w:r>
        <w:rPr>
          <w:spacing w:val="-11"/>
        </w:rPr>
        <w:t xml:space="preserve"> </w:t>
      </w:r>
      <w:r>
        <w:t>help: act ← Offer</w:t>
      </w:r>
    </w:p>
    <w:p w14:paraId="3F91A08D">
      <w:pPr>
        <w:pStyle w:val="5"/>
        <w:spacing w:line="360" w:lineRule="auto"/>
        <w:ind w:left="1380" w:right="6215" w:hanging="240"/>
      </w:pPr>
      <w:r>
        <w:t>ELSE</w:t>
      </w:r>
      <w:r>
        <w:rPr>
          <w:spacing w:val="-10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U</w:t>
      </w:r>
      <w:r>
        <w:rPr>
          <w:spacing w:val="-10"/>
        </w:rPr>
        <w:t xml:space="preserve"> </w:t>
      </w:r>
      <w:r>
        <w:t>provides</w:t>
      </w:r>
      <w:r>
        <w:rPr>
          <w:spacing w:val="-11"/>
        </w:rPr>
        <w:t xml:space="preserve"> </w:t>
      </w:r>
      <w:r>
        <w:t>information: act ← Inform</w:t>
      </w:r>
    </w:p>
    <w:p w14:paraId="5A58C4E7">
      <w:pPr>
        <w:pStyle w:val="5"/>
        <w:spacing w:line="360" w:lineRule="auto"/>
        <w:ind w:left="1380" w:right="6500" w:hanging="240"/>
      </w:pPr>
      <w:r>
        <w:t>ELSE</w:t>
      </w:r>
      <w:r>
        <w:rPr>
          <w:spacing w:val="-9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U</w:t>
      </w:r>
      <w:r>
        <w:rPr>
          <w:spacing w:val="-10"/>
        </w:rPr>
        <w:t xml:space="preserve"> </w:t>
      </w:r>
      <w:r>
        <w:t>confirms</w:t>
      </w:r>
      <w:r>
        <w:rPr>
          <w:spacing w:val="-11"/>
        </w:rPr>
        <w:t xml:space="preserve"> </w:t>
      </w:r>
      <w:r>
        <w:t>something: act ← Confirmation</w:t>
      </w:r>
    </w:p>
    <w:p w14:paraId="375DBB5B">
      <w:pPr>
        <w:pStyle w:val="5"/>
        <w:spacing w:before="1"/>
        <w:ind w:left="1140"/>
      </w:pPr>
      <w:r>
        <w:t>Store</w:t>
      </w:r>
      <w:r>
        <w:rPr>
          <w:spacing w:val="-2"/>
        </w:rPr>
        <w:t xml:space="preserve"> </w:t>
      </w:r>
      <w:r>
        <w:rPr>
          <w:spacing w:val="-5"/>
        </w:rPr>
        <w:t>act</w:t>
      </w:r>
    </w:p>
    <w:p w14:paraId="4D123652">
      <w:pPr>
        <w:pStyle w:val="8"/>
        <w:numPr>
          <w:ilvl w:val="0"/>
          <w:numId w:val="11"/>
        </w:numPr>
        <w:tabs>
          <w:tab w:val="left" w:pos="960"/>
        </w:tabs>
        <w:spacing w:before="136" w:after="0" w:line="360" w:lineRule="auto"/>
        <w:ind w:left="720" w:right="6693" w:firstLine="0"/>
        <w:jc w:val="left"/>
        <w:rPr>
          <w:sz w:val="24"/>
        </w:rPr>
      </w:pPr>
      <w:r>
        <w:rPr>
          <w:sz w:val="24"/>
        </w:rPr>
        <w:t>RETURN</w:t>
      </w:r>
      <w:r>
        <w:rPr>
          <w:spacing w:val="-15"/>
          <w:sz w:val="24"/>
        </w:rPr>
        <w:t xml:space="preserve"> </w:t>
      </w:r>
      <w:r>
        <w:rPr>
          <w:sz w:val="24"/>
        </w:rPr>
        <w:t>dialogue-act</w:t>
      </w:r>
      <w:r>
        <w:rPr>
          <w:spacing w:val="-15"/>
          <w:sz w:val="24"/>
        </w:rPr>
        <w:t xml:space="preserve"> </w:t>
      </w:r>
      <w:r>
        <w:rPr>
          <w:sz w:val="24"/>
        </w:rPr>
        <w:t>sequence END ALGORITHM</w:t>
      </w:r>
    </w:p>
    <w:p w14:paraId="00DF9674">
      <w:pPr>
        <w:pStyle w:val="8"/>
        <w:spacing w:after="0" w:line="360" w:lineRule="auto"/>
        <w:jc w:val="left"/>
        <w:rPr>
          <w:sz w:val="24"/>
        </w:rPr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630E8517">
      <w:pPr>
        <w:pStyle w:val="2"/>
        <w:spacing w:before="60"/>
      </w:pPr>
      <w:r>
        <w:t>Apply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Conversation</w:t>
      </w:r>
    </w:p>
    <w:p w14:paraId="745E7B6F">
      <w:pPr>
        <w:tabs>
          <w:tab w:val="left" w:pos="4348"/>
          <w:tab w:val="left" w:pos="6158"/>
        </w:tabs>
        <w:spacing w:before="182"/>
        <w:ind w:left="72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Utterance</w:t>
      </w:r>
      <w:r>
        <w:rPr>
          <w:b/>
          <w:sz w:val="24"/>
        </w:rPr>
        <w:tab/>
      </w:r>
      <w:r>
        <w:rPr>
          <w:b/>
          <w:sz w:val="24"/>
        </w:rPr>
        <w:t>Dialogue</w:t>
      </w:r>
      <w:r>
        <w:rPr>
          <w:b/>
          <w:spacing w:val="-5"/>
          <w:sz w:val="24"/>
        </w:rPr>
        <w:t xml:space="preserve"> Act</w:t>
      </w:r>
      <w:r>
        <w:rPr>
          <w:b/>
          <w:sz w:val="24"/>
        </w:rPr>
        <w:tab/>
      </w:r>
      <w:r>
        <w:rPr>
          <w:b/>
          <w:spacing w:val="-2"/>
          <w:sz w:val="24"/>
        </w:rPr>
        <w:t>Reason</w:t>
      </w:r>
    </w:p>
    <w:p w14:paraId="51B1A1C0">
      <w:pPr>
        <w:tabs>
          <w:tab w:val="left" w:pos="1655"/>
          <w:tab w:val="left" w:pos="1960"/>
          <w:tab w:val="left" w:pos="2651"/>
          <w:tab w:val="left" w:pos="3304"/>
          <w:tab w:val="left" w:pos="3967"/>
          <w:tab w:val="left" w:pos="5961"/>
        </w:tabs>
        <w:spacing w:before="197"/>
        <w:ind w:left="720" w:right="0" w:firstLine="0"/>
        <w:jc w:val="left"/>
        <w:rPr>
          <w:sz w:val="24"/>
        </w:rPr>
      </w:pPr>
      <w:r>
        <w:rPr>
          <w:b/>
          <w:spacing w:val="-2"/>
          <w:sz w:val="24"/>
        </w:rPr>
        <w:t>“Hello,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I</w:t>
      </w:r>
      <w:r>
        <w:rPr>
          <w:b/>
          <w:sz w:val="24"/>
        </w:rPr>
        <w:tab/>
      </w:r>
      <w:r>
        <w:rPr>
          <w:b/>
          <w:spacing w:val="-4"/>
          <w:sz w:val="24"/>
        </w:rPr>
        <w:t>need</w:t>
      </w:r>
      <w:r>
        <w:rPr>
          <w:b/>
          <w:sz w:val="24"/>
        </w:rPr>
        <w:tab/>
      </w:r>
      <w:r>
        <w:rPr>
          <w:b/>
          <w:spacing w:val="-4"/>
          <w:sz w:val="24"/>
        </w:rPr>
        <w:t>help</w:t>
      </w:r>
      <w:r>
        <w:rPr>
          <w:b/>
          <w:sz w:val="24"/>
        </w:rPr>
        <w:tab/>
      </w:r>
      <w:r>
        <w:rPr>
          <w:b/>
          <w:spacing w:val="-4"/>
          <w:sz w:val="24"/>
        </w:rPr>
        <w:t>with</w:t>
      </w:r>
      <w:r>
        <w:rPr>
          <w:b/>
          <w:sz w:val="24"/>
        </w:rPr>
        <w:tab/>
      </w:r>
      <w:r>
        <w:rPr>
          <w:b/>
          <w:sz w:val="24"/>
        </w:rPr>
        <w:t>my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Greeting</w:t>
      </w:r>
      <w:r>
        <w:rPr>
          <w:b/>
          <w:sz w:val="24"/>
        </w:rPr>
        <w:tab/>
      </w:r>
      <w:r>
        <w:rPr>
          <w:b/>
          <w:sz w:val="24"/>
        </w:rPr>
        <w:t>+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“Hello”</w:t>
      </w:r>
      <w:r>
        <w:rPr>
          <w:spacing w:val="17"/>
          <w:sz w:val="24"/>
        </w:rPr>
        <w:t xml:space="preserve"> </w:t>
      </w:r>
      <w:r>
        <w:rPr>
          <w:sz w:val="24"/>
        </w:rPr>
        <w:t>is</w:t>
      </w:r>
      <w:r>
        <w:rPr>
          <w:spacing w:val="12"/>
          <w:sz w:val="24"/>
        </w:rPr>
        <w:t xml:space="preserve"> </w:t>
      </w:r>
      <w:r>
        <w:rPr>
          <w:sz w:val="24"/>
        </w:rPr>
        <w:t>a</w:t>
      </w:r>
      <w:r>
        <w:rPr>
          <w:spacing w:val="17"/>
          <w:sz w:val="24"/>
        </w:rPr>
        <w:t xml:space="preserve"> </w:t>
      </w:r>
      <w:r>
        <w:rPr>
          <w:sz w:val="24"/>
        </w:rPr>
        <w:t>greeting</w:t>
      </w:r>
      <w:r>
        <w:rPr>
          <w:spacing w:val="14"/>
          <w:sz w:val="24"/>
        </w:rPr>
        <w:t xml:space="preserve"> </w:t>
      </w:r>
      <w:r>
        <w:rPr>
          <w:sz w:val="24"/>
        </w:rPr>
        <w:t>and</w:t>
      </w:r>
      <w:r>
        <w:rPr>
          <w:spacing w:val="18"/>
          <w:sz w:val="24"/>
        </w:rPr>
        <w:t xml:space="preserve"> </w:t>
      </w:r>
      <w:r>
        <w:rPr>
          <w:sz w:val="24"/>
        </w:rPr>
        <w:t>“need</w:t>
      </w:r>
      <w:r>
        <w:rPr>
          <w:spacing w:val="17"/>
          <w:sz w:val="24"/>
        </w:rPr>
        <w:t xml:space="preserve"> </w:t>
      </w:r>
      <w:r>
        <w:rPr>
          <w:sz w:val="24"/>
        </w:rPr>
        <w:t>help”</w:t>
      </w:r>
      <w:r>
        <w:rPr>
          <w:spacing w:val="14"/>
          <w:sz w:val="24"/>
        </w:rPr>
        <w:t xml:space="preserve"> </w:t>
      </w:r>
      <w:r>
        <w:rPr>
          <w:spacing w:val="-5"/>
          <w:sz w:val="24"/>
        </w:rPr>
        <w:t>is</w:t>
      </w:r>
    </w:p>
    <w:p w14:paraId="096B9A10">
      <w:pPr>
        <w:spacing w:after="0"/>
        <w:jc w:val="left"/>
        <w:rPr>
          <w:sz w:val="24"/>
        </w:rPr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60B575AD">
      <w:pPr>
        <w:spacing w:before="137"/>
        <w:ind w:left="72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assignment.”</w:t>
      </w:r>
    </w:p>
    <w:p w14:paraId="173D8334">
      <w:pPr>
        <w:tabs>
          <w:tab w:val="left" w:pos="1586"/>
          <w:tab w:val="left" w:pos="2299"/>
          <w:tab w:val="left" w:pos="3374"/>
          <w:tab w:val="left" w:pos="3914"/>
        </w:tabs>
        <w:spacing w:before="199" w:line="217" w:lineRule="exact"/>
        <w:ind w:left="72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“Sure,</w:t>
      </w:r>
      <w:r>
        <w:rPr>
          <w:b/>
          <w:sz w:val="24"/>
        </w:rPr>
        <w:tab/>
      </w:r>
      <w:r>
        <w:rPr>
          <w:b/>
          <w:spacing w:val="-4"/>
          <w:sz w:val="24"/>
        </w:rPr>
        <w:t>what</w:t>
      </w:r>
      <w:r>
        <w:rPr>
          <w:b/>
          <w:sz w:val="24"/>
        </w:rPr>
        <w:tab/>
      </w:r>
      <w:r>
        <w:rPr>
          <w:b/>
          <w:spacing w:val="-2"/>
          <w:sz w:val="24"/>
        </w:rPr>
        <w:t>problem</w:t>
      </w:r>
      <w:r>
        <w:rPr>
          <w:b/>
          <w:sz w:val="24"/>
        </w:rPr>
        <w:tab/>
      </w:r>
      <w:r>
        <w:rPr>
          <w:b/>
          <w:spacing w:val="-5"/>
          <w:sz w:val="24"/>
        </w:rPr>
        <w:t>are</w:t>
      </w:r>
      <w:r>
        <w:rPr>
          <w:b/>
          <w:sz w:val="24"/>
        </w:rPr>
        <w:tab/>
      </w:r>
      <w:r>
        <w:rPr>
          <w:b/>
          <w:spacing w:val="-5"/>
          <w:sz w:val="24"/>
        </w:rPr>
        <w:t>you</w:t>
      </w:r>
    </w:p>
    <w:p w14:paraId="00A4D9EE">
      <w:pPr>
        <w:spacing w:before="137"/>
        <w:ind w:left="20" w:right="0" w:firstLine="0"/>
        <w:jc w:val="left"/>
        <w:rPr>
          <w:b/>
          <w:sz w:val="24"/>
        </w:rPr>
      </w:pPr>
      <w:r>
        <w:br w:type="column"/>
      </w:r>
      <w:r>
        <w:rPr>
          <w:b/>
          <w:spacing w:val="-2"/>
          <w:sz w:val="24"/>
        </w:rPr>
        <w:t>Request</w:t>
      </w:r>
    </w:p>
    <w:p w14:paraId="37FC901D">
      <w:pPr>
        <w:pStyle w:val="5"/>
        <w:spacing w:before="137"/>
      </w:pPr>
      <w:r>
        <w:br w:type="column"/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request</w:t>
      </w:r>
    </w:p>
    <w:p w14:paraId="753D1E80">
      <w:pPr>
        <w:pStyle w:val="5"/>
        <w:spacing w:after="0"/>
        <w:sectPr>
          <w:type w:val="continuous"/>
          <w:pgSz w:w="12240" w:h="15840"/>
          <w:pgMar w:top="1360" w:right="720" w:bottom="280" w:left="720" w:header="720" w:footer="720" w:gutter="0"/>
          <w:cols w:equalWidth="0" w:num="3">
            <w:col w:w="4288" w:space="40"/>
            <w:col w:w="888" w:space="223"/>
            <w:col w:w="5361"/>
          </w:cols>
        </w:sectPr>
      </w:pPr>
    </w:p>
    <w:p w14:paraId="1FDD2277">
      <w:pPr>
        <w:spacing w:before="196"/>
        <w:ind w:left="72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facing?”</w:t>
      </w:r>
    </w:p>
    <w:p w14:paraId="1AAEEBAD">
      <w:pPr>
        <w:spacing w:before="200" w:line="360" w:lineRule="auto"/>
        <w:ind w:left="720" w:right="0" w:firstLine="0"/>
        <w:jc w:val="left"/>
        <w:rPr>
          <w:b/>
          <w:sz w:val="24"/>
        </w:rPr>
      </w:pPr>
      <w:r>
        <w:rPr>
          <w:b/>
          <w:sz w:val="24"/>
        </w:rPr>
        <w:t>“I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do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understand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 xml:space="preserve">machine </w:t>
      </w:r>
      <w:r>
        <w:rPr>
          <w:b/>
          <w:spacing w:val="-2"/>
          <w:sz w:val="24"/>
        </w:rPr>
        <w:t>learning.”</w:t>
      </w:r>
    </w:p>
    <w:p w14:paraId="07426CB4">
      <w:pPr>
        <w:spacing w:before="60" w:line="360" w:lineRule="auto"/>
        <w:ind w:left="720" w:right="0" w:firstLine="0"/>
        <w:jc w:val="left"/>
        <w:rPr>
          <w:b/>
          <w:sz w:val="24"/>
        </w:rPr>
      </w:pPr>
      <w:r>
        <w:rPr>
          <w:b/>
          <w:sz w:val="24"/>
        </w:rPr>
        <w:t>“I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explain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basic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concepts to you.”</w:t>
      </w:r>
    </w:p>
    <w:p w14:paraId="2E983855">
      <w:pPr>
        <w:spacing w:before="45" w:line="360" w:lineRule="auto"/>
        <w:ind w:left="720" w:right="768" w:firstLine="0"/>
        <w:jc w:val="left"/>
        <w:rPr>
          <w:sz w:val="24"/>
        </w:rPr>
      </w:pPr>
      <w:r>
        <w:rPr>
          <w:b/>
          <w:sz w:val="24"/>
        </w:rPr>
        <w:t xml:space="preserve">Dialogue-Act Sequence </w:t>
      </w:r>
      <w:r>
        <w:rPr>
          <w:sz w:val="24"/>
        </w:rPr>
        <w:t>User</w:t>
      </w:r>
      <w:r>
        <w:rPr>
          <w:spacing w:val="40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Greeting</w:t>
      </w:r>
      <w:r>
        <w:rPr>
          <w:spacing w:val="-11"/>
          <w:sz w:val="24"/>
        </w:rPr>
        <w:t xml:space="preserve"> </w:t>
      </w:r>
      <w:r>
        <w:rPr>
          <w:sz w:val="24"/>
        </w:rPr>
        <w:t>+</w:t>
      </w:r>
      <w:r>
        <w:rPr>
          <w:spacing w:val="-7"/>
          <w:sz w:val="24"/>
        </w:rPr>
        <w:t xml:space="preserve"> </w:t>
      </w:r>
      <w:r>
        <w:rPr>
          <w:sz w:val="24"/>
        </w:rPr>
        <w:t>Request Agent → Question</w:t>
      </w:r>
    </w:p>
    <w:p w14:paraId="3FDD9948">
      <w:pPr>
        <w:pStyle w:val="5"/>
        <w:spacing w:line="360" w:lineRule="auto"/>
        <w:ind w:right="1501"/>
      </w:pPr>
      <w:r>
        <w:t>User</w:t>
      </w:r>
      <w:r>
        <w:rPr>
          <w:spacing w:val="34"/>
        </w:rPr>
        <w:t xml:space="preserve"> </w:t>
      </w:r>
      <w:r>
        <w:t>→</w:t>
      </w:r>
      <w:r>
        <w:rPr>
          <w:spacing w:val="-14"/>
        </w:rPr>
        <w:t xml:space="preserve"> </w:t>
      </w:r>
      <w:r>
        <w:t>Inform Agent → Offer</w:t>
      </w:r>
    </w:p>
    <w:p w14:paraId="7B2F75B1">
      <w:pPr>
        <w:tabs>
          <w:tab w:val="left" w:pos="1831"/>
        </w:tabs>
        <w:spacing w:before="0" w:line="266" w:lineRule="exact"/>
        <w:ind w:left="21" w:right="0" w:firstLine="0"/>
        <w:jc w:val="left"/>
        <w:rPr>
          <w:sz w:val="24"/>
        </w:rPr>
      </w:pPr>
      <w:r>
        <w:br w:type="column"/>
      </w:r>
      <w:r>
        <w:rPr>
          <w:b/>
          <w:spacing w:val="-2"/>
          <w:sz w:val="24"/>
        </w:rPr>
        <w:t>Question</w:t>
      </w:r>
      <w:r>
        <w:rPr>
          <w:b/>
          <w:sz w:val="24"/>
        </w:rPr>
        <w:tab/>
      </w:r>
      <w:r>
        <w:rPr>
          <w:sz w:val="24"/>
        </w:rPr>
        <w:t>Requests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from the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user</w:t>
      </w:r>
    </w:p>
    <w:p w14:paraId="7D5034BD">
      <w:pPr>
        <w:pStyle w:val="5"/>
        <w:spacing w:before="129"/>
        <w:ind w:left="0"/>
      </w:pPr>
    </w:p>
    <w:p w14:paraId="7DC61BBC">
      <w:pPr>
        <w:pStyle w:val="5"/>
        <w:spacing w:line="241" w:lineRule="exact"/>
        <w:ind w:left="1831"/>
      </w:pPr>
      <w:r>
        <w:t>Provides</w:t>
      </w:r>
      <w:r>
        <w:rPr>
          <w:spacing w:val="54"/>
          <w:w w:val="150"/>
        </w:rPr>
        <w:t xml:space="preserve"> </w:t>
      </w:r>
      <w:r>
        <w:t>information</w:t>
      </w:r>
      <w:r>
        <w:rPr>
          <w:spacing w:val="55"/>
          <w:w w:val="150"/>
        </w:rPr>
        <w:t xml:space="preserve"> </w:t>
      </w:r>
      <w:r>
        <w:t>about</w:t>
      </w:r>
      <w:r>
        <w:rPr>
          <w:spacing w:val="54"/>
          <w:w w:val="150"/>
        </w:rPr>
        <w:t xml:space="preserve"> </w:t>
      </w:r>
      <w:r>
        <w:t>the</w:t>
      </w:r>
      <w:r>
        <w:rPr>
          <w:spacing w:val="54"/>
          <w:w w:val="150"/>
        </w:rPr>
        <w:t xml:space="preserve"> </w:t>
      </w:r>
      <w:r>
        <w:rPr>
          <w:spacing w:val="-2"/>
        </w:rPr>
        <w:t>user's</w:t>
      </w:r>
    </w:p>
    <w:p w14:paraId="3D8837D8">
      <w:pPr>
        <w:pStyle w:val="2"/>
        <w:spacing w:line="206" w:lineRule="exact"/>
        <w:ind w:left="21"/>
      </w:pPr>
      <w:r>
        <w:rPr>
          <w:spacing w:val="-2"/>
        </w:rPr>
        <w:t>Inform</w:t>
      </w:r>
    </w:p>
    <w:p w14:paraId="44061C6C">
      <w:pPr>
        <w:pStyle w:val="5"/>
        <w:spacing w:line="241" w:lineRule="exact"/>
        <w:ind w:left="1831"/>
      </w:pPr>
      <w:r>
        <w:rPr>
          <w:spacing w:val="-2"/>
        </w:rPr>
        <w:t>problem</w:t>
      </w:r>
    </w:p>
    <w:p w14:paraId="09CA7BBF">
      <w:pPr>
        <w:pStyle w:val="5"/>
        <w:spacing w:before="130"/>
        <w:ind w:left="0"/>
      </w:pPr>
    </w:p>
    <w:p w14:paraId="55AFFA60">
      <w:pPr>
        <w:tabs>
          <w:tab w:val="left" w:pos="1831"/>
        </w:tabs>
        <w:spacing w:before="0"/>
        <w:ind w:left="21" w:right="0" w:firstLine="0"/>
        <w:jc w:val="left"/>
        <w:rPr>
          <w:sz w:val="24"/>
        </w:rPr>
      </w:pPr>
      <w:r>
        <w:rPr>
          <w:b/>
          <w:spacing w:val="-2"/>
          <w:sz w:val="24"/>
        </w:rPr>
        <w:t>Offer</w:t>
      </w:r>
      <w:r>
        <w:rPr>
          <w:b/>
          <w:sz w:val="24"/>
        </w:rPr>
        <w:tab/>
      </w:r>
      <w:r>
        <w:rPr>
          <w:sz w:val="24"/>
        </w:rPr>
        <w:t>Offers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assistance</w:t>
      </w:r>
    </w:p>
    <w:p w14:paraId="7D98607A">
      <w:pPr>
        <w:spacing w:after="0"/>
        <w:jc w:val="left"/>
        <w:rPr>
          <w:sz w:val="24"/>
        </w:rPr>
        <w:sectPr>
          <w:type w:val="continuous"/>
          <w:pgSz w:w="12240" w:h="15840"/>
          <w:pgMar w:top="1360" w:right="720" w:bottom="280" w:left="720" w:header="720" w:footer="720" w:gutter="0"/>
          <w:cols w:equalWidth="0" w:num="2">
            <w:col w:w="4288" w:space="40"/>
            <w:col w:w="6472"/>
          </w:cols>
        </w:sectPr>
      </w:pPr>
    </w:p>
    <w:p w14:paraId="60C2A36F">
      <w:pPr>
        <w:pStyle w:val="2"/>
        <w:spacing w:line="276" w:lineRule="exact"/>
      </w:pPr>
      <w:r>
        <w:t>Why</w:t>
      </w:r>
      <w:r>
        <w:rPr>
          <w:spacing w:val="-8"/>
        </w:rPr>
        <w:t xml:space="preserve"> </w:t>
      </w:r>
      <w:r>
        <w:t>Dialogue-Act</w:t>
      </w:r>
      <w:r>
        <w:rPr>
          <w:spacing w:val="-2"/>
        </w:rPr>
        <w:t xml:space="preserve"> </w:t>
      </w:r>
      <w:r>
        <w:t>Recognition</w:t>
      </w:r>
      <w:r>
        <w:rPr>
          <w:spacing w:val="-3"/>
        </w:rPr>
        <w:t xml:space="preserve"> </w:t>
      </w:r>
      <w:r>
        <w:rPr>
          <w:spacing w:val="-2"/>
        </w:rPr>
        <w:t>Helps</w:t>
      </w:r>
    </w:p>
    <w:p w14:paraId="5BB539C9">
      <w:pPr>
        <w:pStyle w:val="5"/>
        <w:spacing w:before="139" w:line="360" w:lineRule="auto"/>
        <w:ind w:right="665"/>
      </w:pPr>
      <w:r>
        <w:t>The</w:t>
      </w:r>
      <w:r>
        <w:rPr>
          <w:spacing w:val="-5"/>
        </w:rPr>
        <w:t xml:space="preserve"> </w:t>
      </w:r>
      <w:r>
        <w:t>conversational</w:t>
      </w:r>
      <w:r>
        <w:rPr>
          <w:spacing w:val="-4"/>
        </w:rPr>
        <w:t xml:space="preserve"> </w:t>
      </w:r>
      <w:r>
        <w:t>agent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recognized</w:t>
      </w:r>
      <w:r>
        <w:rPr>
          <w:spacing w:val="-4"/>
        </w:rPr>
        <w:t xml:space="preserve"> </w:t>
      </w:r>
      <w:r>
        <w:t>act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t xml:space="preserve">response: </w:t>
      </w:r>
      <w:r>
        <w:rPr>
          <w:spacing w:val="-2"/>
        </w:rPr>
        <w:t>Request</w:t>
      </w:r>
    </w:p>
    <w:p w14:paraId="36103183">
      <w:pPr>
        <w:spacing w:before="0"/>
        <w:ind w:left="90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08D33D14">
      <w:pPr>
        <w:pStyle w:val="5"/>
        <w:spacing w:before="137"/>
      </w:pPr>
      <w:r>
        <w:t>Ask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details</w:t>
      </w:r>
    </w:p>
    <w:p w14:paraId="7D90BEA8">
      <w:pPr>
        <w:pStyle w:val="5"/>
        <w:ind w:left="0"/>
      </w:pPr>
    </w:p>
    <w:p w14:paraId="36CC5FE7">
      <w:pPr>
        <w:pStyle w:val="5"/>
        <w:ind w:left="0"/>
      </w:pPr>
    </w:p>
    <w:p w14:paraId="51B5801F">
      <w:pPr>
        <w:pStyle w:val="5"/>
      </w:pPr>
      <w:r>
        <w:rPr>
          <w:spacing w:val="-2"/>
        </w:rPr>
        <w:t>Inform</w:t>
      </w:r>
    </w:p>
    <w:p w14:paraId="15F4E684">
      <w:pPr>
        <w:spacing w:before="139"/>
        <w:ind w:left="90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0C2A12BF">
      <w:pPr>
        <w:pStyle w:val="5"/>
        <w:spacing w:before="137"/>
      </w:pPr>
      <w:r>
        <w:t>Understand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problem</w:t>
      </w:r>
    </w:p>
    <w:p w14:paraId="52C86094">
      <w:pPr>
        <w:pStyle w:val="5"/>
        <w:ind w:left="0"/>
      </w:pPr>
    </w:p>
    <w:p w14:paraId="6B84DED8">
      <w:pPr>
        <w:pStyle w:val="5"/>
        <w:ind w:left="0"/>
      </w:pPr>
    </w:p>
    <w:p w14:paraId="1D0CDD8C">
      <w:pPr>
        <w:pStyle w:val="5"/>
      </w:pPr>
      <w:r>
        <w:rPr>
          <w:spacing w:val="-2"/>
        </w:rPr>
        <w:t>Offer</w:t>
      </w:r>
    </w:p>
    <w:p w14:paraId="1E0FDCE1">
      <w:pPr>
        <w:spacing w:before="139"/>
        <w:ind w:left="90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4D6CCE78">
      <w:pPr>
        <w:pStyle w:val="5"/>
        <w:spacing w:before="137"/>
      </w:pPr>
      <w:r>
        <w:t>Provide</w:t>
      </w:r>
      <w:r>
        <w:rPr>
          <w:spacing w:val="-2"/>
        </w:rPr>
        <w:t xml:space="preserve"> assistance</w:t>
      </w:r>
    </w:p>
    <w:p w14:paraId="798421AF">
      <w:pPr>
        <w:pStyle w:val="5"/>
        <w:spacing w:before="139" w:line="360" w:lineRule="auto"/>
      </w:pPr>
      <w:r>
        <w:t xml:space="preserve">Thus, dialogue-act recognition helps the agent understand the </w:t>
      </w:r>
      <w:r>
        <w:rPr>
          <w:b/>
        </w:rPr>
        <w:t xml:space="preserve">communicative intention </w:t>
      </w:r>
      <w:r>
        <w:t>of each utterance and maintain an appropriate conversational flow.</w:t>
      </w:r>
    </w:p>
    <w:p w14:paraId="6C9FCD2F">
      <w:pPr>
        <w:pStyle w:val="5"/>
        <w:spacing w:after="0" w:line="360" w:lineRule="auto"/>
        <w:sectPr>
          <w:type w:val="continuous"/>
          <w:pgSz w:w="12240" w:h="15840"/>
          <w:pgMar w:top="1360" w:right="720" w:bottom="280" w:left="720" w:header="720" w:footer="720" w:gutter="0"/>
          <w:cols w:space="720" w:num="1"/>
        </w:sectPr>
      </w:pPr>
    </w:p>
    <w:p w14:paraId="0AAA52D8">
      <w:pPr>
        <w:pStyle w:val="2"/>
        <w:spacing w:before="73"/>
      </w:pPr>
      <w:r>
        <w:t>Q5</w:t>
      </w:r>
      <w:r>
        <w:rPr>
          <w:spacing w:val="-7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Algorithm for</w:t>
      </w:r>
      <w:r>
        <w:rPr>
          <w:spacing w:val="-2"/>
        </w:rPr>
        <w:t xml:space="preserve"> </w:t>
      </w:r>
      <w:r>
        <w:t>Dialogue</w:t>
      </w:r>
      <w:r>
        <w:rPr>
          <w:spacing w:val="-2"/>
        </w:rPr>
        <w:t xml:space="preserve"> </w:t>
      </w:r>
      <w:r>
        <w:t xml:space="preserve">State </w:t>
      </w:r>
      <w:r>
        <w:rPr>
          <w:spacing w:val="-2"/>
        </w:rPr>
        <w:t>Tracking</w:t>
      </w:r>
    </w:p>
    <w:p w14:paraId="0BD7263D">
      <w:pPr>
        <w:pStyle w:val="5"/>
        <w:spacing w:before="136"/>
      </w:pPr>
      <w:r>
        <w:t>Given</w:t>
      </w:r>
      <w:r>
        <w:rPr>
          <w:spacing w:val="-2"/>
        </w:rPr>
        <w:t xml:space="preserve"> conversation:</w:t>
      </w:r>
    </w:p>
    <w:p w14:paraId="0F207095">
      <w:pPr>
        <w:pStyle w:val="5"/>
        <w:spacing w:before="140"/>
      </w:pPr>
      <w:r>
        <w:t>User:</w:t>
      </w:r>
      <w:r>
        <w:rPr>
          <w:spacing w:val="-2"/>
        </w:rPr>
        <w:t xml:space="preserve"> </w:t>
      </w:r>
      <w:r>
        <w:t>"I want</w:t>
      </w:r>
      <w:r>
        <w:rPr>
          <w:spacing w:val="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book</w:t>
      </w:r>
      <w:r>
        <w:rPr>
          <w:spacing w:val="-1"/>
        </w:rPr>
        <w:t xml:space="preserve"> </w:t>
      </w:r>
      <w:r>
        <w:t xml:space="preserve">a </w:t>
      </w:r>
      <w:r>
        <w:rPr>
          <w:spacing w:val="-2"/>
        </w:rPr>
        <w:t>flight."</w:t>
      </w:r>
    </w:p>
    <w:p w14:paraId="09A1B4F7">
      <w:pPr>
        <w:pStyle w:val="5"/>
        <w:spacing w:before="137" w:line="360" w:lineRule="auto"/>
        <w:ind w:right="6042"/>
      </w:pPr>
      <w:r>
        <w:t>Agent:</w:t>
      </w:r>
      <w:r>
        <w:rPr>
          <w:spacing w:val="-7"/>
        </w:rPr>
        <w:t xml:space="preserve"> </w:t>
      </w:r>
      <w:r>
        <w:t>"Where</w:t>
      </w:r>
      <w:r>
        <w:rPr>
          <w:spacing w:val="-6"/>
        </w:rPr>
        <w:t xml:space="preserve"> </w:t>
      </w:r>
      <w:r>
        <w:t>would</w:t>
      </w:r>
      <w:r>
        <w:rPr>
          <w:spacing w:val="-7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travel?" User: "I want to go to Delhi."</w:t>
      </w:r>
    </w:p>
    <w:p w14:paraId="54DEACEE">
      <w:pPr>
        <w:pStyle w:val="5"/>
        <w:spacing w:line="360" w:lineRule="auto"/>
        <w:ind w:right="7201"/>
        <w:rPr>
          <w:b/>
        </w:rPr>
      </w:pPr>
      <w:r>
        <w:t>Agent:</w:t>
      </w:r>
      <w:r>
        <w:rPr>
          <w:spacing w:val="-14"/>
        </w:rPr>
        <w:t xml:space="preserve"> </w:t>
      </w:r>
      <w:r>
        <w:t>"From</w:t>
      </w:r>
      <w:r>
        <w:rPr>
          <w:spacing w:val="-12"/>
        </w:rPr>
        <w:t xml:space="preserve"> </w:t>
      </w:r>
      <w:r>
        <w:t>which</w:t>
      </w:r>
      <w:r>
        <w:rPr>
          <w:spacing w:val="-14"/>
        </w:rPr>
        <w:t xml:space="preserve"> </w:t>
      </w:r>
      <w:r>
        <w:t xml:space="preserve">city?" User: "From Chennai." </w:t>
      </w:r>
      <w:r>
        <w:rPr>
          <w:b/>
          <w:spacing w:val="-2"/>
        </w:rPr>
        <w:t>Pseudocode</w:t>
      </w:r>
    </w:p>
    <w:p w14:paraId="04C885F9">
      <w:pPr>
        <w:pStyle w:val="5"/>
        <w:spacing w:before="1" w:line="360" w:lineRule="auto"/>
        <w:ind w:right="4963"/>
      </w:pPr>
      <w:r>
        <w:t>ALGORITHM</w:t>
      </w:r>
      <w:r>
        <w:rPr>
          <w:spacing w:val="-15"/>
        </w:rPr>
        <w:t xml:space="preserve"> </w:t>
      </w:r>
      <w:r>
        <w:t>DialogueStateTracking(conversation) INPUT: User-Agent conversation</w:t>
      </w:r>
    </w:p>
    <w:p w14:paraId="37AE7215">
      <w:pPr>
        <w:pStyle w:val="5"/>
      </w:pPr>
      <w:r>
        <w:t>OUTPUT:</w:t>
      </w:r>
      <w:r>
        <w:rPr>
          <w:spacing w:val="-3"/>
        </w:rPr>
        <w:t xml:space="preserve"> </w:t>
      </w:r>
      <w:r>
        <w:t>Updated dialogue</w:t>
      </w:r>
      <w:r>
        <w:rPr>
          <w:spacing w:val="-1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and next</w:t>
      </w:r>
      <w:r>
        <w:rPr>
          <w:spacing w:val="-4"/>
        </w:rPr>
        <w:t xml:space="preserve"> </w:t>
      </w:r>
      <w:r>
        <w:rPr>
          <w:spacing w:val="-2"/>
        </w:rPr>
        <w:t>question</w:t>
      </w:r>
    </w:p>
    <w:p w14:paraId="1CDE9A23">
      <w:pPr>
        <w:pStyle w:val="8"/>
        <w:numPr>
          <w:ilvl w:val="0"/>
          <w:numId w:val="12"/>
        </w:numPr>
        <w:tabs>
          <w:tab w:val="left" w:pos="960"/>
        </w:tabs>
        <w:spacing w:before="137" w:after="0" w:line="240" w:lineRule="auto"/>
        <w:ind w:left="960" w:right="0" w:hanging="240"/>
        <w:jc w:val="left"/>
        <w:rPr>
          <w:sz w:val="24"/>
        </w:rPr>
      </w:pPr>
      <w:r>
        <w:rPr>
          <w:sz w:val="24"/>
        </w:rPr>
        <w:t>Initialize</w:t>
      </w:r>
      <w:r>
        <w:rPr>
          <w:spacing w:val="-5"/>
          <w:sz w:val="24"/>
        </w:rPr>
        <w:t xml:space="preserve"> </w:t>
      </w:r>
      <w:r>
        <w:rPr>
          <w:sz w:val="24"/>
        </w:rPr>
        <w:t>dialogue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state:</w:t>
      </w:r>
    </w:p>
    <w:p w14:paraId="653BD085">
      <w:pPr>
        <w:pStyle w:val="5"/>
        <w:tabs>
          <w:tab w:val="left" w:pos="2459"/>
          <w:tab w:val="left" w:pos="2572"/>
        </w:tabs>
        <w:spacing w:before="139" w:line="360" w:lineRule="auto"/>
        <w:ind w:left="900" w:right="6741"/>
      </w:pPr>
      <w:r>
        <w:t>Departure City</w:t>
      </w:r>
      <w:r>
        <w:tab/>
      </w:r>
      <w:r>
        <w:tab/>
      </w:r>
      <w:r>
        <w:t>← NULL Destination City</w:t>
      </w:r>
      <w:r>
        <w:rPr>
          <w:spacing w:val="40"/>
        </w:rPr>
        <w:t xml:space="preserve"> </w:t>
      </w:r>
      <w:r>
        <w:t>← NULL Travel Date</w:t>
      </w:r>
      <w:r>
        <w:tab/>
      </w:r>
      <w:r>
        <w:t>← NULL Number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Passengers</w:t>
      </w:r>
      <w:r>
        <w:rPr>
          <w:spacing w:val="-9"/>
        </w:rPr>
        <w:t xml:space="preserve"> </w:t>
      </w:r>
      <w:r>
        <w:t>←</w:t>
      </w:r>
      <w:r>
        <w:rPr>
          <w:spacing w:val="-11"/>
        </w:rPr>
        <w:t xml:space="preserve"> </w:t>
      </w:r>
      <w:r>
        <w:t>NULL</w:t>
      </w:r>
    </w:p>
    <w:p w14:paraId="556D8C10">
      <w:pPr>
        <w:pStyle w:val="8"/>
        <w:numPr>
          <w:ilvl w:val="0"/>
          <w:numId w:val="12"/>
        </w:numPr>
        <w:tabs>
          <w:tab w:val="left" w:pos="960"/>
        </w:tabs>
        <w:spacing w:before="0" w:after="0" w:line="240" w:lineRule="auto"/>
        <w:ind w:left="960" w:right="0" w:hanging="240"/>
        <w:jc w:val="left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utterance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U:</w:t>
      </w:r>
    </w:p>
    <w:p w14:paraId="41625F56">
      <w:pPr>
        <w:pStyle w:val="5"/>
        <w:spacing w:before="137" w:line="360" w:lineRule="auto"/>
        <w:ind w:left="1140" w:right="5257"/>
      </w:pPr>
      <w:r>
        <w:t>information</w:t>
      </w:r>
      <w:r>
        <w:rPr>
          <w:spacing w:val="-15"/>
        </w:rPr>
        <w:t xml:space="preserve"> </w:t>
      </w:r>
      <w:r>
        <w:t>←</w:t>
      </w:r>
      <w:r>
        <w:rPr>
          <w:spacing w:val="-15"/>
        </w:rPr>
        <w:t xml:space="preserve"> </w:t>
      </w:r>
      <w:r>
        <w:t>ExtractFlightInformation(U) IF departure city is found:</w:t>
      </w:r>
    </w:p>
    <w:p w14:paraId="79561B50">
      <w:pPr>
        <w:pStyle w:val="5"/>
        <w:spacing w:line="360" w:lineRule="auto"/>
        <w:ind w:left="1140" w:right="6189" w:firstLine="240"/>
      </w:pPr>
      <w:r>
        <w:t>Departure</w:t>
      </w:r>
      <w:r>
        <w:rPr>
          <w:spacing w:val="-9"/>
        </w:rPr>
        <w:t xml:space="preserve"> </w:t>
      </w:r>
      <w:r>
        <w:t>City</w:t>
      </w:r>
      <w:r>
        <w:rPr>
          <w:spacing w:val="-10"/>
        </w:rPr>
        <w:t xml:space="preserve"> </w:t>
      </w:r>
      <w:r>
        <w:t>←</w:t>
      </w:r>
      <w:r>
        <w:rPr>
          <w:spacing w:val="-10"/>
        </w:rPr>
        <w:t xml:space="preserve"> </w:t>
      </w:r>
      <w:r>
        <w:t>extracted</w:t>
      </w:r>
      <w:r>
        <w:rPr>
          <w:spacing w:val="-10"/>
        </w:rPr>
        <w:t xml:space="preserve"> </w:t>
      </w:r>
      <w:r>
        <w:t>city IF destination city is found:</w:t>
      </w:r>
    </w:p>
    <w:p w14:paraId="55AC8144">
      <w:pPr>
        <w:pStyle w:val="5"/>
        <w:spacing w:line="360" w:lineRule="auto"/>
        <w:ind w:left="1140" w:right="6042" w:firstLine="240"/>
      </w:pPr>
      <w:r>
        <w:t>Destination</w:t>
      </w:r>
      <w:r>
        <w:rPr>
          <w:spacing w:val="-10"/>
        </w:rPr>
        <w:t xml:space="preserve"> </w:t>
      </w:r>
      <w:r>
        <w:t>City</w:t>
      </w:r>
      <w:r>
        <w:rPr>
          <w:spacing w:val="-12"/>
        </w:rPr>
        <w:t xml:space="preserve"> </w:t>
      </w:r>
      <w:r>
        <w:t>←</w:t>
      </w:r>
      <w:r>
        <w:rPr>
          <w:spacing w:val="-10"/>
        </w:rPr>
        <w:t xml:space="preserve"> </w:t>
      </w:r>
      <w:r>
        <w:t>extracted</w:t>
      </w:r>
      <w:r>
        <w:rPr>
          <w:spacing w:val="-8"/>
        </w:rPr>
        <w:t xml:space="preserve"> </w:t>
      </w:r>
      <w:r>
        <w:t>city IF travel date is found:</w:t>
      </w:r>
    </w:p>
    <w:p w14:paraId="30A3AAA8">
      <w:pPr>
        <w:pStyle w:val="5"/>
        <w:spacing w:line="360" w:lineRule="auto"/>
        <w:ind w:left="1140" w:right="6500" w:firstLine="240"/>
      </w:pPr>
      <w:r>
        <w:t>Travel</w:t>
      </w:r>
      <w:r>
        <w:rPr>
          <w:spacing w:val="-11"/>
        </w:rPr>
        <w:t xml:space="preserve"> </w:t>
      </w:r>
      <w:r>
        <w:t>Date</w:t>
      </w:r>
      <w:r>
        <w:rPr>
          <w:spacing w:val="-10"/>
        </w:rPr>
        <w:t xml:space="preserve"> </w:t>
      </w:r>
      <w:r>
        <w:t>←</w:t>
      </w:r>
      <w:r>
        <w:rPr>
          <w:spacing w:val="-11"/>
        </w:rPr>
        <w:t xml:space="preserve"> </w:t>
      </w:r>
      <w:r>
        <w:t>extracted</w:t>
      </w:r>
      <w:r>
        <w:rPr>
          <w:spacing w:val="-9"/>
        </w:rPr>
        <w:t xml:space="preserve"> </w:t>
      </w:r>
      <w:r>
        <w:t>date IF passenger number is found:</w:t>
      </w:r>
    </w:p>
    <w:p w14:paraId="7D0CDCAB">
      <w:pPr>
        <w:pStyle w:val="5"/>
        <w:ind w:left="1380"/>
      </w:pP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Passengers ←</w:t>
      </w:r>
      <w:r>
        <w:rPr>
          <w:spacing w:val="-2"/>
        </w:rPr>
        <w:t xml:space="preserve"> </w:t>
      </w:r>
      <w:r>
        <w:t xml:space="preserve">extracted </w:t>
      </w:r>
      <w:r>
        <w:rPr>
          <w:spacing w:val="-2"/>
        </w:rPr>
        <w:t>number</w:t>
      </w:r>
    </w:p>
    <w:p w14:paraId="77724571">
      <w:pPr>
        <w:pStyle w:val="8"/>
        <w:numPr>
          <w:ilvl w:val="0"/>
          <w:numId w:val="12"/>
        </w:numPr>
        <w:tabs>
          <w:tab w:val="left" w:pos="960"/>
        </w:tabs>
        <w:spacing w:before="139" w:after="0" w:line="240" w:lineRule="auto"/>
        <w:ind w:left="960" w:right="0" w:hanging="240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missing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slots.</w:t>
      </w:r>
    </w:p>
    <w:p w14:paraId="3C549454">
      <w:pPr>
        <w:pStyle w:val="8"/>
        <w:numPr>
          <w:ilvl w:val="0"/>
          <w:numId w:val="12"/>
        </w:numPr>
        <w:tabs>
          <w:tab w:val="left" w:pos="960"/>
        </w:tabs>
        <w:spacing w:before="137" w:after="0" w:line="240" w:lineRule="auto"/>
        <w:ind w:left="960" w:right="0" w:hanging="240"/>
        <w:jc w:val="left"/>
        <w:rPr>
          <w:sz w:val="24"/>
        </w:rPr>
      </w:pPr>
      <w:r>
        <w:rPr>
          <w:sz w:val="24"/>
        </w:rPr>
        <w:t>IF Destination</w:t>
      </w:r>
      <w:r>
        <w:rPr>
          <w:spacing w:val="-2"/>
          <w:sz w:val="24"/>
        </w:rPr>
        <w:t xml:space="preserve"> </w:t>
      </w:r>
      <w:r>
        <w:rPr>
          <w:sz w:val="24"/>
        </w:rPr>
        <w:t>City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NULL:</w:t>
      </w:r>
    </w:p>
    <w:p w14:paraId="0B86ACDD">
      <w:pPr>
        <w:pStyle w:val="5"/>
        <w:spacing w:before="140"/>
        <w:ind w:left="1140"/>
      </w:pPr>
      <w:r>
        <w:t>Ask</w:t>
      </w:r>
      <w:r>
        <w:rPr>
          <w:spacing w:val="-2"/>
        </w:rPr>
        <w:t xml:space="preserve"> </w:t>
      </w:r>
      <w:r>
        <w:t>"Where would</w:t>
      </w:r>
      <w:r>
        <w:rPr>
          <w:spacing w:val="-1"/>
        </w:rPr>
        <w:t xml:space="preserve"> </w:t>
      </w:r>
      <w:r>
        <w:t>you like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travel?"</w:t>
      </w:r>
    </w:p>
    <w:p w14:paraId="30E8B644">
      <w:pPr>
        <w:pStyle w:val="5"/>
        <w:spacing w:after="0"/>
        <w:sectPr>
          <w:pgSz w:w="12240" w:h="15840"/>
          <w:pgMar w:top="1780" w:right="720" w:bottom="280" w:left="720" w:header="720" w:footer="720" w:gutter="0"/>
          <w:cols w:space="720" w:num="1"/>
        </w:sectPr>
      </w:pPr>
    </w:p>
    <w:p w14:paraId="175D3C5A">
      <w:pPr>
        <w:pStyle w:val="5"/>
        <w:spacing w:before="60" w:line="360" w:lineRule="auto"/>
        <w:ind w:left="1140" w:right="6500" w:hanging="240"/>
      </w:pPr>
      <w:r>
        <w:t>ELSE</w:t>
      </w:r>
      <w:r>
        <w:rPr>
          <w:spacing w:val="-7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Departure</w:t>
      </w:r>
      <w:r>
        <w:rPr>
          <w:spacing w:val="-8"/>
        </w:rPr>
        <w:t xml:space="preserve"> </w:t>
      </w:r>
      <w:r>
        <w:t>City</w:t>
      </w:r>
      <w:r>
        <w:rPr>
          <w:spacing w:val="-9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NULL: Ask "From which city?"</w:t>
      </w:r>
    </w:p>
    <w:p w14:paraId="5CB3E1E1">
      <w:pPr>
        <w:pStyle w:val="5"/>
        <w:spacing w:line="360" w:lineRule="auto"/>
        <w:ind w:left="1140" w:right="6500" w:hanging="240"/>
      </w:pPr>
      <w:r>
        <w:t>ELSE IF Travel Date is NULL: Ask</w:t>
      </w:r>
      <w:r>
        <w:rPr>
          <w:spacing w:val="-9"/>
        </w:rPr>
        <w:t xml:space="preserve"> </w:t>
      </w:r>
      <w:r>
        <w:t>"What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travel</w:t>
      </w:r>
      <w:r>
        <w:rPr>
          <w:spacing w:val="-7"/>
        </w:rPr>
        <w:t xml:space="preserve"> </w:t>
      </w:r>
      <w:r>
        <w:t>date?"</w:t>
      </w:r>
    </w:p>
    <w:p w14:paraId="4D370985">
      <w:pPr>
        <w:pStyle w:val="5"/>
        <w:spacing w:line="360" w:lineRule="auto"/>
        <w:ind w:left="1140" w:right="5524" w:hanging="240"/>
      </w:pPr>
      <w:r>
        <w:t>ELSE</w:t>
      </w:r>
      <w:r>
        <w:rPr>
          <w:spacing w:val="-6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Passengers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NULL: Ask "How many passengers?"</w:t>
      </w:r>
    </w:p>
    <w:p w14:paraId="0CDB5D86">
      <w:pPr>
        <w:pStyle w:val="5"/>
        <w:ind w:left="900"/>
      </w:pPr>
      <w:r>
        <w:rPr>
          <w:spacing w:val="-2"/>
        </w:rPr>
        <w:t>ELSE:</w:t>
      </w:r>
    </w:p>
    <w:p w14:paraId="7886C789">
      <w:pPr>
        <w:pStyle w:val="5"/>
        <w:spacing w:before="137"/>
        <w:ind w:left="1140"/>
      </w:pPr>
      <w:r>
        <w:t>Confirm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flight</w:t>
      </w:r>
      <w:r>
        <w:rPr>
          <w:spacing w:val="-2"/>
        </w:rPr>
        <w:t xml:space="preserve"> details.</w:t>
      </w:r>
    </w:p>
    <w:p w14:paraId="10938633">
      <w:pPr>
        <w:pStyle w:val="8"/>
        <w:numPr>
          <w:ilvl w:val="0"/>
          <w:numId w:val="12"/>
        </w:numPr>
        <w:tabs>
          <w:tab w:val="left" w:pos="960"/>
        </w:tabs>
        <w:spacing w:before="137" w:after="0" w:line="360" w:lineRule="auto"/>
        <w:ind w:left="720" w:right="6919" w:firstLine="0"/>
        <w:jc w:val="left"/>
        <w:rPr>
          <w:sz w:val="24"/>
        </w:rPr>
      </w:pPr>
      <w:r>
        <w:rPr>
          <w:sz w:val="24"/>
        </w:rPr>
        <w:t>Return</w:t>
      </w:r>
      <w:r>
        <w:rPr>
          <w:spacing w:val="-14"/>
          <w:sz w:val="24"/>
        </w:rPr>
        <w:t xml:space="preserve"> </w:t>
      </w:r>
      <w:r>
        <w:rPr>
          <w:sz w:val="24"/>
        </w:rPr>
        <w:t>updated</w:t>
      </w:r>
      <w:r>
        <w:rPr>
          <w:spacing w:val="-14"/>
          <w:sz w:val="24"/>
        </w:rPr>
        <w:t xml:space="preserve"> </w:t>
      </w:r>
      <w:r>
        <w:rPr>
          <w:sz w:val="24"/>
        </w:rPr>
        <w:t>dialogue</w:t>
      </w:r>
      <w:r>
        <w:rPr>
          <w:spacing w:val="-12"/>
          <w:sz w:val="24"/>
        </w:rPr>
        <w:t xml:space="preserve"> </w:t>
      </w:r>
      <w:r>
        <w:rPr>
          <w:sz w:val="24"/>
        </w:rPr>
        <w:t>state. END ALGORITHM</w:t>
      </w:r>
    </w:p>
    <w:p w14:paraId="30C37CB0">
      <w:pPr>
        <w:pStyle w:val="2"/>
        <w:spacing w:line="360" w:lineRule="auto"/>
        <w:ind w:right="7201"/>
      </w:pPr>
      <w:r>
        <w:t>Apply</w:t>
      </w:r>
      <w:r>
        <w:rPr>
          <w:spacing w:val="-15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Conversation Initial State</w:t>
      </w:r>
    </w:p>
    <w:p w14:paraId="786F055D">
      <w:pPr>
        <w:pStyle w:val="5"/>
        <w:tabs>
          <w:tab w:val="left" w:pos="2459"/>
          <w:tab w:val="left" w:pos="2572"/>
        </w:tabs>
        <w:spacing w:line="360" w:lineRule="auto"/>
        <w:ind w:right="7027"/>
        <w:rPr>
          <w:b/>
        </w:rPr>
      </w:pPr>
      <w:r>
        <w:t>Departure City</w:t>
      </w:r>
      <w:r>
        <w:tab/>
      </w:r>
      <w:r>
        <w:tab/>
      </w:r>
      <w:r>
        <w:t>= NULL Destination City</w:t>
      </w:r>
      <w:r>
        <w:tab/>
      </w:r>
      <w:r>
        <w:tab/>
      </w:r>
      <w:r>
        <w:rPr>
          <w:spacing w:val="-20"/>
        </w:rPr>
        <w:t xml:space="preserve"> </w:t>
      </w:r>
      <w:r>
        <w:t>= NULL Travel Date</w:t>
      </w:r>
      <w:r>
        <w:tab/>
      </w:r>
      <w:r>
        <w:t>= NULL Number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Passengers</w:t>
      </w:r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NULL </w:t>
      </w:r>
      <w:r>
        <w:rPr>
          <w:b/>
          <w:spacing w:val="-2"/>
        </w:rPr>
        <w:t>After:</w:t>
      </w:r>
    </w:p>
    <w:p w14:paraId="11708B51">
      <w:pPr>
        <w:pStyle w:val="5"/>
        <w:tabs>
          <w:tab w:val="left" w:pos="2459"/>
          <w:tab w:val="left" w:pos="2572"/>
        </w:tabs>
        <w:spacing w:before="1" w:line="360" w:lineRule="auto"/>
        <w:ind w:right="7027"/>
      </w:pPr>
      <w:r>
        <w:t>“I want to go to Delhi.” Departure City</w:t>
      </w:r>
      <w:r>
        <w:tab/>
      </w:r>
      <w:r>
        <w:tab/>
      </w:r>
      <w:r>
        <w:t>= NULL Destination City</w:t>
      </w:r>
      <w:r>
        <w:tab/>
      </w:r>
      <w:r>
        <w:tab/>
      </w:r>
      <w:r>
        <w:rPr>
          <w:spacing w:val="-20"/>
        </w:rPr>
        <w:t xml:space="preserve"> </w:t>
      </w:r>
      <w:r>
        <w:t>= Delhi Travel Date</w:t>
      </w:r>
      <w:r>
        <w:tab/>
      </w:r>
      <w:r>
        <w:t>= NULL Number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Passengers</w:t>
      </w:r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NULL Missing information:</w:t>
      </w:r>
      <w:r>
        <w:rPr>
          <w:spacing w:val="80"/>
        </w:rPr>
        <w:t xml:space="preserve"> </w:t>
      </w:r>
      <w:r>
        <w:t>Departure City</w:t>
      </w:r>
    </w:p>
    <w:p w14:paraId="12EE4C3A">
      <w:pPr>
        <w:pStyle w:val="5"/>
        <w:spacing w:line="275" w:lineRule="exact"/>
      </w:pPr>
      <w:r>
        <w:t>Travel</w:t>
      </w:r>
      <w:r>
        <w:rPr>
          <w:spacing w:val="-2"/>
        </w:rPr>
        <w:t xml:space="preserve"> </w:t>
      </w:r>
      <w:r>
        <w:rPr>
          <w:spacing w:val="-4"/>
        </w:rPr>
        <w:t>Date</w:t>
      </w:r>
    </w:p>
    <w:p w14:paraId="1A71BE28">
      <w:pPr>
        <w:spacing w:before="139" w:line="360" w:lineRule="auto"/>
        <w:ind w:left="720" w:right="7914" w:firstLine="0"/>
        <w:jc w:val="left"/>
        <w:rPr>
          <w:b/>
          <w:sz w:val="24"/>
        </w:rPr>
      </w:pPr>
      <w:r>
        <w:rPr>
          <w:sz w:val="24"/>
        </w:rPr>
        <w:t>Number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Passengers The agent asks: </w:t>
      </w:r>
      <w:r>
        <w:rPr>
          <w:b/>
          <w:sz w:val="24"/>
        </w:rPr>
        <w:t xml:space="preserve">“From which city?” </w:t>
      </w:r>
      <w:r>
        <w:rPr>
          <w:b/>
          <w:spacing w:val="-2"/>
          <w:sz w:val="24"/>
        </w:rPr>
        <w:t>After:</w:t>
      </w:r>
    </w:p>
    <w:p w14:paraId="71FF05FF">
      <w:pPr>
        <w:pStyle w:val="5"/>
        <w:spacing w:before="1" w:line="360" w:lineRule="auto"/>
        <w:ind w:right="8052"/>
      </w:pPr>
      <w:r>
        <w:t>“From</w:t>
      </w:r>
      <w:r>
        <w:rPr>
          <w:spacing w:val="-15"/>
        </w:rPr>
        <w:t xml:space="preserve"> </w:t>
      </w:r>
      <w:r>
        <w:t>Chennai.” Final</w:t>
      </w:r>
      <w:r>
        <w:rPr>
          <w:spacing w:val="-2"/>
        </w:rPr>
        <w:t xml:space="preserve"> </w:t>
      </w:r>
      <w:r>
        <w:t>state so</w:t>
      </w:r>
      <w:r>
        <w:rPr>
          <w:spacing w:val="-4"/>
        </w:rPr>
        <w:t xml:space="preserve"> far:</w:t>
      </w:r>
    </w:p>
    <w:p w14:paraId="54DF5D70">
      <w:pPr>
        <w:pStyle w:val="5"/>
        <w:spacing w:after="0" w:line="360" w:lineRule="auto"/>
        <w:sectPr>
          <w:pgSz w:w="12240" w:h="15840"/>
          <w:pgMar w:top="1380" w:right="720" w:bottom="280" w:left="720" w:header="720" w:footer="720" w:gutter="0"/>
          <w:cols w:space="720" w:num="1"/>
        </w:sectPr>
      </w:pPr>
    </w:p>
    <w:p w14:paraId="2E00CB3A">
      <w:pPr>
        <w:pStyle w:val="5"/>
        <w:tabs>
          <w:tab w:val="left" w:pos="2459"/>
          <w:tab w:val="left" w:pos="2572"/>
        </w:tabs>
        <w:spacing w:before="60" w:line="360" w:lineRule="auto"/>
        <w:ind w:right="6917"/>
      </w:pPr>
      <w:r>
        <w:t>Departure City</w:t>
      </w:r>
      <w:r>
        <w:tab/>
      </w:r>
      <w:r>
        <w:tab/>
      </w:r>
      <w:r>
        <w:t>= Chennai Destination City</w:t>
      </w:r>
      <w:r>
        <w:tab/>
      </w:r>
      <w:r>
        <w:tab/>
      </w:r>
      <w:r>
        <w:rPr>
          <w:spacing w:val="-20"/>
        </w:rPr>
        <w:t xml:space="preserve"> </w:t>
      </w:r>
      <w:r>
        <w:t>= Delhi Travel Date</w:t>
      </w:r>
      <w:r>
        <w:tab/>
      </w:r>
      <w:r>
        <w:t>= NULL Number of Passengers = NULL The</w:t>
      </w:r>
      <w:r>
        <w:rPr>
          <w:spacing w:val="-2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 xml:space="preserve">appropriate question </w:t>
      </w:r>
      <w:r>
        <w:rPr>
          <w:spacing w:val="-5"/>
        </w:rPr>
        <w:t>is:</w:t>
      </w:r>
    </w:p>
    <w:p w14:paraId="52519CA7">
      <w:pPr>
        <w:pStyle w:val="2"/>
        <w:spacing w:line="275" w:lineRule="exact"/>
      </w:pPr>
      <w:r>
        <w:t>“What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 xml:space="preserve">travel </w:t>
      </w:r>
      <w:r>
        <w:rPr>
          <w:spacing w:val="-2"/>
        </w:rPr>
        <w:t>date?”</w:t>
      </w:r>
    </w:p>
    <w:p w14:paraId="0DC522FB">
      <w:pPr>
        <w:spacing w:before="137"/>
        <w:ind w:left="720" w:right="0" w:firstLine="0"/>
        <w:jc w:val="left"/>
        <w:rPr>
          <w:sz w:val="24"/>
        </w:rPr>
      </w:pP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that,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 should</w:t>
      </w:r>
      <w:r>
        <w:rPr>
          <w:spacing w:val="-4"/>
          <w:sz w:val="24"/>
        </w:rPr>
        <w:t xml:space="preserve"> </w:t>
      </w:r>
      <w:r>
        <w:rPr>
          <w:sz w:val="24"/>
        </w:rPr>
        <w:t>ask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 passengers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been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provided.</w:t>
      </w:r>
    </w:p>
    <w:p w14:paraId="6582D9AA">
      <w:pPr>
        <w:pStyle w:val="2"/>
        <w:spacing w:before="139"/>
      </w:pPr>
      <w:r>
        <w:t>Final</w:t>
      </w:r>
      <w:r>
        <w:rPr>
          <w:spacing w:val="-4"/>
        </w:rPr>
        <w:t xml:space="preserve"> </w:t>
      </w:r>
      <w:r>
        <w:t xml:space="preserve">State </w:t>
      </w:r>
      <w:r>
        <w:rPr>
          <w:spacing w:val="-2"/>
        </w:rPr>
        <w:t>Representation</w:t>
      </w:r>
    </w:p>
    <w:p w14:paraId="63419F23">
      <w:pPr>
        <w:pStyle w:val="5"/>
        <w:spacing w:before="137"/>
        <w:ind w:left="1200"/>
      </w:pPr>
      <w:r>
        <w:t>Flight</w:t>
      </w:r>
      <w:r>
        <w:rPr>
          <w:spacing w:val="-4"/>
        </w:rPr>
        <w:t xml:space="preserve"> </w:t>
      </w:r>
      <w:r>
        <w:t>Booking</w:t>
      </w:r>
      <w:r>
        <w:rPr>
          <w:spacing w:val="-2"/>
        </w:rPr>
        <w:t xml:space="preserve"> State</w:t>
      </w:r>
    </w:p>
    <w:p w14:paraId="240F7515">
      <w:pPr>
        <w:spacing w:before="139"/>
        <w:ind w:left="1560" w:right="0" w:firstLine="0"/>
        <w:jc w:val="left"/>
        <w:rPr>
          <w:sz w:val="24"/>
        </w:rPr>
      </w:pPr>
      <w:r>
        <w:rPr>
          <w:spacing w:val="-10"/>
          <w:sz w:val="24"/>
        </w:rPr>
        <w:t>|</w:t>
      </w:r>
    </w:p>
    <w:p w14:paraId="23FA38CD">
      <w:pPr>
        <w:spacing w:before="137"/>
        <w:ind w:left="1080" w:right="0" w:firstLine="0"/>
        <w:jc w:val="left"/>
        <w:rPr>
          <w:sz w:val="24"/>
        </w:rPr>
      </w:pPr>
      <w:r>
        <w:rPr>
          <w:spacing w:val="-2"/>
          <w:sz w:val="24"/>
        </w:rPr>
        <w:t>┌───────┴────────┐</w:t>
      </w:r>
    </w:p>
    <w:p w14:paraId="288CAE23">
      <w:pPr>
        <w:tabs>
          <w:tab w:val="left" w:pos="2159"/>
        </w:tabs>
        <w:spacing w:before="139"/>
        <w:ind w:left="108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  <w:r>
        <w:rPr>
          <w:sz w:val="24"/>
        </w:rPr>
        <w:tab/>
      </w:r>
      <w:r>
        <w:rPr>
          <w:spacing w:val="-10"/>
          <w:sz w:val="24"/>
        </w:rPr>
        <w:t>↓</w:t>
      </w:r>
    </w:p>
    <w:p w14:paraId="1DA28C85">
      <w:pPr>
        <w:pStyle w:val="5"/>
        <w:tabs>
          <w:tab w:val="left" w:pos="2279"/>
        </w:tabs>
        <w:spacing w:before="137"/>
      </w:pPr>
      <w:r>
        <w:rPr>
          <w:spacing w:val="-2"/>
        </w:rPr>
        <w:t>Departure</w:t>
      </w:r>
      <w:r>
        <w:tab/>
      </w:r>
      <w:r>
        <w:rPr>
          <w:spacing w:val="-2"/>
        </w:rPr>
        <w:t>Destination</w:t>
      </w:r>
    </w:p>
    <w:p w14:paraId="0B8B3578">
      <w:pPr>
        <w:pStyle w:val="5"/>
        <w:tabs>
          <w:tab w:val="left" w:pos="2419"/>
        </w:tabs>
        <w:spacing w:before="139"/>
      </w:pPr>
      <w:r>
        <w:rPr>
          <w:spacing w:val="-2"/>
        </w:rPr>
        <w:t>Chennai</w:t>
      </w:r>
      <w:r>
        <w:tab/>
      </w:r>
      <w:r>
        <w:rPr>
          <w:spacing w:val="-2"/>
        </w:rPr>
        <w:t>Delhi</w:t>
      </w:r>
    </w:p>
    <w:p w14:paraId="2986F76A">
      <w:pPr>
        <w:spacing w:before="137"/>
        <w:ind w:left="1080" w:right="0" w:firstLine="0"/>
        <w:jc w:val="left"/>
        <w:rPr>
          <w:sz w:val="24"/>
        </w:rPr>
      </w:pPr>
      <w:r>
        <w:rPr>
          <w:spacing w:val="-10"/>
          <w:sz w:val="24"/>
        </w:rPr>
        <w:t>|</w:t>
      </w:r>
    </w:p>
    <w:p w14:paraId="67309A98">
      <w:pPr>
        <w:pStyle w:val="5"/>
        <w:spacing w:before="139"/>
        <w:ind w:left="1080"/>
      </w:pPr>
      <w:r>
        <w:t>├──</w:t>
      </w:r>
      <w:r>
        <w:rPr>
          <w:spacing w:val="-6"/>
        </w:rPr>
        <w:t xml:space="preserve"> </w:t>
      </w:r>
      <w:r>
        <w:t>Travel</w:t>
      </w:r>
      <w:r>
        <w:rPr>
          <w:spacing w:val="-1"/>
        </w:rPr>
        <w:t xml:space="preserve"> </w:t>
      </w:r>
      <w:r>
        <w:t>Date →</w:t>
      </w:r>
      <w:r>
        <w:rPr>
          <w:spacing w:val="-1"/>
        </w:rPr>
        <w:t xml:space="preserve"> </w:t>
      </w:r>
      <w:r>
        <w:rPr>
          <w:spacing w:val="-4"/>
        </w:rPr>
        <w:t>NULL</w:t>
      </w:r>
    </w:p>
    <w:p w14:paraId="0F810EBA">
      <w:pPr>
        <w:pStyle w:val="5"/>
        <w:spacing w:before="137"/>
        <w:ind w:left="1080"/>
      </w:pPr>
      <w:r>
        <w:t>└──</w:t>
      </w:r>
      <w:r>
        <w:rPr>
          <w:spacing w:val="-4"/>
        </w:rPr>
        <w:t xml:space="preserve"> </w:t>
      </w:r>
      <w:r>
        <w:t>Passengers</w:t>
      </w:r>
      <w:r>
        <w:rPr>
          <w:spacing w:val="60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4"/>
        </w:rPr>
        <w:t>NULL</w:t>
      </w:r>
    </w:p>
    <w:p w14:paraId="629E0A83">
      <w:pPr>
        <w:pStyle w:val="2"/>
        <w:spacing w:before="139"/>
        <w:jc w:val="both"/>
      </w:pPr>
      <w:r>
        <w:t>Why</w:t>
      </w:r>
      <w:r>
        <w:rPr>
          <w:spacing w:val="-5"/>
        </w:rPr>
        <w:t xml:space="preserve"> </w:t>
      </w:r>
      <w:r>
        <w:t>Dialogue</w:t>
      </w:r>
      <w:r>
        <w:rPr>
          <w:spacing w:val="-3"/>
        </w:rPr>
        <w:t xml:space="preserve"> </w:t>
      </w:r>
      <w:r>
        <w:t>State Tracking</w:t>
      </w:r>
      <w:r>
        <w:rPr>
          <w:spacing w:val="-5"/>
        </w:rPr>
        <w:t xml:space="preserve"> </w:t>
      </w:r>
      <w:r>
        <w:t>Improves</w:t>
      </w:r>
      <w:r>
        <w:rPr>
          <w:spacing w:val="1"/>
        </w:rPr>
        <w:t xml:space="preserve"> </w:t>
      </w:r>
      <w:r>
        <w:rPr>
          <w:spacing w:val="-2"/>
        </w:rPr>
        <w:t>Coherence</w:t>
      </w:r>
    </w:p>
    <w:p w14:paraId="1A6E3CC8">
      <w:pPr>
        <w:pStyle w:val="5"/>
        <w:spacing w:before="137" w:line="360" w:lineRule="auto"/>
        <w:ind w:right="718"/>
        <w:jc w:val="both"/>
      </w:pPr>
      <w:r>
        <w:t xml:space="preserve">The system </w:t>
      </w:r>
      <w:r>
        <w:rPr>
          <w:b/>
        </w:rPr>
        <w:t xml:space="preserve">remembers information already provided </w:t>
      </w:r>
      <w:r>
        <w:t>instead of asking the user to repeat it. Each new</w:t>
      </w:r>
      <w:r>
        <w:rPr>
          <w:spacing w:val="-1"/>
        </w:rPr>
        <w:t xml:space="preserve"> </w:t>
      </w:r>
      <w:r>
        <w:t>utterance</w:t>
      </w:r>
      <w:r>
        <w:rPr>
          <w:spacing w:val="-1"/>
        </w:rPr>
        <w:t xml:space="preserve"> </w:t>
      </w:r>
      <w:r>
        <w:t>updates the</w:t>
      </w:r>
      <w:r>
        <w:rPr>
          <w:spacing w:val="-1"/>
        </w:rPr>
        <w:t xml:space="preserve"> </w:t>
      </w:r>
      <w:r>
        <w:t>appropriate</w:t>
      </w:r>
      <w:r>
        <w:rPr>
          <w:spacing w:val="-1"/>
        </w:rPr>
        <w:t xml:space="preserve"> </w:t>
      </w:r>
      <w:r>
        <w:t>slot, while</w:t>
      </w:r>
      <w:r>
        <w:rPr>
          <w:spacing w:val="-1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slots determine the</w:t>
      </w:r>
      <w:r>
        <w:rPr>
          <w:spacing w:val="-1"/>
        </w:rPr>
        <w:t xml:space="preserve"> </w:t>
      </w:r>
      <w:r>
        <w:t>next</w:t>
      </w:r>
      <w:r>
        <w:rPr>
          <w:spacing w:val="-2"/>
        </w:rPr>
        <w:t xml:space="preserve"> </w:t>
      </w:r>
      <w:r>
        <w:t>question. Thus, the conversation remains coherent across multiple turns and the agent can systematically collect all required booking information.</w:t>
      </w:r>
    </w:p>
    <w:sectPr>
      <w:pgSz w:w="12240" w:h="15840"/>
      <w:pgMar w:top="1380" w:right="72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96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44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28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12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96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80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64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48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32" w:hanging="240"/>
      </w:pPr>
      <w:rPr>
        <w:rFonts w:hint="default"/>
        <w:lang w:val="en-US" w:eastAsia="en-US" w:bidi="ar-SA"/>
      </w:rPr>
    </w:lvl>
  </w:abstractNum>
  <w:abstractNum w:abstractNumId="1">
    <w:nsid w:val="B5E306ED"/>
    <w:multiLevelType w:val="multilevel"/>
    <w:tmpl w:val="B5E306ED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96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20" w:hanging="360"/>
      </w:pPr>
      <w:rPr>
        <w:rFonts w:hint="default"/>
        <w:lang w:val="en-US" w:eastAsia="en-US" w:bidi="ar-SA"/>
      </w:rPr>
    </w:lvl>
  </w:abstractNum>
  <w:abstractNum w:abstractNumId="4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91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9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96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44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28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12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96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80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64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48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32" w:hanging="240"/>
      </w:pPr>
      <w:rPr>
        <w:rFonts w:hint="default"/>
        <w:lang w:val="en-US" w:eastAsia="en-US" w:bidi="ar-SA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8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114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06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72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38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04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70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36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02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68" w:hanging="240"/>
      </w:pPr>
      <w:rPr>
        <w:rFonts w:hint="default"/>
        <w:lang w:val="en-US" w:eastAsia="en-US" w:bidi="ar-SA"/>
      </w:rPr>
    </w:lvl>
  </w:abstractNum>
  <w:abstractNum w:abstractNumId="9">
    <w:nsid w:val="59ADCABA"/>
    <w:multiLevelType w:val="multilevel"/>
    <w:tmpl w:val="59ADCABA"/>
    <w:lvl w:ilvl="0" w:tentative="0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10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96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44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28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12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96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80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64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48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32" w:hanging="240"/>
      </w:pPr>
      <w:rPr>
        <w:rFonts w:hint="default"/>
        <w:lang w:val="en-US" w:eastAsia="en-US" w:bidi="ar-SA"/>
      </w:rPr>
    </w:lvl>
  </w:abstractNum>
  <w:abstractNum w:abstractNumId="11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96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44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28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12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96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80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64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48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32" w:hanging="24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1"/>
  </w:num>
  <w:num w:numId="9">
    <w:abstractNumId w:val="5"/>
  </w:num>
  <w:num w:numId="10">
    <w:abstractNumId w:val="0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2CC0F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72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72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79"/>
      <w:jc w:val="center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1440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2245</Words>
  <Characters>13190</Characters>
  <TotalTime>1</TotalTime>
  <ScaleCrop>false</ScaleCrop>
  <LinksUpToDate>false</LinksUpToDate>
  <CharactersWithSpaces>15048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2026-08-31T14:15:00Z</dcterms:created>
  <dc:creator>Deepa</dc:creator>
  <cp:lastModifiedBy>MOHAMED JAMEEL</cp:lastModifiedBy>
  <dcterms:modified xsi:type="dcterms:W3CDTF">2026-08-31T14:18:08Z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2026-08-28T00:00:00Z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2026-08-31T00:00:00Z</vt:filetime>
  </property>
  <property fmtid="{D5CDD505-2E9C-101B-9397-08002B2CF9AE}" pid="6" name="SourceModified">
    <vt:lpwstr>D:20260828143125+05'30'</vt:lpwstr>
  </property>
  <property fmtid="{D5CDD505-2E9C-101B-9397-08002B2CF9AE}" pid="7" name="KSOTemplateDocerSaveRecord">
    <vt:lpwstr>eyJoZGlkIjoiYjY2NGRjMGMyZjUzNDE0OTJlMWIwNmM3YTdmYjBlYzQiLCJ1c2VySWQiOiI1Njc2NzUyOTYyNzYifQ==</vt:lpwstr>
  </property>
  <property fmtid="{D5CDD505-2E9C-101B-9397-08002B2CF9AE}" pid="8" name="KSOProductBuildVer">
    <vt:lpwstr>1033-12.1.0.28032</vt:lpwstr>
  </property>
  <property fmtid="{D5CDD505-2E9C-101B-9397-08002B2CF9AE}" pid="9" name="ICV">
    <vt:lpwstr>75810D5B689B43BCBAF25233ECE643A0_13</vt:lpwstr>
  </property>
</Properties>
</file>