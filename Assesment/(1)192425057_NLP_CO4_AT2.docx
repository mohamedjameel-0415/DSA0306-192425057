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29917">
      <w:pPr>
        <w:pStyle w:val="6"/>
      </w:pPr>
      <w:r>
        <w:rPr>
          <w:color w:val="1F4E79"/>
        </w:rPr>
        <w:t>SIMATS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ENGINEERING)</w:t>
      </w:r>
    </w:p>
    <w:p w14:paraId="5FC06736">
      <w:pPr>
        <w:spacing w:before="149"/>
        <w:ind w:left="1" w:right="358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9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1B1DB25E">
      <w:pPr>
        <w:spacing w:before="127"/>
        <w:ind w:left="0" w:right="358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Industry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Solving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Task</w:t>
      </w:r>
    </w:p>
    <w:p w14:paraId="55D3FD30">
      <w:pPr>
        <w:pStyle w:val="5"/>
        <w:spacing w:before="0"/>
        <w:ind w:left="0"/>
        <w:rPr>
          <w:rFonts w:ascii="Arial"/>
          <w:b/>
          <w:sz w:val="20"/>
        </w:rPr>
      </w:pPr>
    </w:p>
    <w:p w14:paraId="7C811CA2">
      <w:pPr>
        <w:pStyle w:val="5"/>
        <w:spacing w:before="98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223520</wp:posOffset>
                </wp:positionV>
                <wp:extent cx="59436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7.6pt;height:0.75pt;width:468pt;mso-position-horizontal-relative:page;mso-wrap-distance-bottom:0pt;mso-wrap-distance-top:0pt;z-index:-251657216;mso-width-relative:page;mso-height-relative:page;" fillcolor="#1F4E79" filled="t" stroked="f" coordsize="5943600,9525" o:gfxdata="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Ip3Bk9YA&#10;AAAKAQAADwAAAAAAAAABACAAAAAiAAAAZHJzL2Rvd25yZXYueG1sUEsBAhQAFAAAAAgAh07iQMjm&#10;d70hAgAA3wQAAA4AAAAAAAAAAQAgAAAAJQEAAGRycy9lMm9Eb2MueG1sUEsFBgAAAAAGAAYAWQEA&#10;ALgFAAAAAA==&#10;" path="m5943600,9143l0,9143,0,0,5943600,0,5943600,914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1AA156">
      <w:pPr>
        <w:pStyle w:val="5"/>
        <w:spacing w:before="0"/>
        <w:ind w:left="0"/>
        <w:rPr>
          <w:rFonts w:ascii="Arial"/>
          <w:b/>
          <w:sz w:val="20"/>
        </w:rPr>
      </w:pPr>
    </w:p>
    <w:p w14:paraId="333CD095">
      <w:pPr>
        <w:pStyle w:val="5"/>
        <w:spacing w:before="17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3C3D5FF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800" w:type="dxa"/>
            <w:shd w:val="clear" w:color="auto" w:fill="D5E3EF"/>
          </w:tcPr>
          <w:p w14:paraId="2B67DDA4">
            <w:pPr>
              <w:pStyle w:val="9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E03C016">
            <w:pPr>
              <w:pStyle w:val="9"/>
              <w:spacing w:before="69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600A9A1A">
            <w:pPr>
              <w:pStyle w:val="9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AA769E1">
            <w:pPr>
              <w:pStyle w:val="9"/>
              <w:spacing w:before="69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Processing</w:t>
            </w:r>
          </w:p>
        </w:tc>
      </w:tr>
      <w:tr w14:paraId="4B5D65A1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800" w:type="dxa"/>
            <w:shd w:val="clear" w:color="auto" w:fill="D5E3EF"/>
          </w:tcPr>
          <w:p w14:paraId="1B82E01D">
            <w:pPr>
              <w:pStyle w:val="9"/>
              <w:spacing w:before="16"/>
              <w:rPr>
                <w:rFonts w:ascii="Arial"/>
                <w:b/>
                <w:sz w:val="18"/>
              </w:rPr>
            </w:pPr>
          </w:p>
          <w:p w14:paraId="26D49BA0">
            <w:pPr>
              <w:pStyle w:val="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2E48CA1">
            <w:pPr>
              <w:pStyle w:val="9"/>
              <w:spacing w:before="16"/>
              <w:rPr>
                <w:rFonts w:ascii="Arial"/>
                <w:b/>
                <w:sz w:val="18"/>
              </w:rPr>
            </w:pPr>
          </w:p>
          <w:p w14:paraId="169F84F6">
            <w:pPr>
              <w:pStyle w:val="9"/>
              <w:ind w:left="11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CO4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2"/>
                <w:sz w:val="18"/>
              </w:rPr>
              <w:t xml:space="preserve"> Precision</w:t>
            </w:r>
          </w:p>
        </w:tc>
        <w:tc>
          <w:tcPr>
            <w:tcW w:w="1800" w:type="dxa"/>
            <w:shd w:val="clear" w:color="auto" w:fill="D5E3EF"/>
          </w:tcPr>
          <w:p w14:paraId="6AB2EC4A">
            <w:pPr>
              <w:pStyle w:val="9"/>
              <w:spacing w:before="16"/>
              <w:rPr>
                <w:rFonts w:ascii="Arial"/>
                <w:b/>
                <w:sz w:val="18"/>
              </w:rPr>
            </w:pPr>
          </w:p>
          <w:p w14:paraId="22F1D2F5">
            <w:pPr>
              <w:pStyle w:val="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7AE7AEA">
            <w:pPr>
              <w:pStyle w:val="9"/>
              <w:spacing w:before="70" w:line="360" w:lineRule="auto"/>
              <w:ind w:left="119" w:right="127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Industry Problem Solving Task</w:t>
            </w:r>
          </w:p>
        </w:tc>
      </w:tr>
      <w:tr w14:paraId="06B12FC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800" w:type="dxa"/>
            <w:shd w:val="clear" w:color="auto" w:fill="D5E3EF"/>
          </w:tcPr>
          <w:p w14:paraId="68E84122">
            <w:pPr>
              <w:pStyle w:val="9"/>
              <w:spacing w:before="8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CCB42F5">
            <w:pPr>
              <w:pStyle w:val="9"/>
              <w:spacing w:before="86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35%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085C288">
            <w:pPr>
              <w:pStyle w:val="9"/>
              <w:rPr>
                <w:sz w:val="18"/>
              </w:rPr>
            </w:pPr>
          </w:p>
        </w:tc>
        <w:tc>
          <w:tcPr>
            <w:tcW w:w="3240" w:type="dxa"/>
          </w:tcPr>
          <w:p w14:paraId="057BBEEA">
            <w:pPr>
              <w:pStyle w:val="9"/>
              <w:rPr>
                <w:sz w:val="18"/>
              </w:rPr>
            </w:pPr>
          </w:p>
        </w:tc>
      </w:tr>
      <w:tr w14:paraId="4EBCFABF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1800" w:type="dxa"/>
            <w:shd w:val="clear" w:color="auto" w:fill="D5E3EF"/>
          </w:tcPr>
          <w:p w14:paraId="2DC3DD2C">
            <w:pPr>
              <w:pStyle w:val="9"/>
              <w:spacing w:before="51"/>
              <w:rPr>
                <w:rFonts w:ascii="Arial"/>
                <w:b/>
                <w:sz w:val="18"/>
              </w:rPr>
            </w:pPr>
          </w:p>
          <w:p w14:paraId="0AFE6A5B">
            <w:pPr>
              <w:pStyle w:val="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6B9D1FE8">
            <w:pPr>
              <w:pStyle w:val="9"/>
              <w:spacing w:before="69" w:line="360" w:lineRule="auto"/>
              <w:ind w:left="119" w:right="2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Formulate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context-free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grammars,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feature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probabilistic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techniques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 to construct parsing frameworks. (BL-4)</w:t>
            </w:r>
          </w:p>
        </w:tc>
      </w:tr>
      <w:tr w14:paraId="6B6A863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800" w:type="dxa"/>
            <w:shd w:val="clear" w:color="auto" w:fill="D5E3EF"/>
          </w:tcPr>
          <w:p w14:paraId="12F02985">
            <w:pPr>
              <w:pStyle w:val="9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599DBC9B">
            <w:pPr>
              <w:pStyle w:val="9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Mohamed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Jameel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A</w:t>
            </w:r>
          </w:p>
        </w:tc>
        <w:tc>
          <w:tcPr>
            <w:tcW w:w="1800" w:type="dxa"/>
            <w:shd w:val="clear" w:color="auto" w:fill="D5E3EF"/>
          </w:tcPr>
          <w:p w14:paraId="38C1563B">
            <w:pPr>
              <w:pStyle w:val="9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598011D">
            <w:pPr>
              <w:pStyle w:val="9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192425057</w:t>
            </w:r>
          </w:p>
        </w:tc>
      </w:tr>
      <w:tr w14:paraId="711D2D8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800" w:type="dxa"/>
            <w:shd w:val="clear" w:color="auto" w:fill="D5E3EF"/>
          </w:tcPr>
          <w:p w14:paraId="683D2049">
            <w:pPr>
              <w:pStyle w:val="9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3545B7F">
            <w:pPr>
              <w:pStyle w:val="9"/>
              <w:spacing w:before="71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4EBFF805">
            <w:pPr>
              <w:pStyle w:val="9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CBD4D2C">
            <w:pPr>
              <w:pStyle w:val="9"/>
              <w:rPr>
                <w:sz w:val="18"/>
              </w:rPr>
            </w:pPr>
          </w:p>
        </w:tc>
      </w:tr>
    </w:tbl>
    <w:p w14:paraId="4993F16A">
      <w:pPr>
        <w:pStyle w:val="5"/>
        <w:spacing w:before="141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254000</wp:posOffset>
                </wp:positionV>
                <wp:extent cx="6400800" cy="117919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1791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B036EE">
                            <w:pPr>
                              <w:spacing w:before="100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031A4BA0">
                            <w:pPr>
                              <w:spacing w:before="115" w:line="360" w:lineRule="auto"/>
                              <w:ind w:left="195" w:right="24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Mohamed Jameel A/192425057 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4C88C108">
                            <w:pPr>
                              <w:tabs>
                                <w:tab w:val="left" w:pos="4784"/>
                              </w:tabs>
                              <w:spacing w:before="60"/>
                              <w:ind w:left="19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62pt;margin-top:20pt;height:92.85pt;width:504pt;mso-position-horizontal-relative:page;mso-wrap-distance-bottom:0pt;mso-wrap-distance-top:0pt;z-index:-251657216;mso-width-relative:page;mso-height-relative:page;" fillcolor="#FFF8E6" filled="t" stroked="t" coordsize="21600,21600" o:gfxdata="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Ovg17aAAAACwEAAA8AAAAAAAAAAQAgAAAAIgAAAGRycy9kb3ducmV2LnhtbFBLAQIU&#10;ABQAAAAIAIdO4kA81wpX8QEAAAwEAAAOAAAAAAAAAAEAIAAAACkBAABkcnMvZTJvRG9jLnhtbFBL&#10;BQYAAAAABgAGAFkBAACMBQAAAAA=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74B036EE">
                      <w:pPr>
                        <w:spacing w:before="100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031A4BA0">
                      <w:pPr>
                        <w:spacing w:before="115" w:line="360" w:lineRule="auto"/>
                        <w:ind w:left="195" w:right="240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Mohamed Jameel A/192425057 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4C88C108">
                      <w:pPr>
                        <w:tabs>
                          <w:tab w:val="left" w:pos="4784"/>
                        </w:tabs>
                        <w:spacing w:before="60"/>
                        <w:ind w:left="19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1690370</wp:posOffset>
                </wp:positionV>
                <wp:extent cx="6400800" cy="207962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07962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5E977D">
                            <w:pPr>
                              <w:spacing w:before="80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388D65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3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industry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52F21FE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5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perspective.</w:t>
                            </w:r>
                          </w:p>
                          <w:p w14:paraId="6CB45AE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6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structured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proper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justification.</w:t>
                            </w:r>
                          </w:p>
                          <w:p w14:paraId="73792FA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6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applicable.</w:t>
                            </w:r>
                          </w:p>
                          <w:p w14:paraId="4C0794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3" w:line="360" w:lineRule="auto"/>
                              <w:ind w:left="915" w:right="638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suitable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predicates,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workflows,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architectures,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tables whenever necessary.</w:t>
                            </w:r>
                          </w:p>
                          <w:p w14:paraId="412F24C4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assumptions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additional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required.</w:t>
                            </w:r>
                          </w:p>
                          <w:p w14:paraId="3E7A6C46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6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62pt;margin-top:133.1pt;height:163.75pt;width:504pt;mso-position-horizontal-relative:page;mso-wrap-distance-bottom:0pt;mso-wrap-distance-top:0pt;z-index:-251656192;mso-width-relative:page;mso-height-relative:page;" fillcolor="#FFF3CD" filled="t" stroked="t" coordsize="21600,21600" o:gfxdata="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jQDXXaAAAADAEAAA8AAAAAAAAAAQAgAAAAIgAAAGRycy9kb3ducmV2LnhtbFBLAQIU&#10;ABQAAAAIAIdO4kCjSTVE8QEAAAwEAAAOAAAAAAAAAAEAIAAAACkBAABkcnMvZTJvRG9jLnhtbFBL&#10;BQYAAAAABgAGAFkBAACMBQAAAAA=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115E977D">
                      <w:pPr>
                        <w:spacing w:before="80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2388D65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3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industry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52F21FE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5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problem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perspective.</w:t>
                      </w:r>
                    </w:p>
                    <w:p w14:paraId="6CB45AE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6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structured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proper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justification.</w:t>
                      </w:r>
                    </w:p>
                    <w:p w14:paraId="73792FA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6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applicable.</w:t>
                      </w:r>
                    </w:p>
                    <w:p w14:paraId="4C0794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3" w:line="360" w:lineRule="auto"/>
                        <w:ind w:left="915" w:right="638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suitable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predicates,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workflows,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architectures,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tables whenever necessary.</w:t>
                      </w:r>
                    </w:p>
                    <w:p w14:paraId="412F24C4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Clearly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state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assumptions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additional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information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required.</w:t>
                      </w:r>
                    </w:p>
                    <w:p w14:paraId="3E7A6C46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6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835025</wp:posOffset>
                </wp:positionH>
                <wp:positionV relativeFrom="paragraph">
                  <wp:posOffset>4023995</wp:posOffset>
                </wp:positionV>
                <wp:extent cx="6394450" cy="332105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4450" cy="33210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633BA27A">
                            <w:pPr>
                              <w:tabs>
                                <w:tab w:val="left" w:pos="5445"/>
                                <w:tab w:val="left" w:pos="8591"/>
                              </w:tabs>
                              <w:spacing w:before="88"/>
                              <w:ind w:left="84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Topic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Focus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65.75pt;margin-top:316.85pt;height:26.15pt;width:503.5pt;mso-position-horizontal-relative:page;mso-wrap-distance-bottom:0pt;mso-wrap-distance-top:0pt;z-index:-251656192;mso-width-relative:page;mso-height-relative:page;" fillcolor="#1F4E79" filled="t" stroked="f" coordsize="21600,21600" o:gfxdata="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qWIa92QAAAAwBAAAPAAAAAAAAAAEAIAAAACIA&#10;AABkcnMvZG93bnJldi54bWxQSwECFAAUAAAACACHTuJAvWg9Cs8BAACo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33BA27A">
                      <w:pPr>
                        <w:tabs>
                          <w:tab w:val="left" w:pos="5445"/>
                          <w:tab w:val="left" w:pos="8591"/>
                        </w:tabs>
                        <w:spacing w:before="88"/>
                        <w:ind w:left="84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0"/>
                        </w:rPr>
                        <w:t>Topic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0"/>
                        </w:rPr>
                        <w:t>Focus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0"/>
                        </w:rPr>
                        <w:t>No.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35C32B1">
      <w:pPr>
        <w:pStyle w:val="5"/>
        <w:spacing w:before="146"/>
        <w:ind w:left="0"/>
        <w:rPr>
          <w:rFonts w:ascii="Arial"/>
          <w:b/>
          <w:sz w:val="20"/>
        </w:rPr>
      </w:pPr>
    </w:p>
    <w:p w14:paraId="0744C9C7">
      <w:pPr>
        <w:pStyle w:val="5"/>
        <w:spacing w:before="146"/>
        <w:ind w:left="0"/>
        <w:rPr>
          <w:rFonts w:ascii="Arial"/>
          <w:b/>
          <w:sz w:val="20"/>
        </w:rPr>
      </w:pPr>
    </w:p>
    <w:p w14:paraId="2DC996B4">
      <w:pPr>
        <w:pStyle w:val="5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tbl>
      <w:tblPr>
        <w:tblStyle w:val="4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5245"/>
        <w:gridCol w:w="1701"/>
      </w:tblGrid>
      <w:tr w14:paraId="2B969BB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</w:trPr>
        <w:tc>
          <w:tcPr>
            <w:tcW w:w="3114" w:type="dxa"/>
            <w:shd w:val="clear" w:color="auto" w:fill="D5E3EF"/>
          </w:tcPr>
          <w:p w14:paraId="107F15DC">
            <w:pPr>
              <w:pStyle w:val="9"/>
              <w:spacing w:before="70" w:line="360" w:lineRule="auto"/>
              <w:ind w:left="119" w:right="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Representing Meaning &amp; Meaning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</w:p>
        </w:tc>
        <w:tc>
          <w:tcPr>
            <w:tcW w:w="5245" w:type="dxa"/>
          </w:tcPr>
          <w:p w14:paraId="540D50AD">
            <w:pPr>
              <w:pStyle w:val="9"/>
              <w:spacing w:before="70" w:line="360" w:lineRule="auto"/>
              <w:ind w:left="118" w:right="109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</w:tcPr>
          <w:p w14:paraId="06296609">
            <w:pPr>
              <w:pStyle w:val="9"/>
              <w:spacing w:before="70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14:paraId="3EDD5C1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5" w:hRule="atLeast"/>
        </w:trPr>
        <w:tc>
          <w:tcPr>
            <w:tcW w:w="3114" w:type="dxa"/>
            <w:shd w:val="clear" w:color="auto" w:fill="EBF3FA"/>
          </w:tcPr>
          <w:p w14:paraId="260302AA">
            <w:pPr>
              <w:pStyle w:val="9"/>
              <w:spacing w:before="68" w:line="360" w:lineRule="auto"/>
              <w:ind w:left="119" w:right="8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Syntax-Driven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Semantic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5245" w:type="dxa"/>
            <w:shd w:val="clear" w:color="auto" w:fill="F7FAFF"/>
          </w:tcPr>
          <w:p w14:paraId="7F69D6F4">
            <w:pPr>
              <w:pStyle w:val="9"/>
              <w:spacing w:before="68" w:line="360" w:lineRule="auto"/>
              <w:ind w:left="118" w:right="107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multiple interpretations of spoken commands, evaluate parsing-related ambiguity, and assess</w:t>
            </w:r>
            <w:r>
              <w:rPr>
                <w:rFonts w:ascii="Arial MT"/>
                <w:spacing w:val="4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 extraction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real-time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voice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assistant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systems.</w:t>
            </w:r>
          </w:p>
        </w:tc>
        <w:tc>
          <w:tcPr>
            <w:tcW w:w="1701" w:type="dxa"/>
          </w:tcPr>
          <w:p w14:paraId="009F6600">
            <w:pPr>
              <w:pStyle w:val="9"/>
              <w:spacing w:before="68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14:paraId="17DD3A5C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</w:trPr>
        <w:tc>
          <w:tcPr>
            <w:tcW w:w="3114" w:type="dxa"/>
            <w:shd w:val="clear" w:color="auto" w:fill="D5E3EF"/>
          </w:tcPr>
          <w:p w14:paraId="7DB88D45">
            <w:pPr>
              <w:pStyle w:val="9"/>
              <w:spacing w:before="69" w:line="360" w:lineRule="auto"/>
              <w:ind w:left="119" w:right="2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First-Order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Predicate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Calculus, Representing Linguistically Relevant Concepts, Syntax-Driven Semantic Analysis</w:t>
            </w:r>
          </w:p>
        </w:tc>
        <w:tc>
          <w:tcPr>
            <w:tcW w:w="5245" w:type="dxa"/>
          </w:tcPr>
          <w:p w14:paraId="250F11EC">
            <w:pPr>
              <w:pStyle w:val="9"/>
              <w:spacing w:before="69" w:line="360" w:lineRule="auto"/>
              <w:ind w:left="118" w:right="108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 a semantic processing architecture for</w:t>
            </w:r>
            <w:r>
              <w:rPr>
                <w:rFonts w:ascii="Arial MT"/>
                <w:spacing w:val="4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</w:tcPr>
          <w:p w14:paraId="0D97C045">
            <w:pPr>
              <w:pStyle w:val="9"/>
              <w:spacing w:before="69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</w:tbl>
    <w:p w14:paraId="1EE16AC8">
      <w:pPr>
        <w:pStyle w:val="9"/>
        <w:spacing w:after="0"/>
        <w:jc w:val="center"/>
        <w:rPr>
          <w:rFonts w:ascii="Arial MT"/>
          <w:sz w:val="20"/>
        </w:rPr>
        <w:sectPr>
          <w:pgSz w:w="12240" w:h="15840"/>
          <w:pgMar w:top="1420" w:right="720" w:bottom="280" w:left="1080" w:header="720" w:footer="720" w:gutter="0"/>
          <w:cols w:space="720" w:num="1"/>
        </w:sectPr>
      </w:pPr>
    </w:p>
    <w:p w14:paraId="330C0BA6">
      <w:pPr>
        <w:spacing w:before="83"/>
        <w:ind w:left="360" w:right="0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6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4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Industry</w:t>
      </w:r>
      <w:r>
        <w:rPr>
          <w:rFonts w:ascii="Arial" w:hAnsi="Arial"/>
          <w:b/>
          <w:color w:val="C00000"/>
          <w:spacing w:val="-6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Problem</w:t>
      </w:r>
      <w:r>
        <w:rPr>
          <w:rFonts w:ascii="Arial" w:hAnsi="Arial"/>
          <w:b/>
          <w:color w:val="C00000"/>
          <w:spacing w:val="-7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Solving</w:t>
      </w:r>
      <w:r>
        <w:rPr>
          <w:rFonts w:ascii="Arial" w:hAnsi="Arial"/>
          <w:b/>
          <w:color w:val="C00000"/>
          <w:spacing w:val="-3"/>
          <w:sz w:val="22"/>
        </w:rPr>
        <w:t xml:space="preserve"> </w:t>
      </w:r>
      <w:r>
        <w:rPr>
          <w:rFonts w:ascii="Arial" w:hAnsi="Arial"/>
          <w:b/>
          <w:color w:val="C00000"/>
          <w:spacing w:val="-4"/>
          <w:sz w:val="22"/>
        </w:rPr>
        <w:t>Task</w:t>
      </w:r>
    </w:p>
    <w:p w14:paraId="65775A04">
      <w:pPr>
        <w:pStyle w:val="5"/>
        <w:spacing w:before="8"/>
        <w:ind w:left="0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93345</wp:posOffset>
                </wp:positionV>
                <wp:extent cx="5943600" cy="63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2pt;margin-top:7.35pt;height:0.5pt;width:468pt;mso-position-horizontal-relative:page;mso-wrap-distance-bottom:0pt;mso-wrap-distance-top:0pt;z-index:-251655168;mso-width-relative:page;mso-height-relative:page;" fillcolor="#C00000" filled="t" stroked="f" coordsize="5943600,6350" o:gfxdata="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cLEbXVAAAACgEA&#10;AA8AAAAAAAAAAQAgAAAAIgAAAGRycy9kb3ducmV2LnhtbFBLAQIUABQAAAAIAIdO4kDbsHVzHQIA&#10;AN8EAAAOAAAAAAAAAAEAIAAAACQBAABkcnMvZTJvRG9jLnhtbFBLBQYAAAAABgAGAFkBAACzBQAA&#10;AAA=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EED12C">
      <w:pPr>
        <w:pStyle w:val="2"/>
        <w:numPr>
          <w:ilvl w:val="0"/>
          <w:numId w:val="2"/>
        </w:numPr>
        <w:tabs>
          <w:tab w:val="left" w:pos="600"/>
        </w:tabs>
        <w:spacing w:before="41" w:after="0" w:line="240" w:lineRule="auto"/>
        <w:ind w:left="600" w:right="0" w:hanging="240"/>
        <w:jc w:val="both"/>
      </w:pPr>
      <w:r>
        <w:t>AI-Powered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Processing</w:t>
      </w:r>
      <w:r>
        <w:rPr>
          <w:spacing w:val="-2"/>
        </w:rPr>
        <w:t xml:space="preserve"> System</w:t>
      </w:r>
    </w:p>
    <w:p w14:paraId="5D9F9071">
      <w:pPr>
        <w:pStyle w:val="5"/>
        <w:spacing w:before="139" w:line="360" w:lineRule="auto"/>
        <w:ind w:right="719"/>
        <w:jc w:val="both"/>
      </w:pPr>
      <w:r>
        <w:t xml:space="preserve">An insurance company is developing an NLP-based system to automatically process customer insurance claims. The system uses </w:t>
      </w:r>
      <w:r>
        <w:rPr>
          <w:b/>
        </w:rPr>
        <w:t xml:space="preserve">Context-Free Grammar (CFG) </w:t>
      </w:r>
      <w:r>
        <w:t>to parse customer</w:t>
      </w:r>
      <w:r>
        <w:rPr>
          <w:spacing w:val="40"/>
        </w:rPr>
        <w:t xml:space="preserve"> </w:t>
      </w:r>
      <w:r>
        <w:t>statements and extract information such as the claimant, damaged object, cause of damage, and claim amount.</w:t>
      </w:r>
    </w:p>
    <w:p w14:paraId="05AB76BE">
      <w:pPr>
        <w:pStyle w:val="5"/>
        <w:spacing w:before="0"/>
        <w:jc w:val="both"/>
      </w:pPr>
      <w:r>
        <w:t>However,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faces 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problems:</w:t>
      </w:r>
    </w:p>
    <w:p w14:paraId="52425342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both"/>
        <w:rPr>
          <w:sz w:val="24"/>
        </w:rPr>
      </w:pPr>
      <w:r>
        <w:rPr>
          <w:sz w:val="24"/>
        </w:rPr>
        <w:t>Ambiguous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structures</w:t>
      </w:r>
    </w:p>
    <w:p w14:paraId="5B4ABBAC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both"/>
        <w:rPr>
          <w:sz w:val="24"/>
        </w:rPr>
      </w:pPr>
      <w:r>
        <w:rPr>
          <w:sz w:val="24"/>
        </w:rPr>
        <w:t>Difficulty</w:t>
      </w:r>
      <w:r>
        <w:rPr>
          <w:spacing w:val="-5"/>
          <w:sz w:val="24"/>
        </w:rPr>
        <w:t xml:space="preserve"> </w:t>
      </w:r>
      <w:r>
        <w:rPr>
          <w:sz w:val="24"/>
        </w:rPr>
        <w:t>distinguishing</w:t>
      </w:r>
      <w:r>
        <w:rPr>
          <w:spacing w:val="-2"/>
          <w:sz w:val="24"/>
        </w:rPr>
        <w:t xml:space="preserve"> </w:t>
      </w:r>
      <w:r>
        <w:rPr>
          <w:sz w:val="24"/>
        </w:rPr>
        <w:t>noun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prepositional</w:t>
      </w:r>
      <w:r>
        <w:rPr>
          <w:spacing w:val="-2"/>
          <w:sz w:val="24"/>
        </w:rPr>
        <w:t xml:space="preserve"> </w:t>
      </w:r>
      <w:r>
        <w:rPr>
          <w:sz w:val="24"/>
        </w:rPr>
        <w:t>phrase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attachment</w:t>
      </w:r>
    </w:p>
    <w:p w14:paraId="7670260C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both"/>
        <w:rPr>
          <w:sz w:val="24"/>
        </w:rPr>
      </w:pPr>
      <w:r>
        <w:rPr>
          <w:sz w:val="24"/>
        </w:rPr>
        <w:t>Subject–verb</w:t>
      </w:r>
      <w:r>
        <w:rPr>
          <w:spacing w:val="-4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3E58D8A0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both"/>
        <w:rPr>
          <w:sz w:val="24"/>
        </w:rPr>
      </w:pPr>
      <w:r>
        <w:rPr>
          <w:sz w:val="24"/>
        </w:rPr>
        <w:t>Inefficient</w:t>
      </w:r>
      <w:r>
        <w:rPr>
          <w:spacing w:val="-3"/>
          <w:sz w:val="24"/>
        </w:rPr>
        <w:t xml:space="preserve"> </w:t>
      </w:r>
      <w:r>
        <w:rPr>
          <w:sz w:val="24"/>
        </w:rPr>
        <w:t>parsing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lengthy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descriptions</w:t>
      </w:r>
    </w:p>
    <w:p w14:paraId="6B125A0E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both"/>
        <w:rPr>
          <w:sz w:val="24"/>
        </w:rPr>
      </w:pPr>
      <w:r>
        <w:rPr>
          <w:sz w:val="24"/>
        </w:rPr>
        <w:t>Difficulty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2"/>
          <w:sz w:val="24"/>
        </w:rPr>
        <w:t xml:space="preserve"> </w:t>
      </w:r>
      <w:r>
        <w:rPr>
          <w:sz w:val="24"/>
        </w:rPr>
        <w:t>and incomplete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294C3E17">
      <w:pPr>
        <w:pStyle w:val="2"/>
        <w:spacing w:before="139"/>
      </w:pPr>
      <w:r>
        <w:t>Example</w:t>
      </w:r>
      <w:r>
        <w:rPr>
          <w:spacing w:val="-5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rPr>
          <w:spacing w:val="-2"/>
        </w:rPr>
        <w:t>statement:</w:t>
      </w:r>
    </w:p>
    <w:p w14:paraId="00933918">
      <w:pPr>
        <w:pStyle w:val="5"/>
      </w:pPr>
      <w:r>
        <w:t>"I</w:t>
      </w:r>
      <w:r>
        <w:rPr>
          <w:spacing w:val="-1"/>
        </w:rPr>
        <w:t xml:space="preserve"> </w:t>
      </w:r>
      <w:r>
        <w:t>reported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damage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after the</w:t>
      </w:r>
      <w:r>
        <w:rPr>
          <w:spacing w:val="-2"/>
        </w:rPr>
        <w:t xml:space="preserve"> accident."</w:t>
      </w:r>
    </w:p>
    <w:p w14:paraId="6887F1EC">
      <w:pPr>
        <w:spacing w:before="137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sentence</w:t>
      </w:r>
      <w:r>
        <w:rPr>
          <w:spacing w:val="67"/>
          <w:sz w:val="24"/>
        </w:rPr>
        <w:t xml:space="preserve"> </w:t>
      </w:r>
      <w:r>
        <w:rPr>
          <w:sz w:val="24"/>
        </w:rPr>
        <w:t>can</w:t>
      </w:r>
      <w:r>
        <w:rPr>
          <w:spacing w:val="68"/>
          <w:sz w:val="24"/>
        </w:rPr>
        <w:t xml:space="preserve"> </w:t>
      </w:r>
      <w:r>
        <w:rPr>
          <w:sz w:val="24"/>
        </w:rPr>
        <w:t>produce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68"/>
          <w:sz w:val="24"/>
        </w:rPr>
        <w:t xml:space="preserve"> </w:t>
      </w:r>
      <w:r>
        <w:rPr>
          <w:sz w:val="24"/>
        </w:rPr>
        <w:t>interpretations</w:t>
      </w:r>
      <w:r>
        <w:rPr>
          <w:spacing w:val="65"/>
          <w:sz w:val="24"/>
        </w:rPr>
        <w:t xml:space="preserve"> </w:t>
      </w:r>
      <w:r>
        <w:rPr>
          <w:sz w:val="24"/>
        </w:rPr>
        <w:t>depending</w:t>
      </w:r>
      <w:r>
        <w:rPr>
          <w:spacing w:val="65"/>
          <w:sz w:val="24"/>
        </w:rPr>
        <w:t xml:space="preserve"> </w:t>
      </w:r>
      <w:r>
        <w:rPr>
          <w:sz w:val="24"/>
        </w:rPr>
        <w:t>on</w:t>
      </w:r>
      <w:r>
        <w:rPr>
          <w:spacing w:val="65"/>
          <w:sz w:val="24"/>
        </w:rPr>
        <w:t xml:space="preserve"> </w:t>
      </w:r>
      <w:r>
        <w:rPr>
          <w:sz w:val="24"/>
        </w:rPr>
        <w:t>whether</w:t>
      </w:r>
      <w:r>
        <w:rPr>
          <w:spacing w:val="67"/>
          <w:sz w:val="24"/>
        </w:rPr>
        <w:t xml:space="preserve"> </w:t>
      </w:r>
      <w:r>
        <w:rPr>
          <w:b/>
          <w:sz w:val="24"/>
        </w:rPr>
        <w:t>"to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car"</w:t>
      </w:r>
      <w:r>
        <w:rPr>
          <w:b/>
          <w:spacing w:val="66"/>
          <w:sz w:val="24"/>
        </w:rPr>
        <w:t xml:space="preserve"> </w:t>
      </w:r>
      <w:r>
        <w:rPr>
          <w:sz w:val="24"/>
        </w:rPr>
        <w:t xml:space="preserve">is associated with </w:t>
      </w:r>
      <w:r>
        <w:rPr>
          <w:i/>
          <w:sz w:val="24"/>
        </w:rPr>
        <w:t xml:space="preserve">reported </w:t>
      </w:r>
      <w:r>
        <w:rPr>
          <w:sz w:val="24"/>
        </w:rPr>
        <w:t xml:space="preserve">or </w:t>
      </w:r>
      <w:r>
        <w:rPr>
          <w:i/>
          <w:sz w:val="24"/>
        </w:rPr>
        <w:t>damage</w:t>
      </w:r>
      <w:r>
        <w:rPr>
          <w:sz w:val="24"/>
        </w:rPr>
        <w:t>.</w:t>
      </w:r>
    </w:p>
    <w:p w14:paraId="3E6C2143">
      <w:pPr>
        <w:pStyle w:val="2"/>
      </w:pPr>
      <w:r>
        <w:rPr>
          <w:spacing w:val="-2"/>
        </w:rPr>
        <w:t>Tasks:</w:t>
      </w:r>
    </w:p>
    <w:p w14:paraId="51B19A17">
      <w:pPr>
        <w:pStyle w:val="8"/>
        <w:numPr>
          <w:ilvl w:val="0"/>
          <w:numId w:val="3"/>
        </w:numPr>
        <w:tabs>
          <w:tab w:val="left" w:pos="637"/>
        </w:tabs>
        <w:spacing w:before="139" w:after="0" w:line="360" w:lineRule="auto"/>
        <w:ind w:left="360" w:right="717" w:firstLine="0"/>
        <w:jc w:val="left"/>
        <w:rPr>
          <w:sz w:val="24"/>
        </w:rPr>
      </w:pPr>
      <w:r>
        <w:rPr>
          <w:sz w:val="24"/>
        </w:rPr>
        <w:t xml:space="preserve">Analyze the structural ambiguity in the given sentence using CFG and illustrate the possible </w:t>
      </w:r>
      <w:r>
        <w:rPr>
          <w:spacing w:val="-2"/>
          <w:sz w:val="24"/>
        </w:rPr>
        <w:t>interpretations.</w:t>
      </w:r>
    </w:p>
    <w:p w14:paraId="48F40375">
      <w:pPr>
        <w:pStyle w:val="8"/>
        <w:numPr>
          <w:ilvl w:val="0"/>
          <w:numId w:val="3"/>
        </w:numPr>
        <w:tabs>
          <w:tab w:val="left" w:pos="634"/>
        </w:tabs>
        <w:spacing w:before="0" w:after="0" w:line="360" w:lineRule="auto"/>
        <w:ind w:left="360" w:right="719" w:firstLine="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CFG in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ambiguity, agreement,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customer-generated insurance statements.</w:t>
      </w:r>
    </w:p>
    <w:p w14:paraId="06D5B25E">
      <w:pPr>
        <w:pStyle w:val="8"/>
        <w:numPr>
          <w:ilvl w:val="0"/>
          <w:numId w:val="3"/>
        </w:numPr>
        <w:tabs>
          <w:tab w:val="left" w:pos="606"/>
        </w:tabs>
        <w:spacing w:before="0" w:after="0" w:line="240" w:lineRule="auto"/>
        <w:ind w:left="606" w:right="0" w:hanging="246"/>
        <w:jc w:val="left"/>
        <w:rPr>
          <w:b/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 improved</w:t>
      </w:r>
      <w:r>
        <w:rPr>
          <w:spacing w:val="-3"/>
          <w:sz w:val="24"/>
        </w:rPr>
        <w:t xml:space="preserve"> </w:t>
      </w:r>
      <w:r>
        <w:rPr>
          <w:sz w:val="24"/>
        </w:rPr>
        <w:t>parsing approach 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PCFG, Feature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Structures,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Earley </w:t>
      </w:r>
      <w:r>
        <w:rPr>
          <w:b/>
          <w:spacing w:val="-2"/>
          <w:sz w:val="24"/>
        </w:rPr>
        <w:t>Parsing</w:t>
      </w:r>
    </w:p>
    <w:p w14:paraId="40B9878B">
      <w:pPr>
        <w:pStyle w:val="5"/>
      </w:pPr>
      <w:r>
        <w:t>to</w:t>
      </w:r>
      <w:r>
        <w:rPr>
          <w:spacing w:val="-7"/>
        </w:rPr>
        <w:t xml:space="preserve"> </w:t>
      </w:r>
      <w:r>
        <w:t>resolve</w:t>
      </w:r>
      <w:r>
        <w:rPr>
          <w:spacing w:val="-1"/>
        </w:rPr>
        <w:t xml:space="preserve"> </w:t>
      </w:r>
      <w:r>
        <w:t>ambiguity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efficiently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claim.</w:t>
      </w:r>
    </w:p>
    <w:p w14:paraId="28E152FC">
      <w:pPr>
        <w:pStyle w:val="8"/>
        <w:numPr>
          <w:ilvl w:val="0"/>
          <w:numId w:val="3"/>
        </w:numPr>
        <w:tabs>
          <w:tab w:val="left" w:pos="641"/>
        </w:tabs>
        <w:spacing w:before="139" w:after="0" w:line="360" w:lineRule="auto"/>
        <w:ind w:left="360" w:right="719" w:firstLine="0"/>
        <w:jc w:val="left"/>
        <w:rPr>
          <w:sz w:val="24"/>
        </w:rPr>
      </w:pPr>
      <w:r>
        <w:rPr>
          <w:sz w:val="24"/>
        </w:rPr>
        <w:t>Justify how the proposed architecture can improve the accuracy, scalability, and reliability of automated insurance claim processing.</w:t>
      </w:r>
    </w:p>
    <w:p w14:paraId="50FBBD4D">
      <w:pPr>
        <w:pStyle w:val="5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150495</wp:posOffset>
                </wp:positionV>
                <wp:extent cx="5953125" cy="2857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1.6pt;margin-top:11.85pt;height:2.25pt;width:468.75pt;mso-position-horizontal-relative:page;mso-wrap-distance-bottom:0pt;mso-wrap-distance-top:0pt;z-index:-251655168;mso-width-relative:page;mso-height-relative:page;" fillcolor="#D0D0D0" filled="t" stroked="f" coordsize="5953125,28575" o:gfxdata="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tHrlTdcAAAAKAQAADwAAAAAAAAABACAAAAAiAAAAZHJzL2Rvd25y&#10;ZXYueG1sUEsBAhQAFAAAAAgAh07iQAp+/GuOAwAAfQ8AAA4AAAAAAAAAAQAgAAAAJgEAAGRycy9l&#10;Mm9Eb2MueG1sUEsFBgAAAAAGAAYAWQEAACYHAAAAAA=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D46465">
      <w:pPr>
        <w:pStyle w:val="2"/>
        <w:numPr>
          <w:ilvl w:val="0"/>
          <w:numId w:val="2"/>
        </w:numPr>
        <w:tabs>
          <w:tab w:val="left" w:pos="600"/>
        </w:tabs>
        <w:spacing w:before="131" w:after="0" w:line="240" w:lineRule="auto"/>
        <w:ind w:left="600" w:right="0" w:hanging="240"/>
        <w:jc w:val="left"/>
      </w:pPr>
      <w:r>
        <w:t>Intelligent</w:t>
      </w:r>
      <w:r>
        <w:rPr>
          <w:spacing w:val="-4"/>
        </w:rPr>
        <w:t xml:space="preserve"> </w:t>
      </w:r>
      <w:r>
        <w:t>Railway</w:t>
      </w:r>
      <w:r>
        <w:rPr>
          <w:spacing w:val="-2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Booking</w:t>
      </w:r>
      <w:r>
        <w:rPr>
          <w:spacing w:val="-2"/>
        </w:rPr>
        <w:t xml:space="preserve"> Assistant</w:t>
      </w:r>
    </w:p>
    <w:p w14:paraId="6154ED57">
      <w:pPr>
        <w:pStyle w:val="5"/>
        <w:spacing w:before="139" w:line="360" w:lineRule="auto"/>
        <w:ind w:right="719"/>
      </w:pPr>
      <w:r>
        <w:t>A railway company is developing a conversational AI assistant for ticket booking. The system</w:t>
      </w:r>
      <w:r>
        <w:rPr>
          <w:spacing w:val="80"/>
        </w:rPr>
        <w:t xml:space="preserve"> </w:t>
      </w:r>
      <w:r>
        <w:t xml:space="preserve">currently uses </w:t>
      </w:r>
      <w:r>
        <w:rPr>
          <w:b/>
        </w:rPr>
        <w:t xml:space="preserve">top-down parsing </w:t>
      </w:r>
      <w:r>
        <w:t>to interpret passenger requests.</w:t>
      </w:r>
    </w:p>
    <w:p w14:paraId="53A1B013">
      <w:pPr>
        <w:pStyle w:val="5"/>
        <w:spacing w:before="0"/>
      </w:pPr>
      <w:r>
        <w:t>The</w:t>
      </w:r>
      <w:r>
        <w:rPr>
          <w:spacing w:val="-4"/>
        </w:rPr>
        <w:t xml:space="preserve"> </w:t>
      </w:r>
      <w:r>
        <w:t xml:space="preserve">system </w:t>
      </w:r>
      <w:r>
        <w:rPr>
          <w:spacing w:val="-2"/>
        </w:rPr>
        <w:t>encounters:</w:t>
      </w:r>
    </w:p>
    <w:p w14:paraId="1289F183">
      <w:pPr>
        <w:pStyle w:val="5"/>
        <w:spacing w:after="0"/>
        <w:sectPr>
          <w:pgSz w:w="12240" w:h="15840"/>
          <w:pgMar w:top="1780" w:right="720" w:bottom="280" w:left="1080" w:header="720" w:footer="720" w:gutter="0"/>
          <w:cols w:space="720" w:num="1"/>
        </w:sectPr>
      </w:pPr>
    </w:p>
    <w:p w14:paraId="22F42140">
      <w:pPr>
        <w:pStyle w:val="8"/>
        <w:numPr>
          <w:ilvl w:val="1"/>
          <w:numId w:val="2"/>
        </w:numPr>
        <w:tabs>
          <w:tab w:val="left" w:pos="1079"/>
        </w:tabs>
        <w:spacing w:before="6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Excessive</w:t>
      </w:r>
      <w:r>
        <w:rPr>
          <w:spacing w:val="-2"/>
          <w:sz w:val="24"/>
        </w:rPr>
        <w:t xml:space="preserve"> backtracking</w:t>
      </w:r>
    </w:p>
    <w:p w14:paraId="4C38B901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Ambiguous</w:t>
      </w:r>
      <w:r>
        <w:rPr>
          <w:spacing w:val="-1"/>
          <w:sz w:val="24"/>
        </w:rPr>
        <w:t xml:space="preserve"> </w:t>
      </w:r>
      <w:r>
        <w:rPr>
          <w:sz w:val="24"/>
        </w:rPr>
        <w:t>attachment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phrases</w:t>
      </w:r>
    </w:p>
    <w:p w14:paraId="5B059303">
      <w:pPr>
        <w:pStyle w:val="8"/>
        <w:numPr>
          <w:ilvl w:val="1"/>
          <w:numId w:val="2"/>
        </w:numPr>
        <w:tabs>
          <w:tab w:val="left" w:pos="1079"/>
        </w:tabs>
        <w:spacing w:before="136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Incomplete</w:t>
      </w:r>
      <w:r>
        <w:rPr>
          <w:spacing w:val="-3"/>
          <w:sz w:val="24"/>
        </w:rPr>
        <w:t xml:space="preserve"> </w:t>
      </w:r>
      <w:r>
        <w:rPr>
          <w:sz w:val="24"/>
        </w:rPr>
        <w:t>passenger</w:t>
      </w:r>
      <w:r>
        <w:rPr>
          <w:spacing w:val="-2"/>
          <w:sz w:val="24"/>
        </w:rPr>
        <w:t xml:space="preserve"> requests</w:t>
      </w:r>
    </w:p>
    <w:p w14:paraId="65572CB4">
      <w:pPr>
        <w:pStyle w:val="8"/>
        <w:numPr>
          <w:ilvl w:val="1"/>
          <w:numId w:val="2"/>
        </w:numPr>
        <w:tabs>
          <w:tab w:val="left" w:pos="1079"/>
        </w:tabs>
        <w:spacing w:before="14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Long-distance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dependencies</w:t>
      </w:r>
    </w:p>
    <w:p w14:paraId="60A017B0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Slow</w:t>
      </w:r>
      <w:r>
        <w:rPr>
          <w:spacing w:val="-5"/>
          <w:sz w:val="24"/>
        </w:rPr>
        <w:t xml:space="preserve"> </w:t>
      </w:r>
      <w:r>
        <w:rPr>
          <w:sz w:val="24"/>
        </w:rPr>
        <w:t>response for complex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</w:t>
      </w:r>
    </w:p>
    <w:p w14:paraId="6DAD4152">
      <w:pPr>
        <w:pStyle w:val="2"/>
        <w:spacing w:before="139"/>
      </w:pPr>
      <w:r>
        <w:t>Example</w:t>
      </w:r>
      <w:r>
        <w:rPr>
          <w:spacing w:val="-4"/>
        </w:rPr>
        <w:t xml:space="preserve"> </w:t>
      </w:r>
      <w:r>
        <w:t>passenger</w:t>
      </w:r>
      <w:r>
        <w:rPr>
          <w:spacing w:val="-2"/>
        </w:rPr>
        <w:t xml:space="preserve"> request:</w:t>
      </w:r>
    </w:p>
    <w:p w14:paraId="441D5C1F">
      <w:pPr>
        <w:pStyle w:val="5"/>
      </w:pPr>
      <w:r>
        <w:t>"Book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tickets</w:t>
      </w:r>
      <w:r>
        <w:rPr>
          <w:spacing w:val="-1"/>
        </w:rPr>
        <w:t xml:space="preserve"> </w:t>
      </w:r>
      <w:r>
        <w:t>from Chennai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parents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AC</w:t>
      </w:r>
      <w:r>
        <w:rPr>
          <w:spacing w:val="-1"/>
        </w:rPr>
        <w:t xml:space="preserve"> </w:t>
      </w:r>
      <w:r>
        <w:rPr>
          <w:spacing w:val="-2"/>
        </w:rPr>
        <w:t>sleeper."</w:t>
      </w:r>
    </w:p>
    <w:p w14:paraId="65B2634A">
      <w:pPr>
        <w:pStyle w:val="5"/>
        <w:spacing w:before="139" w:line="360" w:lineRule="auto"/>
        <w:ind w:right="719"/>
      </w:pPr>
      <w:r>
        <w:t xml:space="preserve">The system sometimes incorrectly associates </w:t>
      </w:r>
      <w:r>
        <w:rPr>
          <w:b/>
        </w:rPr>
        <w:t xml:space="preserve">"with AC sleeper" </w:t>
      </w:r>
      <w:r>
        <w:t>with the passengers instead of the ticket/class information.</w:t>
      </w:r>
    </w:p>
    <w:p w14:paraId="68A2E5D3">
      <w:pPr>
        <w:pStyle w:val="2"/>
      </w:pPr>
      <w:r>
        <w:rPr>
          <w:spacing w:val="-2"/>
        </w:rPr>
        <w:t>Tasks:</w:t>
      </w:r>
    </w:p>
    <w:p w14:paraId="05D5241F">
      <w:pPr>
        <w:pStyle w:val="8"/>
        <w:numPr>
          <w:ilvl w:val="0"/>
          <w:numId w:val="4"/>
        </w:numPr>
        <w:tabs>
          <w:tab w:val="left" w:pos="618"/>
        </w:tabs>
        <w:spacing w:before="137" w:after="0" w:line="240" w:lineRule="auto"/>
        <w:ind w:left="618" w:right="0" w:hanging="258"/>
        <w:jc w:val="both"/>
        <w:rPr>
          <w:sz w:val="24"/>
        </w:rPr>
      </w:pP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syntactic</w:t>
      </w:r>
      <w:r>
        <w:rPr>
          <w:spacing w:val="-1"/>
          <w:sz w:val="24"/>
        </w:rPr>
        <w:t xml:space="preserve"> </w:t>
      </w:r>
      <w:r>
        <w:rPr>
          <w:sz w:val="24"/>
        </w:rPr>
        <w:t>interpretations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 passenger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CFG.</w:t>
      </w:r>
    </w:p>
    <w:p w14:paraId="1B05E24B">
      <w:pPr>
        <w:pStyle w:val="8"/>
        <w:numPr>
          <w:ilvl w:val="0"/>
          <w:numId w:val="4"/>
        </w:numPr>
        <w:tabs>
          <w:tab w:val="left" w:pos="721"/>
        </w:tabs>
        <w:spacing w:before="139" w:after="0" w:line="360" w:lineRule="auto"/>
        <w:ind w:left="360" w:right="718" w:firstLine="0"/>
        <w:jc w:val="both"/>
        <w:rPr>
          <w:sz w:val="24"/>
        </w:rPr>
      </w:pPr>
      <w:r>
        <w:rPr>
          <w:sz w:val="24"/>
        </w:rPr>
        <w:t>Evaluate why top-down parsing may result in excessive backtracking and inefficient processing for conversational ticket-booking queries.</w:t>
      </w:r>
    </w:p>
    <w:p w14:paraId="42D4E86B">
      <w:pPr>
        <w:pStyle w:val="8"/>
        <w:numPr>
          <w:ilvl w:val="0"/>
          <w:numId w:val="4"/>
        </w:numPr>
        <w:tabs>
          <w:tab w:val="left" w:pos="621"/>
        </w:tabs>
        <w:spacing w:before="0" w:after="0" w:line="360" w:lineRule="auto"/>
        <w:ind w:left="360" w:right="717" w:firstLine="0"/>
        <w:jc w:val="both"/>
        <w:rPr>
          <w:sz w:val="24"/>
        </w:rPr>
      </w:pPr>
      <w:r>
        <w:rPr>
          <w:sz w:val="24"/>
        </w:rPr>
        <w:t xml:space="preserve">Analyze how </w:t>
      </w:r>
      <w:r>
        <w:rPr>
          <w:b/>
          <w:sz w:val="24"/>
        </w:rPr>
        <w:t xml:space="preserve">Earley Parsing </w:t>
      </w:r>
      <w:r>
        <w:rPr>
          <w:sz w:val="24"/>
        </w:rPr>
        <w:t>can handle ambiguity, incomplete input, and different possible parse structures more effectively.</w:t>
      </w:r>
    </w:p>
    <w:p w14:paraId="1BEE96B0">
      <w:pPr>
        <w:pStyle w:val="8"/>
        <w:numPr>
          <w:ilvl w:val="0"/>
          <w:numId w:val="4"/>
        </w:numPr>
        <w:tabs>
          <w:tab w:val="left" w:pos="711"/>
        </w:tabs>
        <w:spacing w:before="0" w:after="0" w:line="360" w:lineRule="auto"/>
        <w:ind w:left="360" w:right="719" w:firstLine="0"/>
        <w:jc w:val="both"/>
        <w:rPr>
          <w:sz w:val="24"/>
        </w:rPr>
      </w:pPr>
      <w:r>
        <w:rPr>
          <w:sz w:val="24"/>
        </w:rPr>
        <w:t xml:space="preserve">Compare </w:t>
      </w:r>
      <w:r>
        <w:rPr>
          <w:b/>
          <w:sz w:val="24"/>
        </w:rPr>
        <w:t xml:space="preserve">Top-Down Parsing, CFG-based parsing, and Earley Parsing </w:t>
      </w:r>
      <w:r>
        <w:rPr>
          <w:sz w:val="24"/>
        </w:rPr>
        <w:t>in terms of ambiguity handling, computational efficiency, partial-input processing, and suitability for real-time railway booking systems.</w:t>
      </w:r>
    </w:p>
    <w:p w14:paraId="2A0561B7">
      <w:pPr>
        <w:pStyle w:val="5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151130</wp:posOffset>
                </wp:positionV>
                <wp:extent cx="5953125" cy="2857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1.6pt;margin-top:11.9pt;height:2.25pt;width:468.75pt;mso-position-horizontal-relative:page;mso-wrap-distance-bottom:0pt;mso-wrap-distance-top:0pt;z-index:-251654144;mso-width-relative:page;mso-height-relative:page;" fillcolor="#D0D0D0" filled="t" stroked="f" coordsize="5953125,28575" o:gfxdata="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E0+k3LXAAAACgEAAA8AAAAAAAAAAQAgAAAAIgAAAGRycy9kb3ducmV2&#10;LnhtbFBLAQIUABQAAAAIAIdO4kC9zmoGjAMAAH0PAAAOAAAAAAAAAAEAIAAAACYBAABkcnMvZTJv&#10;RG9jLnhtbFBLBQYAAAAABgAGAFkBAAAk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9CAB88">
      <w:pPr>
        <w:pStyle w:val="2"/>
        <w:numPr>
          <w:ilvl w:val="0"/>
          <w:numId w:val="2"/>
        </w:numPr>
        <w:tabs>
          <w:tab w:val="left" w:pos="600"/>
        </w:tabs>
        <w:spacing w:before="131" w:after="0" w:line="240" w:lineRule="auto"/>
        <w:ind w:left="600" w:right="0" w:hanging="240"/>
        <w:jc w:val="left"/>
      </w:pPr>
      <w:r>
        <w:t>AI-Based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1429565">
      <w:pPr>
        <w:pStyle w:val="5"/>
        <w:spacing w:line="360" w:lineRule="auto"/>
      </w:pPr>
      <w:r>
        <w:t>A</w:t>
      </w:r>
      <w:r>
        <w:rPr>
          <w:spacing w:val="78"/>
          <w:w w:val="150"/>
        </w:rPr>
        <w:t xml:space="preserve"> </w:t>
      </w:r>
      <w:r>
        <w:t>legal</w:t>
      </w:r>
      <w:r>
        <w:rPr>
          <w:spacing w:val="79"/>
          <w:w w:val="150"/>
        </w:rPr>
        <w:t xml:space="preserve"> </w:t>
      </w:r>
      <w:r>
        <w:t>technology</w:t>
      </w:r>
      <w:r>
        <w:rPr>
          <w:spacing w:val="78"/>
          <w:w w:val="150"/>
        </w:rPr>
        <w:t xml:space="preserve"> </w:t>
      </w:r>
      <w:r>
        <w:t>company</w:t>
      </w:r>
      <w:r>
        <w:rPr>
          <w:spacing w:val="80"/>
          <w:w w:val="150"/>
        </w:rPr>
        <w:t xml:space="preserve"> </w:t>
      </w:r>
      <w:r>
        <w:t>is</w:t>
      </w:r>
      <w:r>
        <w:rPr>
          <w:spacing w:val="76"/>
          <w:w w:val="150"/>
        </w:rPr>
        <w:t xml:space="preserve"> </w:t>
      </w:r>
      <w:r>
        <w:t>developing</w:t>
      </w:r>
      <w:r>
        <w:rPr>
          <w:spacing w:val="78"/>
          <w:w w:val="150"/>
        </w:rPr>
        <w:t xml:space="preserve"> </w:t>
      </w:r>
      <w:r>
        <w:t>an</w:t>
      </w:r>
      <w:r>
        <w:rPr>
          <w:spacing w:val="78"/>
          <w:w w:val="150"/>
        </w:rPr>
        <w:t xml:space="preserve"> </w:t>
      </w:r>
      <w:r>
        <w:t>NLP</w:t>
      </w:r>
      <w:r>
        <w:rPr>
          <w:spacing w:val="80"/>
          <w:w w:val="150"/>
        </w:rPr>
        <w:t xml:space="preserve"> </w:t>
      </w:r>
      <w:r>
        <w:t>system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76"/>
          <w:w w:val="150"/>
        </w:rPr>
        <w:t xml:space="preserve"> </w:t>
      </w:r>
      <w:r>
        <w:t>analyze</w:t>
      </w:r>
      <w:r>
        <w:rPr>
          <w:spacing w:val="80"/>
          <w:w w:val="150"/>
        </w:rPr>
        <w:t xml:space="preserve"> </w:t>
      </w:r>
      <w:r>
        <w:t>contracts</w:t>
      </w:r>
      <w:r>
        <w:rPr>
          <w:spacing w:val="79"/>
          <w:w w:val="150"/>
        </w:rPr>
        <w:t xml:space="preserve"> </w:t>
      </w:r>
      <w:r>
        <w:t>and automatically identify:</w:t>
      </w:r>
    </w:p>
    <w:p w14:paraId="74CB9002">
      <w:pPr>
        <w:pStyle w:val="8"/>
        <w:numPr>
          <w:ilvl w:val="1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Parties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involved</w:t>
      </w:r>
    </w:p>
    <w:p w14:paraId="3108D7AF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Obligations</w:t>
      </w:r>
    </w:p>
    <w:p w14:paraId="638A2ED1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Conditions</w:t>
      </w:r>
    </w:p>
    <w:p w14:paraId="00E62057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Deadlines</w:t>
      </w:r>
    </w:p>
    <w:p w14:paraId="7E24A9F7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Actions</w:t>
      </w:r>
    </w:p>
    <w:p w14:paraId="4BCEE2C1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both"/>
        <w:rPr>
          <w:sz w:val="24"/>
        </w:rPr>
      </w:pPr>
      <w:r>
        <w:rPr>
          <w:spacing w:val="-2"/>
          <w:sz w:val="24"/>
        </w:rPr>
        <w:t>Exceptions</w:t>
      </w:r>
    </w:p>
    <w:p w14:paraId="668174AF">
      <w:pPr>
        <w:pStyle w:val="5"/>
        <w:spacing w:line="360" w:lineRule="auto"/>
        <w:ind w:right="718"/>
        <w:jc w:val="both"/>
      </w:pPr>
      <w: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44E84D80">
      <w:pPr>
        <w:pStyle w:val="5"/>
        <w:spacing w:after="0" w:line="360" w:lineRule="auto"/>
        <w:jc w:val="both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2F567CAE">
      <w:pPr>
        <w:pStyle w:val="2"/>
        <w:spacing w:before="60"/>
      </w:pPr>
      <w:r>
        <w:t>Example</w:t>
      </w:r>
      <w:r>
        <w:rPr>
          <w:spacing w:val="-4"/>
        </w:rPr>
        <w:t xml:space="preserve"> </w:t>
      </w:r>
      <w:r>
        <w:t>contract</w:t>
      </w:r>
      <w:r>
        <w:rPr>
          <w:spacing w:val="-2"/>
        </w:rPr>
        <w:t xml:space="preserve"> sentence:</w:t>
      </w:r>
    </w:p>
    <w:p w14:paraId="01C7396F">
      <w:pPr>
        <w:pStyle w:val="5"/>
        <w:spacing w:line="360" w:lineRule="auto"/>
      </w:pPr>
      <w:r>
        <w:t>"The</w:t>
      </w:r>
      <w:r>
        <w:rPr>
          <w:spacing w:val="80"/>
        </w:rPr>
        <w:t xml:space="preserve"> </w:t>
      </w:r>
      <w:r>
        <w:t>supplier</w:t>
      </w:r>
      <w:r>
        <w:rPr>
          <w:spacing w:val="80"/>
        </w:rPr>
        <w:t xml:space="preserve"> </w:t>
      </w:r>
      <w:r>
        <w:t>who</w:t>
      </w:r>
      <w:r>
        <w:rPr>
          <w:spacing w:val="80"/>
        </w:rPr>
        <w:t xml:space="preserve"> </w:t>
      </w:r>
      <w:r>
        <w:t>delivered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equipment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company</w:t>
      </w:r>
      <w:r>
        <w:rPr>
          <w:spacing w:val="80"/>
        </w:rPr>
        <w:t xml:space="preserve"> </w:t>
      </w:r>
      <w:r>
        <w:t>must</w:t>
      </w:r>
      <w:r>
        <w:rPr>
          <w:spacing w:val="80"/>
        </w:rPr>
        <w:t xml:space="preserve"> </w:t>
      </w:r>
      <w:r>
        <w:t>replace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defective components within thirty days."</w:t>
      </w:r>
    </w:p>
    <w:p w14:paraId="3D3985C4">
      <w:pPr>
        <w:pStyle w:val="5"/>
        <w:spacing w:before="0" w:line="360" w:lineRule="auto"/>
        <w:ind w:right="719"/>
      </w:pPr>
      <w:r>
        <w:t>The</w:t>
      </w:r>
      <w:r>
        <w:rPr>
          <w:spacing w:val="-2"/>
        </w:rPr>
        <w:t xml:space="preserve"> </w:t>
      </w:r>
      <w:r>
        <w:t>system sometimes</w:t>
      </w:r>
      <w:r>
        <w:rPr>
          <w:spacing w:val="-2"/>
        </w:rPr>
        <w:t xml:space="preserve"> </w:t>
      </w:r>
      <w:r>
        <w:t>incorrectly</w:t>
      </w:r>
      <w:r>
        <w:rPr>
          <w:spacing w:val="-2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 delivering the equipment.</w:t>
      </w:r>
    </w:p>
    <w:p w14:paraId="73328F48">
      <w:pPr>
        <w:pStyle w:val="2"/>
      </w:pPr>
      <w:r>
        <w:rPr>
          <w:spacing w:val="-2"/>
        </w:rPr>
        <w:t>Tasks:</w:t>
      </w:r>
    </w:p>
    <w:p w14:paraId="338B6182">
      <w:pPr>
        <w:pStyle w:val="8"/>
        <w:numPr>
          <w:ilvl w:val="0"/>
          <w:numId w:val="5"/>
        </w:numPr>
        <w:tabs>
          <w:tab w:val="left" w:pos="625"/>
        </w:tabs>
        <w:spacing w:before="137" w:after="0" w:line="360" w:lineRule="auto"/>
        <w:ind w:left="360" w:right="720" w:firstLine="0"/>
        <w:jc w:val="left"/>
        <w:rPr>
          <w:sz w:val="24"/>
        </w:rPr>
      </w:pPr>
      <w:r>
        <w:rPr>
          <w:sz w:val="24"/>
        </w:rPr>
        <w:t>Analyze the syntactic structure of the given sentence using CFG and identify possible sources of ambiguity.</w:t>
      </w:r>
    </w:p>
    <w:p w14:paraId="071DE4FB">
      <w:pPr>
        <w:pStyle w:val="8"/>
        <w:numPr>
          <w:ilvl w:val="0"/>
          <w:numId w:val="5"/>
        </w:numPr>
        <w:tabs>
          <w:tab w:val="left" w:pos="661"/>
        </w:tabs>
        <w:spacing w:before="0" w:after="0" w:line="360" w:lineRule="auto"/>
        <w:ind w:left="360" w:right="720" w:firstLine="0"/>
        <w:jc w:val="left"/>
        <w:rPr>
          <w:sz w:val="24"/>
        </w:rPr>
      </w:pPr>
      <w:r>
        <w:rPr>
          <w:sz w:val="24"/>
        </w:rPr>
        <w:t>Evaluate why basic CFG is insufficient for accurately interpreting complex legal sentences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containing relative clauses and nested structures.</w:t>
      </w:r>
    </w:p>
    <w:p w14:paraId="19300C5B">
      <w:pPr>
        <w:pStyle w:val="8"/>
        <w:numPr>
          <w:ilvl w:val="0"/>
          <w:numId w:val="5"/>
        </w:numPr>
        <w:tabs>
          <w:tab w:val="left" w:pos="669"/>
        </w:tabs>
        <w:spacing w:before="0" w:after="0" w:line="360" w:lineRule="auto"/>
        <w:ind w:left="360" w:right="718" w:firstLine="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NLP</w:t>
      </w:r>
      <w:r>
        <w:rPr>
          <w:spacing w:val="40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40"/>
          <w:sz w:val="24"/>
        </w:rPr>
        <w:t xml:space="preserve"> </w:t>
      </w:r>
      <w:r>
        <w:rPr>
          <w:sz w:val="24"/>
        </w:rPr>
        <w:t>integrating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CFG,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Structures,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Earley Parsing </w:t>
      </w:r>
      <w:r>
        <w:rPr>
          <w:sz w:val="24"/>
        </w:rPr>
        <w:t>to improve syntactic and semantic interpretation.</w:t>
      </w:r>
    </w:p>
    <w:p w14:paraId="24E66C6A">
      <w:pPr>
        <w:pStyle w:val="8"/>
        <w:numPr>
          <w:ilvl w:val="0"/>
          <w:numId w:val="5"/>
        </w:numPr>
        <w:tabs>
          <w:tab w:val="left" w:pos="632"/>
        </w:tabs>
        <w:spacing w:before="0" w:after="0" w:line="240" w:lineRule="auto"/>
        <w:ind w:left="632" w:right="0" w:hanging="272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step-by-step 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workflow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system can </w:t>
      </w:r>
      <w:r>
        <w:rPr>
          <w:spacing w:val="-2"/>
          <w:sz w:val="24"/>
        </w:rPr>
        <w:t>extract:</w:t>
      </w:r>
    </w:p>
    <w:p w14:paraId="6C38D256">
      <w:pPr>
        <w:pStyle w:val="8"/>
        <w:numPr>
          <w:ilvl w:val="1"/>
          <w:numId w:val="5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Supplier</w:t>
      </w:r>
    </w:p>
    <w:p w14:paraId="775C5051">
      <w:pPr>
        <w:pStyle w:val="8"/>
        <w:numPr>
          <w:ilvl w:val="1"/>
          <w:numId w:val="5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Action</w:t>
      </w:r>
    </w:p>
    <w:p w14:paraId="5BBB9EF3">
      <w:pPr>
        <w:pStyle w:val="8"/>
        <w:numPr>
          <w:ilvl w:val="1"/>
          <w:numId w:val="5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Equipment</w:t>
      </w:r>
    </w:p>
    <w:p w14:paraId="4728B620">
      <w:pPr>
        <w:pStyle w:val="8"/>
        <w:numPr>
          <w:ilvl w:val="1"/>
          <w:numId w:val="5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Company</w:t>
      </w:r>
    </w:p>
    <w:p w14:paraId="53B18F26">
      <w:pPr>
        <w:pStyle w:val="8"/>
        <w:numPr>
          <w:ilvl w:val="1"/>
          <w:numId w:val="5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Obligation</w:t>
      </w:r>
    </w:p>
    <w:p w14:paraId="3D30CC1B">
      <w:pPr>
        <w:pStyle w:val="8"/>
        <w:numPr>
          <w:ilvl w:val="1"/>
          <w:numId w:val="5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Deadline</w:t>
      </w:r>
    </w:p>
    <w:p w14:paraId="2D2628EA">
      <w:pPr>
        <w:pStyle w:val="5"/>
        <w:spacing w:before="139"/>
      </w:pPr>
      <w:r>
        <w:t>and</w:t>
      </w:r>
      <w:r>
        <w:rPr>
          <w:spacing w:val="-4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proposed approach</w:t>
      </w:r>
      <w:r>
        <w:rPr>
          <w:spacing w:val="-1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rPr>
          <w:spacing w:val="-2"/>
        </w:rPr>
        <w:t>analysis.</w:t>
      </w:r>
    </w:p>
    <w:p w14:paraId="2B94FDB0">
      <w:pPr>
        <w:pStyle w:val="5"/>
        <w:spacing w:before="1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238760</wp:posOffset>
                </wp:positionV>
                <wp:extent cx="5953125" cy="2857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1.6pt;margin-top:18.8pt;height:2.25pt;width:468.75pt;mso-position-horizontal-relative:page;mso-wrap-distance-bottom:0pt;mso-wrap-distance-top:0pt;z-index:-251654144;mso-width-relative:page;mso-height-relative:page;" fillcolor="#D0D0D0" filled="t" stroked="f" coordsize="5953125,28575" o:gfxdata="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GLhS2tcAAAAKAQAADwAAAAAAAAABACAAAAAiAAAAZHJzL2Rvd25yZXYu&#10;eG1sUEsBAhQAFAAAAAgAh07iQMNSrQeLAwAAfQ8AAA4AAAAAAAAAAQAgAAAAJgEAAGRycy9lMm9E&#10;b2MueG1sUEsFBgAAAAAGAAYAWQEAACMHAAAAAA=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3D6757">
      <w:pPr>
        <w:pStyle w:val="2"/>
        <w:numPr>
          <w:ilvl w:val="0"/>
          <w:numId w:val="2"/>
        </w:numPr>
        <w:tabs>
          <w:tab w:val="left" w:pos="600"/>
        </w:tabs>
        <w:spacing w:before="131" w:after="0" w:line="240" w:lineRule="auto"/>
        <w:ind w:left="600" w:right="0" w:hanging="240"/>
        <w:jc w:val="left"/>
      </w:pPr>
      <w:r>
        <w:t>AI-Based</w:t>
      </w:r>
      <w:r>
        <w:rPr>
          <w:spacing w:val="-4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 xml:space="preserve">Search </w:t>
      </w:r>
      <w:r>
        <w:rPr>
          <w:spacing w:val="-2"/>
        </w:rPr>
        <w:t>System</w:t>
      </w:r>
    </w:p>
    <w:p w14:paraId="1C04992B">
      <w:pPr>
        <w:pStyle w:val="5"/>
        <w:spacing w:line="360" w:lineRule="auto"/>
        <w:ind w:right="719"/>
      </w:pPr>
      <w:r>
        <w:t>An</w:t>
      </w:r>
      <w:r>
        <w:rPr>
          <w:spacing w:val="-5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product-search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enter natural-language queries rather than selecting predefined filters.</w:t>
      </w:r>
    </w:p>
    <w:p w14:paraId="14F03EE9">
      <w:pPr>
        <w:pStyle w:val="5"/>
        <w:spacing w:before="0"/>
      </w:pP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system uses</w:t>
      </w:r>
      <w:r>
        <w:rPr>
          <w:spacing w:val="-2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faces</w:t>
      </w:r>
      <w:r>
        <w:rPr>
          <w:spacing w:val="-1"/>
        </w:rPr>
        <w:t xml:space="preserve"> </w:t>
      </w:r>
      <w:r>
        <w:t>difficulties</w:t>
      </w:r>
      <w:r>
        <w:rPr>
          <w:spacing w:val="-2"/>
        </w:rPr>
        <w:t xml:space="preserve"> with:</w:t>
      </w:r>
    </w:p>
    <w:p w14:paraId="6090DD07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Ambiguous</w:t>
      </w:r>
      <w:r>
        <w:rPr>
          <w:spacing w:val="-2"/>
          <w:sz w:val="24"/>
        </w:rPr>
        <w:t xml:space="preserve"> </w:t>
      </w:r>
      <w:r>
        <w:rPr>
          <w:sz w:val="24"/>
        </w:rPr>
        <w:t>phrase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attachment</w:t>
      </w:r>
    </w:p>
    <w:p w14:paraId="7247927E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Coordination</w:t>
      </w:r>
    </w:p>
    <w:p w14:paraId="263AB7F9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624FDF02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Informal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</w:t>
      </w:r>
    </w:p>
    <w:p w14:paraId="555BF105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descriptions</w:t>
      </w:r>
    </w:p>
    <w:p w14:paraId="31F5B485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requirements</w:t>
      </w:r>
    </w:p>
    <w:p w14:paraId="2184A76D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6CAAF950">
      <w:pPr>
        <w:pStyle w:val="2"/>
        <w:spacing w:before="60"/>
      </w:pPr>
      <w:r>
        <w:t>Example</w:t>
      </w:r>
      <w:r>
        <w:rPr>
          <w:spacing w:val="-6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query:</w:t>
      </w:r>
    </w:p>
    <w:p w14:paraId="3742E3FD">
      <w:pPr>
        <w:pStyle w:val="5"/>
      </w:pPr>
      <w:r>
        <w:t>"Find</w:t>
      </w:r>
      <w:r>
        <w:rPr>
          <w:spacing w:val="-2"/>
        </w:rPr>
        <w:t xml:space="preserve"> </w:t>
      </w:r>
      <w:r>
        <w:t>laptops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touchscreen</w:t>
      </w:r>
      <w:r>
        <w:rPr>
          <w:spacing w:val="-2"/>
        </w:rPr>
        <w:t xml:space="preserve"> </w:t>
      </w:r>
      <w:r>
        <w:t>for students</w:t>
      </w:r>
      <w:r>
        <w:rPr>
          <w:spacing w:val="-1"/>
        </w:rPr>
        <w:t xml:space="preserve"> </w:t>
      </w:r>
      <w:r>
        <w:t xml:space="preserve">under </w:t>
      </w:r>
      <w:r>
        <w:rPr>
          <w:spacing w:val="-2"/>
        </w:rPr>
        <w:t>₹60,000."</w:t>
      </w:r>
    </w:p>
    <w:p w14:paraId="529C893B">
      <w:pPr>
        <w:pStyle w:val="5"/>
        <w:spacing w:before="136"/>
      </w:pPr>
      <w:r>
        <w:t>The</w:t>
      </w:r>
      <w:r>
        <w:rPr>
          <w:spacing w:val="-3"/>
        </w:rPr>
        <w:t xml:space="preserve"> </w:t>
      </w:r>
      <w:r>
        <w:t>system may</w:t>
      </w:r>
      <w:r>
        <w:rPr>
          <w:spacing w:val="-2"/>
        </w:rPr>
        <w:t xml:space="preserve"> </w:t>
      </w:r>
      <w:r>
        <w:t>incorrectly</w:t>
      </w:r>
      <w:r>
        <w:rPr>
          <w:spacing w:val="-2"/>
        </w:rPr>
        <w:t xml:space="preserve"> </w:t>
      </w:r>
      <w:r>
        <w:t xml:space="preserve">associate </w:t>
      </w:r>
      <w:r>
        <w:rPr>
          <w:b/>
        </w:rPr>
        <w:t>"for</w:t>
      </w:r>
      <w:r>
        <w:rPr>
          <w:b/>
          <w:spacing w:val="-3"/>
        </w:rPr>
        <w:t xml:space="preserve"> </w:t>
      </w:r>
      <w:r>
        <w:rPr>
          <w:b/>
        </w:rPr>
        <w:t>students"</w:t>
      </w:r>
      <w:r>
        <w:rPr>
          <w:b/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touchscreen</w:t>
      </w:r>
      <w:r>
        <w:rPr>
          <w:spacing w:val="-2"/>
        </w:rPr>
        <w:t xml:space="preserve"> </w:t>
      </w:r>
      <w:r>
        <w:t>rather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laptop.</w:t>
      </w:r>
    </w:p>
    <w:p w14:paraId="29C106B6">
      <w:pPr>
        <w:pStyle w:val="2"/>
        <w:spacing w:before="140"/>
      </w:pPr>
      <w:r>
        <w:rPr>
          <w:spacing w:val="-2"/>
        </w:rPr>
        <w:t>Tasks:</w:t>
      </w:r>
    </w:p>
    <w:p w14:paraId="1790F913">
      <w:pPr>
        <w:pStyle w:val="8"/>
        <w:numPr>
          <w:ilvl w:val="0"/>
          <w:numId w:val="6"/>
        </w:numPr>
        <w:tabs>
          <w:tab w:val="left" w:pos="738"/>
        </w:tabs>
        <w:spacing w:before="137" w:after="0" w:line="360" w:lineRule="auto"/>
        <w:ind w:left="360" w:right="719" w:firstLine="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syntactic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ambiguity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given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query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construct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possible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parse interpretations using CFG.</w:t>
      </w:r>
    </w:p>
    <w:p w14:paraId="2693896F">
      <w:pPr>
        <w:pStyle w:val="8"/>
        <w:numPr>
          <w:ilvl w:val="0"/>
          <w:numId w:val="6"/>
        </w:numPr>
        <w:tabs>
          <w:tab w:val="left" w:pos="649"/>
        </w:tabs>
        <w:spacing w:before="0" w:after="0" w:line="360" w:lineRule="auto"/>
        <w:ind w:left="360" w:right="719" w:firstLine="0"/>
        <w:jc w:val="left"/>
        <w:rPr>
          <w:sz w:val="24"/>
        </w:rPr>
      </w:pPr>
      <w:r>
        <w:rPr>
          <w:sz w:val="24"/>
        </w:rPr>
        <w:t>Evaluate the limitations of CFG in handling informal, elliptical, and ambiguous e-commerce search queries.</w:t>
      </w:r>
    </w:p>
    <w:p w14:paraId="3E414F3A">
      <w:pPr>
        <w:pStyle w:val="8"/>
        <w:numPr>
          <w:ilvl w:val="0"/>
          <w:numId w:val="6"/>
        </w:numPr>
        <w:tabs>
          <w:tab w:val="left" w:pos="652"/>
        </w:tabs>
        <w:spacing w:before="0" w:after="0" w:line="360" w:lineRule="auto"/>
        <w:ind w:left="360" w:right="718" w:firstLine="0"/>
        <w:jc w:val="left"/>
        <w:rPr>
          <w:sz w:val="24"/>
        </w:rPr>
      </w:pPr>
      <w:r>
        <w:rPr>
          <w:sz w:val="24"/>
        </w:rPr>
        <w:t>Propose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improved</w:t>
      </w:r>
      <w:r>
        <w:rPr>
          <w:spacing w:val="40"/>
          <w:sz w:val="24"/>
        </w:rPr>
        <w:t xml:space="preserve"> </w:t>
      </w:r>
      <w:r>
        <w:rPr>
          <w:sz w:val="24"/>
        </w:rPr>
        <w:t>parsing</w:t>
      </w:r>
      <w:r>
        <w:rPr>
          <w:spacing w:val="40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Structures,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Earley Parsing </w:t>
      </w:r>
      <w:r>
        <w:rPr>
          <w:sz w:val="24"/>
        </w:rPr>
        <w:t>to identify product attributes, user requirements, and price constraints.</w:t>
      </w:r>
    </w:p>
    <w:p w14:paraId="4585ED83">
      <w:pPr>
        <w:pStyle w:val="8"/>
        <w:numPr>
          <w:ilvl w:val="0"/>
          <w:numId w:val="6"/>
        </w:numPr>
        <w:tabs>
          <w:tab w:val="left" w:pos="641"/>
        </w:tabs>
        <w:spacing w:before="0" w:after="0" w:line="360" w:lineRule="auto"/>
        <w:ind w:left="360" w:right="719" w:firstLine="0"/>
        <w:jc w:val="left"/>
        <w:rPr>
          <w:sz w:val="24"/>
        </w:rPr>
      </w:pPr>
      <w:r>
        <w:rPr>
          <w:sz w:val="24"/>
        </w:rPr>
        <w:t>Justify how the proposed solution can improve search precision, response time, and customer experience in a large-scale e-commerce platform.</w:t>
      </w:r>
    </w:p>
    <w:p w14:paraId="2AC023DB">
      <w:pPr>
        <w:pStyle w:val="5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151130</wp:posOffset>
                </wp:positionV>
                <wp:extent cx="5953125" cy="28575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1.6pt;margin-top:11.9pt;height:2.25pt;width:468.75pt;mso-position-horizontal-relative:page;mso-wrap-distance-bottom:0pt;mso-wrap-distance-top:0pt;z-index:-251653120;mso-width-relative:page;mso-height-relative:page;" fillcolor="#D0D0D0" filled="t" stroked="f" coordsize="5953125,28575" o:gfxdata="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E0+k3LXAAAACgEAAA8AAAAAAAAAAQAgAAAAIgAAAGRycy9kb3ducmV2&#10;LnhtbFBLAQIUABQAAAAIAIdO4kB04jtqjAMAAH0PAAAOAAAAAAAAAAEAIAAAACYBAABkcnMvZTJv&#10;RG9jLnhtbFBLBQYAAAAABgAGAFkBAAAk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722739">
      <w:pPr>
        <w:pStyle w:val="2"/>
        <w:numPr>
          <w:ilvl w:val="0"/>
          <w:numId w:val="2"/>
        </w:numPr>
        <w:tabs>
          <w:tab w:val="left" w:pos="600"/>
        </w:tabs>
        <w:spacing w:before="131" w:after="0" w:line="240" w:lineRule="auto"/>
        <w:ind w:left="600" w:right="0" w:hanging="240"/>
        <w:jc w:val="left"/>
      </w:pPr>
      <w:r>
        <w:t>Intelligent</w:t>
      </w:r>
      <w:r>
        <w:rPr>
          <w:spacing w:val="-4"/>
        </w:rPr>
        <w:t xml:space="preserve"> </w:t>
      </w:r>
      <w:r>
        <w:t>Airline</w:t>
      </w:r>
      <w:r>
        <w:rPr>
          <w:spacing w:val="-3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rPr>
          <w:spacing w:val="-2"/>
        </w:rPr>
        <w:t>Assistant</w:t>
      </w:r>
    </w:p>
    <w:p w14:paraId="22C601B1">
      <w:pPr>
        <w:pStyle w:val="5"/>
        <w:spacing w:line="360" w:lineRule="auto"/>
        <w:ind w:right="719"/>
      </w:pPr>
      <w:r>
        <w:t>An</w:t>
      </w:r>
      <w:r>
        <w:rPr>
          <w:spacing w:val="40"/>
        </w:rPr>
        <w:t xml:space="preserve"> </w:t>
      </w:r>
      <w:r>
        <w:t>airline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voice</w:t>
      </w:r>
      <w:r>
        <w:rPr>
          <w:spacing w:val="40"/>
        </w:rPr>
        <w:t xml:space="preserve"> </w:t>
      </w:r>
      <w:r>
        <w:t>assistant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allows</w:t>
      </w:r>
      <w:r>
        <w:rPr>
          <w:spacing w:val="40"/>
        </w:rPr>
        <w:t xml:space="preserve"> </w:t>
      </w:r>
      <w:r>
        <w:t>passengers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modify</w:t>
      </w:r>
      <w:r>
        <w:rPr>
          <w:spacing w:val="40"/>
        </w:rPr>
        <w:t xml:space="preserve"> </w:t>
      </w:r>
      <w:r>
        <w:t>flight bookings using spoken commands.</w:t>
      </w:r>
    </w:p>
    <w:p w14:paraId="3F9F2D86">
      <w:pPr>
        <w:pStyle w:val="5"/>
        <w:spacing w:before="0"/>
      </w:pPr>
      <w:r>
        <w:t>The</w:t>
      </w:r>
      <w:r>
        <w:rPr>
          <w:spacing w:val="-6"/>
        </w:rPr>
        <w:t xml:space="preserve"> </w:t>
      </w:r>
      <w:r>
        <w:t>system currently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conventional top-down</w:t>
      </w:r>
      <w:r>
        <w:rPr>
          <w:spacing w:val="-2"/>
        </w:rPr>
        <w:t xml:space="preserve"> </w:t>
      </w:r>
      <w:r>
        <w:t xml:space="preserve">parser. It </w:t>
      </w:r>
      <w:r>
        <w:rPr>
          <w:spacing w:val="-2"/>
        </w:rPr>
        <w:t>experiences:</w:t>
      </w:r>
    </w:p>
    <w:p w14:paraId="68755F2D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Backtracking</w:t>
      </w:r>
    </w:p>
    <w:p w14:paraId="51ACDF04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Ambiguous</w:t>
      </w:r>
      <w:r>
        <w:rPr>
          <w:spacing w:val="-2"/>
          <w:sz w:val="24"/>
        </w:rPr>
        <w:t xml:space="preserve"> attachment</w:t>
      </w:r>
    </w:p>
    <w:p w14:paraId="2460351E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Speech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errors</w:t>
      </w:r>
    </w:p>
    <w:p w14:paraId="2BA31965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Incomplete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commands</w:t>
      </w:r>
    </w:p>
    <w:p w14:paraId="5403C4B6">
      <w:pPr>
        <w:pStyle w:val="8"/>
        <w:numPr>
          <w:ilvl w:val="1"/>
          <w:numId w:val="2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Delayed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responses</w:t>
      </w:r>
    </w:p>
    <w:p w14:paraId="1DCF46EB">
      <w:pPr>
        <w:pStyle w:val="8"/>
        <w:numPr>
          <w:ilvl w:val="1"/>
          <w:numId w:val="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Difficulty</w:t>
      </w:r>
      <w:r>
        <w:rPr>
          <w:spacing w:val="-3"/>
          <w:sz w:val="24"/>
        </w:rPr>
        <w:t xml:space="preserve"> </w:t>
      </w:r>
      <w:r>
        <w:rPr>
          <w:sz w:val="24"/>
        </w:rPr>
        <w:t>interpreting corrections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15441AB0">
      <w:pPr>
        <w:pStyle w:val="2"/>
        <w:spacing w:before="139"/>
      </w:pPr>
      <w:r>
        <w:t>Example</w:t>
      </w:r>
      <w:r>
        <w:rPr>
          <w:spacing w:val="-4"/>
        </w:rPr>
        <w:t xml:space="preserve"> </w:t>
      </w:r>
      <w:r>
        <w:t>spoken</w:t>
      </w:r>
      <w:r>
        <w:rPr>
          <w:spacing w:val="-2"/>
        </w:rPr>
        <w:t xml:space="preserve"> command:</w:t>
      </w:r>
    </w:p>
    <w:p w14:paraId="5B35DFB1">
      <w:pPr>
        <w:pStyle w:val="5"/>
      </w:pPr>
      <w:r>
        <w:t>"Change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>tomorrow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passengers."</w:t>
      </w:r>
    </w:p>
    <w:p w14:paraId="0D16B5E3">
      <w:pPr>
        <w:pStyle w:val="5"/>
        <w:spacing w:before="139" w:line="360" w:lineRule="auto"/>
        <w:ind w:right="719"/>
      </w:pPr>
      <w:r>
        <w:t>Depending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parse, </w:t>
      </w:r>
      <w:r>
        <w:rPr>
          <w:b/>
        </w:rPr>
        <w:t>"with</w:t>
      </w:r>
      <w:r>
        <w:rPr>
          <w:b/>
          <w:spacing w:val="-3"/>
        </w:rPr>
        <w:t xml:space="preserve"> </w:t>
      </w:r>
      <w:r>
        <w:rPr>
          <w:b/>
        </w:rPr>
        <w:t>two</w:t>
      </w:r>
      <w:r>
        <w:rPr>
          <w:b/>
          <w:spacing w:val="-3"/>
        </w:rPr>
        <w:t xml:space="preserve"> </w:t>
      </w:r>
      <w:r>
        <w:rPr>
          <w:b/>
        </w:rPr>
        <w:t>passengers"</w:t>
      </w:r>
      <w:r>
        <w:rPr>
          <w:b/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>interpreted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attribute of the destination rather than the number of passengers.</w:t>
      </w:r>
    </w:p>
    <w:p w14:paraId="25AB997C">
      <w:pPr>
        <w:pStyle w:val="5"/>
        <w:spacing w:before="1"/>
      </w:pPr>
      <w:r>
        <w:t>The</w:t>
      </w:r>
      <w:r>
        <w:rPr>
          <w:spacing w:val="-3"/>
        </w:rPr>
        <w:t xml:space="preserve"> </w:t>
      </w:r>
      <w:r>
        <w:t>passenger</w:t>
      </w:r>
      <w:r>
        <w:rPr>
          <w:spacing w:val="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rPr>
          <w:spacing w:val="-4"/>
        </w:rPr>
        <w:t>say:</w:t>
      </w:r>
    </w:p>
    <w:p w14:paraId="3DB5C2C1">
      <w:pPr>
        <w:pStyle w:val="5"/>
        <w:spacing w:before="136"/>
      </w:pPr>
      <w:r>
        <w:t>"Change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Mumbai</w:t>
      </w:r>
      <w:r>
        <w:rPr>
          <w:spacing w:val="-2"/>
        </w:rPr>
        <w:t xml:space="preserve"> </w:t>
      </w:r>
      <w:r>
        <w:t>tomorrow... actually, make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Bangalore."</w:t>
      </w:r>
    </w:p>
    <w:p w14:paraId="7B345012">
      <w:pPr>
        <w:pStyle w:val="2"/>
        <w:spacing w:before="140"/>
      </w:pPr>
      <w:r>
        <w:rPr>
          <w:spacing w:val="-2"/>
        </w:rPr>
        <w:t>Tasks:</w:t>
      </w:r>
    </w:p>
    <w:p w14:paraId="07D59340">
      <w:pPr>
        <w:pStyle w:val="8"/>
        <w:numPr>
          <w:ilvl w:val="0"/>
          <w:numId w:val="7"/>
        </w:numPr>
        <w:tabs>
          <w:tab w:val="left" w:pos="618"/>
        </w:tabs>
        <w:spacing w:before="136" w:after="0" w:line="240" w:lineRule="auto"/>
        <w:ind w:left="618" w:right="0" w:hanging="258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syntactic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ambiguities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voice </w:t>
      </w:r>
      <w:r>
        <w:rPr>
          <w:spacing w:val="-2"/>
          <w:sz w:val="24"/>
        </w:rPr>
        <w:t>command.</w:t>
      </w:r>
    </w:p>
    <w:p w14:paraId="76B6D9D2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1A3F721B">
      <w:pPr>
        <w:pStyle w:val="8"/>
        <w:numPr>
          <w:ilvl w:val="0"/>
          <w:numId w:val="7"/>
        </w:numPr>
        <w:tabs>
          <w:tab w:val="left" w:pos="680"/>
        </w:tabs>
        <w:spacing w:before="60" w:after="0" w:line="360" w:lineRule="auto"/>
        <w:ind w:left="360" w:right="720" w:firstLine="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limitations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top-down</w:t>
      </w:r>
      <w:r>
        <w:rPr>
          <w:spacing w:val="40"/>
          <w:sz w:val="24"/>
        </w:rPr>
        <w:t xml:space="preserve"> </w:t>
      </w:r>
      <w:r>
        <w:rPr>
          <w:sz w:val="24"/>
        </w:rPr>
        <w:t>parsing</w:t>
      </w:r>
      <w:r>
        <w:rPr>
          <w:spacing w:val="40"/>
          <w:sz w:val="24"/>
        </w:rPr>
        <w:t xml:space="preserve"> </w:t>
      </w:r>
      <w:r>
        <w:rPr>
          <w:sz w:val="24"/>
        </w:rPr>
        <w:t>when</w:t>
      </w:r>
      <w:r>
        <w:rPr>
          <w:spacing w:val="40"/>
          <w:sz w:val="24"/>
        </w:rPr>
        <w:t xml:space="preserve"> </w:t>
      </w:r>
      <w:r>
        <w:rPr>
          <w:sz w:val="24"/>
        </w:rPr>
        <w:t>processing</w:t>
      </w:r>
      <w:r>
        <w:rPr>
          <w:spacing w:val="40"/>
          <w:sz w:val="24"/>
        </w:rPr>
        <w:t xml:space="preserve"> </w:t>
      </w:r>
      <w:r>
        <w:rPr>
          <w:sz w:val="24"/>
        </w:rPr>
        <w:t>incomplete,</w:t>
      </w:r>
      <w:r>
        <w:rPr>
          <w:spacing w:val="40"/>
          <w:sz w:val="24"/>
        </w:rPr>
        <w:t xml:space="preserve"> </w:t>
      </w:r>
      <w:r>
        <w:rPr>
          <w:sz w:val="24"/>
        </w:rPr>
        <w:t>corrected,</w:t>
      </w:r>
      <w:r>
        <w:rPr>
          <w:spacing w:val="40"/>
          <w:sz w:val="24"/>
        </w:rPr>
        <w:t xml:space="preserve"> </w:t>
      </w:r>
      <w:r>
        <w:rPr>
          <w:sz w:val="24"/>
        </w:rPr>
        <w:t>and ambiguous spoken commands in real time.</w:t>
      </w:r>
    </w:p>
    <w:p w14:paraId="4DC5C73C">
      <w:pPr>
        <w:pStyle w:val="8"/>
        <w:numPr>
          <w:ilvl w:val="0"/>
          <w:numId w:val="7"/>
        </w:numPr>
        <w:tabs>
          <w:tab w:val="left" w:pos="657"/>
        </w:tabs>
        <w:spacing w:before="0" w:after="0" w:line="360" w:lineRule="auto"/>
        <w:ind w:left="360" w:right="718" w:firstLine="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parsing</w:t>
      </w:r>
      <w:r>
        <w:rPr>
          <w:spacing w:val="40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Parsing,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to support partial input, ambiguity resolution, and agreement constraints.</w:t>
      </w:r>
    </w:p>
    <w:p w14:paraId="2ABC159B">
      <w:pPr>
        <w:pStyle w:val="8"/>
        <w:numPr>
          <w:ilvl w:val="0"/>
          <w:numId w:val="7"/>
        </w:numPr>
        <w:tabs>
          <w:tab w:val="left" w:pos="639"/>
        </w:tabs>
        <w:spacing w:before="0" w:after="0" w:line="360" w:lineRule="auto"/>
        <w:ind w:left="360" w:right="720" w:firstLine="0"/>
        <w:jc w:val="left"/>
        <w:rPr>
          <w:sz w:val="24"/>
        </w:rPr>
      </w:pPr>
      <w:r>
        <w:rPr>
          <w:sz w:val="24"/>
        </w:rPr>
        <w:t>Develop a processing workflow showing how speech input can be converted into a structured booking request and justify the proposed method for real-time airline applications.</w:t>
      </w:r>
    </w:p>
    <w:p w14:paraId="0C7C3C31">
      <w:pPr>
        <w:pStyle w:val="5"/>
        <w:spacing w:before="0"/>
        <w:ind w:left="0"/>
      </w:pPr>
    </w:p>
    <w:p w14:paraId="6A5276BD">
      <w:pPr>
        <w:pStyle w:val="5"/>
        <w:spacing w:before="0"/>
        <w:ind w:left="0"/>
      </w:pPr>
    </w:p>
    <w:p w14:paraId="27FFA623">
      <w:pPr>
        <w:pStyle w:val="5"/>
        <w:spacing w:before="0"/>
        <w:ind w:left="0"/>
      </w:pPr>
    </w:p>
    <w:p w14:paraId="7A302B06">
      <w:pPr>
        <w:pStyle w:val="5"/>
        <w:spacing w:before="0"/>
        <w:ind w:left="0"/>
      </w:pPr>
    </w:p>
    <w:p w14:paraId="5E086930">
      <w:pPr>
        <w:pStyle w:val="5"/>
        <w:spacing w:before="0"/>
        <w:ind w:left="0"/>
      </w:pPr>
    </w:p>
    <w:p w14:paraId="74ED97C7">
      <w:pPr>
        <w:pStyle w:val="5"/>
        <w:spacing w:before="0"/>
        <w:ind w:left="0"/>
      </w:pPr>
    </w:p>
    <w:p w14:paraId="6623FF51">
      <w:pPr>
        <w:pStyle w:val="5"/>
        <w:spacing w:before="0"/>
        <w:ind w:left="0"/>
      </w:pPr>
    </w:p>
    <w:p w14:paraId="3D92DB9B">
      <w:pPr>
        <w:pStyle w:val="5"/>
        <w:spacing w:before="0"/>
        <w:ind w:left="0"/>
      </w:pPr>
    </w:p>
    <w:p w14:paraId="1E4EEEBD">
      <w:pPr>
        <w:pStyle w:val="5"/>
        <w:spacing w:before="0"/>
        <w:ind w:left="0"/>
      </w:pPr>
    </w:p>
    <w:p w14:paraId="705A183C">
      <w:pPr>
        <w:pStyle w:val="5"/>
        <w:spacing w:before="0"/>
        <w:ind w:left="0"/>
      </w:pPr>
    </w:p>
    <w:p w14:paraId="40DE6A0D">
      <w:pPr>
        <w:pStyle w:val="5"/>
        <w:spacing w:before="248"/>
        <w:ind w:left="0"/>
      </w:pPr>
    </w:p>
    <w:p w14:paraId="2B2F0945"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6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2E3DF7E8">
      <w:pPr>
        <w:pStyle w:val="5"/>
        <w:spacing w:before="0"/>
        <w:ind w:left="0"/>
        <w:rPr>
          <w:rFonts w:ascii="Arial"/>
          <w:b/>
          <w:sz w:val="20"/>
        </w:rPr>
      </w:pPr>
    </w:p>
    <w:p w14:paraId="771DBD04">
      <w:pPr>
        <w:pStyle w:val="5"/>
        <w:spacing w:before="97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3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992"/>
        <w:gridCol w:w="2268"/>
        <w:gridCol w:w="1843"/>
        <w:gridCol w:w="1701"/>
        <w:gridCol w:w="1631"/>
      </w:tblGrid>
      <w:tr w14:paraId="74613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418" w:type="dxa"/>
          </w:tcPr>
          <w:p w14:paraId="6AD7915A">
            <w:pPr>
              <w:pStyle w:val="9"/>
              <w:spacing w:before="204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92" w:type="dxa"/>
          </w:tcPr>
          <w:p w14:paraId="16B92463">
            <w:pPr>
              <w:pStyle w:val="9"/>
              <w:spacing w:line="274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  <w:p w14:paraId="18B8BBE4">
            <w:pPr>
              <w:pStyle w:val="9"/>
              <w:spacing w:before="139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2268" w:type="dxa"/>
          </w:tcPr>
          <w:p w14:paraId="1FF3B1B0">
            <w:pPr>
              <w:pStyle w:val="9"/>
              <w:spacing w:line="274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–</w:t>
            </w:r>
          </w:p>
          <w:p w14:paraId="655A2686">
            <w:pPr>
              <w:pStyle w:val="9"/>
              <w:spacing w:before="13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43" w:type="dxa"/>
          </w:tcPr>
          <w:p w14:paraId="4D55DE81">
            <w:pPr>
              <w:pStyle w:val="9"/>
              <w:spacing w:line="274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–</w:t>
            </w:r>
          </w:p>
          <w:p w14:paraId="5F4E0EFC">
            <w:pPr>
              <w:pStyle w:val="9"/>
              <w:spacing w:before="13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01" w:type="dxa"/>
          </w:tcPr>
          <w:p w14:paraId="01237C92">
            <w:pPr>
              <w:pStyle w:val="9"/>
              <w:spacing w:line="274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–</w:t>
            </w:r>
          </w:p>
          <w:p w14:paraId="4D31A396">
            <w:pPr>
              <w:pStyle w:val="9"/>
              <w:spacing w:before="13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631" w:type="dxa"/>
          </w:tcPr>
          <w:p w14:paraId="0AD9A425">
            <w:pPr>
              <w:pStyle w:val="9"/>
              <w:spacing w:line="274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–</w:t>
            </w:r>
          </w:p>
          <w:p w14:paraId="56BAE9BA">
            <w:pPr>
              <w:pStyle w:val="9"/>
              <w:spacing w:before="13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Beginning</w:t>
            </w:r>
          </w:p>
        </w:tc>
      </w:tr>
      <w:tr w14:paraId="31355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9" w:hRule="atLeast"/>
        </w:trPr>
        <w:tc>
          <w:tcPr>
            <w:tcW w:w="1418" w:type="dxa"/>
          </w:tcPr>
          <w:p w14:paraId="4429AB63">
            <w:pPr>
              <w:pStyle w:val="9"/>
              <w:spacing w:before="204" w:line="360" w:lineRule="auto"/>
              <w:ind w:left="114" w:right="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992" w:type="dxa"/>
          </w:tcPr>
          <w:p w14:paraId="33048AA3">
            <w:pPr>
              <w:pStyle w:val="9"/>
              <w:rPr>
                <w:rFonts w:ascii="Arial"/>
                <w:b/>
                <w:sz w:val="24"/>
              </w:rPr>
            </w:pPr>
          </w:p>
          <w:p w14:paraId="0D968CA4">
            <w:pPr>
              <w:pStyle w:val="9"/>
              <w:spacing w:before="273"/>
              <w:rPr>
                <w:rFonts w:ascii="Arial"/>
                <w:b/>
                <w:sz w:val="24"/>
              </w:rPr>
            </w:pPr>
          </w:p>
          <w:p w14:paraId="6764F5AA">
            <w:pPr>
              <w:pStyle w:val="9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268" w:type="dxa"/>
          </w:tcPr>
          <w:p w14:paraId="3A669B20">
            <w:pPr>
              <w:pStyle w:val="9"/>
              <w:spacing w:before="204" w:line="360" w:lineRule="auto"/>
              <w:ind w:left="114" w:right="2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understanding of real-world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 and constraints</w:t>
            </w:r>
          </w:p>
        </w:tc>
        <w:tc>
          <w:tcPr>
            <w:tcW w:w="1843" w:type="dxa"/>
          </w:tcPr>
          <w:p w14:paraId="5D30DBE0">
            <w:pPr>
              <w:pStyle w:val="9"/>
              <w:spacing w:before="204" w:line="360" w:lineRule="auto"/>
              <w:ind w:left="114" w:right="1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gaps in requirements</w:t>
            </w:r>
          </w:p>
        </w:tc>
        <w:tc>
          <w:tcPr>
            <w:tcW w:w="1701" w:type="dxa"/>
          </w:tcPr>
          <w:p w14:paraId="5A53CD83">
            <w:pPr>
              <w:pStyle w:val="9"/>
              <w:spacing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</w:t>
            </w:r>
          </w:p>
          <w:p w14:paraId="60375005">
            <w:pPr>
              <w:pStyle w:val="9"/>
              <w:spacing w:line="27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unclear</w:t>
            </w:r>
          </w:p>
        </w:tc>
        <w:tc>
          <w:tcPr>
            <w:tcW w:w="1631" w:type="dxa"/>
          </w:tcPr>
          <w:p w14:paraId="208CBB8F">
            <w:pPr>
              <w:pStyle w:val="9"/>
              <w:spacing w:line="360" w:lineRule="auto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36D51148">
            <w:pPr>
              <w:pStyle w:val="9"/>
              <w:spacing w:line="274" w:lineRule="exact"/>
              <w:ind w:left="114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misinterprets</w:t>
            </w:r>
          </w:p>
          <w:p w14:paraId="36875501">
            <w:pPr>
              <w:pStyle w:val="9"/>
              <w:spacing w:before="5" w:line="410" w:lineRule="atLeast"/>
              <w:ind w:left="114" w:right="701"/>
              <w:rPr>
                <w:sz w:val="24"/>
              </w:rPr>
            </w:pPr>
            <w:r>
              <w:rPr>
                <w:spacing w:val="-2"/>
                <w:sz w:val="24"/>
              </w:rPr>
              <w:t>problem context</w:t>
            </w:r>
          </w:p>
        </w:tc>
      </w:tr>
      <w:tr w14:paraId="47374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1418" w:type="dxa"/>
          </w:tcPr>
          <w:p w14:paraId="772E74CB">
            <w:pPr>
              <w:pStyle w:val="9"/>
              <w:spacing w:line="360" w:lineRule="auto"/>
              <w:ind w:left="114" w:right="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Engineering</w:t>
            </w:r>
          </w:p>
          <w:p w14:paraId="4C87B7BC">
            <w:pPr>
              <w:pStyle w:val="9"/>
              <w:spacing w:line="27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2" w:type="dxa"/>
          </w:tcPr>
          <w:p w14:paraId="5F975358">
            <w:pPr>
              <w:pStyle w:val="9"/>
              <w:rPr>
                <w:rFonts w:ascii="Arial"/>
                <w:b/>
                <w:sz w:val="24"/>
              </w:rPr>
            </w:pPr>
          </w:p>
          <w:p w14:paraId="5BAED978">
            <w:pPr>
              <w:pStyle w:val="9"/>
              <w:spacing w:before="67"/>
              <w:rPr>
                <w:rFonts w:ascii="Arial"/>
                <w:b/>
                <w:sz w:val="24"/>
              </w:rPr>
            </w:pPr>
          </w:p>
          <w:p w14:paraId="306380F0">
            <w:pPr>
              <w:pStyle w:val="9"/>
              <w:spacing w:before="1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68" w:type="dxa"/>
          </w:tcPr>
          <w:p w14:paraId="110A9A73">
            <w:pPr>
              <w:pStyle w:val="9"/>
              <w:spacing w:line="360" w:lineRule="auto"/>
              <w:ind w:left="114" w:right="183"/>
              <w:rPr>
                <w:sz w:val="24"/>
              </w:rPr>
            </w:pPr>
            <w:r>
              <w:rPr>
                <w:sz w:val="24"/>
              </w:rPr>
              <w:t>Applies advanced and relevant concepts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effectively</w:t>
            </w:r>
          </w:p>
          <w:p w14:paraId="240778EC">
            <w:pPr>
              <w:pStyle w:val="9"/>
              <w:spacing w:line="275" w:lineRule="exact"/>
              <w:ind w:left="114"/>
              <w:rPr>
                <w:sz w:val="24"/>
              </w:rPr>
            </w:pPr>
            <w:r>
              <w:rPr>
                <w:sz w:val="24"/>
              </w:rPr>
              <w:t>to 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843" w:type="dxa"/>
          </w:tcPr>
          <w:p w14:paraId="44794F01">
            <w:pPr>
              <w:pStyle w:val="9"/>
              <w:spacing w:line="360" w:lineRule="auto"/>
              <w:ind w:left="114" w:right="3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080087B7">
            <w:pPr>
              <w:pStyle w:val="9"/>
              <w:spacing w:line="275" w:lineRule="exact"/>
              <w:ind w:left="114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01" w:type="dxa"/>
          </w:tcPr>
          <w:p w14:paraId="6D29CAA0">
            <w:pPr>
              <w:pStyle w:val="9"/>
              <w:spacing w:before="204" w:line="360" w:lineRule="auto"/>
              <w:ind w:left="114" w:right="2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31" w:type="dxa"/>
          </w:tcPr>
          <w:p w14:paraId="3F49FC7C">
            <w:pPr>
              <w:pStyle w:val="9"/>
              <w:spacing w:before="204" w:line="360" w:lineRule="auto"/>
              <w:ind w:left="114" w:right="138"/>
              <w:rPr>
                <w:sz w:val="24"/>
              </w:rPr>
            </w:pPr>
            <w:r>
              <w:rPr>
                <w:sz w:val="24"/>
              </w:rPr>
              <w:t>Incorrect or 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 of concepts</w:t>
            </w:r>
          </w:p>
        </w:tc>
      </w:tr>
      <w:tr w14:paraId="62435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2" w:hRule="atLeast"/>
        </w:trPr>
        <w:tc>
          <w:tcPr>
            <w:tcW w:w="1418" w:type="dxa"/>
          </w:tcPr>
          <w:p w14:paraId="10F787F4">
            <w:pPr>
              <w:pStyle w:val="9"/>
              <w:spacing w:before="137"/>
              <w:rPr>
                <w:rFonts w:ascii="Arial"/>
                <w:b/>
                <w:sz w:val="24"/>
              </w:rPr>
            </w:pPr>
          </w:p>
          <w:p w14:paraId="36F36224">
            <w:pPr>
              <w:pStyle w:val="9"/>
              <w:spacing w:line="360" w:lineRule="auto"/>
              <w:ind w:left="114" w:right="476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92" w:type="dxa"/>
          </w:tcPr>
          <w:p w14:paraId="6077DF86">
            <w:pPr>
              <w:pStyle w:val="9"/>
              <w:rPr>
                <w:rFonts w:ascii="Arial"/>
                <w:b/>
                <w:sz w:val="24"/>
              </w:rPr>
            </w:pPr>
          </w:p>
          <w:p w14:paraId="25AEC38C">
            <w:pPr>
              <w:pStyle w:val="9"/>
              <w:spacing w:before="67"/>
              <w:rPr>
                <w:rFonts w:ascii="Arial"/>
                <w:b/>
                <w:sz w:val="24"/>
              </w:rPr>
            </w:pPr>
          </w:p>
          <w:p w14:paraId="7CD5B1D5">
            <w:pPr>
              <w:pStyle w:val="9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68" w:type="dxa"/>
          </w:tcPr>
          <w:p w14:paraId="699E4FA8">
            <w:pPr>
              <w:pStyle w:val="9"/>
              <w:spacing w:line="360" w:lineRule="auto"/>
              <w:ind w:left="114" w:right="109"/>
              <w:jc w:val="both"/>
              <w:rPr>
                <w:sz w:val="24"/>
              </w:rPr>
            </w:pPr>
            <w:r>
              <w:rPr>
                <w:sz w:val="24"/>
              </w:rPr>
              <w:t>Innovative,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practical, and feasible solution aligned with</w:t>
            </w:r>
          </w:p>
          <w:p w14:paraId="0D7DC264">
            <w:pPr>
              <w:pStyle w:val="9"/>
              <w:ind w:left="114"/>
              <w:jc w:val="both"/>
              <w:rPr>
                <w:sz w:val="24"/>
              </w:rPr>
            </w:pPr>
            <w:r>
              <w:rPr>
                <w:sz w:val="24"/>
              </w:rPr>
              <w:t>industry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843" w:type="dxa"/>
          </w:tcPr>
          <w:p w14:paraId="3E61C3E6">
            <w:pPr>
              <w:pStyle w:val="9"/>
              <w:spacing w:before="204" w:line="360" w:lineRule="auto"/>
              <w:ind w:left="114" w:right="134"/>
              <w:rPr>
                <w:sz w:val="24"/>
              </w:rPr>
            </w:pPr>
            <w:r>
              <w:rPr>
                <w:sz w:val="24"/>
              </w:rPr>
              <w:t>Logical and feasible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4"/>
                <w:sz w:val="24"/>
              </w:rPr>
              <w:t xml:space="preserve"> gaps</w:t>
            </w:r>
          </w:p>
        </w:tc>
        <w:tc>
          <w:tcPr>
            <w:tcW w:w="1701" w:type="dxa"/>
          </w:tcPr>
          <w:p w14:paraId="12F6EE72">
            <w:pPr>
              <w:pStyle w:val="9"/>
              <w:spacing w:before="204" w:line="360" w:lineRule="auto"/>
              <w:ind w:left="114" w:right="205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631" w:type="dxa"/>
          </w:tcPr>
          <w:p w14:paraId="79E44C2B">
            <w:pPr>
              <w:pStyle w:val="9"/>
              <w:spacing w:before="204" w:line="360" w:lineRule="auto"/>
              <w:ind w:left="114" w:right="427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</w:tbl>
    <w:p w14:paraId="041A1974">
      <w:pPr>
        <w:pStyle w:val="9"/>
        <w:spacing w:after="0" w:line="360" w:lineRule="auto"/>
        <w:jc w:val="both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tbl>
      <w:tblPr>
        <w:tblStyle w:val="4"/>
        <w:tblW w:w="0" w:type="auto"/>
        <w:tblInd w:w="3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992"/>
        <w:gridCol w:w="2268"/>
        <w:gridCol w:w="1843"/>
        <w:gridCol w:w="1701"/>
        <w:gridCol w:w="1631"/>
      </w:tblGrid>
      <w:tr w14:paraId="5EB90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5" w:hRule="atLeast"/>
        </w:trPr>
        <w:tc>
          <w:tcPr>
            <w:tcW w:w="1418" w:type="dxa"/>
          </w:tcPr>
          <w:p w14:paraId="146D5F2A">
            <w:pPr>
              <w:pStyle w:val="9"/>
              <w:spacing w:before="136"/>
              <w:rPr>
                <w:rFonts w:ascii="Arial"/>
                <w:b/>
                <w:sz w:val="24"/>
              </w:rPr>
            </w:pPr>
          </w:p>
          <w:p w14:paraId="308179C0">
            <w:pPr>
              <w:pStyle w:val="9"/>
              <w:spacing w:line="360" w:lineRule="auto"/>
              <w:ind w:left="114" w:right="65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992" w:type="dxa"/>
          </w:tcPr>
          <w:p w14:paraId="4DE7B8E1">
            <w:pPr>
              <w:pStyle w:val="9"/>
              <w:rPr>
                <w:rFonts w:ascii="Arial"/>
                <w:b/>
                <w:sz w:val="24"/>
              </w:rPr>
            </w:pPr>
          </w:p>
          <w:p w14:paraId="163C02D7">
            <w:pPr>
              <w:pStyle w:val="9"/>
              <w:spacing w:before="67"/>
              <w:rPr>
                <w:rFonts w:ascii="Arial"/>
                <w:b/>
                <w:sz w:val="24"/>
              </w:rPr>
            </w:pPr>
          </w:p>
          <w:p w14:paraId="7497836E">
            <w:pPr>
              <w:pStyle w:val="9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268" w:type="dxa"/>
          </w:tcPr>
          <w:p w14:paraId="600108F1">
            <w:pPr>
              <w:pStyle w:val="9"/>
              <w:spacing w:line="360" w:lineRule="auto"/>
              <w:ind w:left="114" w:right="459"/>
              <w:rPr>
                <w:sz w:val="24"/>
              </w:rPr>
            </w:pPr>
            <w:r>
              <w:rPr>
                <w:sz w:val="24"/>
              </w:rPr>
              <w:t>Effective use of modern tools, technologies,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4B326191">
            <w:pPr>
              <w:pStyle w:val="9"/>
              <w:spacing w:line="275" w:lineRule="exact"/>
              <w:ind w:left="114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843" w:type="dxa"/>
          </w:tcPr>
          <w:p w14:paraId="2B2256D3">
            <w:pPr>
              <w:pStyle w:val="9"/>
              <w:spacing w:line="360" w:lineRule="auto"/>
              <w:ind w:left="114" w:right="174"/>
              <w:rPr>
                <w:sz w:val="24"/>
              </w:rPr>
            </w:pPr>
            <w:r>
              <w:rPr>
                <w:sz w:val="24"/>
              </w:rPr>
              <w:t>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2DDA9042">
            <w:pPr>
              <w:pStyle w:val="9"/>
              <w:spacing w:line="27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701" w:type="dxa"/>
          </w:tcPr>
          <w:p w14:paraId="607F8E8B">
            <w:pPr>
              <w:pStyle w:val="9"/>
              <w:spacing w:before="206" w:line="360" w:lineRule="auto"/>
              <w:ind w:left="114" w:right="245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631" w:type="dxa"/>
          </w:tcPr>
          <w:p w14:paraId="5A56A963">
            <w:pPr>
              <w:pStyle w:val="9"/>
              <w:spacing w:before="206" w:line="360" w:lineRule="auto"/>
              <w:ind w:left="114" w:right="269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</w:tr>
      <w:tr w14:paraId="7F5A8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418" w:type="dxa"/>
          </w:tcPr>
          <w:p w14:paraId="6A82295E">
            <w:pPr>
              <w:pStyle w:val="9"/>
              <w:rPr>
                <w:rFonts w:ascii="Arial"/>
                <w:b/>
                <w:sz w:val="24"/>
              </w:rPr>
            </w:pPr>
          </w:p>
          <w:p w14:paraId="555F6704">
            <w:pPr>
              <w:pStyle w:val="9"/>
              <w:spacing w:before="273"/>
              <w:rPr>
                <w:rFonts w:ascii="Arial"/>
                <w:b/>
                <w:sz w:val="24"/>
              </w:rPr>
            </w:pPr>
          </w:p>
          <w:p w14:paraId="5AC56C96">
            <w:pPr>
              <w:pStyle w:val="9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2" w:type="dxa"/>
          </w:tcPr>
          <w:p w14:paraId="4200959B">
            <w:pPr>
              <w:pStyle w:val="9"/>
              <w:rPr>
                <w:rFonts w:ascii="Arial"/>
                <w:b/>
                <w:sz w:val="24"/>
              </w:rPr>
            </w:pPr>
          </w:p>
          <w:p w14:paraId="293A65D7">
            <w:pPr>
              <w:pStyle w:val="9"/>
              <w:spacing w:before="273"/>
              <w:rPr>
                <w:rFonts w:ascii="Arial"/>
                <w:b/>
                <w:sz w:val="24"/>
              </w:rPr>
            </w:pPr>
          </w:p>
          <w:p w14:paraId="4500E6F0">
            <w:pPr>
              <w:pStyle w:val="9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268" w:type="dxa"/>
          </w:tcPr>
          <w:p w14:paraId="051C59D3">
            <w:pPr>
              <w:pStyle w:val="9"/>
              <w:spacing w:line="360" w:lineRule="auto"/>
              <w:ind w:left="114" w:right="359"/>
              <w:rPr>
                <w:sz w:val="24"/>
              </w:rPr>
            </w:pPr>
            <w:r>
              <w:rPr>
                <w:sz w:val="24"/>
              </w:rPr>
              <w:t>Thorough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validated results and </w:t>
            </w:r>
            <w:r>
              <w:rPr>
                <w:spacing w:val="-2"/>
                <w:sz w:val="24"/>
              </w:rPr>
              <w:t>performance</w:t>
            </w:r>
          </w:p>
          <w:p w14:paraId="4666649D">
            <w:pPr>
              <w:pStyle w:val="9"/>
              <w:spacing w:line="27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843" w:type="dxa"/>
          </w:tcPr>
          <w:p w14:paraId="729BE7C8">
            <w:pPr>
              <w:pStyle w:val="9"/>
              <w:spacing w:before="136"/>
              <w:rPr>
                <w:rFonts w:ascii="Arial"/>
                <w:b/>
                <w:sz w:val="24"/>
              </w:rPr>
            </w:pPr>
          </w:p>
          <w:p w14:paraId="089BA0AA">
            <w:pPr>
              <w:pStyle w:val="9"/>
              <w:spacing w:line="360" w:lineRule="auto"/>
              <w:ind w:left="114" w:right="201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701" w:type="dxa"/>
          </w:tcPr>
          <w:p w14:paraId="1592B8E3">
            <w:pPr>
              <w:pStyle w:val="9"/>
              <w:spacing w:before="136"/>
              <w:rPr>
                <w:rFonts w:ascii="Arial"/>
                <w:b/>
                <w:sz w:val="24"/>
              </w:rPr>
            </w:pPr>
          </w:p>
          <w:p w14:paraId="1B5B7F58">
            <w:pPr>
              <w:pStyle w:val="9"/>
              <w:spacing w:line="360" w:lineRule="auto"/>
              <w:ind w:left="114" w:right="205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631" w:type="dxa"/>
          </w:tcPr>
          <w:p w14:paraId="36D47DCE">
            <w:pPr>
              <w:pStyle w:val="9"/>
              <w:rPr>
                <w:rFonts w:ascii="Arial"/>
                <w:b/>
                <w:sz w:val="24"/>
              </w:rPr>
            </w:pPr>
          </w:p>
          <w:p w14:paraId="7612622B">
            <w:pPr>
              <w:pStyle w:val="9"/>
              <w:spacing w:before="66"/>
              <w:rPr>
                <w:rFonts w:ascii="Arial"/>
                <w:b/>
                <w:sz w:val="24"/>
              </w:rPr>
            </w:pPr>
          </w:p>
          <w:p w14:paraId="1A10FE3B">
            <w:pPr>
              <w:pStyle w:val="9"/>
              <w:spacing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14:paraId="78DDA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1418" w:type="dxa"/>
          </w:tcPr>
          <w:p w14:paraId="58868861">
            <w:pPr>
              <w:pStyle w:val="9"/>
              <w:spacing w:before="137"/>
              <w:rPr>
                <w:rFonts w:ascii="Arial"/>
                <w:b/>
                <w:sz w:val="24"/>
              </w:rPr>
            </w:pPr>
          </w:p>
          <w:p w14:paraId="36C3BF76">
            <w:pPr>
              <w:pStyle w:val="9"/>
              <w:spacing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 </w:t>
            </w:r>
            <w:r>
              <w:rPr>
                <w:spacing w:val="-4"/>
                <w:sz w:val="24"/>
              </w:rPr>
              <w:t>ism</w:t>
            </w:r>
          </w:p>
        </w:tc>
        <w:tc>
          <w:tcPr>
            <w:tcW w:w="992" w:type="dxa"/>
          </w:tcPr>
          <w:p w14:paraId="0787A7B1">
            <w:pPr>
              <w:pStyle w:val="9"/>
              <w:rPr>
                <w:rFonts w:ascii="Arial"/>
                <w:b/>
                <w:sz w:val="24"/>
              </w:rPr>
            </w:pPr>
          </w:p>
          <w:p w14:paraId="6E6D5B1E">
            <w:pPr>
              <w:pStyle w:val="9"/>
              <w:spacing w:before="67"/>
              <w:rPr>
                <w:rFonts w:ascii="Arial"/>
                <w:b/>
                <w:sz w:val="24"/>
              </w:rPr>
            </w:pPr>
          </w:p>
          <w:p w14:paraId="6C3755C0">
            <w:pPr>
              <w:pStyle w:val="9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268" w:type="dxa"/>
          </w:tcPr>
          <w:p w14:paraId="185554C4">
            <w:pPr>
              <w:pStyle w:val="9"/>
              <w:spacing w:line="360" w:lineRule="auto"/>
              <w:ind w:left="114" w:right="183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professional, </w:t>
            </w:r>
            <w:r>
              <w:rPr>
                <w:spacing w:val="-2"/>
                <w:sz w:val="24"/>
              </w:rPr>
              <w:t xml:space="preserve">well-documented, </w:t>
            </w:r>
            <w:r>
              <w:rPr>
                <w:sz w:val="24"/>
              </w:rPr>
              <w:t>and clearly</w:t>
            </w:r>
          </w:p>
          <w:p w14:paraId="359E050D">
            <w:pPr>
              <w:pStyle w:val="9"/>
              <w:ind w:left="114"/>
              <w:rPr>
                <w:sz w:val="24"/>
              </w:rPr>
            </w:pPr>
            <w:r>
              <w:rPr>
                <w:sz w:val="24"/>
              </w:rPr>
              <w:t>presented</w:t>
            </w:r>
            <w:r>
              <w:rPr>
                <w:spacing w:val="-4"/>
                <w:sz w:val="24"/>
              </w:rPr>
              <w:t xml:space="preserve"> work</w:t>
            </w:r>
          </w:p>
        </w:tc>
        <w:tc>
          <w:tcPr>
            <w:tcW w:w="1843" w:type="dxa"/>
          </w:tcPr>
          <w:p w14:paraId="38746F0F">
            <w:pPr>
              <w:pStyle w:val="9"/>
              <w:spacing w:before="204" w:line="360" w:lineRule="auto"/>
              <w:ind w:left="114" w:right="1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</w:p>
        </w:tc>
        <w:tc>
          <w:tcPr>
            <w:tcW w:w="1701" w:type="dxa"/>
          </w:tcPr>
          <w:p w14:paraId="6A33ED49">
            <w:pPr>
              <w:pStyle w:val="9"/>
              <w:spacing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documentation </w:t>
            </w:r>
            <w:r>
              <w:rPr>
                <w:sz w:val="24"/>
              </w:rPr>
              <w:t>with some</w:t>
            </w:r>
          </w:p>
          <w:p w14:paraId="5A3DDEF5">
            <w:pPr>
              <w:pStyle w:val="9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31" w:type="dxa"/>
          </w:tcPr>
          <w:p w14:paraId="41A6CBE2">
            <w:pPr>
              <w:pStyle w:val="9"/>
              <w:spacing w:line="360" w:lineRule="auto"/>
              <w:ind w:left="114" w:right="12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documentatio </w:t>
            </w:r>
            <w:r>
              <w:rPr>
                <w:sz w:val="24"/>
              </w:rPr>
              <w:t>n and</w:t>
            </w:r>
          </w:p>
          <w:p w14:paraId="75817524">
            <w:pPr>
              <w:pStyle w:val="9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4583CF6A">
      <w:pPr>
        <w:pStyle w:val="5"/>
        <w:spacing w:before="0"/>
        <w:ind w:left="0"/>
        <w:rPr>
          <w:rFonts w:ascii="Arial"/>
          <w:b/>
          <w:sz w:val="20"/>
        </w:rPr>
      </w:pPr>
    </w:p>
    <w:p w14:paraId="044C5D04">
      <w:pPr>
        <w:pStyle w:val="5"/>
        <w:spacing w:before="0"/>
        <w:ind w:left="0"/>
        <w:rPr>
          <w:rFonts w:ascii="Arial"/>
          <w:b/>
          <w:sz w:val="20"/>
        </w:rPr>
      </w:pPr>
    </w:p>
    <w:p w14:paraId="2ABC8B21">
      <w:pPr>
        <w:pStyle w:val="5"/>
        <w:spacing w:before="189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851"/>
      </w:tblGrid>
      <w:tr w14:paraId="1539EE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7" w:hRule="atLeast"/>
        </w:trPr>
        <w:tc>
          <w:tcPr>
            <w:tcW w:w="894" w:type="dxa"/>
          </w:tcPr>
          <w:p w14:paraId="7B2D81E7">
            <w:pPr>
              <w:pStyle w:val="9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pacing w:val="-5"/>
                <w:sz w:val="22"/>
              </w:rPr>
              <w:t>No.</w:t>
            </w:r>
          </w:p>
          <w:p w14:paraId="3C9F5ADA">
            <w:pPr>
              <w:pStyle w:val="9"/>
              <w:spacing w:before="126" w:line="360" w:lineRule="auto"/>
              <w:ind w:left="107" w:right="1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Criteri </w:t>
            </w:r>
            <w:r>
              <w:rPr>
                <w:rFonts w:ascii="Arial"/>
                <w:b/>
                <w:color w:val="1F4E79"/>
                <w:spacing w:val="-10"/>
                <w:sz w:val="22"/>
              </w:rPr>
              <w:t xml:space="preserve">a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Level</w:t>
            </w:r>
          </w:p>
        </w:tc>
        <w:tc>
          <w:tcPr>
            <w:tcW w:w="1603" w:type="dxa"/>
          </w:tcPr>
          <w:p w14:paraId="1B3DA2B5">
            <w:pPr>
              <w:pStyle w:val="9"/>
              <w:spacing w:line="360" w:lineRule="auto"/>
              <w:ind w:left="159" w:right="14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Understandi </w:t>
            </w:r>
            <w:r>
              <w:rPr>
                <w:rFonts w:ascii="Arial"/>
                <w:b/>
                <w:color w:val="1F4E79"/>
                <w:sz w:val="22"/>
              </w:rPr>
              <w:t xml:space="preserve">ng 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Industry Problem</w:t>
            </w:r>
          </w:p>
        </w:tc>
        <w:tc>
          <w:tcPr>
            <w:tcW w:w="1448" w:type="dxa"/>
          </w:tcPr>
          <w:p w14:paraId="5F41E156">
            <w:pPr>
              <w:pStyle w:val="9"/>
              <w:spacing w:line="360" w:lineRule="auto"/>
              <w:ind w:left="123" w:right="1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Application </w:t>
            </w:r>
            <w:r>
              <w:rPr>
                <w:rFonts w:ascii="Arial"/>
                <w:b/>
                <w:color w:val="1F4E79"/>
                <w:spacing w:val="-6"/>
                <w:sz w:val="22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Engineerin </w:t>
            </w:r>
            <w:r>
              <w:rPr>
                <w:rFonts w:ascii="Arial"/>
                <w:b/>
                <w:color w:val="1F4E79"/>
                <w:sz w:val="22"/>
              </w:rPr>
              <w:t xml:space="preserve">g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Concepts</w:t>
            </w:r>
          </w:p>
        </w:tc>
        <w:tc>
          <w:tcPr>
            <w:tcW w:w="919" w:type="dxa"/>
          </w:tcPr>
          <w:p w14:paraId="1DB96A1F">
            <w:pPr>
              <w:pStyle w:val="9"/>
              <w:spacing w:line="360" w:lineRule="auto"/>
              <w:ind w:left="153" w:right="13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Soluti </w:t>
            </w:r>
            <w:r>
              <w:rPr>
                <w:rFonts w:ascii="Arial"/>
                <w:b/>
                <w:color w:val="1F4E79"/>
                <w:spacing w:val="-6"/>
                <w:sz w:val="22"/>
              </w:rPr>
              <w:t xml:space="preserve">on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Desig </w:t>
            </w:r>
            <w:r>
              <w:rPr>
                <w:rFonts w:ascii="Arial"/>
                <w:b/>
                <w:color w:val="1F4E79"/>
                <w:spacing w:val="-10"/>
                <w:sz w:val="22"/>
              </w:rPr>
              <w:t>n</w:t>
            </w:r>
          </w:p>
        </w:tc>
        <w:tc>
          <w:tcPr>
            <w:tcW w:w="1035" w:type="dxa"/>
          </w:tcPr>
          <w:p w14:paraId="500FC2A9">
            <w:pPr>
              <w:pStyle w:val="9"/>
              <w:spacing w:line="360" w:lineRule="auto"/>
              <w:ind w:left="223" w:right="171" w:hanging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Use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>Tools</w:t>
            </w:r>
          </w:p>
        </w:tc>
        <w:tc>
          <w:tcPr>
            <w:tcW w:w="900" w:type="dxa"/>
          </w:tcPr>
          <w:p w14:paraId="61CBD453">
            <w:pPr>
              <w:pStyle w:val="9"/>
              <w:spacing w:line="360" w:lineRule="auto"/>
              <w:ind w:left="297" w:right="138" w:hanging="1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Analy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>sis</w:t>
            </w:r>
          </w:p>
        </w:tc>
        <w:tc>
          <w:tcPr>
            <w:tcW w:w="1134" w:type="dxa"/>
          </w:tcPr>
          <w:p w14:paraId="458BFB2B">
            <w:pPr>
              <w:pStyle w:val="9"/>
              <w:spacing w:line="360" w:lineRule="auto"/>
              <w:ind w:left="106" w:right="4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851" w:type="dxa"/>
          </w:tcPr>
          <w:p w14:paraId="04D2CC0A">
            <w:pPr>
              <w:pStyle w:val="9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 w14:paraId="24F5D4C7">
            <w:pPr>
              <w:pStyle w:val="9"/>
              <w:spacing w:before="12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5EB58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894" w:type="dxa"/>
          </w:tcPr>
          <w:p w14:paraId="71E9CFE6">
            <w:pPr>
              <w:pStyle w:val="9"/>
              <w:spacing w:line="253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603" w:type="dxa"/>
          </w:tcPr>
          <w:p w14:paraId="51A2A3C6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448" w:type="dxa"/>
          </w:tcPr>
          <w:p w14:paraId="26931C3B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919" w:type="dxa"/>
          </w:tcPr>
          <w:p w14:paraId="570E6DF1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035" w:type="dxa"/>
          </w:tcPr>
          <w:p w14:paraId="422271B1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</w:t>
            </w:r>
          </w:p>
        </w:tc>
        <w:tc>
          <w:tcPr>
            <w:tcW w:w="900" w:type="dxa"/>
          </w:tcPr>
          <w:p w14:paraId="3FF3C2EC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5276B047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</w:t>
            </w:r>
          </w:p>
        </w:tc>
        <w:tc>
          <w:tcPr>
            <w:tcW w:w="851" w:type="dxa"/>
            <w:vMerge w:val="restart"/>
          </w:tcPr>
          <w:p w14:paraId="51771A41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92</w:t>
            </w:r>
            <w:bookmarkStart w:id="0" w:name="_GoBack"/>
            <w:bookmarkEnd w:id="0"/>
          </w:p>
        </w:tc>
      </w:tr>
      <w:tr w14:paraId="23EC8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94" w:type="dxa"/>
          </w:tcPr>
          <w:p w14:paraId="4AC8CD11">
            <w:pPr>
              <w:pStyle w:val="9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603" w:type="dxa"/>
          </w:tcPr>
          <w:p w14:paraId="7C008815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448" w:type="dxa"/>
          </w:tcPr>
          <w:p w14:paraId="1078281E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595DB18D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035" w:type="dxa"/>
          </w:tcPr>
          <w:p w14:paraId="105F41D1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900" w:type="dxa"/>
          </w:tcPr>
          <w:p w14:paraId="50576851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6B8350A6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</w:t>
            </w:r>
          </w:p>
        </w:tc>
        <w:tc>
          <w:tcPr>
            <w:tcW w:w="851" w:type="dxa"/>
            <w:vMerge w:val="continue"/>
            <w:tcBorders>
              <w:top w:val="nil"/>
            </w:tcBorders>
          </w:tcPr>
          <w:p w14:paraId="792927C5">
            <w:pPr>
              <w:rPr>
                <w:sz w:val="2"/>
                <w:szCs w:val="2"/>
              </w:rPr>
            </w:pPr>
          </w:p>
        </w:tc>
      </w:tr>
      <w:tr w14:paraId="12E77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894" w:type="dxa"/>
          </w:tcPr>
          <w:p w14:paraId="44B6F1ED">
            <w:pPr>
              <w:pStyle w:val="9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603" w:type="dxa"/>
          </w:tcPr>
          <w:p w14:paraId="7265AB33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448" w:type="dxa"/>
          </w:tcPr>
          <w:p w14:paraId="29E98D7B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56B497BC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035" w:type="dxa"/>
          </w:tcPr>
          <w:p w14:paraId="01D38DF1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900" w:type="dxa"/>
          </w:tcPr>
          <w:p w14:paraId="794BCABD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134" w:type="dxa"/>
          </w:tcPr>
          <w:p w14:paraId="389708A9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19</w:t>
            </w:r>
          </w:p>
        </w:tc>
        <w:tc>
          <w:tcPr>
            <w:tcW w:w="851" w:type="dxa"/>
            <w:vMerge w:val="continue"/>
            <w:tcBorders>
              <w:top w:val="nil"/>
            </w:tcBorders>
          </w:tcPr>
          <w:p w14:paraId="54B3005B">
            <w:pPr>
              <w:rPr>
                <w:sz w:val="2"/>
                <w:szCs w:val="2"/>
              </w:rPr>
            </w:pPr>
          </w:p>
        </w:tc>
      </w:tr>
      <w:tr w14:paraId="7AD86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94" w:type="dxa"/>
          </w:tcPr>
          <w:p w14:paraId="34B10648">
            <w:pPr>
              <w:pStyle w:val="9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603" w:type="dxa"/>
          </w:tcPr>
          <w:p w14:paraId="6FC2F3A9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</w:t>
            </w:r>
          </w:p>
        </w:tc>
        <w:tc>
          <w:tcPr>
            <w:tcW w:w="1448" w:type="dxa"/>
          </w:tcPr>
          <w:p w14:paraId="39DFBDCF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56CBA62F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035" w:type="dxa"/>
          </w:tcPr>
          <w:p w14:paraId="0EE0F2BD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900" w:type="dxa"/>
          </w:tcPr>
          <w:p w14:paraId="4AF5A3F6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134" w:type="dxa"/>
          </w:tcPr>
          <w:p w14:paraId="65F208D5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</w:t>
            </w:r>
          </w:p>
        </w:tc>
        <w:tc>
          <w:tcPr>
            <w:tcW w:w="851" w:type="dxa"/>
          </w:tcPr>
          <w:p w14:paraId="49F32451">
            <w:pPr>
              <w:pStyle w:val="9"/>
              <w:rPr>
                <w:sz w:val="22"/>
              </w:rPr>
            </w:pPr>
          </w:p>
        </w:tc>
      </w:tr>
      <w:tr w14:paraId="22E67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894" w:type="dxa"/>
          </w:tcPr>
          <w:p w14:paraId="4C8616BB">
            <w:pPr>
              <w:pStyle w:val="9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603" w:type="dxa"/>
          </w:tcPr>
          <w:p w14:paraId="0406268C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448" w:type="dxa"/>
          </w:tcPr>
          <w:p w14:paraId="465D14BA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919" w:type="dxa"/>
          </w:tcPr>
          <w:p w14:paraId="63DD5369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1035" w:type="dxa"/>
          </w:tcPr>
          <w:p w14:paraId="0C43AE25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4</w:t>
            </w:r>
          </w:p>
        </w:tc>
        <w:tc>
          <w:tcPr>
            <w:tcW w:w="900" w:type="dxa"/>
          </w:tcPr>
          <w:p w14:paraId="7662DB1D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7FD0719F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19</w:t>
            </w:r>
          </w:p>
        </w:tc>
        <w:tc>
          <w:tcPr>
            <w:tcW w:w="851" w:type="dxa"/>
          </w:tcPr>
          <w:p w14:paraId="7CC99EA4">
            <w:pPr>
              <w:pStyle w:val="9"/>
              <w:rPr>
                <w:sz w:val="22"/>
              </w:rPr>
            </w:pPr>
          </w:p>
        </w:tc>
      </w:tr>
    </w:tbl>
    <w:p w14:paraId="55BED367">
      <w:pPr>
        <w:pStyle w:val="5"/>
        <w:spacing w:before="0"/>
        <w:ind w:left="0"/>
        <w:rPr>
          <w:rFonts w:ascii="Arial"/>
          <w:b/>
          <w:sz w:val="20"/>
        </w:rPr>
      </w:pPr>
    </w:p>
    <w:p w14:paraId="0BE0C53F">
      <w:pPr>
        <w:pStyle w:val="5"/>
        <w:spacing w:before="0"/>
        <w:ind w:left="0"/>
        <w:rPr>
          <w:rFonts w:ascii="Arial"/>
          <w:b/>
          <w:sz w:val="20"/>
        </w:rPr>
      </w:pPr>
    </w:p>
    <w:p w14:paraId="73A31422">
      <w:pPr>
        <w:pStyle w:val="5"/>
        <w:spacing w:before="172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3360"/>
        <w:gridCol w:w="3360"/>
      </w:tblGrid>
      <w:tr w14:paraId="57358E3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360" w:type="dxa"/>
            <w:shd w:val="clear" w:color="auto" w:fill="D5E3EF"/>
          </w:tcPr>
          <w:p w14:paraId="2649DE2E">
            <w:pPr>
              <w:pStyle w:val="9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1192A769">
            <w:pPr>
              <w:pStyle w:val="9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53253A9A">
            <w:pPr>
              <w:pStyle w:val="9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7F771FF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3360" w:type="dxa"/>
          </w:tcPr>
          <w:p w14:paraId="16AA8BD5">
            <w:pPr>
              <w:pStyle w:val="9"/>
              <w:rPr>
                <w:sz w:val="22"/>
              </w:rPr>
            </w:pPr>
          </w:p>
        </w:tc>
        <w:tc>
          <w:tcPr>
            <w:tcW w:w="3360" w:type="dxa"/>
          </w:tcPr>
          <w:p w14:paraId="6A4CAD2A">
            <w:pPr>
              <w:pStyle w:val="9"/>
              <w:rPr>
                <w:sz w:val="22"/>
              </w:rPr>
            </w:pPr>
          </w:p>
        </w:tc>
        <w:tc>
          <w:tcPr>
            <w:tcW w:w="3360" w:type="dxa"/>
          </w:tcPr>
          <w:p w14:paraId="329688AE">
            <w:pPr>
              <w:pStyle w:val="9"/>
              <w:rPr>
                <w:sz w:val="22"/>
              </w:rPr>
            </w:pPr>
          </w:p>
        </w:tc>
      </w:tr>
      <w:tr w14:paraId="284648A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3360" w:type="dxa"/>
          </w:tcPr>
          <w:p w14:paraId="38E5FB05">
            <w:pPr>
              <w:pStyle w:val="9"/>
              <w:tabs>
                <w:tab w:val="left" w:pos="2909"/>
              </w:tabs>
              <w:spacing w:before="68"/>
              <w:ind w:left="494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2965A08">
            <w:pPr>
              <w:pStyle w:val="9"/>
              <w:tabs>
                <w:tab w:val="left" w:pos="2909"/>
              </w:tabs>
              <w:spacing w:before="68"/>
              <w:ind w:left="494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63EE3B5">
            <w:pPr>
              <w:pStyle w:val="9"/>
              <w:tabs>
                <w:tab w:val="left" w:pos="2909"/>
              </w:tabs>
              <w:spacing w:before="68"/>
              <w:ind w:left="494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773F537C">
      <w:pPr>
        <w:pStyle w:val="9"/>
        <w:spacing w:after="0"/>
        <w:rPr>
          <w:sz w:val="18"/>
        </w:rPr>
        <w:sectPr>
          <w:type w:val="continuous"/>
          <w:pgSz w:w="12240" w:h="15840"/>
          <w:pgMar w:top="1420" w:right="720" w:bottom="1448" w:left="1080" w:header="720" w:footer="720" w:gutter="0"/>
          <w:cols w:space="720" w:num="1"/>
        </w:sectPr>
      </w:pPr>
    </w:p>
    <w:tbl>
      <w:tblPr>
        <w:tblStyle w:val="4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3360"/>
        <w:gridCol w:w="3360"/>
      </w:tblGrid>
      <w:tr w14:paraId="2CDC598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360" w:type="dxa"/>
          </w:tcPr>
          <w:p w14:paraId="042C6CCF">
            <w:pPr>
              <w:pStyle w:val="9"/>
              <w:tabs>
                <w:tab w:val="left" w:pos="2916"/>
              </w:tabs>
              <w:spacing w:before="69"/>
              <w:ind w:left="489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2CBA959">
            <w:pPr>
              <w:pStyle w:val="9"/>
              <w:tabs>
                <w:tab w:val="left" w:pos="2916"/>
              </w:tabs>
              <w:spacing w:before="69"/>
              <w:ind w:left="489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D8E2865">
            <w:pPr>
              <w:pStyle w:val="9"/>
              <w:tabs>
                <w:tab w:val="left" w:pos="2916"/>
              </w:tabs>
              <w:spacing w:before="69"/>
              <w:ind w:left="489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332A72FD">
      <w:pPr>
        <w:pStyle w:val="9"/>
        <w:spacing w:after="0"/>
        <w:rPr>
          <w:sz w:val="18"/>
        </w:rPr>
        <w:sectPr>
          <w:type w:val="continuous"/>
          <w:pgSz w:w="12240" w:h="15840"/>
          <w:pgMar w:top="1420" w:right="720" w:bottom="280" w:left="1080" w:header="720" w:footer="720" w:gutter="0"/>
          <w:cols w:space="720" w:num="1"/>
        </w:sectPr>
      </w:pPr>
    </w:p>
    <w:p w14:paraId="655E19E6">
      <w:pPr>
        <w:pStyle w:val="2"/>
        <w:spacing w:before="60"/>
      </w:pPr>
      <w:r>
        <w:t>Q1</w:t>
      </w:r>
      <w:r>
        <w:rPr>
          <w:spacing w:val="-7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AI-Powered</w:t>
      </w:r>
      <w:r>
        <w:rPr>
          <w:spacing w:val="1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391D26DD">
      <w:pPr>
        <w:pStyle w:val="8"/>
        <w:numPr>
          <w:ilvl w:val="0"/>
          <w:numId w:val="8"/>
        </w:numPr>
        <w:tabs>
          <w:tab w:val="left" w:pos="618"/>
        </w:tabs>
        <w:spacing w:before="137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Structural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CFG</w:t>
      </w:r>
    </w:p>
    <w:p w14:paraId="3B21A7B7">
      <w:pPr>
        <w:pStyle w:val="5"/>
        <w:spacing w:before="136"/>
      </w:pPr>
      <w:r>
        <w:t>Given</w:t>
      </w:r>
      <w:r>
        <w:rPr>
          <w:spacing w:val="-2"/>
        </w:rPr>
        <w:t xml:space="preserve"> sentence:</w:t>
      </w:r>
    </w:p>
    <w:p w14:paraId="13BB9939">
      <w:pPr>
        <w:pStyle w:val="2"/>
        <w:spacing w:before="140"/>
      </w:pPr>
      <w:r>
        <w:t>“I</w:t>
      </w:r>
      <w:r>
        <w:rPr>
          <w:spacing w:val="-4"/>
        </w:rPr>
        <w:t xml:space="preserve"> </w:t>
      </w:r>
      <w:r>
        <w:t>reported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damage to the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accident.”</w:t>
      </w:r>
    </w:p>
    <w:p w14:paraId="0A961FF0">
      <w:pPr>
        <w:pStyle w:val="5"/>
        <w:spacing w:line="360" w:lineRule="auto"/>
      </w:pPr>
      <w:r>
        <w:t>The</w:t>
      </w:r>
      <w:r>
        <w:rPr>
          <w:spacing w:val="40"/>
        </w:rPr>
        <w:t xml:space="preserve"> </w:t>
      </w:r>
      <w:r>
        <w:t>phrase</w:t>
      </w:r>
      <w:r>
        <w:rPr>
          <w:spacing w:val="40"/>
        </w:rPr>
        <w:t xml:space="preserve"> </w:t>
      </w:r>
      <w:r>
        <w:rPr>
          <w:b/>
        </w:rPr>
        <w:t>“to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car”</w:t>
      </w:r>
      <w:r>
        <w:rPr>
          <w:b/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attach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parts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sentence,</w:t>
      </w:r>
      <w:r>
        <w:rPr>
          <w:spacing w:val="40"/>
        </w:rPr>
        <w:t xml:space="preserve"> </w:t>
      </w:r>
      <w:r>
        <w:t>producing</w:t>
      </w:r>
      <w:r>
        <w:rPr>
          <w:spacing w:val="40"/>
        </w:rPr>
        <w:t xml:space="preserve"> </w:t>
      </w:r>
      <w:r>
        <w:t>different</w:t>
      </w:r>
      <w:r>
        <w:rPr>
          <w:spacing w:val="80"/>
        </w:rPr>
        <w:t xml:space="preserve"> </w:t>
      </w:r>
      <w:r>
        <w:rPr>
          <w:spacing w:val="-2"/>
        </w:rPr>
        <w:t>interpretations.</w:t>
      </w:r>
    </w:p>
    <w:p w14:paraId="23B43D56">
      <w:pPr>
        <w:pStyle w:val="2"/>
      </w:pPr>
      <w:r>
        <w:t>Interpretation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modifies</w:t>
      </w:r>
      <w:r>
        <w:rPr>
          <w:spacing w:val="-1"/>
        </w:rPr>
        <w:t xml:space="preserve"> </w:t>
      </w:r>
      <w:r>
        <w:rPr>
          <w:spacing w:val="-2"/>
        </w:rPr>
        <w:t>damage</w:t>
      </w:r>
    </w:p>
    <w:p w14:paraId="07777092">
      <w:pPr>
        <w:pStyle w:val="5"/>
        <w:spacing w:before="139" w:line="360" w:lineRule="auto"/>
        <w:ind w:right="3931"/>
      </w:pPr>
      <w:r>
        <w:t>I</w:t>
      </w:r>
      <w:r>
        <w:rPr>
          <w:spacing w:val="-5"/>
        </w:rPr>
        <w:t xml:space="preserve"> </w:t>
      </w:r>
      <w:r>
        <w:t>reported</w:t>
      </w:r>
      <w:r>
        <w:rPr>
          <w:spacing w:val="-4"/>
        </w:rPr>
        <w:t xml:space="preserve"> </w:t>
      </w:r>
      <w:r>
        <w:t>[the</w:t>
      </w:r>
      <w:r>
        <w:rPr>
          <w:spacing w:val="-5"/>
        </w:rPr>
        <w:t xml:space="preserve"> </w:t>
      </w:r>
      <w:r>
        <w:t>damage</w:t>
      </w:r>
      <w:r>
        <w:rPr>
          <w:spacing w:val="-5"/>
        </w:rPr>
        <w:t xml:space="preserve"> </w:t>
      </w:r>
      <w:r>
        <w:t>[to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car]]</w:t>
      </w:r>
      <w:r>
        <w:rPr>
          <w:spacing w:val="-3"/>
        </w:rPr>
        <w:t xml:space="preserve"> </w:t>
      </w:r>
      <w:r>
        <w:t>[after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accident]. </w:t>
      </w:r>
      <w:r>
        <w:rPr>
          <w:spacing w:val="-2"/>
        </w:rPr>
        <w:t>Meaning:</w:t>
      </w:r>
    </w:p>
    <w:p w14:paraId="206CA0E2">
      <w:pPr>
        <w:pStyle w:val="5"/>
        <w:spacing w:before="0" w:line="360" w:lineRule="auto"/>
        <w:ind w:right="7457"/>
      </w:pPr>
      <w:r>
        <w:t>Damage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car Action → reported</w:t>
      </w:r>
    </w:p>
    <w:p w14:paraId="6D67987E">
      <w:pPr>
        <w:pStyle w:val="5"/>
        <w:spacing w:before="0"/>
      </w:pPr>
      <w:r>
        <w:t>Time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accident</w:t>
      </w:r>
    </w:p>
    <w:p w14:paraId="63BF4235">
      <w:pPr>
        <w:spacing w:before="137" w:line="360" w:lineRule="auto"/>
        <w:ind w:left="360" w:right="3931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claimant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damage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occurred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car</w:t>
      </w:r>
      <w:r>
        <w:rPr>
          <w:sz w:val="24"/>
        </w:rPr>
        <w:t xml:space="preserve">. </w:t>
      </w:r>
      <w:r>
        <w:rPr>
          <w:b/>
          <w:sz w:val="24"/>
        </w:rPr>
        <w:t>Interpretation 2 — to the car modifies reported</w:t>
      </w:r>
    </w:p>
    <w:p w14:paraId="1069DBD7">
      <w:pPr>
        <w:pStyle w:val="5"/>
        <w:spacing w:before="0"/>
      </w:pPr>
      <w:r>
        <w:t>I</w:t>
      </w:r>
      <w:r>
        <w:rPr>
          <w:spacing w:val="-3"/>
        </w:rPr>
        <w:t xml:space="preserve"> </w:t>
      </w:r>
      <w:r>
        <w:t>reported</w:t>
      </w:r>
      <w:r>
        <w:rPr>
          <w:spacing w:val="-1"/>
        </w:rPr>
        <w:t xml:space="preserve"> </w:t>
      </w:r>
      <w:r>
        <w:t>[the</w:t>
      </w:r>
      <w:r>
        <w:rPr>
          <w:spacing w:val="-2"/>
        </w:rPr>
        <w:t xml:space="preserve"> </w:t>
      </w:r>
      <w:r>
        <w:t>damage] [to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car] [after the</w:t>
      </w:r>
      <w:r>
        <w:rPr>
          <w:spacing w:val="-2"/>
        </w:rPr>
        <w:t xml:space="preserve"> accident].</w:t>
      </w:r>
    </w:p>
    <w:p w14:paraId="79E46D67">
      <w:pPr>
        <w:spacing w:before="139" w:line="360" w:lineRule="auto"/>
        <w:ind w:left="360" w:right="0" w:firstLine="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gives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likely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reporting/action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somehow</w:t>
      </w:r>
      <w:r>
        <w:rPr>
          <w:spacing w:val="-4"/>
          <w:sz w:val="24"/>
        </w:rPr>
        <w:t xml:space="preserve"> </w:t>
      </w:r>
      <w:r>
        <w:rPr>
          <w:sz w:val="24"/>
        </w:rPr>
        <w:t>directed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</w:t>
      </w:r>
      <w:r>
        <w:rPr>
          <w:sz w:val="24"/>
        </w:rPr>
        <w:t xml:space="preserve">. </w:t>
      </w:r>
      <w:r>
        <w:rPr>
          <w:b/>
          <w:sz w:val="24"/>
        </w:rPr>
        <w:t>Simplified CFG</w:t>
      </w:r>
    </w:p>
    <w:p w14:paraId="0DB99D03">
      <w:pPr>
        <w:pStyle w:val="5"/>
        <w:spacing w:before="0" w:line="360" w:lineRule="auto"/>
        <w:ind w:right="8547"/>
      </w:pPr>
      <w:r>
        <w:t>S</w:t>
      </w:r>
      <w:r>
        <w:rPr>
          <w:spacing w:val="40"/>
        </w:rPr>
        <w:t xml:space="preserve"> </w:t>
      </w:r>
      <w:r>
        <w:t>→ NP VP</w:t>
      </w:r>
      <w:r>
        <w:rPr>
          <w:spacing w:val="40"/>
        </w:rPr>
        <w:t xml:space="preserve"> </w:t>
      </w:r>
      <w:r>
        <w:t>VP</w:t>
      </w:r>
      <w:r>
        <w:rPr>
          <w:spacing w:val="-11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V</w:t>
      </w:r>
      <w:r>
        <w:rPr>
          <w:spacing w:val="-9"/>
        </w:rPr>
        <w:t xml:space="preserve"> </w:t>
      </w:r>
      <w:r>
        <w:t>NP</w:t>
      </w:r>
      <w:r>
        <w:rPr>
          <w:spacing w:val="-11"/>
        </w:rPr>
        <w:t xml:space="preserve"> </w:t>
      </w:r>
      <w:r>
        <w:t>PP</w:t>
      </w:r>
    </w:p>
    <w:p w14:paraId="0111E846">
      <w:pPr>
        <w:pStyle w:val="5"/>
        <w:spacing w:before="0"/>
      </w:pPr>
      <w:r>
        <w:t>VP</w:t>
      </w:r>
      <w:r>
        <w:rPr>
          <w:spacing w:val="-3"/>
        </w:rPr>
        <w:t xml:space="preserve"> </w:t>
      </w:r>
      <w:r>
        <w:t>→ V NP</w:t>
      </w:r>
      <w:r>
        <w:rPr>
          <w:spacing w:val="-2"/>
        </w:rPr>
        <w:t xml:space="preserve"> </w:t>
      </w:r>
      <w:r>
        <w:t xml:space="preserve">PP </w:t>
      </w:r>
      <w:r>
        <w:rPr>
          <w:spacing w:val="-5"/>
        </w:rPr>
        <w:t>PP</w:t>
      </w:r>
    </w:p>
    <w:p w14:paraId="2ECF6060">
      <w:pPr>
        <w:pStyle w:val="5"/>
        <w:spacing w:line="360" w:lineRule="auto"/>
        <w:ind w:right="8626"/>
      </w:pPr>
      <w:r>
        <w:t>NP</w:t>
      </w:r>
      <w:r>
        <w:rPr>
          <w:spacing w:val="-15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Det</w:t>
      </w:r>
      <w:r>
        <w:rPr>
          <w:spacing w:val="-12"/>
        </w:rPr>
        <w:t xml:space="preserve"> </w:t>
      </w:r>
      <w:r>
        <w:t>N PP → P NP</w:t>
      </w:r>
    </w:p>
    <w:p w14:paraId="6B9D6B3E">
      <w:pPr>
        <w:pStyle w:val="5"/>
        <w:spacing w:before="0"/>
      </w:pPr>
      <w:r>
        <w:t>The</w:t>
      </w:r>
      <w:r>
        <w:rPr>
          <w:spacing w:val="-3"/>
        </w:rPr>
        <w:t xml:space="preserve"> </w:t>
      </w:r>
      <w:r>
        <w:t>ambiguity</w:t>
      </w:r>
      <w:r>
        <w:rPr>
          <w:spacing w:val="1"/>
        </w:rPr>
        <w:t xml:space="preserve"> </w:t>
      </w:r>
      <w:r>
        <w:t>arises</w:t>
      </w:r>
      <w:r>
        <w:rPr>
          <w:spacing w:val="-2"/>
        </w:rPr>
        <w:t xml:space="preserve"> </w:t>
      </w:r>
      <w:r>
        <w:t>because the</w:t>
      </w:r>
      <w:r>
        <w:rPr>
          <w:spacing w:val="-3"/>
        </w:rPr>
        <w:t xml:space="preserve"> </w:t>
      </w:r>
      <w:r>
        <w:t>PP</w:t>
      </w:r>
      <w:r>
        <w:rPr>
          <w:spacing w:val="-3"/>
        </w:rPr>
        <w:t xml:space="preserve"> </w:t>
      </w:r>
      <w:r>
        <w:rPr>
          <w:b/>
        </w:rPr>
        <w:t>“to</w:t>
      </w:r>
      <w:r>
        <w:rPr>
          <w:b/>
          <w:spacing w:val="1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car”</w:t>
      </w:r>
      <w:r>
        <w:rPr>
          <w:b/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 attached to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constituents.</w:t>
      </w:r>
    </w:p>
    <w:p w14:paraId="2E0C6663">
      <w:pPr>
        <w:pStyle w:val="2"/>
        <w:numPr>
          <w:ilvl w:val="0"/>
          <w:numId w:val="8"/>
        </w:numPr>
        <w:tabs>
          <w:tab w:val="left" w:pos="632"/>
        </w:tabs>
        <w:spacing w:before="139" w:after="0" w:line="240" w:lineRule="auto"/>
        <w:ind w:left="632" w:right="0" w:hanging="272"/>
        <w:jc w:val="left"/>
      </w:pP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Basic</w:t>
      </w:r>
      <w:r>
        <w:rPr>
          <w:spacing w:val="-5"/>
        </w:rPr>
        <w:t xml:space="preserve"> CFG</w:t>
      </w:r>
    </w:p>
    <w:p w14:paraId="639A56B2">
      <w:pPr>
        <w:pStyle w:val="5"/>
      </w:pP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CFG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limitations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 xml:space="preserve">insurance </w:t>
      </w:r>
      <w:r>
        <w:rPr>
          <w:spacing w:val="-2"/>
        </w:rPr>
        <w:t>system:</w:t>
      </w:r>
    </w:p>
    <w:p w14:paraId="41AC9931">
      <w:pPr>
        <w:pStyle w:val="8"/>
        <w:numPr>
          <w:ilvl w:val="1"/>
          <w:numId w:val="8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Ambiguity: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z w:val="24"/>
        </w:rPr>
        <w:t>parse</w:t>
      </w:r>
      <w:r>
        <w:rPr>
          <w:spacing w:val="-1"/>
          <w:sz w:val="24"/>
        </w:rPr>
        <w:t xml:space="preserve"> </w:t>
      </w:r>
      <w:r>
        <w:rPr>
          <w:sz w:val="24"/>
        </w:rPr>
        <w:t>trees 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for 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sentence.</w:t>
      </w:r>
    </w:p>
    <w:p w14:paraId="11581F5B">
      <w:pPr>
        <w:pStyle w:val="8"/>
        <w:numPr>
          <w:ilvl w:val="1"/>
          <w:numId w:val="8"/>
        </w:numPr>
        <w:tabs>
          <w:tab w:val="left" w:pos="1080"/>
        </w:tabs>
        <w:spacing w:before="137" w:after="0" w:line="360" w:lineRule="auto"/>
        <w:ind w:left="1080" w:right="719" w:hanging="360"/>
        <w:jc w:val="left"/>
        <w:rPr>
          <w:sz w:val="24"/>
        </w:rPr>
      </w:pPr>
      <w:r>
        <w:rPr>
          <w:b/>
          <w:sz w:val="24"/>
        </w:rPr>
        <w:t>PP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attachment: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cannot</w:t>
      </w:r>
      <w:r>
        <w:rPr>
          <w:spacing w:val="40"/>
          <w:sz w:val="24"/>
        </w:rPr>
        <w:t xml:space="preserve"> </w:t>
      </w:r>
      <w:r>
        <w:rPr>
          <w:sz w:val="24"/>
        </w:rPr>
        <w:t>reliably</w:t>
      </w:r>
      <w:r>
        <w:rPr>
          <w:spacing w:val="40"/>
          <w:sz w:val="24"/>
        </w:rPr>
        <w:t xml:space="preserve"> </w:t>
      </w:r>
      <w:r>
        <w:rPr>
          <w:sz w:val="24"/>
        </w:rPr>
        <w:t>determine</w:t>
      </w:r>
      <w:r>
        <w:rPr>
          <w:spacing w:val="40"/>
          <w:sz w:val="24"/>
        </w:rPr>
        <w:t xml:space="preserve"> </w:t>
      </w:r>
      <w:r>
        <w:rPr>
          <w:sz w:val="24"/>
        </w:rPr>
        <w:t>which</w:t>
      </w:r>
      <w:r>
        <w:rPr>
          <w:spacing w:val="40"/>
          <w:sz w:val="24"/>
        </w:rPr>
        <w:t xml:space="preserve"> </w:t>
      </w:r>
      <w:r>
        <w:rPr>
          <w:sz w:val="24"/>
        </w:rPr>
        <w:t>noun/verb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prepositional</w:t>
      </w:r>
      <w:r>
        <w:rPr>
          <w:spacing w:val="40"/>
          <w:sz w:val="24"/>
        </w:rPr>
        <w:t xml:space="preserve"> </w:t>
      </w:r>
      <w:r>
        <w:rPr>
          <w:sz w:val="24"/>
        </w:rPr>
        <w:t>phrase belongs to.</w:t>
      </w:r>
    </w:p>
    <w:p w14:paraId="271BB03A">
      <w:pPr>
        <w:pStyle w:val="8"/>
        <w:numPr>
          <w:ilvl w:val="1"/>
          <w:numId w:val="8"/>
        </w:numPr>
        <w:tabs>
          <w:tab w:val="left" w:pos="1080"/>
        </w:tabs>
        <w:spacing w:before="0" w:after="0" w:line="360" w:lineRule="auto"/>
        <w:ind w:left="1080" w:right="718" w:hanging="360"/>
        <w:jc w:val="left"/>
        <w:rPr>
          <w:sz w:val="24"/>
        </w:rPr>
      </w:pPr>
      <w:r>
        <w:rPr>
          <w:b/>
          <w:sz w:val="24"/>
        </w:rPr>
        <w:t>Agreement: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Basic</w:t>
      </w:r>
      <w:r>
        <w:rPr>
          <w:spacing w:val="40"/>
          <w:sz w:val="24"/>
        </w:rPr>
        <w:t xml:space="preserve"> </w:t>
      </w:r>
      <w:r>
        <w:rPr>
          <w:sz w:val="24"/>
        </w:rPr>
        <w:t>CFG</w:t>
      </w:r>
      <w:r>
        <w:rPr>
          <w:spacing w:val="40"/>
          <w:sz w:val="24"/>
        </w:rPr>
        <w:t xml:space="preserve"> </w:t>
      </w:r>
      <w:r>
        <w:rPr>
          <w:sz w:val="24"/>
        </w:rPr>
        <w:t>does</w:t>
      </w:r>
      <w:r>
        <w:rPr>
          <w:spacing w:val="40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naturally</w:t>
      </w:r>
      <w:r>
        <w:rPr>
          <w:spacing w:val="40"/>
          <w:sz w:val="24"/>
        </w:rPr>
        <w:t xml:space="preserve"> </w:t>
      </w:r>
      <w:r>
        <w:rPr>
          <w:sz w:val="24"/>
        </w:rPr>
        <w:t>enforce</w:t>
      </w:r>
      <w:r>
        <w:rPr>
          <w:spacing w:val="40"/>
          <w:sz w:val="24"/>
        </w:rPr>
        <w:t xml:space="preserve"> </w:t>
      </w:r>
      <w:r>
        <w:rPr>
          <w:sz w:val="24"/>
        </w:rPr>
        <w:t>features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singular/plural</w:t>
      </w:r>
      <w:r>
        <w:rPr>
          <w:spacing w:val="80"/>
          <w:sz w:val="24"/>
        </w:rPr>
        <w:t xml:space="preserve"> </w:t>
      </w:r>
      <w:r>
        <w:rPr>
          <w:sz w:val="24"/>
        </w:rPr>
        <w:t>subject–verb agreement.</w:t>
      </w:r>
    </w:p>
    <w:p w14:paraId="250F7038">
      <w:pPr>
        <w:pStyle w:val="8"/>
        <w:numPr>
          <w:ilvl w:val="1"/>
          <w:numId w:val="8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Long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descriptions: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Customer-generated insurance statements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produce many</w:t>
      </w:r>
      <w:r>
        <w:rPr>
          <w:spacing w:val="-2"/>
          <w:sz w:val="24"/>
        </w:rPr>
        <w:t xml:space="preserve"> possible</w:t>
      </w:r>
    </w:p>
    <w:p w14:paraId="5B463B2E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7359C807">
      <w:pPr>
        <w:pStyle w:val="5"/>
        <w:spacing w:before="60"/>
        <w:ind w:left="1080"/>
      </w:pPr>
      <w:r>
        <w:t>parses,</w:t>
      </w:r>
      <w:r>
        <w:rPr>
          <w:spacing w:val="-4"/>
        </w:rPr>
        <w:t xml:space="preserve"> </w:t>
      </w:r>
      <w:r>
        <w:t>increasing</w:t>
      </w:r>
      <w:r>
        <w:rPr>
          <w:spacing w:val="-1"/>
        </w:rPr>
        <w:t xml:space="preserve"> </w:t>
      </w:r>
      <w:r>
        <w:t>computational</w:t>
      </w:r>
      <w:r>
        <w:rPr>
          <w:spacing w:val="-5"/>
        </w:rPr>
        <w:t xml:space="preserve"> </w:t>
      </w:r>
      <w:r>
        <w:rPr>
          <w:spacing w:val="-2"/>
        </w:rPr>
        <w:t>cost.</w:t>
      </w:r>
    </w:p>
    <w:p w14:paraId="329522AB">
      <w:pPr>
        <w:pStyle w:val="8"/>
        <w:numPr>
          <w:ilvl w:val="1"/>
          <w:numId w:val="8"/>
        </w:numPr>
        <w:tabs>
          <w:tab w:val="left" w:pos="1080"/>
        </w:tabs>
        <w:spacing w:before="137" w:after="0" w:line="360" w:lineRule="auto"/>
        <w:ind w:left="1080" w:right="721" w:hanging="360"/>
        <w:jc w:val="left"/>
        <w:rPr>
          <w:sz w:val="24"/>
        </w:rPr>
      </w:pPr>
      <w:r>
        <w:rPr>
          <w:b/>
          <w:sz w:val="24"/>
        </w:rPr>
        <w:t>Conversational/incomplete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input: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CFG</w:t>
      </w:r>
      <w:r>
        <w:rPr>
          <w:spacing w:val="40"/>
          <w:sz w:val="24"/>
        </w:rPr>
        <w:t xml:space="preserve"> </w:t>
      </w:r>
      <w:r>
        <w:rPr>
          <w:sz w:val="24"/>
        </w:rPr>
        <w:t>expects</w:t>
      </w:r>
      <w:r>
        <w:rPr>
          <w:spacing w:val="40"/>
          <w:sz w:val="24"/>
        </w:rPr>
        <w:t xml:space="preserve"> </w:t>
      </w:r>
      <w:r>
        <w:rPr>
          <w:sz w:val="24"/>
        </w:rPr>
        <w:t>relatively</w:t>
      </w:r>
      <w:r>
        <w:rPr>
          <w:spacing w:val="40"/>
          <w:sz w:val="24"/>
        </w:rPr>
        <w:t xml:space="preserve"> </w:t>
      </w:r>
      <w:r>
        <w:rPr>
          <w:sz w:val="24"/>
        </w:rPr>
        <w:t>well-formed</w:t>
      </w:r>
      <w:r>
        <w:rPr>
          <w:spacing w:val="40"/>
          <w:sz w:val="24"/>
        </w:rPr>
        <w:t xml:space="preserve"> </w:t>
      </w:r>
      <w:r>
        <w:rPr>
          <w:sz w:val="24"/>
        </w:rPr>
        <w:t>grammatical structures and may struggle with fragments or informal claims.</w:t>
      </w:r>
    </w:p>
    <w:p w14:paraId="11BAB3FA">
      <w:pPr>
        <w:pStyle w:val="2"/>
        <w:numPr>
          <w:ilvl w:val="0"/>
          <w:numId w:val="8"/>
        </w:numPr>
        <w:tabs>
          <w:tab w:val="left" w:pos="604"/>
        </w:tabs>
        <w:spacing w:before="0" w:after="0" w:line="240" w:lineRule="auto"/>
        <w:ind w:left="604" w:right="0" w:hanging="244"/>
        <w:jc w:val="left"/>
      </w:pPr>
      <w:r>
        <w:t>Improved Parsing</w:t>
      </w:r>
      <w:r>
        <w:rPr>
          <w:spacing w:val="-5"/>
        </w:rPr>
        <w:t xml:space="preserve"> </w:t>
      </w:r>
      <w:r>
        <w:rPr>
          <w:spacing w:val="-2"/>
        </w:rPr>
        <w:t>Approach</w:t>
      </w:r>
    </w:p>
    <w:p w14:paraId="0BE9073D">
      <w:pPr>
        <w:spacing w:before="137" w:line="360" w:lineRule="auto"/>
        <w:ind w:left="360" w:right="3067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PCFG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Parsing</w:t>
      </w:r>
      <w:r>
        <w:rPr>
          <w:sz w:val="24"/>
        </w:rPr>
        <w:t>. Customer Statement</w:t>
      </w:r>
    </w:p>
    <w:p w14:paraId="34E1C951">
      <w:pPr>
        <w:pStyle w:val="5"/>
        <w:spacing w:before="0" w:line="360" w:lineRule="auto"/>
        <w:ind w:right="8626" w:firstLine="480"/>
      </w:pPr>
      <w:r>
        <w:rPr>
          <w:spacing w:val="-10"/>
        </w:rPr>
        <w:t xml:space="preserve">↓ </w:t>
      </w:r>
      <w:r>
        <w:rPr>
          <w:spacing w:val="-2"/>
        </w:rPr>
        <w:t>Tokenization</w:t>
      </w:r>
    </w:p>
    <w:p w14:paraId="24F87BE9">
      <w:pPr>
        <w:spacing w:before="0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2005EAB4">
      <w:pPr>
        <w:pStyle w:val="5"/>
        <w:spacing w:before="139"/>
      </w:pPr>
      <w:r>
        <w:t>Feature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7B6BC591">
      <w:pPr>
        <w:spacing w:before="137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60C88EB9">
      <w:pPr>
        <w:pStyle w:val="5"/>
        <w:spacing w:before="139"/>
      </w:pPr>
      <w:r>
        <w:t>Earley</w:t>
      </w:r>
      <w:r>
        <w:rPr>
          <w:spacing w:val="-2"/>
        </w:rPr>
        <w:t xml:space="preserve"> Parser</w:t>
      </w:r>
    </w:p>
    <w:p w14:paraId="67DEF5DB">
      <w:pPr>
        <w:spacing w:before="137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45E33EC8">
      <w:pPr>
        <w:pStyle w:val="5"/>
        <w:spacing w:before="139"/>
      </w:pPr>
      <w:r>
        <w:t>Multiple</w:t>
      </w:r>
      <w:r>
        <w:rPr>
          <w:spacing w:val="-6"/>
        </w:rPr>
        <w:t xml:space="preserve"> </w:t>
      </w:r>
      <w:r>
        <w:t>Candidate Parse</w:t>
      </w:r>
      <w:r>
        <w:rPr>
          <w:spacing w:val="-2"/>
        </w:rPr>
        <w:t xml:space="preserve"> Trees</w:t>
      </w:r>
    </w:p>
    <w:p w14:paraId="108A489F">
      <w:pPr>
        <w:spacing w:before="137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6AD1AFF">
      <w:pPr>
        <w:pStyle w:val="5"/>
        <w:spacing w:before="139"/>
      </w:pPr>
      <w:r>
        <w:t>PCFG</w:t>
      </w:r>
      <w:r>
        <w:rPr>
          <w:spacing w:val="-4"/>
        </w:rPr>
        <w:t xml:space="preserve"> </w:t>
      </w:r>
      <w:r>
        <w:t>Probability</w:t>
      </w:r>
      <w:r>
        <w:rPr>
          <w:spacing w:val="-4"/>
        </w:rPr>
        <w:t xml:space="preserve"> </w:t>
      </w:r>
      <w:r>
        <w:rPr>
          <w:spacing w:val="-2"/>
        </w:rPr>
        <w:t>Ranking</w:t>
      </w:r>
    </w:p>
    <w:p w14:paraId="4F3F0D17">
      <w:pPr>
        <w:pStyle w:val="5"/>
        <w:spacing w:line="360" w:lineRule="auto"/>
        <w:ind w:right="9068" w:firstLine="480"/>
      </w:pPr>
      <w:r>
        <w:rPr>
          <w:spacing w:val="-10"/>
        </w:rPr>
        <w:t xml:space="preserve">↓ </w:t>
      </w:r>
      <w:r>
        <w:t>Best</w:t>
      </w:r>
      <w:r>
        <w:rPr>
          <w:spacing w:val="-15"/>
        </w:rPr>
        <w:t xml:space="preserve"> </w:t>
      </w:r>
      <w:r>
        <w:t>Parse</w:t>
      </w:r>
    </w:p>
    <w:p w14:paraId="3E93B743">
      <w:pPr>
        <w:spacing w:before="0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7CE113F">
      <w:pPr>
        <w:pStyle w:val="5"/>
        <w:spacing w:before="139"/>
      </w:pPr>
      <w:r>
        <w:t>Semantic</w:t>
      </w:r>
      <w:r>
        <w:rPr>
          <w:spacing w:val="-5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rPr>
          <w:spacing w:val="-2"/>
        </w:rPr>
        <w:t>Extraction</w:t>
      </w:r>
    </w:p>
    <w:p w14:paraId="0F938710">
      <w:pPr>
        <w:pStyle w:val="5"/>
        <w:spacing w:line="360" w:lineRule="auto"/>
        <w:ind w:right="8499" w:firstLine="480"/>
      </w:pPr>
      <w:r>
        <w:rPr>
          <w:spacing w:val="-10"/>
        </w:rPr>
        <w:t>↓</w:t>
      </w:r>
      <w:r>
        <w:rPr>
          <w:spacing w:val="40"/>
        </w:rPr>
        <w:t xml:space="preserve"> </w:t>
      </w:r>
      <w:r>
        <w:t>Insurance</w:t>
      </w:r>
      <w:r>
        <w:rPr>
          <w:spacing w:val="-15"/>
        </w:rPr>
        <w:t xml:space="preserve"> </w:t>
      </w:r>
      <w:r>
        <w:t>Claim</w:t>
      </w:r>
    </w:p>
    <w:p w14:paraId="7A1B2AB5">
      <w:pPr>
        <w:pStyle w:val="2"/>
        <w:tabs>
          <w:tab w:val="left" w:pos="2318"/>
        </w:tabs>
        <w:spacing w:line="400" w:lineRule="auto"/>
        <w:ind w:right="7281"/>
      </w:pPr>
      <w:r>
        <w:t xml:space="preserve">Role of each technique </w:t>
      </w:r>
      <w:r>
        <w:rPr>
          <w:spacing w:val="-2"/>
        </w:rPr>
        <w:t>Technique</w:t>
      </w:r>
      <w:r>
        <w:tab/>
      </w:r>
      <w:r>
        <w:rPr>
          <w:spacing w:val="-2"/>
        </w:rPr>
        <w:t>Purpose</w:t>
      </w:r>
    </w:p>
    <w:p w14:paraId="15C400F7">
      <w:pPr>
        <w:pStyle w:val="5"/>
        <w:tabs>
          <w:tab w:val="left" w:pos="2318"/>
        </w:tabs>
        <w:spacing w:before="12"/>
      </w:pPr>
      <w:r>
        <w:rPr>
          <w:b/>
          <w:spacing w:val="-5"/>
        </w:rPr>
        <w:t>CFG</w:t>
      </w:r>
      <w:r>
        <w:rPr>
          <w:b/>
        </w:rPr>
        <w:tab/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grammatical</w:t>
      </w:r>
      <w:r>
        <w:rPr>
          <w:spacing w:val="1"/>
        </w:rPr>
        <w:t xml:space="preserve"> </w:t>
      </w:r>
      <w:r>
        <w:rPr>
          <w:spacing w:val="-2"/>
        </w:rPr>
        <w:t>structure</w:t>
      </w:r>
    </w:p>
    <w:p w14:paraId="16E08B60">
      <w:pPr>
        <w:pStyle w:val="2"/>
        <w:spacing w:before="199" w:line="217" w:lineRule="exact"/>
      </w:pPr>
      <w:r>
        <w:rPr>
          <w:spacing w:val="-2"/>
        </w:rPr>
        <w:t>Feature</w:t>
      </w:r>
    </w:p>
    <w:p w14:paraId="73D7D3F3">
      <w:pPr>
        <w:pStyle w:val="2"/>
        <w:spacing w:after="0" w:line="217" w:lineRule="exact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64061DFF">
      <w:pPr>
        <w:spacing w:before="196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Structures</w:t>
      </w:r>
    </w:p>
    <w:p w14:paraId="2D1239CB">
      <w:pPr>
        <w:pStyle w:val="5"/>
        <w:spacing w:before="0" w:line="266" w:lineRule="exact"/>
      </w:pPr>
      <w:r>
        <w:br w:type="column"/>
      </w:r>
      <w:r>
        <w:t>Handles</w:t>
      </w:r>
      <w:r>
        <w:rPr>
          <w:spacing w:val="-4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grammatical </w:t>
      </w:r>
      <w:r>
        <w:rPr>
          <w:spacing w:val="-2"/>
        </w:rPr>
        <w:t>constraints</w:t>
      </w:r>
    </w:p>
    <w:p w14:paraId="49BD7621">
      <w:pPr>
        <w:pStyle w:val="5"/>
        <w:spacing w:after="0" w:line="266" w:lineRule="exact"/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1478" w:space="481"/>
            <w:col w:w="8481"/>
          </w:cols>
        </w:sectPr>
      </w:pPr>
    </w:p>
    <w:p w14:paraId="4684C54D">
      <w:pPr>
        <w:tabs>
          <w:tab w:val="left" w:pos="2318"/>
        </w:tabs>
        <w:spacing w:before="200"/>
        <w:ind w:left="360" w:right="0" w:firstLine="0"/>
        <w:jc w:val="left"/>
        <w:rPr>
          <w:sz w:val="24"/>
        </w:rPr>
      </w:pPr>
      <w:r>
        <w:rPr>
          <w:b/>
          <w:sz w:val="24"/>
        </w:rPr>
        <w:t>Earley</w:t>
      </w:r>
      <w:r>
        <w:rPr>
          <w:b/>
          <w:spacing w:val="-2"/>
          <w:sz w:val="24"/>
        </w:rPr>
        <w:t xml:space="preserve"> Parser</w:t>
      </w:r>
      <w:r>
        <w:rPr>
          <w:b/>
          <w:sz w:val="24"/>
        </w:rPr>
        <w:tab/>
      </w:r>
      <w:r>
        <w:rPr>
          <w:sz w:val="24"/>
        </w:rPr>
        <w:t>Efficiently</w:t>
      </w:r>
      <w:r>
        <w:rPr>
          <w:spacing w:val="-5"/>
          <w:sz w:val="24"/>
        </w:rPr>
        <w:t xml:space="preserve"> </w:t>
      </w:r>
      <w:r>
        <w:rPr>
          <w:sz w:val="24"/>
        </w:rPr>
        <w:t>handles</w:t>
      </w:r>
      <w:r>
        <w:rPr>
          <w:spacing w:val="-1"/>
          <w:sz w:val="24"/>
        </w:rPr>
        <w:t xml:space="preserve"> </w:t>
      </w:r>
      <w:r>
        <w:rPr>
          <w:sz w:val="24"/>
        </w:rPr>
        <w:t>ambiguity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incomplete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2E2F0573">
      <w:pPr>
        <w:pStyle w:val="5"/>
        <w:spacing w:before="196" w:line="217" w:lineRule="exact"/>
        <w:ind w:left="2318"/>
      </w:pPr>
      <w:r>
        <w:t>Assigns</w:t>
      </w:r>
      <w:r>
        <w:rPr>
          <w:spacing w:val="26"/>
        </w:rPr>
        <w:t xml:space="preserve">  </w:t>
      </w:r>
      <w:r>
        <w:t>probabilities</w:t>
      </w:r>
      <w:r>
        <w:rPr>
          <w:spacing w:val="27"/>
        </w:rPr>
        <w:t xml:space="preserve">  </w:t>
      </w:r>
      <w:r>
        <w:t>to</w:t>
      </w:r>
      <w:r>
        <w:rPr>
          <w:spacing w:val="27"/>
        </w:rPr>
        <w:t xml:space="preserve">  </w:t>
      </w:r>
      <w:r>
        <w:t>possible</w:t>
      </w:r>
      <w:r>
        <w:rPr>
          <w:spacing w:val="26"/>
        </w:rPr>
        <w:t xml:space="preserve">  </w:t>
      </w:r>
      <w:r>
        <w:t>parses</w:t>
      </w:r>
      <w:r>
        <w:rPr>
          <w:spacing w:val="27"/>
        </w:rPr>
        <w:t xml:space="preserve">  </w:t>
      </w:r>
      <w:r>
        <w:t>and</w:t>
      </w:r>
      <w:r>
        <w:rPr>
          <w:spacing w:val="27"/>
        </w:rPr>
        <w:t xml:space="preserve">  </w:t>
      </w:r>
      <w:r>
        <w:t>selects</w:t>
      </w:r>
      <w:r>
        <w:rPr>
          <w:spacing w:val="28"/>
        </w:rPr>
        <w:t xml:space="preserve">  </w:t>
      </w:r>
      <w:r>
        <w:t>the</w:t>
      </w:r>
      <w:r>
        <w:rPr>
          <w:spacing w:val="26"/>
        </w:rPr>
        <w:t xml:space="preserve">  </w:t>
      </w:r>
      <w:r>
        <w:t>most</w:t>
      </w:r>
      <w:r>
        <w:rPr>
          <w:spacing w:val="26"/>
        </w:rPr>
        <w:t xml:space="preserve">  </w:t>
      </w:r>
      <w:r>
        <w:rPr>
          <w:spacing w:val="-2"/>
        </w:rPr>
        <w:t>likely</w:t>
      </w:r>
    </w:p>
    <w:p w14:paraId="5A276E04">
      <w:pPr>
        <w:pStyle w:val="5"/>
        <w:spacing w:after="0" w:line="217" w:lineRule="exact"/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3224432D">
      <w:pPr>
        <w:pStyle w:val="2"/>
        <w:spacing w:line="266" w:lineRule="exact"/>
      </w:pPr>
      <w:r>
        <w:rPr>
          <w:spacing w:val="-4"/>
        </w:rPr>
        <w:t>PCFG</w:t>
      </w:r>
    </w:p>
    <w:p w14:paraId="1F2AAD4C">
      <w:pPr>
        <w:pStyle w:val="5"/>
        <w:spacing w:before="197"/>
      </w:pPr>
      <w:r>
        <w:br w:type="column"/>
      </w:r>
      <w:r>
        <w:rPr>
          <w:spacing w:val="-2"/>
        </w:rPr>
        <w:t>interpretation</w:t>
      </w:r>
    </w:p>
    <w:p w14:paraId="08DDAF98">
      <w:pPr>
        <w:pStyle w:val="5"/>
        <w:spacing w:after="0"/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1053" w:space="906"/>
            <w:col w:w="8481"/>
          </w:cols>
        </w:sectPr>
      </w:pPr>
    </w:p>
    <w:p w14:paraId="3B4F1A1E">
      <w:pPr>
        <w:spacing w:before="60"/>
        <w:ind w:left="360" w:right="0" w:firstLine="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15"/>
          <w:sz w:val="24"/>
        </w:rPr>
        <w:t xml:space="preserve"> </w:t>
      </w:r>
      <w:r>
        <w:rPr>
          <w:sz w:val="24"/>
        </w:rPr>
        <w:t>this</w:t>
      </w:r>
      <w:r>
        <w:rPr>
          <w:spacing w:val="15"/>
          <w:sz w:val="24"/>
        </w:rPr>
        <w:t xml:space="preserve"> </w:t>
      </w:r>
      <w:r>
        <w:rPr>
          <w:sz w:val="24"/>
        </w:rPr>
        <w:t>sentence,</w:t>
      </w:r>
      <w:r>
        <w:rPr>
          <w:spacing w:val="19"/>
          <w:sz w:val="24"/>
        </w:rPr>
        <w:t xml:space="preserve"> </w:t>
      </w:r>
      <w:r>
        <w:rPr>
          <w:sz w:val="24"/>
        </w:rPr>
        <w:t>PCFG</w:t>
      </w:r>
      <w:r>
        <w:rPr>
          <w:spacing w:val="16"/>
          <w:sz w:val="24"/>
        </w:rPr>
        <w:t xml:space="preserve"> </w:t>
      </w:r>
      <w:r>
        <w:rPr>
          <w:sz w:val="24"/>
        </w:rPr>
        <w:t>can</w:t>
      </w:r>
      <w:r>
        <w:rPr>
          <w:spacing w:val="17"/>
          <w:sz w:val="24"/>
        </w:rPr>
        <w:t xml:space="preserve"> </w:t>
      </w:r>
      <w:r>
        <w:rPr>
          <w:sz w:val="24"/>
        </w:rPr>
        <w:t>rank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17"/>
          <w:sz w:val="24"/>
        </w:rPr>
        <w:t xml:space="preserve"> </w:t>
      </w:r>
      <w:r>
        <w:rPr>
          <w:sz w:val="24"/>
        </w:rPr>
        <w:t>where</w:t>
      </w:r>
      <w:r>
        <w:rPr>
          <w:spacing w:val="18"/>
          <w:sz w:val="24"/>
        </w:rPr>
        <w:t xml:space="preserve"> </w:t>
      </w:r>
      <w:r>
        <w:rPr>
          <w:b/>
          <w:sz w:val="24"/>
        </w:rPr>
        <w:t>“to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car”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describes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damage</w:t>
      </w:r>
    </w:p>
    <w:p w14:paraId="3FCF3502">
      <w:pPr>
        <w:pStyle w:val="5"/>
      </w:pPr>
      <w:r>
        <w:t>higher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unlikely</w:t>
      </w:r>
      <w:r>
        <w:rPr>
          <w:spacing w:val="-3"/>
        </w:rPr>
        <w:t xml:space="preserve"> </w:t>
      </w:r>
      <w:r>
        <w:rPr>
          <w:spacing w:val="-2"/>
        </w:rPr>
        <w:t>alternative.</w:t>
      </w:r>
    </w:p>
    <w:p w14:paraId="2266C7C2">
      <w:pPr>
        <w:pStyle w:val="2"/>
        <w:numPr>
          <w:ilvl w:val="0"/>
          <w:numId w:val="8"/>
        </w:numPr>
        <w:tabs>
          <w:tab w:val="left" w:pos="632"/>
        </w:tabs>
        <w:spacing w:before="136" w:after="0" w:line="360" w:lineRule="auto"/>
        <w:ind w:left="360" w:right="5361" w:firstLine="0"/>
        <w:jc w:val="left"/>
      </w:pPr>
      <w:r>
        <w:t>Why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Improves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System </w:t>
      </w:r>
      <w:r>
        <w:rPr>
          <w:spacing w:val="-2"/>
        </w:rPr>
        <w:t>Accuracy</w:t>
      </w:r>
    </w:p>
    <w:p w14:paraId="561C0041">
      <w:pPr>
        <w:spacing w:before="1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PCFG</w:t>
      </w:r>
      <w:r>
        <w:rPr>
          <w:spacing w:val="80"/>
          <w:sz w:val="24"/>
        </w:rPr>
        <w:t xml:space="preserve"> </w:t>
      </w:r>
      <w:r>
        <w:rPr>
          <w:sz w:val="24"/>
        </w:rPr>
        <w:t>helps</w:t>
      </w:r>
      <w:r>
        <w:rPr>
          <w:spacing w:val="80"/>
          <w:sz w:val="24"/>
        </w:rPr>
        <w:t xml:space="preserve"> </w:t>
      </w:r>
      <w:r>
        <w:rPr>
          <w:sz w:val="24"/>
        </w:rPr>
        <w:t>select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probable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interpretation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while</w:t>
      </w:r>
      <w:r>
        <w:rPr>
          <w:spacing w:val="80"/>
          <w:sz w:val="24"/>
        </w:rPr>
        <w:t xml:space="preserve"> </w:t>
      </w:r>
      <w:r>
        <w:rPr>
          <w:sz w:val="24"/>
        </w:rPr>
        <w:t>feature</w:t>
      </w:r>
      <w:r>
        <w:rPr>
          <w:spacing w:val="80"/>
          <w:sz w:val="24"/>
        </w:rPr>
        <w:t xml:space="preserve"> </w:t>
      </w:r>
      <w:r>
        <w:rPr>
          <w:sz w:val="24"/>
        </w:rPr>
        <w:t>structures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reduce</w:t>
      </w:r>
      <w:r>
        <w:rPr>
          <w:spacing w:val="40"/>
          <w:sz w:val="24"/>
        </w:rPr>
        <w:t xml:space="preserve"> </w:t>
      </w:r>
      <w:r>
        <w:rPr>
          <w:sz w:val="24"/>
        </w:rPr>
        <w:t>grammatically invalid parses.</w:t>
      </w:r>
    </w:p>
    <w:p w14:paraId="26DE3D55">
      <w:pPr>
        <w:pStyle w:val="2"/>
      </w:pPr>
      <w:r>
        <w:rPr>
          <w:spacing w:val="-2"/>
        </w:rPr>
        <w:t>Scalability</w:t>
      </w:r>
    </w:p>
    <w:p w14:paraId="315E5273">
      <w:pPr>
        <w:pStyle w:val="5"/>
        <w:spacing w:before="139" w:line="360" w:lineRule="auto"/>
        <w:ind w:right="719"/>
      </w:pPr>
      <w:r>
        <w:t>Earley</w:t>
      </w:r>
      <w:r>
        <w:rPr>
          <w:spacing w:val="35"/>
        </w:rPr>
        <w:t xml:space="preserve"> </w:t>
      </w:r>
      <w:r>
        <w:t>parsing</w:t>
      </w:r>
      <w:r>
        <w:rPr>
          <w:spacing w:val="38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efficiently</w:t>
      </w:r>
      <w:r>
        <w:rPr>
          <w:spacing w:val="35"/>
        </w:rPr>
        <w:t xml:space="preserve"> </w:t>
      </w:r>
      <w:r>
        <w:t>handle</w:t>
      </w:r>
      <w:r>
        <w:rPr>
          <w:spacing w:val="34"/>
        </w:rPr>
        <w:t xml:space="preserve"> </w:t>
      </w:r>
      <w:r>
        <w:t>complex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ambiguous</w:t>
      </w:r>
      <w:r>
        <w:rPr>
          <w:spacing w:val="38"/>
        </w:rPr>
        <w:t xml:space="preserve"> </w:t>
      </w:r>
      <w:r>
        <w:t>customer</w:t>
      </w:r>
      <w:r>
        <w:rPr>
          <w:spacing w:val="37"/>
        </w:rPr>
        <w:t xml:space="preserve"> </w:t>
      </w:r>
      <w:r>
        <w:t>statements</w:t>
      </w:r>
      <w:r>
        <w:rPr>
          <w:spacing w:val="33"/>
        </w:rPr>
        <w:t xml:space="preserve"> </w:t>
      </w:r>
      <w:r>
        <w:t>compared with repeatedly exploring possibilities through basic top-down parsing.</w:t>
      </w:r>
    </w:p>
    <w:p w14:paraId="7EFFA27A">
      <w:pPr>
        <w:pStyle w:val="2"/>
      </w:pPr>
      <w:r>
        <w:rPr>
          <w:spacing w:val="-2"/>
        </w:rPr>
        <w:t>Reliability</w:t>
      </w:r>
    </w:p>
    <w:p w14:paraId="262AFADB">
      <w:pPr>
        <w:pStyle w:val="5"/>
        <w:spacing w:line="360" w:lineRule="auto"/>
      </w:pPr>
      <w:r>
        <w:t>Combining</w:t>
      </w:r>
      <w:r>
        <w:rPr>
          <w:spacing w:val="39"/>
        </w:rPr>
        <w:t xml:space="preserve"> </w:t>
      </w:r>
      <w:r>
        <w:t>syntactic</w:t>
      </w:r>
      <w:r>
        <w:rPr>
          <w:spacing w:val="40"/>
        </w:rPr>
        <w:t xml:space="preserve"> </w:t>
      </w:r>
      <w:r>
        <w:t>parsing</w:t>
      </w:r>
      <w:r>
        <w:rPr>
          <w:spacing w:val="40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semantic</w:t>
      </w:r>
      <w:r>
        <w:rPr>
          <w:spacing w:val="40"/>
        </w:rPr>
        <w:t xml:space="preserve"> </w:t>
      </w:r>
      <w:r>
        <w:t>extraction</w:t>
      </w:r>
      <w:r>
        <w:rPr>
          <w:spacing w:val="40"/>
        </w:rPr>
        <w:t xml:space="preserve"> </w:t>
      </w:r>
      <w:r>
        <w:t>ensures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identifies important claim information such as:</w:t>
      </w:r>
    </w:p>
    <w:p w14:paraId="5F02D18F">
      <w:pPr>
        <w:pStyle w:val="5"/>
        <w:spacing w:before="0"/>
      </w:pPr>
      <w:r>
        <w:t>Claimant</w:t>
      </w:r>
      <w:r>
        <w:rPr>
          <w:spacing w:val="28"/>
        </w:rPr>
        <w:t xml:space="preserve">  </w:t>
      </w:r>
      <w:r>
        <w:t xml:space="preserve">→ </w:t>
      </w:r>
      <w:r>
        <w:rPr>
          <w:spacing w:val="-10"/>
        </w:rPr>
        <w:t>I</w:t>
      </w:r>
    </w:p>
    <w:p w14:paraId="09135DBA">
      <w:pPr>
        <w:pStyle w:val="5"/>
        <w:tabs>
          <w:tab w:val="left" w:pos="1305"/>
          <w:tab w:val="left" w:pos="1459"/>
        </w:tabs>
        <w:spacing w:before="139" w:line="360" w:lineRule="auto"/>
        <w:ind w:right="6981"/>
      </w:pPr>
      <w:r>
        <w:rPr>
          <w:spacing w:val="-2"/>
        </w:rPr>
        <w:t>Damage</w:t>
      </w:r>
      <w:r>
        <w:tab/>
      </w:r>
      <w:r>
        <w:tab/>
      </w:r>
      <w:r>
        <w:t>→</w:t>
      </w:r>
      <w:r>
        <w:rPr>
          <w:spacing w:val="-10"/>
        </w:rPr>
        <w:t xml:space="preserve"> </w:t>
      </w:r>
      <w:r>
        <w:t>damage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car </w:t>
      </w:r>
      <w:r>
        <w:rPr>
          <w:spacing w:val="-2"/>
        </w:rPr>
        <w:t>Cause</w:t>
      </w:r>
      <w:r>
        <w:tab/>
      </w:r>
      <w:r>
        <w:t>→ accident</w:t>
      </w:r>
    </w:p>
    <w:p w14:paraId="2F56014D">
      <w:pPr>
        <w:pStyle w:val="5"/>
        <w:tabs>
          <w:tab w:val="left" w:pos="1286"/>
        </w:tabs>
        <w:spacing w:before="0"/>
      </w:pPr>
      <w:r>
        <w:rPr>
          <w:spacing w:val="-4"/>
        </w:rPr>
        <w:t>Time</w:t>
      </w:r>
      <w:r>
        <w:tab/>
      </w:r>
      <w:r>
        <w:t>→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accident</w:t>
      </w:r>
    </w:p>
    <w:p w14:paraId="37EC82AC">
      <w:pPr>
        <w:pStyle w:val="5"/>
      </w:pPr>
      <w:r>
        <w:t>This</w:t>
      </w:r>
      <w:r>
        <w:rPr>
          <w:spacing w:val="-7"/>
        </w:rPr>
        <w:t xml:space="preserve"> </w:t>
      </w:r>
      <w:r>
        <w:t>reduces the</w:t>
      </w:r>
      <w:r>
        <w:rPr>
          <w:spacing w:val="-2"/>
        </w:rPr>
        <w:t xml:space="preserve"> </w:t>
      </w:r>
      <w:r>
        <w:t>chance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incorrectly interpreted</w:t>
      </w:r>
      <w:r>
        <w:rPr>
          <w:spacing w:val="-1"/>
        </w:rPr>
        <w:t xml:space="preserve"> </w:t>
      </w:r>
      <w:r>
        <w:t>claim for</w:t>
      </w:r>
      <w:r>
        <w:rPr>
          <w:spacing w:val="-3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rPr>
          <w:spacing w:val="-2"/>
        </w:rPr>
        <w:t>processing.</w:t>
      </w:r>
    </w:p>
    <w:p w14:paraId="7DBD21CB">
      <w:pPr>
        <w:pStyle w:val="2"/>
        <w:spacing w:before="139"/>
      </w:pPr>
      <w:r>
        <w:rPr>
          <w:spacing w:val="-2"/>
        </w:rPr>
        <w:t>Conclusion</w:t>
      </w:r>
    </w:p>
    <w:p w14:paraId="528DF9E5">
      <w:pPr>
        <w:spacing w:before="137" w:line="360" w:lineRule="auto"/>
        <w:ind w:left="360" w:right="719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proposed </w:t>
      </w:r>
      <w:r>
        <w:rPr>
          <w:b/>
          <w:sz w:val="24"/>
        </w:rPr>
        <w:t>CFG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Feature Structures 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Earley 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PCFG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architecture is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 an industry insurance system because it addresses the exact problems identified in the scenario—</w:t>
      </w:r>
      <w:r>
        <w:rPr>
          <w:b/>
          <w:sz w:val="24"/>
        </w:rPr>
        <w:t>ambiguity, agreement, lengthy descriptions, and conversational input</w:t>
      </w:r>
      <w:r>
        <w:rPr>
          <w:sz w:val="24"/>
        </w:rPr>
        <w:t>—while producing a ranked and semantically useful interpretation.</w:t>
      </w:r>
    </w:p>
    <w:p w14:paraId="68A6E3DD">
      <w:pPr>
        <w:spacing w:after="0" w:line="360" w:lineRule="auto"/>
        <w:jc w:val="both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61ED7F0C">
      <w:pPr>
        <w:pStyle w:val="2"/>
        <w:spacing w:before="73"/>
      </w:pPr>
      <w:r>
        <w:t>Q2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Railway</w:t>
      </w:r>
      <w:r>
        <w:rPr>
          <w:spacing w:val="-1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rPr>
          <w:spacing w:val="-2"/>
        </w:rPr>
        <w:t>Assistant</w:t>
      </w:r>
    </w:p>
    <w:p w14:paraId="48E4BCE0">
      <w:pPr>
        <w:pStyle w:val="8"/>
        <w:numPr>
          <w:ilvl w:val="0"/>
          <w:numId w:val="9"/>
        </w:numPr>
        <w:tabs>
          <w:tab w:val="left" w:pos="618"/>
        </w:tabs>
        <w:spacing w:before="136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Possible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CFG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Interpretations</w:t>
      </w:r>
    </w:p>
    <w:p w14:paraId="57649DF3">
      <w:pPr>
        <w:pStyle w:val="5"/>
        <w:spacing w:before="140"/>
      </w:pPr>
      <w:r>
        <w:rPr>
          <w:spacing w:val="-2"/>
        </w:rPr>
        <w:t>Given:</w:t>
      </w:r>
    </w:p>
    <w:p w14:paraId="67213E8C">
      <w:pPr>
        <w:pStyle w:val="2"/>
        <w:spacing w:before="137"/>
      </w:pPr>
      <w:r>
        <w:t>“Book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tickets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Chennai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my parents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AC</w:t>
      </w:r>
      <w:r>
        <w:rPr>
          <w:spacing w:val="-2"/>
        </w:rPr>
        <w:t xml:space="preserve"> sleeper.”</w:t>
      </w:r>
    </w:p>
    <w:p w14:paraId="54131D0A">
      <w:pPr>
        <w:spacing w:before="139" w:line="360" w:lineRule="auto"/>
        <w:ind w:left="360" w:right="3931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ambiguity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attachment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“with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sleeper.” Interpretation 1 — Ticket/Class</w:t>
      </w:r>
    </w:p>
    <w:p w14:paraId="50CE9792">
      <w:pPr>
        <w:pStyle w:val="5"/>
        <w:spacing w:before="0" w:line="360" w:lineRule="auto"/>
        <w:ind w:left="720" w:right="5928" w:hanging="360"/>
      </w:pPr>
      <w:r>
        <w:t>Book</w:t>
      </w:r>
      <w:r>
        <w:rPr>
          <w:spacing w:val="-6"/>
        </w:rPr>
        <w:t xml:space="preserve"> </w:t>
      </w:r>
      <w:r>
        <w:t>[two</w:t>
      </w:r>
      <w:r>
        <w:rPr>
          <w:spacing w:val="-7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Chennai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Delhi for my parents] [with AC sleeper].</w:t>
      </w:r>
    </w:p>
    <w:p w14:paraId="65F12023">
      <w:pPr>
        <w:pStyle w:val="5"/>
        <w:spacing w:before="0"/>
      </w:pPr>
      <w:r>
        <w:rPr>
          <w:spacing w:val="-2"/>
        </w:rPr>
        <w:t>Meaning:</w:t>
      </w:r>
    </w:p>
    <w:p w14:paraId="321942D0">
      <w:pPr>
        <w:pStyle w:val="5"/>
        <w:spacing w:line="360" w:lineRule="auto"/>
        <w:ind w:right="7457"/>
      </w:pPr>
      <w:r>
        <w:t>Passengers</w:t>
      </w:r>
      <w:r>
        <w:rPr>
          <w:spacing w:val="-12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my</w:t>
      </w:r>
      <w:r>
        <w:rPr>
          <w:spacing w:val="-15"/>
        </w:rPr>
        <w:t xml:space="preserve"> </w:t>
      </w:r>
      <w:r>
        <w:t>parents Number → 2</w:t>
      </w:r>
    </w:p>
    <w:p w14:paraId="0039D9B3">
      <w:pPr>
        <w:pStyle w:val="5"/>
        <w:spacing w:before="0" w:line="360" w:lineRule="auto"/>
        <w:ind w:right="8183"/>
      </w:pPr>
      <w:r>
        <w:t>From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Chennai To → Delhi</w:t>
      </w:r>
    </w:p>
    <w:p w14:paraId="3570EE96">
      <w:pPr>
        <w:pStyle w:val="5"/>
        <w:spacing w:before="0"/>
      </w:pPr>
      <w:r>
        <w:t>Class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AC</w:t>
      </w:r>
      <w:r>
        <w:rPr>
          <w:spacing w:val="-2"/>
        </w:rPr>
        <w:t xml:space="preserve"> sleeper</w:t>
      </w:r>
    </w:p>
    <w:p w14:paraId="1FC51563">
      <w:pPr>
        <w:spacing w:before="139" w:line="360" w:lineRule="auto"/>
        <w:ind w:left="360" w:right="6147" w:hanging="99"/>
        <w:jc w:val="center"/>
        <w:rPr>
          <w:sz w:val="24"/>
        </w:rPr>
      </w:pPr>
      <w:r>
        <w:rPr>
          <w:b/>
          <w:sz w:val="24"/>
        </w:rPr>
        <w:t xml:space="preserve">Interpretation 2 — Passenger-related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z w:val="24"/>
        </w:rPr>
        <w:t>[two</w:t>
      </w:r>
      <w:r>
        <w:rPr>
          <w:spacing w:val="-7"/>
          <w:sz w:val="24"/>
        </w:rPr>
        <w:t xml:space="preserve"> </w:t>
      </w:r>
      <w:r>
        <w:rPr>
          <w:sz w:val="24"/>
        </w:rPr>
        <w:t>tickets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Chennai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Delhi for my parents with AC sleeper].</w:t>
      </w:r>
    </w:p>
    <w:p w14:paraId="514591AB">
      <w:pPr>
        <w:pStyle w:val="5"/>
        <w:spacing w:before="0" w:line="360" w:lineRule="auto"/>
      </w:pPr>
      <w:r>
        <w:t>Here,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parser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incorrectly</w:t>
      </w:r>
      <w:r>
        <w:rPr>
          <w:spacing w:val="-3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rPr>
          <w:b/>
        </w:rPr>
        <w:t>“with AC</w:t>
      </w:r>
      <w:r>
        <w:rPr>
          <w:b/>
          <w:spacing w:val="-4"/>
        </w:rPr>
        <w:t xml:space="preserve"> </w:t>
      </w:r>
      <w:r>
        <w:rPr>
          <w:b/>
        </w:rPr>
        <w:t>sleeper”</w:t>
      </w:r>
      <w:r>
        <w:rPr>
          <w:b/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passengers</w:t>
      </w:r>
      <w:r>
        <w:rPr>
          <w:spacing w:val="-1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 ticket/class information.</w:t>
      </w:r>
    </w:p>
    <w:p w14:paraId="28C0CE34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 interpretation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Interpretation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 w14:paraId="05F86436">
      <w:pPr>
        <w:pStyle w:val="2"/>
        <w:numPr>
          <w:ilvl w:val="0"/>
          <w:numId w:val="9"/>
        </w:numPr>
        <w:tabs>
          <w:tab w:val="left" w:pos="632"/>
        </w:tabs>
        <w:spacing w:before="138" w:after="0" w:line="240" w:lineRule="auto"/>
        <w:ind w:left="632" w:right="0" w:hanging="272"/>
        <w:jc w:val="left"/>
      </w:pPr>
      <w:r>
        <w:t>Problems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Top-Down</w:t>
      </w:r>
      <w:r>
        <w:rPr>
          <w:spacing w:val="-3"/>
        </w:rPr>
        <w:t xml:space="preserve"> </w:t>
      </w:r>
      <w:r>
        <w:rPr>
          <w:spacing w:val="-2"/>
        </w:rPr>
        <w:t>Parsing</w:t>
      </w:r>
    </w:p>
    <w:p w14:paraId="6ED606C2">
      <w:pPr>
        <w:pStyle w:val="5"/>
      </w:pP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top-down parser</w:t>
      </w:r>
      <w:r>
        <w:rPr>
          <w:spacing w:val="-1"/>
        </w:rPr>
        <w:t xml:space="preserve"> </w:t>
      </w:r>
      <w:r>
        <w:t>can struggle</w:t>
      </w:r>
      <w:r>
        <w:rPr>
          <w:spacing w:val="-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rPr>
          <w:spacing w:val="-5"/>
        </w:rPr>
        <w:t>it:</w:t>
      </w:r>
    </w:p>
    <w:p w14:paraId="5828EFF1">
      <w:pPr>
        <w:pStyle w:val="8"/>
        <w:numPr>
          <w:ilvl w:val="1"/>
          <w:numId w:val="9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Performs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excessive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backtracking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grammar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possible.</w:t>
      </w:r>
    </w:p>
    <w:p w14:paraId="3AA1F5F7">
      <w:pPr>
        <w:pStyle w:val="8"/>
        <w:numPr>
          <w:ilvl w:val="1"/>
          <w:numId w:val="9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difficulty</w:t>
      </w:r>
      <w:r>
        <w:rPr>
          <w:spacing w:val="-2"/>
          <w:sz w:val="24"/>
        </w:rPr>
        <w:t xml:space="preserve"> </w:t>
      </w:r>
      <w:r>
        <w:rPr>
          <w:sz w:val="24"/>
        </w:rPr>
        <w:t>resolving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ambiguous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phrase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attachment</w:t>
      </w:r>
      <w:r>
        <w:rPr>
          <w:spacing w:val="-2"/>
          <w:sz w:val="24"/>
        </w:rPr>
        <w:t>.</w:t>
      </w:r>
    </w:p>
    <w:p w14:paraId="488DD6BB">
      <w:pPr>
        <w:pStyle w:val="8"/>
        <w:numPr>
          <w:ilvl w:val="1"/>
          <w:numId w:val="9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Struggles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incomplete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passenger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requests</w:t>
      </w:r>
      <w:r>
        <w:rPr>
          <w:spacing w:val="-2"/>
          <w:sz w:val="24"/>
        </w:rPr>
        <w:t>.</w:t>
      </w:r>
    </w:p>
    <w:p w14:paraId="093A85F6">
      <w:pPr>
        <w:pStyle w:val="8"/>
        <w:numPr>
          <w:ilvl w:val="1"/>
          <w:numId w:val="9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difficulty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long-distance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dependencies</w:t>
      </w:r>
      <w:r>
        <w:rPr>
          <w:spacing w:val="-2"/>
          <w:sz w:val="24"/>
        </w:rPr>
        <w:t>.</w:t>
      </w:r>
    </w:p>
    <w:p w14:paraId="66EC1999">
      <w:pPr>
        <w:pStyle w:val="8"/>
        <w:numPr>
          <w:ilvl w:val="1"/>
          <w:numId w:val="9"/>
        </w:numPr>
        <w:tabs>
          <w:tab w:val="left" w:pos="1079"/>
        </w:tabs>
        <w:spacing w:before="139" w:after="0" w:line="360" w:lineRule="auto"/>
        <w:ind w:left="360" w:right="4154" w:firstLine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become</w:t>
      </w:r>
      <w:r>
        <w:rPr>
          <w:spacing w:val="-6"/>
          <w:sz w:val="24"/>
        </w:rPr>
        <w:t xml:space="preserve"> </w:t>
      </w:r>
      <w:r>
        <w:rPr>
          <w:sz w:val="24"/>
        </w:rPr>
        <w:t>slow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7"/>
          <w:sz w:val="24"/>
        </w:rPr>
        <w:t xml:space="preserve"> </w:t>
      </w:r>
      <w:r>
        <w:rPr>
          <w:sz w:val="24"/>
        </w:rPr>
        <w:t>queries. For example, it may explore several ways of attaching:</w:t>
      </w:r>
    </w:p>
    <w:p w14:paraId="2D36034F">
      <w:pPr>
        <w:pStyle w:val="5"/>
        <w:spacing w:before="0"/>
      </w:pPr>
      <w:r>
        <w:t>"with</w:t>
      </w:r>
      <w:r>
        <w:rPr>
          <w:spacing w:val="-4"/>
        </w:rPr>
        <w:t xml:space="preserve"> </w:t>
      </w:r>
      <w:r>
        <w:t>AC</w:t>
      </w:r>
      <w:r>
        <w:rPr>
          <w:spacing w:val="-1"/>
        </w:rPr>
        <w:t xml:space="preserve"> </w:t>
      </w:r>
      <w:r>
        <w:rPr>
          <w:spacing w:val="-2"/>
        </w:rPr>
        <w:t>sleeper"</w:t>
      </w:r>
    </w:p>
    <w:p w14:paraId="0DD25D19">
      <w:pPr>
        <w:pStyle w:val="5"/>
      </w:pPr>
      <w:r>
        <w:t>before</w:t>
      </w:r>
      <w:r>
        <w:rPr>
          <w:spacing w:val="-1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rPr>
          <w:spacing w:val="-2"/>
        </w:rPr>
        <w:t>interpretation.</w:t>
      </w:r>
    </w:p>
    <w:p w14:paraId="2880C46B">
      <w:pPr>
        <w:pStyle w:val="5"/>
        <w:spacing w:after="0"/>
        <w:sectPr>
          <w:pgSz w:w="12240" w:h="15840"/>
          <w:pgMar w:top="1780" w:right="720" w:bottom="280" w:left="1080" w:header="720" w:footer="720" w:gutter="0"/>
          <w:cols w:space="720" w:num="1"/>
        </w:sectPr>
      </w:pPr>
    </w:p>
    <w:p w14:paraId="0EC39DDC">
      <w:pPr>
        <w:pStyle w:val="2"/>
        <w:numPr>
          <w:ilvl w:val="0"/>
          <w:numId w:val="9"/>
        </w:numPr>
        <w:tabs>
          <w:tab w:val="left" w:pos="604"/>
        </w:tabs>
        <w:spacing w:before="73" w:after="0" w:line="240" w:lineRule="auto"/>
        <w:ind w:left="604" w:right="0" w:hanging="244"/>
        <w:jc w:val="left"/>
      </w:pPr>
      <w:r>
        <w:t>How</w:t>
      </w:r>
      <w:r>
        <w:rPr>
          <w:spacing w:val="-3"/>
        </w:rPr>
        <w:t xml:space="preserve"> </w:t>
      </w:r>
      <w:r>
        <w:t>Earley</w:t>
      </w:r>
      <w:r>
        <w:rPr>
          <w:spacing w:val="1"/>
        </w:rPr>
        <w:t xml:space="preserve"> </w:t>
      </w:r>
      <w:r>
        <w:t>Parsing</w:t>
      </w:r>
      <w:r>
        <w:rPr>
          <w:spacing w:val="-4"/>
        </w:rPr>
        <w:t xml:space="preserve"> </w:t>
      </w:r>
      <w:r>
        <w:rPr>
          <w:spacing w:val="-2"/>
        </w:rPr>
        <w:t>Helps</w:t>
      </w:r>
    </w:p>
    <w:p w14:paraId="13F435E0">
      <w:pPr>
        <w:pStyle w:val="5"/>
        <w:spacing w:before="136" w:line="360" w:lineRule="auto"/>
        <w:ind w:right="719"/>
      </w:pPr>
      <w:r>
        <w:t>Earley</w:t>
      </w:r>
      <w:r>
        <w:rPr>
          <w:spacing w:val="-1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suited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rPr>
          <w:b/>
        </w:rPr>
        <w:t>multiple</w:t>
      </w:r>
      <w:r>
        <w:rPr>
          <w:b/>
          <w:spacing w:val="-4"/>
        </w:rPr>
        <w:t xml:space="preserve"> </w:t>
      </w:r>
      <w:r>
        <w:rPr>
          <w:b/>
        </w:rPr>
        <w:t>possible</w:t>
      </w:r>
      <w:r>
        <w:rPr>
          <w:b/>
          <w:spacing w:val="-4"/>
        </w:rPr>
        <w:t xml:space="preserve"> </w:t>
      </w:r>
      <w:r>
        <w:rPr>
          <w:b/>
        </w:rPr>
        <w:t>parses</w:t>
      </w:r>
      <w:r>
        <w:rPr>
          <w:b/>
          <w:spacing w:val="-1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processing the sentence rather than repeatedly restarting through excessive backtracking.</w:t>
      </w:r>
    </w:p>
    <w:p w14:paraId="2F1B762E">
      <w:pPr>
        <w:pStyle w:val="5"/>
        <w:spacing w:before="1"/>
      </w:pPr>
      <w:r>
        <w:t>Passenger</w:t>
      </w:r>
      <w:r>
        <w:rPr>
          <w:spacing w:val="-2"/>
        </w:rPr>
        <w:t xml:space="preserve"> Request</w:t>
      </w:r>
    </w:p>
    <w:p w14:paraId="2AB8E427">
      <w:pPr>
        <w:pStyle w:val="5"/>
        <w:spacing w:before="139" w:line="360" w:lineRule="auto"/>
        <w:ind w:right="8626" w:firstLine="420"/>
      </w:pPr>
      <w:r>
        <w:rPr>
          <w:spacing w:val="-10"/>
        </w:rPr>
        <w:t xml:space="preserve">↓ </w:t>
      </w:r>
      <w:r>
        <w:rPr>
          <w:spacing w:val="-2"/>
        </w:rPr>
        <w:t>Tokenization</w:t>
      </w:r>
    </w:p>
    <w:p w14:paraId="56E45AF0">
      <w:pPr>
        <w:spacing w:before="0"/>
        <w:ind w:left="7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4FB115E5">
      <w:pPr>
        <w:pStyle w:val="5"/>
      </w:pPr>
      <w:r>
        <w:t>Earley</w:t>
      </w:r>
      <w:r>
        <w:rPr>
          <w:spacing w:val="-2"/>
        </w:rPr>
        <w:t xml:space="preserve"> Parser</w:t>
      </w:r>
    </w:p>
    <w:p w14:paraId="3FB087AA">
      <w:pPr>
        <w:spacing w:before="139"/>
        <w:ind w:left="7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59CE11C">
      <w:pPr>
        <w:pStyle w:val="5"/>
      </w:pPr>
      <w:r>
        <w:t>Possible</w:t>
      </w:r>
      <w:r>
        <w:rPr>
          <w:spacing w:val="-5"/>
        </w:rPr>
        <w:t xml:space="preserve"> </w:t>
      </w:r>
      <w:r>
        <w:t xml:space="preserve">Parse </w:t>
      </w:r>
      <w:r>
        <w:rPr>
          <w:spacing w:val="-2"/>
        </w:rPr>
        <w:t>Structures</w:t>
      </w:r>
    </w:p>
    <w:p w14:paraId="1AD099D0">
      <w:pPr>
        <w:spacing w:before="139"/>
        <w:ind w:left="7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5C40FC72">
      <w:pPr>
        <w:pStyle w:val="5"/>
      </w:pPr>
      <w:r>
        <w:t>PCFG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Semantic</w:t>
      </w:r>
      <w:r>
        <w:rPr>
          <w:spacing w:val="-2"/>
        </w:rPr>
        <w:t xml:space="preserve"> Ranking</w:t>
      </w:r>
    </w:p>
    <w:p w14:paraId="35D36DA7">
      <w:pPr>
        <w:spacing w:before="139"/>
        <w:ind w:left="7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30AF239B">
      <w:pPr>
        <w:pStyle w:val="5"/>
      </w:pPr>
      <w:r>
        <w:t>Correct</w:t>
      </w:r>
      <w:r>
        <w:rPr>
          <w:spacing w:val="-2"/>
        </w:rPr>
        <w:t xml:space="preserve"> Interpretation</w:t>
      </w:r>
    </w:p>
    <w:p w14:paraId="1ECD53E3">
      <w:pPr>
        <w:spacing w:before="139"/>
        <w:ind w:left="7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C5A7F4E">
      <w:pPr>
        <w:pStyle w:val="5"/>
      </w:pPr>
      <w:r>
        <w:t>Booking</w:t>
      </w:r>
      <w:r>
        <w:rPr>
          <w:spacing w:val="-2"/>
        </w:rPr>
        <w:t xml:space="preserve"> Information</w:t>
      </w:r>
    </w:p>
    <w:p w14:paraId="3C28156F">
      <w:pPr>
        <w:pStyle w:val="5"/>
        <w:spacing w:before="139"/>
        <w:ind w:left="0" w:right="7493"/>
        <w:jc w:val="right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particularly</w:t>
      </w:r>
      <w:r>
        <w:rPr>
          <w:spacing w:val="-2"/>
        </w:rPr>
        <w:t xml:space="preserve"> </w:t>
      </w:r>
      <w:r>
        <w:t xml:space="preserve">useful </w:t>
      </w:r>
      <w:r>
        <w:rPr>
          <w:spacing w:val="-4"/>
        </w:rPr>
        <w:t>for:</w:t>
      </w:r>
    </w:p>
    <w:p w14:paraId="3E85F00B">
      <w:pPr>
        <w:pStyle w:val="8"/>
        <w:numPr>
          <w:ilvl w:val="0"/>
          <w:numId w:val="10"/>
        </w:numPr>
        <w:tabs>
          <w:tab w:val="left" w:pos="359"/>
        </w:tabs>
        <w:spacing w:before="137" w:after="0" w:line="240" w:lineRule="auto"/>
        <w:ind w:left="359" w:right="7576" w:hanging="359"/>
        <w:jc w:val="right"/>
        <w:rPr>
          <w:b/>
          <w:sz w:val="24"/>
        </w:rPr>
      </w:pPr>
      <w:r>
        <w:rPr>
          <w:b/>
          <w:sz w:val="24"/>
        </w:rPr>
        <w:t>Ambiguous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14:paraId="6C1EE2EC">
      <w:pPr>
        <w:pStyle w:val="8"/>
        <w:numPr>
          <w:ilvl w:val="0"/>
          <w:numId w:val="10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Incomplete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input</w:t>
      </w:r>
    </w:p>
    <w:p w14:paraId="553599B1">
      <w:pPr>
        <w:pStyle w:val="8"/>
        <w:numPr>
          <w:ilvl w:val="0"/>
          <w:numId w:val="10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Different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parse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structures</w:t>
      </w:r>
    </w:p>
    <w:p w14:paraId="76D874F8">
      <w:pPr>
        <w:pStyle w:val="5"/>
        <w:spacing w:before="139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preserve</w:t>
      </w:r>
      <w:r>
        <w:rPr>
          <w:spacing w:val="-1"/>
        </w:rPr>
        <w:t xml:space="preserve"> </w:t>
      </w:r>
      <w:r>
        <w:t>alternative</w:t>
      </w:r>
      <w:r>
        <w:rPr>
          <w:spacing w:val="-2"/>
        </w:rPr>
        <w:t xml:space="preserve"> </w:t>
      </w:r>
      <w:r>
        <w:t>interpretations</w:t>
      </w:r>
      <w:r>
        <w:rPr>
          <w:spacing w:val="-2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context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available.</w:t>
      </w:r>
    </w:p>
    <w:p w14:paraId="6689936C">
      <w:pPr>
        <w:pStyle w:val="5"/>
        <w:spacing w:after="0"/>
        <w:sectPr>
          <w:pgSz w:w="12240" w:h="15840"/>
          <w:pgMar w:top="1780" w:right="720" w:bottom="280" w:left="1080" w:header="720" w:footer="720" w:gutter="0"/>
          <w:cols w:space="720" w:num="1"/>
        </w:sectPr>
      </w:pPr>
    </w:p>
    <w:p w14:paraId="6549EB52">
      <w:pPr>
        <w:pStyle w:val="2"/>
        <w:numPr>
          <w:ilvl w:val="0"/>
          <w:numId w:val="9"/>
        </w:numPr>
        <w:tabs>
          <w:tab w:val="left" w:pos="632"/>
        </w:tabs>
        <w:spacing w:before="73" w:after="0" w:line="240" w:lineRule="auto"/>
        <w:ind w:left="632" w:right="0" w:hanging="272"/>
        <w:jc w:val="left"/>
      </w:pPr>
      <w:r>
        <w:rPr>
          <w:spacing w:val="-2"/>
        </w:rPr>
        <w:t>Comparison</w:t>
      </w:r>
    </w:p>
    <w:p w14:paraId="360D0076">
      <w:pPr>
        <w:tabs>
          <w:tab w:val="left" w:pos="2351"/>
          <w:tab w:val="left" w:pos="5078"/>
        </w:tabs>
        <w:spacing w:before="182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z w:val="24"/>
        </w:rPr>
        <w:t>Top-Down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Parsing</w:t>
      </w:r>
      <w:r>
        <w:rPr>
          <w:b/>
          <w:sz w:val="24"/>
        </w:rPr>
        <w:tab/>
      </w:r>
      <w:r>
        <w:rPr>
          <w:b/>
          <w:sz w:val="24"/>
        </w:rPr>
        <w:t>CFG-Based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Parsing</w:t>
      </w:r>
    </w:p>
    <w:p w14:paraId="4B8D072E">
      <w:pPr>
        <w:pStyle w:val="5"/>
        <w:tabs>
          <w:tab w:val="left" w:pos="6362"/>
        </w:tabs>
        <w:spacing w:before="199" w:line="217" w:lineRule="exact"/>
        <w:ind w:left="5078"/>
      </w:pPr>
      <w:r>
        <w:rPr>
          <w:spacing w:val="-5"/>
        </w:rPr>
        <w:t>Can</w:t>
      </w:r>
      <w:r>
        <w:tab/>
      </w:r>
      <w:r>
        <w:t>generate</w:t>
      </w:r>
      <w:r>
        <w:rPr>
          <w:spacing w:val="-1"/>
        </w:rPr>
        <w:t xml:space="preserve"> </w:t>
      </w:r>
      <w:r>
        <w:t>Handles</w:t>
      </w:r>
      <w:r>
        <w:rPr>
          <w:spacing w:val="56"/>
          <w:w w:val="150"/>
        </w:rPr>
        <w:t xml:space="preserve"> </w:t>
      </w:r>
      <w:r>
        <w:t>multiple</w:t>
      </w:r>
      <w:r>
        <w:rPr>
          <w:spacing w:val="57"/>
          <w:w w:val="150"/>
        </w:rPr>
        <w:t xml:space="preserve"> </w:t>
      </w:r>
      <w:r>
        <w:rPr>
          <w:spacing w:val="-2"/>
        </w:rPr>
        <w:t>parses</w:t>
      </w:r>
    </w:p>
    <w:p w14:paraId="3D0E42FA">
      <w:pPr>
        <w:pStyle w:val="5"/>
        <w:spacing w:after="0" w:line="217" w:lineRule="exact"/>
        <w:sectPr>
          <w:pgSz w:w="12240" w:h="15840"/>
          <w:pgMar w:top="1780" w:right="720" w:bottom="280" w:left="1080" w:header="720" w:footer="720" w:gutter="0"/>
          <w:cols w:space="720" w:num="1"/>
        </w:sectPr>
      </w:pPr>
    </w:p>
    <w:p w14:paraId="1224AB08">
      <w:pPr>
        <w:pStyle w:val="5"/>
        <w:tabs>
          <w:tab w:val="left" w:pos="2351"/>
        </w:tabs>
        <w:spacing w:before="0" w:line="266" w:lineRule="exact"/>
      </w:pPr>
      <w:r>
        <w:rPr>
          <w:spacing w:val="-2"/>
        </w:rPr>
        <w:t>Ambiguity</w:t>
      </w:r>
      <w:r>
        <w:tab/>
      </w:r>
      <w:r>
        <w:t>Can</w:t>
      </w:r>
      <w:r>
        <w:rPr>
          <w:spacing w:val="-5"/>
        </w:rPr>
        <w:t xml:space="preserve"> </w:t>
      </w:r>
      <w:r>
        <w:t xml:space="preserve">cause </w:t>
      </w:r>
      <w:r>
        <w:rPr>
          <w:spacing w:val="-2"/>
        </w:rPr>
        <w:t>backtracking</w:t>
      </w:r>
    </w:p>
    <w:p w14:paraId="06069ED3">
      <w:pPr>
        <w:pStyle w:val="5"/>
        <w:spacing w:before="196"/>
      </w:pPr>
      <w:r>
        <w:br w:type="column"/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parses</w:t>
      </w:r>
    </w:p>
    <w:p w14:paraId="0FAC1CD2">
      <w:pPr>
        <w:pStyle w:val="5"/>
        <w:spacing w:before="196"/>
      </w:pPr>
      <w:r>
        <w:br w:type="column"/>
      </w:r>
      <w:r>
        <w:rPr>
          <w:spacing w:val="-2"/>
        </w:rPr>
        <w:t>efficiently</w:t>
      </w:r>
    </w:p>
    <w:p w14:paraId="5779513B">
      <w:pPr>
        <w:pStyle w:val="5"/>
        <w:spacing w:after="0"/>
        <w:sectPr>
          <w:type w:val="continuous"/>
          <w:pgSz w:w="12240" w:h="15840"/>
          <w:pgMar w:top="1360" w:right="720" w:bottom="280" w:left="1080" w:header="720" w:footer="720" w:gutter="0"/>
          <w:cols w:equalWidth="0" w:num="3">
            <w:col w:w="4668" w:space="51"/>
            <w:col w:w="1857" w:space="300"/>
            <w:col w:w="3564"/>
          </w:cols>
        </w:sectPr>
      </w:pPr>
    </w:p>
    <w:p w14:paraId="7FA47E03">
      <w:pPr>
        <w:pStyle w:val="5"/>
        <w:spacing w:before="6"/>
        <w:ind w:left="0"/>
        <w:rPr>
          <w:sz w:val="9"/>
        </w:rPr>
      </w:pPr>
    </w:p>
    <w:p w14:paraId="0F3C7EE5">
      <w:pPr>
        <w:pStyle w:val="5"/>
        <w:spacing w:after="0"/>
        <w:rPr>
          <w:sz w:val="9"/>
        </w:rPr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1D5B822B">
      <w:pPr>
        <w:pStyle w:val="5"/>
        <w:spacing w:before="20"/>
        <w:ind w:left="0"/>
      </w:pPr>
    </w:p>
    <w:p w14:paraId="4FDC1334">
      <w:pPr>
        <w:pStyle w:val="5"/>
        <w:spacing w:before="1" w:line="217" w:lineRule="exact"/>
      </w:pPr>
      <w:r>
        <w:rPr>
          <w:spacing w:val="-2"/>
        </w:rPr>
        <w:t>Efficiency</w:t>
      </w:r>
    </w:p>
    <w:p w14:paraId="71ED2BD0">
      <w:pPr>
        <w:pStyle w:val="5"/>
        <w:tabs>
          <w:tab w:val="left" w:pos="962"/>
          <w:tab w:val="left" w:pos="1927"/>
          <w:tab w:val="left" w:pos="2599"/>
          <w:tab w:val="left" w:pos="6232"/>
          <w:tab w:val="left" w:pos="7447"/>
        </w:tabs>
        <w:spacing w:before="90"/>
      </w:pPr>
      <w:r>
        <w:br w:type="column"/>
      </w:r>
      <w:r>
        <w:rPr>
          <w:spacing w:val="-5"/>
        </w:rPr>
        <w:t>Can</w:t>
      </w:r>
      <w:r>
        <w:tab/>
      </w:r>
      <w:r>
        <w:rPr>
          <w:spacing w:val="-2"/>
        </w:rPr>
        <w:t>become</w:t>
      </w:r>
      <w:r>
        <w:tab/>
      </w:r>
      <w:r>
        <w:rPr>
          <w:spacing w:val="-4"/>
        </w:rPr>
        <w:t>slow</w:t>
      </w:r>
      <w:r>
        <w:tab/>
      </w:r>
      <w:r>
        <w:t>with</w:t>
      </w:r>
      <w:r>
        <w:rPr>
          <w:spacing w:val="-3"/>
        </w:rPr>
        <w:t xml:space="preserve"> </w:t>
      </w:r>
      <w:r>
        <w:t>Depends</w:t>
      </w:r>
      <w:r>
        <w:rPr>
          <w:spacing w:val="64"/>
          <w:w w:val="150"/>
        </w:rPr>
        <w:t xml:space="preserve"> </w:t>
      </w:r>
      <w:r>
        <w:t>on</w:t>
      </w:r>
      <w:r>
        <w:rPr>
          <w:spacing w:val="63"/>
          <w:w w:val="150"/>
        </w:rPr>
        <w:t xml:space="preserve"> </w:t>
      </w:r>
      <w:r>
        <w:t>parsing</w:t>
      </w:r>
      <w:r>
        <w:rPr>
          <w:spacing w:val="2"/>
        </w:rPr>
        <w:t xml:space="preserve"> </w:t>
      </w:r>
      <w:r>
        <w:rPr>
          <w:spacing w:val="-4"/>
        </w:rPr>
        <w:t>More</w:t>
      </w:r>
      <w:r>
        <w:tab/>
      </w:r>
      <w:r>
        <w:rPr>
          <w:spacing w:val="-2"/>
        </w:rPr>
        <w:t>suitable</w:t>
      </w:r>
      <w:r>
        <w:tab/>
      </w:r>
      <w:r>
        <w:rPr>
          <w:spacing w:val="-5"/>
        </w:rPr>
        <w:t>for</w:t>
      </w:r>
    </w:p>
    <w:p w14:paraId="79558167">
      <w:pPr>
        <w:pStyle w:val="5"/>
        <w:spacing w:after="0"/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1399" w:space="593"/>
            <w:col w:w="8448"/>
          </w:cols>
        </w:sectPr>
      </w:pPr>
    </w:p>
    <w:p w14:paraId="77BD58FB">
      <w:pPr>
        <w:pStyle w:val="5"/>
        <w:spacing w:before="0" w:line="266" w:lineRule="exact"/>
        <w:ind w:left="2352"/>
      </w:pPr>
      <w:r>
        <w:rPr>
          <w:spacing w:val="-2"/>
        </w:rPr>
        <w:t>backtracking</w:t>
      </w:r>
    </w:p>
    <w:p w14:paraId="20C72993">
      <w:pPr>
        <w:pStyle w:val="5"/>
        <w:spacing w:before="0" w:line="266" w:lineRule="exact"/>
        <w:ind w:left="0"/>
        <w:jc w:val="right"/>
      </w:pPr>
      <w:r>
        <w:br w:type="column"/>
      </w:r>
      <w:r>
        <w:rPr>
          <w:spacing w:val="-2"/>
        </w:rPr>
        <w:t>method</w:t>
      </w:r>
    </w:p>
    <w:p w14:paraId="43535A02">
      <w:pPr>
        <w:pStyle w:val="5"/>
        <w:spacing w:before="0" w:line="266" w:lineRule="exact"/>
        <w:ind w:left="1397"/>
      </w:pPr>
      <w:r>
        <w:br w:type="column"/>
      </w:r>
      <w:r>
        <w:t>complex</w:t>
      </w:r>
      <w:r>
        <w:rPr>
          <w:spacing w:val="-2"/>
        </w:rPr>
        <w:t xml:space="preserve"> input</w:t>
      </w:r>
    </w:p>
    <w:p w14:paraId="3A9F12AF">
      <w:pPr>
        <w:pStyle w:val="5"/>
        <w:spacing w:after="0" w:line="266" w:lineRule="exact"/>
        <w:sectPr>
          <w:type w:val="continuous"/>
          <w:pgSz w:w="12240" w:h="15840"/>
          <w:pgMar w:top="1360" w:right="720" w:bottom="280" w:left="1080" w:header="720" w:footer="720" w:gutter="0"/>
          <w:cols w:equalWidth="0" w:num="3">
            <w:col w:w="3591" w:space="40"/>
            <w:col w:w="2169" w:space="39"/>
            <w:col w:w="4601"/>
          </w:cols>
        </w:sectPr>
      </w:pPr>
    </w:p>
    <w:p w14:paraId="127D2D1F">
      <w:pPr>
        <w:tabs>
          <w:tab w:val="left" w:pos="2351"/>
          <w:tab w:val="left" w:pos="5078"/>
          <w:tab w:val="left" w:pos="7235"/>
        </w:tabs>
        <w:spacing w:before="199"/>
        <w:ind w:left="360" w:right="0" w:firstLine="0"/>
        <w:jc w:val="left"/>
        <w:rPr>
          <w:b/>
          <w:sz w:val="24"/>
        </w:rPr>
      </w:pPr>
      <w:r>
        <w:rPr>
          <w:sz w:val="24"/>
        </w:rPr>
        <w:t>Partial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z w:val="24"/>
        </w:rPr>
        <w:tab/>
      </w:r>
      <w:r>
        <w:rPr>
          <w:spacing w:val="-2"/>
          <w:sz w:val="24"/>
        </w:rPr>
        <w:t>Limited</w:t>
      </w:r>
      <w:r>
        <w:rPr>
          <w:sz w:val="24"/>
        </w:rPr>
        <w:tab/>
      </w:r>
      <w:r>
        <w:rPr>
          <w:spacing w:val="-2"/>
          <w:sz w:val="24"/>
        </w:rPr>
        <w:t>Limited</w:t>
      </w:r>
      <w:r>
        <w:rPr>
          <w:sz w:val="24"/>
        </w:rPr>
        <w:tab/>
      </w:r>
      <w:r>
        <w:rPr>
          <w:b/>
          <w:sz w:val="24"/>
        </w:rPr>
        <w:t>Better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support</w:t>
      </w:r>
    </w:p>
    <w:p w14:paraId="3CF49EE4">
      <w:pPr>
        <w:pStyle w:val="5"/>
        <w:spacing w:before="197" w:line="217" w:lineRule="exact"/>
      </w:pPr>
      <w:r>
        <w:rPr>
          <w:spacing w:val="-2"/>
        </w:rPr>
        <w:t>Conversational</w:t>
      </w:r>
    </w:p>
    <w:p w14:paraId="3E07A6A0">
      <w:pPr>
        <w:pStyle w:val="5"/>
        <w:spacing w:after="0" w:line="217" w:lineRule="exact"/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41CE9CF5">
      <w:pPr>
        <w:pStyle w:val="5"/>
        <w:spacing w:before="196"/>
      </w:pPr>
      <w:r>
        <w:rPr>
          <w:spacing w:val="-2"/>
        </w:rPr>
        <w:t>queries</w:t>
      </w:r>
    </w:p>
    <w:p w14:paraId="46E0E3A0">
      <w:pPr>
        <w:tabs>
          <w:tab w:val="left" w:pos="3086"/>
          <w:tab w:val="left" w:pos="5243"/>
        </w:tabs>
        <w:spacing w:before="0" w:line="266" w:lineRule="exact"/>
        <w:ind w:left="360" w:right="0" w:firstLine="0"/>
        <w:jc w:val="left"/>
        <w:rPr>
          <w:b/>
          <w:sz w:val="24"/>
        </w:rPr>
      </w:pPr>
      <w:r>
        <w:br w:type="column"/>
      </w:r>
      <w:r>
        <w:rPr>
          <w:sz w:val="24"/>
        </w:rPr>
        <w:t>Less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suitable</w:t>
      </w:r>
      <w:r>
        <w:rPr>
          <w:sz w:val="24"/>
        </w:rPr>
        <w:tab/>
      </w:r>
      <w:r>
        <w:rPr>
          <w:spacing w:val="-2"/>
          <w:sz w:val="24"/>
        </w:rPr>
        <w:t>Moderate</w:t>
      </w:r>
      <w:r>
        <w:rPr>
          <w:sz w:val="24"/>
        </w:rPr>
        <w:tab/>
      </w:r>
      <w:r>
        <w:rPr>
          <w:b/>
          <w:sz w:val="24"/>
        </w:rPr>
        <w:t>More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suitable</w:t>
      </w:r>
    </w:p>
    <w:p w14:paraId="5F08C4AE">
      <w:pPr>
        <w:spacing w:after="0" w:line="266" w:lineRule="exact"/>
        <w:jc w:val="left"/>
        <w:rPr>
          <w:b/>
          <w:sz w:val="24"/>
        </w:rPr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1091" w:space="901"/>
            <w:col w:w="8448"/>
          </w:cols>
        </w:sectPr>
      </w:pPr>
    </w:p>
    <w:p w14:paraId="357268EE">
      <w:pPr>
        <w:tabs>
          <w:tab w:val="left" w:pos="5078"/>
          <w:tab w:val="left" w:pos="7235"/>
        </w:tabs>
        <w:spacing w:before="199" w:line="398" w:lineRule="auto"/>
        <w:ind w:left="360" w:right="1864" w:firstLine="0"/>
        <w:jc w:val="left"/>
        <w:rPr>
          <w:b/>
          <w:sz w:val="24"/>
        </w:rPr>
      </w:pPr>
      <w:r>
        <w:rPr>
          <w:sz w:val="24"/>
        </w:rPr>
        <w:t>Real-time booking</w:t>
      </w:r>
      <w:r>
        <w:rPr>
          <w:spacing w:val="80"/>
          <w:sz w:val="24"/>
        </w:rPr>
        <w:t xml:space="preserve"> </w:t>
      </w:r>
      <w:r>
        <w:rPr>
          <w:sz w:val="24"/>
        </w:rPr>
        <w:t>Can cause delays</w:t>
      </w:r>
      <w:r>
        <w:rPr>
          <w:sz w:val="24"/>
        </w:rPr>
        <w:tab/>
      </w:r>
      <w:r>
        <w:rPr>
          <w:sz w:val="24"/>
        </w:rPr>
        <w:t>Basic solution</w:t>
      </w:r>
      <w:r>
        <w:rPr>
          <w:sz w:val="24"/>
        </w:rPr>
        <w:tab/>
      </w:r>
      <w:r>
        <w:rPr>
          <w:b/>
          <w:sz w:val="24"/>
        </w:rPr>
        <w:t>Better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choice </w:t>
      </w:r>
      <w:r>
        <w:rPr>
          <w:b/>
          <w:spacing w:val="-2"/>
          <w:sz w:val="24"/>
        </w:rPr>
        <w:t>Conclusion</w:t>
      </w:r>
    </w:p>
    <w:p w14:paraId="3A97813A">
      <w:pPr>
        <w:spacing w:before="0" w:line="233" w:lineRule="exact"/>
        <w:ind w:left="360" w:right="0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railway</w:t>
      </w:r>
      <w:r>
        <w:rPr>
          <w:spacing w:val="18"/>
          <w:sz w:val="24"/>
        </w:rPr>
        <w:t xml:space="preserve"> </w:t>
      </w:r>
      <w:r>
        <w:rPr>
          <w:sz w:val="24"/>
        </w:rPr>
        <w:t>booking</w:t>
      </w:r>
      <w:r>
        <w:rPr>
          <w:spacing w:val="17"/>
          <w:sz w:val="24"/>
        </w:rPr>
        <w:t xml:space="preserve"> </w:t>
      </w:r>
      <w:r>
        <w:rPr>
          <w:sz w:val="24"/>
        </w:rPr>
        <w:t>assistant,</w:t>
      </w:r>
      <w:r>
        <w:rPr>
          <w:spacing w:val="17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because</w:t>
      </w:r>
      <w:r>
        <w:rPr>
          <w:spacing w:val="17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21E08CC4">
      <w:pPr>
        <w:pStyle w:val="5"/>
        <w:spacing w:line="360" w:lineRule="auto"/>
      </w:pPr>
      <w:r>
        <w:t>system</w:t>
      </w:r>
      <w:r>
        <w:rPr>
          <w:spacing w:val="80"/>
        </w:rPr>
        <w:t xml:space="preserve"> </w:t>
      </w:r>
      <w:r>
        <w:t>must</w:t>
      </w:r>
      <w:r>
        <w:rPr>
          <w:spacing w:val="80"/>
        </w:rPr>
        <w:t xml:space="preserve"> </w:t>
      </w:r>
      <w:r>
        <w:t>handle</w:t>
      </w:r>
      <w:r>
        <w:rPr>
          <w:spacing w:val="80"/>
        </w:rPr>
        <w:t xml:space="preserve"> </w:t>
      </w:r>
      <w:r>
        <w:t>ambiguous,</w:t>
      </w:r>
      <w:r>
        <w:rPr>
          <w:spacing w:val="80"/>
        </w:rPr>
        <w:t xml:space="preserve"> </w:t>
      </w:r>
      <w:r>
        <w:t>incomplete,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conversational</w:t>
      </w:r>
      <w:r>
        <w:rPr>
          <w:spacing w:val="80"/>
        </w:rPr>
        <w:t xml:space="preserve"> </w:t>
      </w:r>
      <w:r>
        <w:t>passenger</w:t>
      </w:r>
      <w:r>
        <w:rPr>
          <w:spacing w:val="80"/>
        </w:rPr>
        <w:t xml:space="preserve"> </w:t>
      </w:r>
      <w:r>
        <w:t>requests</w:t>
      </w:r>
      <w:r>
        <w:rPr>
          <w:spacing w:val="80"/>
        </w:rPr>
        <w:t xml:space="preserve"> </w:t>
      </w:r>
      <w:r>
        <w:t>while maintaining acceptable response time.</w:t>
      </w:r>
    </w:p>
    <w:p w14:paraId="1D025EFF">
      <w:pPr>
        <w:pStyle w:val="5"/>
        <w:spacing w:after="0" w:line="360" w:lineRule="auto"/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09CBBB7D">
      <w:pPr>
        <w:pStyle w:val="2"/>
        <w:spacing w:before="60"/>
      </w:pPr>
      <w:r>
        <w:t>Q3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AI-Based</w:t>
      </w:r>
      <w:r>
        <w:rPr>
          <w:spacing w:val="-2"/>
        </w:rPr>
        <w:t xml:space="preserve"> </w:t>
      </w:r>
      <w:r>
        <w:t>Legal Contract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1072CEE5">
      <w:pPr>
        <w:pStyle w:val="8"/>
        <w:numPr>
          <w:ilvl w:val="0"/>
          <w:numId w:val="11"/>
        </w:numPr>
        <w:tabs>
          <w:tab w:val="left" w:pos="618"/>
        </w:tabs>
        <w:spacing w:before="137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CFG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Ambiguity</w:t>
      </w:r>
    </w:p>
    <w:p w14:paraId="2A4EAD9A">
      <w:pPr>
        <w:pStyle w:val="5"/>
        <w:spacing w:before="136"/>
      </w:pPr>
      <w:r>
        <w:rPr>
          <w:spacing w:val="-2"/>
        </w:rPr>
        <w:t>Sentence:</w:t>
      </w:r>
    </w:p>
    <w:p w14:paraId="56396AEE">
      <w:pPr>
        <w:pStyle w:val="2"/>
        <w:spacing w:before="140" w:line="360" w:lineRule="auto"/>
      </w:pPr>
      <w:r>
        <w:t>“The</w:t>
      </w:r>
      <w:r>
        <w:rPr>
          <w:spacing w:val="40"/>
        </w:rPr>
        <w:t xml:space="preserve"> </w:t>
      </w:r>
      <w:r>
        <w:t>supplier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delivered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equipment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replace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defective components within thirty days.”</w:t>
      </w:r>
    </w:p>
    <w:p w14:paraId="376884D6">
      <w:pPr>
        <w:pStyle w:val="5"/>
        <w:spacing w:before="136"/>
        <w:ind w:left="0"/>
        <w:rPr>
          <w:b/>
        </w:rPr>
      </w:pPr>
    </w:p>
    <w:p w14:paraId="14CF7894">
      <w:pPr>
        <w:pStyle w:val="5"/>
        <w:spacing w:before="1"/>
      </w:pPr>
      <w:r>
        <w:t>A</w:t>
      </w:r>
      <w:r>
        <w:rPr>
          <w:spacing w:val="-3"/>
        </w:rPr>
        <w:t xml:space="preserve"> </w:t>
      </w:r>
      <w:r>
        <w:t>simplified</w:t>
      </w:r>
      <w:r>
        <w:rPr>
          <w:spacing w:val="-5"/>
        </w:rPr>
        <w:t xml:space="preserve"> </w:t>
      </w:r>
      <w:r>
        <w:t>CFG</w:t>
      </w:r>
      <w:r>
        <w:rPr>
          <w:spacing w:val="-1"/>
        </w:rPr>
        <w:t xml:space="preserve"> </w:t>
      </w:r>
      <w:r>
        <w:t xml:space="preserve">structure </w:t>
      </w:r>
      <w:r>
        <w:rPr>
          <w:spacing w:val="-5"/>
        </w:rPr>
        <w:t>is:</w:t>
      </w:r>
    </w:p>
    <w:p w14:paraId="1803B96E">
      <w:pPr>
        <w:pStyle w:val="5"/>
        <w:spacing w:before="139"/>
      </w:pPr>
      <w:r>
        <w:rPr>
          <w:spacing w:val="-10"/>
        </w:rPr>
        <w:t>S</w:t>
      </w:r>
    </w:p>
    <w:p w14:paraId="44E6CB6A">
      <w:pPr>
        <w:pStyle w:val="5"/>
      </w:pPr>
      <w:r>
        <w:t>├──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5AE4C4B2">
      <w:pPr>
        <w:pStyle w:val="5"/>
        <w:spacing w:before="139"/>
      </w:pPr>
      <w:r>
        <w:t>│</w:t>
      </w:r>
      <w:r>
        <w:rPr>
          <w:spacing w:val="29"/>
        </w:rPr>
        <w:t xml:space="preserve">  </w:t>
      </w:r>
      <w:r>
        <w:t>├──</w:t>
      </w:r>
      <w:r>
        <w:rPr>
          <w:spacing w:val="-3"/>
        </w:rPr>
        <w:t xml:space="preserve"> </w:t>
      </w:r>
      <w:r>
        <w:t xml:space="preserve">Det → </w:t>
      </w:r>
      <w:r>
        <w:rPr>
          <w:spacing w:val="-5"/>
        </w:rPr>
        <w:t>The</w:t>
      </w:r>
    </w:p>
    <w:p w14:paraId="3CD43185">
      <w:pPr>
        <w:pStyle w:val="5"/>
      </w:pPr>
      <w:r>
        <w:t>│</w:t>
      </w:r>
      <w:r>
        <w:rPr>
          <w:spacing w:val="30"/>
        </w:rPr>
        <w:t xml:space="preserve">  </w:t>
      </w:r>
      <w:r>
        <w:t>├──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supplier</w:t>
      </w:r>
    </w:p>
    <w:p w14:paraId="042B5721">
      <w:pPr>
        <w:pStyle w:val="5"/>
        <w:spacing w:before="139"/>
      </w:pPr>
      <w:r>
        <w:t>│</w:t>
      </w:r>
      <w:r>
        <w:rPr>
          <w:spacing w:val="29"/>
        </w:rPr>
        <w:t xml:space="preserve">  </w:t>
      </w:r>
      <w:r>
        <w:t>└──</w:t>
      </w:r>
      <w:r>
        <w:rPr>
          <w:spacing w:val="-3"/>
        </w:rPr>
        <w:t xml:space="preserve"> </w:t>
      </w:r>
      <w:r>
        <w:t>Relative</w:t>
      </w:r>
      <w:r>
        <w:rPr>
          <w:spacing w:val="-1"/>
        </w:rPr>
        <w:t xml:space="preserve"> </w:t>
      </w:r>
      <w:r>
        <w:rPr>
          <w:spacing w:val="-2"/>
        </w:rPr>
        <w:t>Clause</w:t>
      </w:r>
    </w:p>
    <w:p w14:paraId="418E412F">
      <w:pPr>
        <w:pStyle w:val="5"/>
        <w:tabs>
          <w:tab w:val="left" w:pos="950"/>
        </w:tabs>
      </w:pPr>
      <w:r>
        <w:rPr>
          <w:spacing w:val="-10"/>
        </w:rPr>
        <w:t>│</w:t>
      </w:r>
      <w:r>
        <w:tab/>
      </w:r>
      <w:r>
        <w:t>├──</w:t>
      </w:r>
      <w:r>
        <w:rPr>
          <w:spacing w:val="-5"/>
        </w:rPr>
        <w:t xml:space="preserve"> who</w:t>
      </w:r>
    </w:p>
    <w:p w14:paraId="1C3722FB">
      <w:pPr>
        <w:pStyle w:val="5"/>
        <w:tabs>
          <w:tab w:val="left" w:pos="950"/>
        </w:tabs>
        <w:spacing w:before="139"/>
      </w:pPr>
      <w:r>
        <w:rPr>
          <w:spacing w:val="-10"/>
        </w:rPr>
        <w:t>│</w:t>
      </w:r>
      <w:r>
        <w:tab/>
      </w:r>
      <w:r>
        <w:t>└──</w:t>
      </w:r>
      <w:r>
        <w:rPr>
          <w:spacing w:val="-5"/>
        </w:rPr>
        <w:t xml:space="preserve"> VP</w:t>
      </w:r>
    </w:p>
    <w:p w14:paraId="0ECE5BFB">
      <w:pPr>
        <w:pStyle w:val="5"/>
        <w:tabs>
          <w:tab w:val="left" w:pos="1190"/>
        </w:tabs>
      </w:pPr>
      <w:r>
        <w:rPr>
          <w:spacing w:val="-10"/>
        </w:rPr>
        <w:t>│</w:t>
      </w:r>
      <w:r>
        <w:tab/>
      </w:r>
      <w:r>
        <w:t>├──</w:t>
      </w:r>
      <w:r>
        <w:rPr>
          <w:spacing w:val="-3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delivered</w:t>
      </w:r>
    </w:p>
    <w:p w14:paraId="7F28E287">
      <w:pPr>
        <w:pStyle w:val="5"/>
        <w:tabs>
          <w:tab w:val="left" w:pos="1190"/>
        </w:tabs>
        <w:spacing w:before="139"/>
      </w:pPr>
      <w:r>
        <w:rPr>
          <w:spacing w:val="-10"/>
        </w:rPr>
        <w:t>│</w:t>
      </w:r>
      <w:r>
        <w:tab/>
      </w:r>
      <w:r>
        <w:t>└──</w:t>
      </w:r>
      <w:r>
        <w:rPr>
          <w:spacing w:val="-5"/>
        </w:rPr>
        <w:t xml:space="preserve"> NP</w:t>
      </w:r>
    </w:p>
    <w:p w14:paraId="57B70B63">
      <w:pPr>
        <w:pStyle w:val="5"/>
        <w:tabs>
          <w:tab w:val="left" w:pos="1430"/>
        </w:tabs>
      </w:pPr>
      <w:r>
        <w:rPr>
          <w:spacing w:val="-10"/>
        </w:rPr>
        <w:t>│</w:t>
      </w:r>
      <w:r>
        <w:tab/>
      </w:r>
      <w:r>
        <w:t>├──</w:t>
      </w:r>
      <w:r>
        <w:rPr>
          <w:spacing w:val="-3"/>
        </w:rPr>
        <w:t xml:space="preserve"> </w:t>
      </w:r>
      <w:r>
        <w:rPr>
          <w:spacing w:val="-2"/>
        </w:rPr>
        <w:t>equipment</w:t>
      </w:r>
    </w:p>
    <w:p w14:paraId="01F727CC">
      <w:pPr>
        <w:pStyle w:val="5"/>
        <w:tabs>
          <w:tab w:val="left" w:pos="1430"/>
        </w:tabs>
        <w:spacing w:before="139"/>
      </w:pPr>
      <w:r>
        <w:rPr>
          <w:spacing w:val="-10"/>
        </w:rPr>
        <w:t>│</w:t>
      </w:r>
      <w:r>
        <w:tab/>
      </w:r>
      <w:r>
        <w:t>└──</w:t>
      </w:r>
      <w:r>
        <w:rPr>
          <w:spacing w:val="-3"/>
        </w:rPr>
        <w:t xml:space="preserve"> </w:t>
      </w:r>
      <w:r>
        <w:t>PP → 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company</w:t>
      </w:r>
    </w:p>
    <w:p w14:paraId="162078C1">
      <w:pPr>
        <w:pStyle w:val="5"/>
      </w:pPr>
      <w:r>
        <w:t>└──</w:t>
      </w:r>
      <w:r>
        <w:rPr>
          <w:spacing w:val="-3"/>
        </w:rPr>
        <w:t xml:space="preserve"> </w:t>
      </w:r>
      <w:r>
        <w:rPr>
          <w:spacing w:val="-5"/>
        </w:rPr>
        <w:t>VP</w:t>
      </w:r>
    </w:p>
    <w:p w14:paraId="1E9C9ADB">
      <w:pPr>
        <w:pStyle w:val="5"/>
        <w:spacing w:before="139"/>
        <w:ind w:left="600"/>
      </w:pPr>
      <w:r>
        <w:t>├──</w:t>
      </w:r>
      <w:r>
        <w:rPr>
          <w:spacing w:val="-3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→ must</w:t>
      </w:r>
      <w:r>
        <w:rPr>
          <w:spacing w:val="-2"/>
        </w:rPr>
        <w:t xml:space="preserve"> replace</w:t>
      </w:r>
    </w:p>
    <w:p w14:paraId="6F01C6C9">
      <w:pPr>
        <w:pStyle w:val="5"/>
        <w:ind w:left="600"/>
      </w:pPr>
      <w:r>
        <w:t>├──</w:t>
      </w:r>
      <w:r>
        <w:rPr>
          <w:spacing w:val="-4"/>
        </w:rPr>
        <w:t xml:space="preserve"> </w:t>
      </w:r>
      <w:r>
        <w:t>NP</w:t>
      </w:r>
      <w:r>
        <w:rPr>
          <w:spacing w:val="-1"/>
        </w:rPr>
        <w:t xml:space="preserve"> </w:t>
      </w:r>
      <w:r>
        <w:t>→ the</w:t>
      </w:r>
      <w:r>
        <w:rPr>
          <w:spacing w:val="-2"/>
        </w:rPr>
        <w:t xml:space="preserve"> </w:t>
      </w:r>
      <w:r>
        <w:t>defective</w:t>
      </w:r>
      <w:r>
        <w:rPr>
          <w:spacing w:val="1"/>
        </w:rPr>
        <w:t xml:space="preserve"> </w:t>
      </w:r>
      <w:r>
        <w:rPr>
          <w:spacing w:val="-2"/>
        </w:rPr>
        <w:t>components</w:t>
      </w:r>
    </w:p>
    <w:p w14:paraId="6E7DA487">
      <w:pPr>
        <w:pStyle w:val="5"/>
        <w:spacing w:before="139"/>
        <w:ind w:left="600"/>
      </w:pPr>
      <w:r>
        <w:t>└──</w:t>
      </w:r>
      <w:r>
        <w:rPr>
          <w:spacing w:val="-4"/>
        </w:rPr>
        <w:t xml:space="preserve"> </w:t>
      </w:r>
      <w:r>
        <w:t>PP →</w:t>
      </w:r>
      <w:r>
        <w:rPr>
          <w:spacing w:val="-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 xml:space="preserve">thirty </w:t>
      </w:r>
      <w:r>
        <w:rPr>
          <w:spacing w:val="-4"/>
        </w:rPr>
        <w:t>days</w:t>
      </w:r>
    </w:p>
    <w:p w14:paraId="795D6313">
      <w:pPr>
        <w:pStyle w:val="2"/>
        <w:spacing w:before="137"/>
      </w:pPr>
      <w:r>
        <w:t>Important</w:t>
      </w:r>
      <w:r>
        <w:rPr>
          <w:spacing w:val="-4"/>
        </w:rPr>
        <w:t xml:space="preserve"> </w:t>
      </w:r>
      <w:r>
        <w:rPr>
          <w:spacing w:val="-2"/>
        </w:rPr>
        <w:t>relationship</w:t>
      </w:r>
    </w:p>
    <w:p w14:paraId="7E860B3B">
      <w:pPr>
        <w:pStyle w:val="5"/>
        <w:spacing w:before="139" w:line="360" w:lineRule="auto"/>
        <w:ind w:right="5928"/>
      </w:pPr>
      <w:r>
        <w:t>supplier</w:t>
      </w:r>
      <w:r>
        <w:rPr>
          <w:spacing w:val="-11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delivered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equipment company → recipient/destination</w:t>
      </w:r>
    </w:p>
    <w:p w14:paraId="4E094926">
      <w:pPr>
        <w:pStyle w:val="5"/>
        <w:spacing w:before="0" w:line="360" w:lineRule="auto"/>
        <w:ind w:right="4959"/>
      </w:pPr>
      <w:r>
        <w:t>supplier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defective</w:t>
      </w:r>
      <w:r>
        <w:rPr>
          <w:spacing w:val="-6"/>
        </w:rPr>
        <w:t xml:space="preserve"> </w:t>
      </w:r>
      <w:r>
        <w:t>components deadline → within thirty days</w:t>
      </w:r>
    </w:p>
    <w:p w14:paraId="6F56811A">
      <w:pPr>
        <w:pStyle w:val="5"/>
        <w:spacing w:before="0" w:line="360" w:lineRule="auto"/>
        <w:ind w:right="906"/>
      </w:pP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ambiguity</w:t>
      </w:r>
      <w:r>
        <w:rPr>
          <w:spacing w:val="-2"/>
        </w:rPr>
        <w:t xml:space="preserve"> </w:t>
      </w:r>
      <w:r>
        <w:t>comes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relative</w:t>
      </w:r>
      <w:r>
        <w:rPr>
          <w:b/>
          <w:spacing w:val="-3"/>
        </w:rPr>
        <w:t xml:space="preserve"> </w:t>
      </w:r>
      <w:r>
        <w:rPr>
          <w:b/>
        </w:rPr>
        <w:t>clause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embedded</w:t>
      </w:r>
      <w:r>
        <w:rPr>
          <w:spacing w:val="-2"/>
        </w:rPr>
        <w:t xml:space="preserve"> </w:t>
      </w:r>
      <w:r>
        <w:t>prepositional</w:t>
      </w:r>
      <w:r>
        <w:rPr>
          <w:spacing w:val="-4"/>
        </w:rPr>
        <w:t xml:space="preserve"> </w:t>
      </w:r>
      <w:r>
        <w:t>phrase: who delivered [the equipment] [to the company]</w:t>
      </w:r>
    </w:p>
    <w:p w14:paraId="3E6C863A">
      <w:pPr>
        <w:pStyle w:val="5"/>
        <w:spacing w:before="0" w:line="360" w:lineRule="auto"/>
        <w:ind w:right="719"/>
      </w:pPr>
      <w:r>
        <w:t>A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parser may</w:t>
      </w:r>
      <w:r>
        <w:rPr>
          <w:spacing w:val="-3"/>
        </w:rPr>
        <w:t xml:space="preserve"> </w:t>
      </w:r>
      <w:r>
        <w:t xml:space="preserve">incorrectly associate </w:t>
      </w:r>
      <w:r>
        <w:rPr>
          <w:b/>
        </w:rPr>
        <w:t>“the</w:t>
      </w:r>
      <w:r>
        <w:rPr>
          <w:b/>
          <w:spacing w:val="-2"/>
        </w:rPr>
        <w:t xml:space="preserve"> </w:t>
      </w:r>
      <w:r>
        <w:rPr>
          <w:b/>
        </w:rPr>
        <w:t>company”</w:t>
      </w:r>
      <w:r>
        <w:rPr>
          <w:b/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entity</w:t>
      </w:r>
      <w:r>
        <w:rPr>
          <w:spacing w:val="-3"/>
        </w:rPr>
        <w:t xml:space="preserve"> </w:t>
      </w:r>
      <w:r>
        <w:t>performing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delivery, which is why the system incorrectly identifies the company as responsible.</w:t>
      </w:r>
    </w:p>
    <w:p w14:paraId="1280FD26">
      <w:pPr>
        <w:pStyle w:val="5"/>
        <w:spacing w:after="0" w:line="360" w:lineRule="auto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679252CB">
      <w:pPr>
        <w:pStyle w:val="2"/>
        <w:numPr>
          <w:ilvl w:val="0"/>
          <w:numId w:val="11"/>
        </w:numPr>
        <w:tabs>
          <w:tab w:val="left" w:pos="632"/>
        </w:tabs>
        <w:spacing w:before="60" w:after="0" w:line="240" w:lineRule="auto"/>
        <w:ind w:left="632" w:right="0" w:hanging="272"/>
        <w:jc w:val="left"/>
      </w:pPr>
      <w:r>
        <w:t>Why</w:t>
      </w:r>
      <w:r>
        <w:rPr>
          <w:spacing w:val="-4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CFG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Insufficient</w:t>
      </w:r>
    </w:p>
    <w:p w14:paraId="4F2CA625">
      <w:pPr>
        <w:pStyle w:val="5"/>
      </w:pP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CFG is</w:t>
      </w:r>
      <w:r>
        <w:rPr>
          <w:spacing w:val="-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rPr>
          <w:spacing w:val="-2"/>
        </w:rPr>
        <w:t>because:</w:t>
      </w:r>
    </w:p>
    <w:p w14:paraId="5835A1FA">
      <w:pPr>
        <w:pStyle w:val="8"/>
        <w:numPr>
          <w:ilvl w:val="1"/>
          <w:numId w:val="11"/>
        </w:numPr>
        <w:tabs>
          <w:tab w:val="left" w:pos="1079"/>
        </w:tabs>
        <w:spacing w:before="136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 generate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6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reliably</w:t>
      </w:r>
      <w:r>
        <w:rPr>
          <w:spacing w:val="-2"/>
          <w:sz w:val="24"/>
        </w:rPr>
        <w:t xml:space="preserve"> </w:t>
      </w:r>
      <w:r>
        <w:rPr>
          <w:sz w:val="24"/>
        </w:rPr>
        <w:t>selecting the</w:t>
      </w:r>
      <w:r>
        <w:rPr>
          <w:spacing w:val="-3"/>
          <w:sz w:val="24"/>
        </w:rPr>
        <w:t xml:space="preserve"> </w:t>
      </w:r>
      <w:r>
        <w:rPr>
          <w:sz w:val="24"/>
        </w:rPr>
        <w:t>intended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32776E01">
      <w:pPr>
        <w:pStyle w:val="8"/>
        <w:numPr>
          <w:ilvl w:val="1"/>
          <w:numId w:val="11"/>
        </w:numPr>
        <w:tabs>
          <w:tab w:val="left" w:pos="1079"/>
        </w:tabs>
        <w:spacing w:before="14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naturally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capture </w:t>
      </w:r>
      <w:r>
        <w:rPr>
          <w:b/>
          <w:sz w:val="24"/>
        </w:rPr>
        <w:t>semantic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relationships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entities.</w:t>
      </w:r>
    </w:p>
    <w:p w14:paraId="6F944BC8">
      <w:pPr>
        <w:pStyle w:val="8"/>
        <w:numPr>
          <w:ilvl w:val="1"/>
          <w:numId w:val="11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Nested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relative clauses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-2"/>
          <w:sz w:val="24"/>
        </w:rPr>
        <w:t xml:space="preserve"> complexity.</w:t>
      </w:r>
    </w:p>
    <w:p w14:paraId="30611ECF">
      <w:pPr>
        <w:pStyle w:val="8"/>
        <w:numPr>
          <w:ilvl w:val="1"/>
          <w:numId w:val="11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prepositional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phrases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can create</w:t>
      </w:r>
      <w:r>
        <w:rPr>
          <w:spacing w:val="-1"/>
          <w:sz w:val="24"/>
        </w:rPr>
        <w:t xml:space="preserve"> </w:t>
      </w:r>
      <w:r>
        <w:rPr>
          <w:sz w:val="24"/>
        </w:rPr>
        <w:t>attachment</w:t>
      </w:r>
      <w:r>
        <w:rPr>
          <w:spacing w:val="-2"/>
          <w:sz w:val="24"/>
        </w:rPr>
        <w:t xml:space="preserve"> ambiguity.</w:t>
      </w:r>
    </w:p>
    <w:p w14:paraId="2DD4375B">
      <w:pPr>
        <w:pStyle w:val="8"/>
        <w:numPr>
          <w:ilvl w:val="1"/>
          <w:numId w:val="11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</w:t>
      </w:r>
      <w:r>
        <w:rPr>
          <w:sz w:val="24"/>
        </w:rPr>
        <w:t>can contain deeply</w:t>
      </w:r>
      <w:r>
        <w:rPr>
          <w:spacing w:val="-2"/>
          <w:sz w:val="24"/>
        </w:rPr>
        <w:t xml:space="preserve"> </w:t>
      </w:r>
      <w:r>
        <w:rPr>
          <w:sz w:val="24"/>
        </w:rPr>
        <w:t>nested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structures.</w:t>
      </w:r>
    </w:p>
    <w:p w14:paraId="7A3AB641">
      <w:pPr>
        <w:pStyle w:val="5"/>
        <w:spacing w:before="139" w:line="360" w:lineRule="auto"/>
      </w:pPr>
      <w:r>
        <w:t>Therefore,</w:t>
      </w:r>
      <w:r>
        <w:rPr>
          <w:spacing w:val="33"/>
        </w:rPr>
        <w:t xml:space="preserve"> </w:t>
      </w:r>
      <w:r>
        <w:t>CFG</w:t>
      </w:r>
      <w:r>
        <w:rPr>
          <w:spacing w:val="30"/>
        </w:rPr>
        <w:t xml:space="preserve"> </w:t>
      </w:r>
      <w:r>
        <w:t>alone</w:t>
      </w:r>
      <w:r>
        <w:rPr>
          <w:spacing w:val="34"/>
        </w:rPr>
        <w:t xml:space="preserve"> </w:t>
      </w:r>
      <w:r>
        <w:t>cannot</w:t>
      </w:r>
      <w:r>
        <w:rPr>
          <w:spacing w:val="33"/>
        </w:rPr>
        <w:t xml:space="preserve"> </w:t>
      </w:r>
      <w:r>
        <w:t>reliably</w:t>
      </w:r>
      <w:r>
        <w:rPr>
          <w:spacing w:val="33"/>
        </w:rPr>
        <w:t xml:space="preserve"> </w:t>
      </w:r>
      <w:r>
        <w:t>determine</w:t>
      </w:r>
      <w:r>
        <w:rPr>
          <w:spacing w:val="34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rPr>
          <w:b/>
        </w:rPr>
        <w:t>supplier</w:t>
      </w:r>
      <w:r>
        <w:rPr>
          <w:b/>
          <w:spacing w:val="32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entity</w:t>
      </w:r>
      <w:r>
        <w:rPr>
          <w:spacing w:val="30"/>
        </w:rPr>
        <w:t xml:space="preserve"> </w:t>
      </w:r>
      <w:r>
        <w:t>who</w:t>
      </w:r>
      <w:r>
        <w:rPr>
          <w:spacing w:val="32"/>
        </w:rPr>
        <w:t xml:space="preserve"> </w:t>
      </w:r>
      <w:r>
        <w:t>delivered</w:t>
      </w:r>
      <w:r>
        <w:rPr>
          <w:spacing w:val="30"/>
        </w:rPr>
        <w:t xml:space="preserve"> </w:t>
      </w:r>
      <w:r>
        <w:t>the equipment and who has the obligation to replace it.</w:t>
      </w:r>
    </w:p>
    <w:p w14:paraId="4CB1E3C5">
      <w:pPr>
        <w:pStyle w:val="2"/>
        <w:numPr>
          <w:ilvl w:val="0"/>
          <w:numId w:val="11"/>
        </w:numPr>
        <w:tabs>
          <w:tab w:val="left" w:pos="604"/>
        </w:tabs>
        <w:spacing w:before="0" w:after="0" w:line="240" w:lineRule="auto"/>
        <w:ind w:left="604" w:right="0" w:hanging="244"/>
        <w:jc w:val="left"/>
      </w:pPr>
      <w:r>
        <w:t>Improved NLP</w:t>
      </w:r>
      <w:r>
        <w:rPr>
          <w:spacing w:val="-2"/>
        </w:rPr>
        <w:t xml:space="preserve"> Architecture</w:t>
      </w:r>
    </w:p>
    <w:p w14:paraId="674F1D04">
      <w:pPr>
        <w:pStyle w:val="5"/>
      </w:pPr>
      <w:r>
        <w:t>Legal</w:t>
      </w:r>
      <w:r>
        <w:rPr>
          <w:spacing w:val="-5"/>
        </w:rPr>
        <w:t xml:space="preserve"> </w:t>
      </w:r>
      <w:r>
        <w:rPr>
          <w:spacing w:val="-2"/>
        </w:rPr>
        <w:t>Contract</w:t>
      </w:r>
    </w:p>
    <w:p w14:paraId="2F71FF86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CA626EA">
      <w:pPr>
        <w:pStyle w:val="5"/>
      </w:pPr>
      <w:r>
        <w:t>Sentence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 xml:space="preserve">Clause </w:t>
      </w:r>
      <w:r>
        <w:rPr>
          <w:spacing w:val="-2"/>
        </w:rPr>
        <w:t>Segmentation</w:t>
      </w:r>
    </w:p>
    <w:p w14:paraId="03F7EBD4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3A701510">
      <w:pPr>
        <w:pStyle w:val="5"/>
      </w:pPr>
      <w:r>
        <w:t>CFG</w:t>
      </w:r>
      <w:r>
        <w:rPr>
          <w:spacing w:val="-3"/>
        </w:rPr>
        <w:t xml:space="preserve"> </w:t>
      </w:r>
      <w:r>
        <w:rPr>
          <w:spacing w:val="-2"/>
        </w:rPr>
        <w:t>Parsing</w:t>
      </w:r>
    </w:p>
    <w:p w14:paraId="66AAEEEC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4F640C74">
      <w:pPr>
        <w:pStyle w:val="5"/>
      </w:pPr>
      <w:r>
        <w:t>Earley</w:t>
      </w:r>
      <w:r>
        <w:rPr>
          <w:spacing w:val="-2"/>
        </w:rPr>
        <w:t xml:space="preserve"> Parsing</w:t>
      </w:r>
    </w:p>
    <w:p w14:paraId="3EB7AF35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3306F521">
      <w:pPr>
        <w:pStyle w:val="5"/>
      </w:pPr>
      <w:r>
        <w:t>Feature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5E08205D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EB83055">
      <w:pPr>
        <w:pStyle w:val="5"/>
      </w:pPr>
      <w:r>
        <w:t>PCFG</w:t>
      </w:r>
      <w:r>
        <w:rPr>
          <w:spacing w:val="-3"/>
        </w:rPr>
        <w:t xml:space="preserve"> </w:t>
      </w:r>
      <w:r>
        <w:rPr>
          <w:spacing w:val="-2"/>
        </w:rPr>
        <w:t>Ranking</w:t>
      </w:r>
    </w:p>
    <w:p w14:paraId="4EB51E21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2A72CCA8">
      <w:pPr>
        <w:pStyle w:val="5"/>
      </w:pPr>
      <w:r>
        <w:t>Semantic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Analysis</w:t>
      </w:r>
    </w:p>
    <w:p w14:paraId="6587BA89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504D469F">
      <w:pPr>
        <w:pStyle w:val="5"/>
      </w:pPr>
      <w:r>
        <w:t>Entity</w:t>
      </w:r>
      <w:r>
        <w:rPr>
          <w:spacing w:val="-7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Obligation</w:t>
      </w:r>
      <w:r>
        <w:rPr>
          <w:spacing w:val="-1"/>
        </w:rPr>
        <w:t xml:space="preserve"> </w:t>
      </w:r>
      <w:r>
        <w:rPr>
          <w:spacing w:val="-2"/>
        </w:rPr>
        <w:t>Extraction</w:t>
      </w:r>
    </w:p>
    <w:p w14:paraId="2D3E9CF9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1A774DA">
      <w:pPr>
        <w:pStyle w:val="5"/>
      </w:pPr>
      <w:r>
        <w:t>Structured</w:t>
      </w:r>
      <w:r>
        <w:rPr>
          <w:spacing w:val="-4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14:paraId="66A689D4">
      <w:pPr>
        <w:pStyle w:val="5"/>
        <w:spacing w:after="0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5B647249">
      <w:pPr>
        <w:pStyle w:val="2"/>
        <w:tabs>
          <w:tab w:val="left" w:pos="2359"/>
        </w:tabs>
        <w:spacing w:before="73" w:line="398" w:lineRule="auto"/>
        <w:ind w:right="7237"/>
      </w:pPr>
      <w:r>
        <w:t xml:space="preserve">Role of each component </w:t>
      </w:r>
      <w:r>
        <w:rPr>
          <w:spacing w:val="-2"/>
        </w:rPr>
        <w:t>Component</w:t>
      </w:r>
      <w:r>
        <w:tab/>
      </w:r>
      <w:r>
        <w:rPr>
          <w:spacing w:val="-2"/>
        </w:rPr>
        <w:t>Purpose</w:t>
      </w:r>
    </w:p>
    <w:p w14:paraId="59A0F57D">
      <w:pPr>
        <w:pStyle w:val="5"/>
        <w:tabs>
          <w:tab w:val="left" w:pos="2359"/>
        </w:tabs>
        <w:spacing w:before="17"/>
      </w:pPr>
      <w:r>
        <w:rPr>
          <w:b/>
          <w:spacing w:val="-5"/>
        </w:rPr>
        <w:t>CFG</w:t>
      </w:r>
      <w:r>
        <w:rPr>
          <w:b/>
        </w:rPr>
        <w:tab/>
      </w:r>
      <w:r>
        <w:t>Defines</w:t>
      </w:r>
      <w:r>
        <w:rPr>
          <w:spacing w:val="-4"/>
        </w:rPr>
        <w:t xml:space="preserve"> </w:t>
      </w:r>
      <w:r>
        <w:t>grammatical</w:t>
      </w:r>
      <w:r>
        <w:rPr>
          <w:spacing w:val="-1"/>
        </w:rPr>
        <w:t xml:space="preserve"> </w:t>
      </w:r>
      <w:r>
        <w:rPr>
          <w:spacing w:val="-2"/>
        </w:rPr>
        <w:t>structures</w:t>
      </w:r>
    </w:p>
    <w:p w14:paraId="36DF30DA">
      <w:pPr>
        <w:tabs>
          <w:tab w:val="left" w:pos="2359"/>
        </w:tabs>
        <w:spacing w:before="197" w:line="412" w:lineRule="auto"/>
        <w:ind w:left="360" w:right="3067" w:firstLine="0"/>
        <w:jc w:val="left"/>
        <w:rPr>
          <w:sz w:val="24"/>
        </w:rPr>
      </w:pPr>
      <w:r>
        <w:rPr>
          <w:b/>
          <w:sz w:val="24"/>
        </w:rPr>
        <w:t>Earley Parser</w:t>
      </w:r>
      <w:r>
        <w:rPr>
          <w:b/>
          <w:sz w:val="24"/>
        </w:rPr>
        <w:tab/>
      </w:r>
      <w:r>
        <w:rPr>
          <w:sz w:val="24"/>
        </w:rPr>
        <w:t xml:space="preserve">Handles complex/nested and ambiguous structures </w:t>
      </w:r>
      <w:r>
        <w:rPr>
          <w:b/>
          <w:sz w:val="24"/>
        </w:rPr>
        <w:t>Feature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Maintains</w:t>
      </w:r>
      <w:r>
        <w:rPr>
          <w:spacing w:val="-8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relationships </w:t>
      </w:r>
      <w:r>
        <w:rPr>
          <w:b/>
          <w:spacing w:val="-4"/>
          <w:sz w:val="24"/>
        </w:rPr>
        <w:t>PCFG</w:t>
      </w:r>
      <w:r>
        <w:rPr>
          <w:b/>
          <w:sz w:val="24"/>
        </w:rPr>
        <w:tab/>
      </w:r>
      <w:r>
        <w:rPr>
          <w:sz w:val="24"/>
        </w:rPr>
        <w:t xml:space="preserve">Ranks competing interpretations using probabilities </w:t>
      </w:r>
      <w:r>
        <w:rPr>
          <w:b/>
          <w:sz w:val="24"/>
        </w:rPr>
        <w:t>Semantic Analysis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Maps entities to actions, obligations and roles</w:t>
      </w:r>
    </w:p>
    <w:p w14:paraId="099B24D3">
      <w:pPr>
        <w:pStyle w:val="5"/>
        <w:spacing w:before="0" w:line="259" w:lineRule="exact"/>
      </w:pPr>
      <w:r>
        <w:t>This</w:t>
      </w:r>
      <w:r>
        <w:rPr>
          <w:spacing w:val="-7"/>
        </w:rPr>
        <w:t xml:space="preserve"> </w:t>
      </w:r>
      <w:r>
        <w:t>combination</w:t>
      </w:r>
      <w:r>
        <w:rPr>
          <w:spacing w:val="-2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scenario.</w:t>
      </w:r>
    </w:p>
    <w:p w14:paraId="40E4CAE3">
      <w:pPr>
        <w:pStyle w:val="2"/>
        <w:numPr>
          <w:ilvl w:val="0"/>
          <w:numId w:val="11"/>
        </w:numPr>
        <w:tabs>
          <w:tab w:val="left" w:pos="632"/>
        </w:tabs>
        <w:spacing w:before="137" w:after="0" w:line="360" w:lineRule="auto"/>
        <w:ind w:left="360" w:right="7481" w:firstLine="0"/>
        <w:jc w:val="left"/>
        <w:rPr>
          <w:b w:val="0"/>
        </w:rPr>
      </w:pPr>
      <w:r>
        <w:t>Processing Workflow Step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t xml:space="preserve">entities </w:t>
      </w:r>
      <w:r>
        <w:rPr>
          <w:b w:val="0"/>
          <w:spacing w:val="-2"/>
        </w:rPr>
        <w:t>Supplier</w:t>
      </w:r>
    </w:p>
    <w:p w14:paraId="0ADB5DBA">
      <w:pPr>
        <w:pStyle w:val="5"/>
        <w:spacing w:before="1" w:line="360" w:lineRule="auto"/>
        <w:ind w:right="8626"/>
      </w:pPr>
      <w:r>
        <w:rPr>
          <w:spacing w:val="-2"/>
        </w:rPr>
        <w:t>Equipment Company</w:t>
      </w:r>
    </w:p>
    <w:p w14:paraId="360480EE">
      <w:pPr>
        <w:pStyle w:val="5"/>
        <w:spacing w:before="0"/>
      </w:pPr>
      <w:r>
        <w:t>Defective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7F0BDEAA">
      <w:pPr>
        <w:pStyle w:val="2"/>
        <w:spacing w:before="137"/>
      </w:pPr>
      <w:r>
        <w:t>Step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spacing w:val="-2"/>
        </w:rPr>
        <w:t>actions</w:t>
      </w:r>
    </w:p>
    <w:p w14:paraId="2F650F06">
      <w:pPr>
        <w:pStyle w:val="5"/>
        <w:spacing w:before="139"/>
      </w:pPr>
      <w:r>
        <w:t>Supplier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delivered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Equipment</w:t>
      </w:r>
    </w:p>
    <w:p w14:paraId="04EF3811">
      <w:pPr>
        <w:pStyle w:val="5"/>
      </w:pPr>
      <w:r>
        <w:t>Supplier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replace →</w:t>
      </w:r>
      <w:r>
        <w:rPr>
          <w:spacing w:val="-1"/>
        </w:rPr>
        <w:t xml:space="preserve"> </w:t>
      </w:r>
      <w:r>
        <w:t>Defective</w:t>
      </w:r>
      <w:r>
        <w:rPr>
          <w:spacing w:val="-2"/>
        </w:rPr>
        <w:t xml:space="preserve"> components</w:t>
      </w:r>
    </w:p>
    <w:p w14:paraId="535858D6">
      <w:pPr>
        <w:pStyle w:val="2"/>
        <w:spacing w:before="139"/>
      </w:pPr>
      <w:r>
        <w:t>Step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spacing w:val="-2"/>
        </w:rPr>
        <w:t>relationships</w:t>
      </w:r>
    </w:p>
    <w:p w14:paraId="42A79BAB">
      <w:pPr>
        <w:pStyle w:val="5"/>
      </w:pPr>
      <w:r>
        <w:t>Company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destination/recipient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delivery</w:t>
      </w:r>
    </w:p>
    <w:p w14:paraId="72F66C44">
      <w:pPr>
        <w:pStyle w:val="2"/>
        <w:spacing w:before="139"/>
      </w:pPr>
      <w:r>
        <w:t>Step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spacing w:val="-2"/>
        </w:rPr>
        <w:t>obligation</w:t>
      </w:r>
    </w:p>
    <w:p w14:paraId="496E32FD">
      <w:pPr>
        <w:pStyle w:val="5"/>
      </w:pPr>
      <w:r>
        <w:rPr>
          <w:spacing w:val="-2"/>
        </w:rPr>
        <w:t>Supplier</w:t>
      </w:r>
    </w:p>
    <w:p w14:paraId="0AF97980">
      <w:pPr>
        <w:pStyle w:val="5"/>
        <w:spacing w:before="139" w:line="360" w:lineRule="auto"/>
        <w:ind w:right="7922" w:firstLine="240"/>
      </w:pPr>
      <w:r>
        <w:t>↓ must replace Defective</w:t>
      </w:r>
      <w:r>
        <w:rPr>
          <w:spacing w:val="-15"/>
        </w:rPr>
        <w:t xml:space="preserve"> </w:t>
      </w:r>
      <w:r>
        <w:t>components</w:t>
      </w:r>
    </w:p>
    <w:p w14:paraId="58816F49">
      <w:pPr>
        <w:pStyle w:val="2"/>
      </w:pPr>
      <w:r>
        <w:t>Step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spacing w:val="-2"/>
        </w:rPr>
        <w:t>deadline</w:t>
      </w:r>
    </w:p>
    <w:p w14:paraId="70C7EAF1">
      <w:pPr>
        <w:pStyle w:val="5"/>
      </w:pPr>
      <w:r>
        <w:t>Deadline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rPr>
          <w:spacing w:val="-4"/>
        </w:rPr>
        <w:t>days</w:t>
      </w:r>
    </w:p>
    <w:p w14:paraId="6D8CA47F">
      <w:pPr>
        <w:pStyle w:val="2"/>
        <w:spacing w:before="139"/>
      </w:pPr>
      <w:r>
        <w:t>Final</w:t>
      </w:r>
      <w:r>
        <w:rPr>
          <w:spacing w:val="-6"/>
        </w:rPr>
        <w:t xml:space="preserve"> </w:t>
      </w:r>
      <w:r>
        <w:t xml:space="preserve">Structured </w:t>
      </w:r>
      <w:r>
        <w:rPr>
          <w:spacing w:val="-2"/>
        </w:rPr>
        <w:t>Representation</w:t>
      </w:r>
    </w:p>
    <w:p w14:paraId="3C880C5F">
      <w:pPr>
        <w:pStyle w:val="5"/>
        <w:tabs>
          <w:tab w:val="left" w:pos="1593"/>
          <w:tab w:val="left" w:pos="1773"/>
        </w:tabs>
        <w:spacing w:line="360" w:lineRule="auto"/>
        <w:ind w:right="7457"/>
      </w:pPr>
      <w:r>
        <w:rPr>
          <w:spacing w:val="-2"/>
        </w:rPr>
        <w:t>Supplier</w:t>
      </w:r>
      <w:r>
        <w:tab/>
      </w:r>
      <w:r>
        <w:t>= supplier Action 1</w:t>
      </w:r>
      <w:r>
        <w:tab/>
      </w:r>
      <w:r>
        <w:rPr>
          <w:spacing w:val="-33"/>
        </w:rPr>
        <w:t xml:space="preserve"> </w:t>
      </w:r>
      <w:r>
        <w:t xml:space="preserve">= delivered </w:t>
      </w:r>
      <w:r>
        <w:rPr>
          <w:spacing w:val="-2"/>
        </w:rPr>
        <w:t>Equipment</w:t>
      </w:r>
      <w:r>
        <w:tab/>
      </w:r>
      <w:r>
        <w:tab/>
      </w:r>
      <w:r>
        <w:t>=</w:t>
      </w:r>
      <w:r>
        <w:rPr>
          <w:spacing w:val="-15"/>
        </w:rPr>
        <w:t xml:space="preserve"> </w:t>
      </w:r>
      <w:r>
        <w:t>equipment</w:t>
      </w:r>
    </w:p>
    <w:p w14:paraId="79C1C11B">
      <w:pPr>
        <w:pStyle w:val="5"/>
        <w:spacing w:after="0" w:line="360" w:lineRule="auto"/>
        <w:sectPr>
          <w:pgSz w:w="12240" w:h="15840"/>
          <w:pgMar w:top="1780" w:right="720" w:bottom="280" w:left="1080" w:header="720" w:footer="720" w:gutter="0"/>
          <w:cols w:space="720" w:num="1"/>
        </w:sectPr>
      </w:pPr>
    </w:p>
    <w:p w14:paraId="19847686">
      <w:pPr>
        <w:pStyle w:val="5"/>
        <w:tabs>
          <w:tab w:val="left" w:pos="1612"/>
          <w:tab w:val="left" w:pos="1773"/>
        </w:tabs>
        <w:spacing w:before="60" w:line="360" w:lineRule="auto"/>
        <w:ind w:right="6509"/>
      </w:pPr>
      <w:r>
        <w:rPr>
          <w:spacing w:val="-2"/>
        </w:rPr>
        <w:t>Company</w:t>
      </w:r>
      <w:r>
        <w:tab/>
      </w:r>
      <w:r>
        <w:tab/>
      </w:r>
      <w:r>
        <w:t>=</w:t>
      </w:r>
      <w:r>
        <w:rPr>
          <w:spacing w:val="-15"/>
        </w:rPr>
        <w:t xml:space="preserve"> </w:t>
      </w:r>
      <w:r>
        <w:t>recipient/destination Action 2</w:t>
      </w:r>
      <w:r>
        <w:tab/>
      </w:r>
      <w:r>
        <w:t>= replace</w:t>
      </w:r>
    </w:p>
    <w:p w14:paraId="6586DDDA">
      <w:pPr>
        <w:pStyle w:val="5"/>
        <w:tabs>
          <w:tab w:val="left" w:pos="1646"/>
          <w:tab w:val="left" w:pos="1684"/>
        </w:tabs>
        <w:spacing w:before="0" w:line="360" w:lineRule="auto"/>
        <w:ind w:right="4347"/>
      </w:pPr>
      <w:r>
        <w:rPr>
          <w:spacing w:val="-2"/>
        </w:rPr>
        <w:t>Obligation</w:t>
      </w:r>
      <w:r>
        <w:tab/>
      </w:r>
      <w:r>
        <w:tab/>
      </w:r>
      <w:r>
        <w:t>=</w:t>
      </w:r>
      <w:r>
        <w:rPr>
          <w:spacing w:val="-7"/>
        </w:rPr>
        <w:t xml:space="preserve"> </w:t>
      </w:r>
      <w:r>
        <w:t>supplier</w:t>
      </w:r>
      <w:r>
        <w:rPr>
          <w:spacing w:val="-9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defective</w:t>
      </w:r>
      <w:r>
        <w:rPr>
          <w:spacing w:val="-9"/>
        </w:rPr>
        <w:t xml:space="preserve"> </w:t>
      </w:r>
      <w:r>
        <w:t xml:space="preserve">components </w:t>
      </w:r>
      <w:r>
        <w:rPr>
          <w:spacing w:val="-2"/>
        </w:rPr>
        <w:t>Deadline</w:t>
      </w:r>
      <w:r>
        <w:tab/>
      </w:r>
      <w:r>
        <w:t>= 30 days</w:t>
      </w:r>
    </w:p>
    <w:p w14:paraId="7B492656">
      <w:pPr>
        <w:pStyle w:val="2"/>
      </w:pPr>
      <w:r>
        <w:rPr>
          <w:spacing w:val="-2"/>
        </w:rPr>
        <w:t>Conclusion</w:t>
      </w:r>
    </w:p>
    <w:p w14:paraId="73E88588">
      <w:pPr>
        <w:spacing w:before="137" w:line="360" w:lineRule="auto"/>
        <w:ind w:left="360" w:right="719" w:firstLine="0"/>
        <w:jc w:val="both"/>
        <w:rPr>
          <w:sz w:val="24"/>
        </w:rPr>
      </w:pPr>
      <w:r>
        <w:rPr>
          <w:sz w:val="24"/>
        </w:rPr>
        <w:t xml:space="preserve">The proposed </w:t>
      </w:r>
      <w:r>
        <w:rPr>
          <w:b/>
          <w:sz w:val="24"/>
        </w:rPr>
        <w:t xml:space="preserve">CFG + PCFG + Feature Structures + Earley Parsing </w:t>
      </w:r>
      <w:r>
        <w:rPr>
          <w:sz w:val="24"/>
        </w:rPr>
        <w:t xml:space="preserve">architecture improves contract analysis by resolving complex syntactic structures before semantic extraction. It correctly identifies the </w:t>
      </w:r>
      <w:r>
        <w:rPr>
          <w:b/>
          <w:sz w:val="24"/>
        </w:rPr>
        <w:t>supplier as the entity responsible for both delivery and replacement</w:t>
      </w:r>
      <w:r>
        <w:rPr>
          <w:sz w:val="24"/>
        </w:rPr>
        <w:t>, while extracting the equipment, company, obligation, and 30-day deadline.</w:t>
      </w:r>
    </w:p>
    <w:p w14:paraId="78067BEF">
      <w:pPr>
        <w:pStyle w:val="5"/>
        <w:spacing w:before="0"/>
        <w:ind w:left="0"/>
      </w:pPr>
    </w:p>
    <w:p w14:paraId="0325B869">
      <w:pPr>
        <w:pStyle w:val="5"/>
        <w:spacing w:before="0"/>
        <w:ind w:left="0"/>
      </w:pPr>
    </w:p>
    <w:p w14:paraId="4EAB4ABC">
      <w:pPr>
        <w:pStyle w:val="5"/>
        <w:spacing w:before="0"/>
        <w:ind w:left="0"/>
      </w:pPr>
    </w:p>
    <w:p w14:paraId="713C9BFB">
      <w:pPr>
        <w:pStyle w:val="2"/>
      </w:pPr>
      <w:r>
        <w:t>Q4</w:t>
      </w:r>
      <w:r>
        <w:rPr>
          <w:spacing w:val="-8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AI-Based</w:t>
      </w:r>
      <w:r>
        <w:rPr>
          <w:spacing w:val="-2"/>
        </w:rPr>
        <w:t xml:space="preserve"> </w:t>
      </w:r>
      <w:r>
        <w:t>E-Commerce Product</w:t>
      </w:r>
      <w:r>
        <w:rPr>
          <w:spacing w:val="-3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6938FDFA">
      <w:pPr>
        <w:pStyle w:val="8"/>
        <w:numPr>
          <w:ilvl w:val="0"/>
          <w:numId w:val="12"/>
        </w:numPr>
        <w:tabs>
          <w:tab w:val="left" w:pos="618"/>
        </w:tabs>
        <w:spacing w:before="137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Syntactic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Ambiguity</w:t>
      </w:r>
    </w:p>
    <w:p w14:paraId="7FACD9D6">
      <w:pPr>
        <w:pStyle w:val="5"/>
        <w:spacing w:before="139"/>
      </w:pPr>
      <w:r>
        <w:rPr>
          <w:spacing w:val="-2"/>
        </w:rPr>
        <w:t>Query:</w:t>
      </w:r>
    </w:p>
    <w:p w14:paraId="15B8C7C4">
      <w:pPr>
        <w:spacing w:before="137" w:line="360" w:lineRule="auto"/>
        <w:ind w:left="360" w:right="3410" w:firstLine="0"/>
        <w:jc w:val="left"/>
        <w:rPr>
          <w:b/>
          <w:sz w:val="24"/>
        </w:rPr>
      </w:pPr>
      <w:r>
        <w:rPr>
          <w:b/>
          <w:sz w:val="24"/>
        </w:rPr>
        <w:t>“Find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laptops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touchscreen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₹60,000.” </w:t>
      </w:r>
      <w:r>
        <w:rPr>
          <w:sz w:val="24"/>
        </w:rPr>
        <w:t xml:space="preserve">The ambiguity is mainly the attachment of </w:t>
      </w:r>
      <w:r>
        <w:rPr>
          <w:b/>
          <w:sz w:val="24"/>
        </w:rPr>
        <w:t>“for students.” Interpretation 1 — Correct</w:t>
      </w:r>
    </w:p>
    <w:p w14:paraId="08D94B2B">
      <w:pPr>
        <w:pStyle w:val="5"/>
        <w:spacing w:before="1" w:line="360" w:lineRule="auto"/>
        <w:ind w:right="3067"/>
      </w:pPr>
      <w:r>
        <w:t>Find</w:t>
      </w:r>
      <w:r>
        <w:rPr>
          <w:spacing w:val="-4"/>
        </w:rPr>
        <w:t xml:space="preserve"> </w:t>
      </w:r>
      <w:r>
        <w:t>[laptops</w:t>
      </w:r>
      <w:r>
        <w:rPr>
          <w:spacing w:val="-7"/>
        </w:rPr>
        <w:t xml:space="preserve"> </w:t>
      </w:r>
      <w:r>
        <w:t>[with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touchscreen]</w:t>
      </w:r>
      <w:r>
        <w:rPr>
          <w:spacing w:val="-3"/>
        </w:rPr>
        <w:t xml:space="preserve"> </w:t>
      </w:r>
      <w:r>
        <w:t>[for</w:t>
      </w:r>
      <w:r>
        <w:rPr>
          <w:spacing w:val="-3"/>
        </w:rPr>
        <w:t xml:space="preserve"> </w:t>
      </w:r>
      <w:r>
        <w:t>students]</w:t>
      </w:r>
      <w:r>
        <w:rPr>
          <w:spacing w:val="-8"/>
        </w:rPr>
        <w:t xml:space="preserve"> </w:t>
      </w:r>
      <w:r>
        <w:t>[under</w:t>
      </w:r>
      <w:r>
        <w:rPr>
          <w:spacing w:val="-3"/>
        </w:rPr>
        <w:t xml:space="preserve"> </w:t>
      </w:r>
      <w:r>
        <w:t xml:space="preserve">₹60,000]] </w:t>
      </w:r>
      <w:r>
        <w:rPr>
          <w:spacing w:val="-2"/>
        </w:rPr>
        <w:t>Meaning:</w:t>
      </w:r>
    </w:p>
    <w:p w14:paraId="504FDE95">
      <w:pPr>
        <w:pStyle w:val="5"/>
        <w:tabs>
          <w:tab w:val="left" w:pos="1466"/>
        </w:tabs>
        <w:spacing w:before="0" w:line="360" w:lineRule="auto"/>
        <w:ind w:right="7526"/>
      </w:pPr>
      <w:r>
        <w:rPr>
          <w:spacing w:val="-2"/>
        </w:rPr>
        <w:t>Product</w:t>
      </w:r>
      <w:r>
        <w:tab/>
      </w:r>
      <w:r>
        <w:t xml:space="preserve">→ laptops </w:t>
      </w:r>
      <w:r>
        <w:rPr>
          <w:spacing w:val="-2"/>
        </w:rPr>
        <w:t>Attribute</w:t>
      </w:r>
      <w:r>
        <w:tab/>
      </w:r>
      <w:r>
        <w:t>→</w:t>
      </w:r>
      <w:r>
        <w:rPr>
          <w:spacing w:val="-15"/>
        </w:rPr>
        <w:t xml:space="preserve"> </w:t>
      </w:r>
      <w:r>
        <w:t>touchscreen Target users → students Price limit</w:t>
      </w:r>
      <w:r>
        <w:rPr>
          <w:spacing w:val="40"/>
        </w:rPr>
        <w:t xml:space="preserve"> </w:t>
      </w:r>
      <w:r>
        <w:t>→ ₹60,000</w:t>
      </w:r>
    </w:p>
    <w:p w14:paraId="4FDD20E3">
      <w:pPr>
        <w:pStyle w:val="2"/>
      </w:pPr>
      <w:r>
        <w:t>Interpretation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rPr>
          <w:spacing w:val="-2"/>
        </w:rPr>
        <w:t>Incorrect</w:t>
      </w:r>
    </w:p>
    <w:p w14:paraId="368BE2D2">
      <w:pPr>
        <w:pStyle w:val="5"/>
      </w:pPr>
      <w:r>
        <w:t>Find</w:t>
      </w:r>
      <w:r>
        <w:rPr>
          <w:spacing w:val="-1"/>
        </w:rPr>
        <w:t xml:space="preserve"> </w:t>
      </w:r>
      <w:r>
        <w:t>[laptops</w:t>
      </w:r>
      <w:r>
        <w:rPr>
          <w:spacing w:val="-4"/>
        </w:rPr>
        <w:t xml:space="preserve"> </w:t>
      </w:r>
      <w:r>
        <w:t>[with</w:t>
      </w:r>
      <w:r>
        <w:rPr>
          <w:spacing w:val="-4"/>
        </w:rPr>
        <w:t xml:space="preserve"> </w:t>
      </w:r>
      <w:r>
        <w:t>a touchscreen</w:t>
      </w:r>
      <w:r>
        <w:rPr>
          <w:spacing w:val="-1"/>
        </w:rPr>
        <w:t xml:space="preserve"> </w:t>
      </w:r>
      <w:r>
        <w:t>for students]</w:t>
      </w:r>
      <w:r>
        <w:rPr>
          <w:spacing w:val="-2"/>
        </w:rPr>
        <w:t xml:space="preserve"> </w:t>
      </w:r>
      <w:r>
        <w:t>[under</w:t>
      </w:r>
      <w:r>
        <w:rPr>
          <w:spacing w:val="-1"/>
        </w:rPr>
        <w:t xml:space="preserve"> </w:t>
      </w:r>
      <w:r>
        <w:rPr>
          <w:spacing w:val="-2"/>
        </w:rPr>
        <w:t>₹60,000]]</w:t>
      </w:r>
    </w:p>
    <w:p w14:paraId="271A68C2">
      <w:pPr>
        <w:pStyle w:val="5"/>
        <w:spacing w:before="139" w:line="360" w:lineRule="auto"/>
        <w:ind w:right="719"/>
      </w:pPr>
      <w:r>
        <w:t>Here,</w:t>
      </w:r>
      <w:r>
        <w:rPr>
          <w:spacing w:val="28"/>
        </w:rPr>
        <w:t xml:space="preserve"> </w:t>
      </w:r>
      <w:r>
        <w:rPr>
          <w:b/>
        </w:rPr>
        <w:t>“for</w:t>
      </w:r>
      <w:r>
        <w:rPr>
          <w:b/>
          <w:spacing w:val="27"/>
        </w:rPr>
        <w:t xml:space="preserve"> </w:t>
      </w:r>
      <w:r>
        <w:rPr>
          <w:b/>
        </w:rPr>
        <w:t>students”</w:t>
      </w:r>
      <w:r>
        <w:rPr>
          <w:b/>
          <w:spacing w:val="28"/>
        </w:rPr>
        <w:t xml:space="preserve"> </w:t>
      </w:r>
      <w:r>
        <w:t>may</w:t>
      </w:r>
      <w:r>
        <w:rPr>
          <w:spacing w:val="30"/>
        </w:rPr>
        <w:t xml:space="preserve"> </w:t>
      </w:r>
      <w:r>
        <w:t>incorrectly</w:t>
      </w:r>
      <w:r>
        <w:rPr>
          <w:spacing w:val="30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treated</w:t>
      </w:r>
      <w:r>
        <w:rPr>
          <w:spacing w:val="28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describing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touchscreen</w:t>
      </w:r>
      <w:r>
        <w:rPr>
          <w:spacing w:val="30"/>
        </w:rPr>
        <w:t xml:space="preserve"> </w:t>
      </w:r>
      <w:r>
        <w:t>rather</w:t>
      </w:r>
      <w:r>
        <w:rPr>
          <w:spacing w:val="29"/>
        </w:rPr>
        <w:t xml:space="preserve"> </w:t>
      </w:r>
      <w:r>
        <w:t>than</w:t>
      </w:r>
      <w:r>
        <w:rPr>
          <w:spacing w:val="30"/>
        </w:rPr>
        <w:t xml:space="preserve"> </w:t>
      </w:r>
      <w:r>
        <w:t xml:space="preserve">the </w:t>
      </w:r>
      <w:r>
        <w:rPr>
          <w:spacing w:val="-2"/>
        </w:rPr>
        <w:t>laptops.</w:t>
      </w:r>
    </w:p>
    <w:p w14:paraId="60079C08"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Interpretation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 w14:paraId="48CED46F">
      <w:pPr>
        <w:pStyle w:val="2"/>
        <w:numPr>
          <w:ilvl w:val="0"/>
          <w:numId w:val="12"/>
        </w:numPr>
        <w:tabs>
          <w:tab w:val="left" w:pos="632"/>
        </w:tabs>
        <w:spacing w:before="136" w:after="0" w:line="240" w:lineRule="auto"/>
        <w:ind w:left="632" w:right="0" w:hanging="272"/>
        <w:jc w:val="left"/>
      </w:pP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CFG</w:t>
      </w:r>
    </w:p>
    <w:p w14:paraId="775B3792">
      <w:pPr>
        <w:pStyle w:val="5"/>
        <w:spacing w:before="140"/>
      </w:pP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CFG may</w:t>
      </w:r>
      <w:r>
        <w:rPr>
          <w:spacing w:val="-2"/>
        </w:rPr>
        <w:t xml:space="preserve"> </w:t>
      </w:r>
      <w:r>
        <w:t xml:space="preserve">struggle </w:t>
      </w:r>
      <w:r>
        <w:rPr>
          <w:spacing w:val="-2"/>
        </w:rPr>
        <w:t>with:</w:t>
      </w:r>
    </w:p>
    <w:p w14:paraId="0247C46E">
      <w:pPr>
        <w:pStyle w:val="8"/>
        <w:numPr>
          <w:ilvl w:val="1"/>
          <w:numId w:val="12"/>
        </w:numPr>
        <w:tabs>
          <w:tab w:val="left" w:pos="1079"/>
        </w:tabs>
        <w:spacing w:before="136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Ambiguous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phrase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attachment</w:t>
      </w:r>
    </w:p>
    <w:p w14:paraId="75D7851F">
      <w:pPr>
        <w:pStyle w:val="8"/>
        <w:spacing w:after="0" w:line="240" w:lineRule="auto"/>
        <w:jc w:val="left"/>
        <w:rPr>
          <w:b/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070F1876">
      <w:pPr>
        <w:pStyle w:val="8"/>
        <w:numPr>
          <w:ilvl w:val="1"/>
          <w:numId w:val="12"/>
        </w:numPr>
        <w:tabs>
          <w:tab w:val="left" w:pos="1079"/>
        </w:tabs>
        <w:spacing w:before="6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Coordination</w:t>
      </w:r>
    </w:p>
    <w:p w14:paraId="329217BE">
      <w:pPr>
        <w:pStyle w:val="8"/>
        <w:numPr>
          <w:ilvl w:val="1"/>
          <w:numId w:val="1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Missing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elliptical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queries</w:t>
      </w:r>
    </w:p>
    <w:p w14:paraId="6BAF97A3">
      <w:pPr>
        <w:pStyle w:val="8"/>
        <w:numPr>
          <w:ilvl w:val="1"/>
          <w:numId w:val="12"/>
        </w:numPr>
        <w:tabs>
          <w:tab w:val="left" w:pos="1079"/>
        </w:tabs>
        <w:spacing w:before="136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Informal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language</w:t>
      </w:r>
    </w:p>
    <w:p w14:paraId="73A93985">
      <w:pPr>
        <w:pStyle w:val="8"/>
        <w:numPr>
          <w:ilvl w:val="1"/>
          <w:numId w:val="12"/>
        </w:numPr>
        <w:tabs>
          <w:tab w:val="left" w:pos="1079"/>
        </w:tabs>
        <w:spacing w:before="14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Long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2"/>
          <w:sz w:val="24"/>
        </w:rPr>
        <w:t xml:space="preserve"> descriptions</w:t>
      </w:r>
    </w:p>
    <w:p w14:paraId="01E811A7">
      <w:pPr>
        <w:pStyle w:val="8"/>
        <w:numPr>
          <w:ilvl w:val="1"/>
          <w:numId w:val="1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Real-time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 xml:space="preserve"> requirements</w:t>
      </w:r>
    </w:p>
    <w:p w14:paraId="6D6F249C">
      <w:pPr>
        <w:pStyle w:val="5"/>
        <w:spacing w:before="139"/>
      </w:pPr>
      <w:r>
        <w:t>CFG</w:t>
      </w:r>
      <w:r>
        <w:rPr>
          <w:spacing w:val="24"/>
        </w:rPr>
        <w:t xml:space="preserve"> </w:t>
      </w:r>
      <w:r>
        <w:t>can</w:t>
      </w:r>
      <w:r>
        <w:rPr>
          <w:spacing w:val="26"/>
        </w:rPr>
        <w:t xml:space="preserve"> </w:t>
      </w:r>
      <w:r>
        <w:t>represent</w:t>
      </w:r>
      <w:r>
        <w:rPr>
          <w:spacing w:val="27"/>
        </w:rPr>
        <w:t xml:space="preserve"> </w:t>
      </w:r>
      <w:r>
        <w:t>grammatical</w:t>
      </w:r>
      <w:r>
        <w:rPr>
          <w:spacing w:val="27"/>
        </w:rPr>
        <w:t xml:space="preserve"> </w:t>
      </w:r>
      <w:r>
        <w:t>structures,</w:t>
      </w:r>
      <w:r>
        <w:rPr>
          <w:spacing w:val="26"/>
        </w:rPr>
        <w:t xml:space="preserve"> </w:t>
      </w:r>
      <w:r>
        <w:t>but</w:t>
      </w:r>
      <w:r>
        <w:rPr>
          <w:spacing w:val="27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does</w:t>
      </w:r>
      <w:r>
        <w:rPr>
          <w:spacing w:val="27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t>inherently</w:t>
      </w:r>
      <w:r>
        <w:rPr>
          <w:spacing w:val="26"/>
        </w:rPr>
        <w:t xml:space="preserve"> </w:t>
      </w:r>
      <w:r>
        <w:t>know</w:t>
      </w:r>
      <w:r>
        <w:rPr>
          <w:spacing w:val="2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user's</w:t>
      </w:r>
      <w:r>
        <w:rPr>
          <w:spacing w:val="28"/>
        </w:rPr>
        <w:t xml:space="preserve"> </w:t>
      </w:r>
      <w:r>
        <w:rPr>
          <w:spacing w:val="-2"/>
        </w:rPr>
        <w:t>intended</w:t>
      </w:r>
    </w:p>
    <w:p w14:paraId="48D6F4F3">
      <w:pPr>
        <w:pStyle w:val="2"/>
        <w:spacing w:before="137"/>
        <w:rPr>
          <w:b w:val="0"/>
        </w:rPr>
      </w:pPr>
      <w:r>
        <w:t>product,</w:t>
      </w:r>
      <w:r>
        <w:rPr>
          <w:spacing w:val="-4"/>
        </w:rPr>
        <w:t xml:space="preserve"> </w:t>
      </w:r>
      <w:r>
        <w:t>attributes,</w:t>
      </w:r>
      <w:r>
        <w:rPr>
          <w:spacing w:val="-3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  <w:r>
        <w:rPr>
          <w:b w:val="0"/>
          <w:spacing w:val="-2"/>
        </w:rPr>
        <w:t>.</w:t>
      </w:r>
    </w:p>
    <w:p w14:paraId="6AA6A57D">
      <w:pPr>
        <w:pStyle w:val="8"/>
        <w:numPr>
          <w:ilvl w:val="0"/>
          <w:numId w:val="12"/>
        </w:numPr>
        <w:tabs>
          <w:tab w:val="left" w:pos="604"/>
        </w:tabs>
        <w:spacing w:before="139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Improved Parsing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1B4239C0">
      <w:pPr>
        <w:pStyle w:val="5"/>
      </w:pPr>
      <w:r>
        <w:t>Customer</w:t>
      </w:r>
      <w:r>
        <w:rPr>
          <w:spacing w:val="-2"/>
        </w:rPr>
        <w:t xml:space="preserve"> Query</w:t>
      </w:r>
    </w:p>
    <w:p w14:paraId="5388A981">
      <w:pPr>
        <w:pStyle w:val="5"/>
        <w:spacing w:before="139" w:line="360" w:lineRule="auto"/>
        <w:ind w:right="8626" w:firstLine="360"/>
      </w:pPr>
      <w:r>
        <w:rPr>
          <w:spacing w:val="-10"/>
        </w:rPr>
        <w:t xml:space="preserve">↓ </w:t>
      </w:r>
      <w:r>
        <w:rPr>
          <w:spacing w:val="-2"/>
        </w:rPr>
        <w:t>Tokenization</w:t>
      </w:r>
    </w:p>
    <w:p w14:paraId="6D2C8EF7">
      <w:pPr>
        <w:spacing w:before="0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FE43A2C">
      <w:pPr>
        <w:pStyle w:val="5"/>
      </w:pPr>
      <w:r>
        <w:t>CFG</w:t>
      </w:r>
      <w:r>
        <w:rPr>
          <w:spacing w:val="-3"/>
        </w:rPr>
        <w:t xml:space="preserve"> </w:t>
      </w:r>
      <w:r>
        <w:rPr>
          <w:spacing w:val="-2"/>
        </w:rPr>
        <w:t>Parsing</w:t>
      </w:r>
    </w:p>
    <w:p w14:paraId="42996FB2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AC3F02C">
      <w:pPr>
        <w:pStyle w:val="5"/>
      </w:pPr>
      <w:r>
        <w:t>Earley</w:t>
      </w:r>
      <w:r>
        <w:rPr>
          <w:spacing w:val="-2"/>
        </w:rPr>
        <w:t xml:space="preserve"> Parser</w:t>
      </w:r>
    </w:p>
    <w:p w14:paraId="3B5AE04A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42581298">
      <w:pPr>
        <w:pStyle w:val="5"/>
      </w:pPr>
      <w:r>
        <w:t>Feature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48613586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6E3040F8">
      <w:pPr>
        <w:pStyle w:val="5"/>
      </w:pPr>
      <w:r>
        <w:t>PCFG</w:t>
      </w:r>
      <w:r>
        <w:rPr>
          <w:spacing w:val="-3"/>
        </w:rPr>
        <w:t xml:space="preserve"> </w:t>
      </w:r>
      <w:r>
        <w:rPr>
          <w:spacing w:val="-2"/>
        </w:rPr>
        <w:t>Ranking</w:t>
      </w:r>
    </w:p>
    <w:p w14:paraId="2CEAC40F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E8FF331">
      <w:pPr>
        <w:pStyle w:val="5"/>
      </w:pPr>
      <w:r>
        <w:t>Semantic</w:t>
      </w:r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rPr>
          <w:spacing w:val="-2"/>
        </w:rPr>
        <w:t>Extraction</w:t>
      </w:r>
    </w:p>
    <w:p w14:paraId="30269AB9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76D829B">
      <w:pPr>
        <w:pStyle w:val="5"/>
      </w:pPr>
      <w:r>
        <w:t>Product</w:t>
      </w:r>
      <w:r>
        <w:rPr>
          <w:spacing w:val="-2"/>
        </w:rPr>
        <w:t xml:space="preserve"> Search</w:t>
      </w:r>
    </w:p>
    <w:p w14:paraId="30DB768E">
      <w:pPr>
        <w:spacing w:before="13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6C9DFF24">
      <w:pPr>
        <w:pStyle w:val="5"/>
      </w:pPr>
      <w:r>
        <w:t>Ranked</w:t>
      </w:r>
      <w:r>
        <w:rPr>
          <w:spacing w:val="-2"/>
        </w:rPr>
        <w:t xml:space="preserve"> Results</w:t>
      </w:r>
    </w:p>
    <w:p w14:paraId="6AFDF979">
      <w:pPr>
        <w:pStyle w:val="5"/>
        <w:spacing w:before="0"/>
        <w:ind w:left="0"/>
      </w:pPr>
    </w:p>
    <w:p w14:paraId="51672622">
      <w:pPr>
        <w:pStyle w:val="5"/>
        <w:spacing w:before="0"/>
        <w:ind w:left="0"/>
      </w:pPr>
    </w:p>
    <w:p w14:paraId="7B664E9C">
      <w:pPr>
        <w:pStyle w:val="2"/>
        <w:tabs>
          <w:tab w:val="left" w:pos="2359"/>
        </w:tabs>
        <w:spacing w:line="400" w:lineRule="auto"/>
        <w:ind w:right="7237"/>
      </w:pPr>
      <w:r>
        <w:t xml:space="preserve">Role of each technique </w:t>
      </w:r>
      <w:r>
        <w:rPr>
          <w:spacing w:val="-2"/>
        </w:rPr>
        <w:t>Technique</w:t>
      </w:r>
      <w:r>
        <w:tab/>
      </w:r>
      <w:r>
        <w:rPr>
          <w:spacing w:val="-2"/>
        </w:rPr>
        <w:t>Purpose</w:t>
      </w:r>
    </w:p>
    <w:p w14:paraId="38C8D671">
      <w:pPr>
        <w:pStyle w:val="5"/>
        <w:tabs>
          <w:tab w:val="left" w:pos="2359"/>
        </w:tabs>
        <w:spacing w:before="12"/>
      </w:pPr>
      <w:r>
        <w:rPr>
          <w:b/>
          <w:spacing w:val="-5"/>
        </w:rPr>
        <w:t>CFG</w:t>
      </w:r>
      <w:r>
        <w:rPr>
          <w:b/>
        </w:rPr>
        <w:tab/>
      </w:r>
      <w:r>
        <w:t>Represents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syntactic</w:t>
      </w:r>
      <w:r>
        <w:rPr>
          <w:spacing w:val="-1"/>
        </w:rPr>
        <w:t xml:space="preserve"> </w:t>
      </w:r>
      <w:r>
        <w:rPr>
          <w:spacing w:val="-2"/>
        </w:rPr>
        <w:t>structures</w:t>
      </w:r>
    </w:p>
    <w:p w14:paraId="58ABAB86">
      <w:pPr>
        <w:tabs>
          <w:tab w:val="left" w:pos="2359"/>
        </w:tabs>
        <w:spacing w:before="197"/>
        <w:ind w:left="360" w:right="0" w:firstLine="0"/>
        <w:jc w:val="left"/>
        <w:rPr>
          <w:sz w:val="24"/>
        </w:rPr>
      </w:pPr>
      <w:r>
        <w:rPr>
          <w:b/>
          <w:sz w:val="24"/>
        </w:rPr>
        <w:t>Earley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Parsing</w:t>
      </w:r>
      <w:r>
        <w:rPr>
          <w:b/>
          <w:sz w:val="24"/>
        </w:rPr>
        <w:tab/>
      </w:r>
      <w:r>
        <w:rPr>
          <w:sz w:val="24"/>
        </w:rPr>
        <w:t>Handles</w:t>
      </w:r>
      <w:r>
        <w:rPr>
          <w:spacing w:val="-3"/>
          <w:sz w:val="24"/>
        </w:rPr>
        <w:t xml:space="preserve"> </w:t>
      </w:r>
      <w:r>
        <w:rPr>
          <w:sz w:val="24"/>
        </w:rPr>
        <w:t>ambiguous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partial </w:t>
      </w:r>
      <w:r>
        <w:rPr>
          <w:spacing w:val="-2"/>
          <w:sz w:val="24"/>
        </w:rPr>
        <w:t>input</w:t>
      </w:r>
    </w:p>
    <w:p w14:paraId="552F8C93">
      <w:pPr>
        <w:spacing w:after="0"/>
        <w:jc w:val="left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06234D53">
      <w:pPr>
        <w:pStyle w:val="2"/>
        <w:tabs>
          <w:tab w:val="left" w:pos="2359"/>
        </w:tabs>
        <w:spacing w:before="69"/>
      </w:pPr>
      <w:r>
        <w:rPr>
          <w:spacing w:val="-2"/>
        </w:rPr>
        <w:t>Technique</w:t>
      </w:r>
      <w:r>
        <w:tab/>
      </w:r>
      <w:r>
        <w:rPr>
          <w:spacing w:val="-2"/>
        </w:rPr>
        <w:t>Purpose</w:t>
      </w:r>
    </w:p>
    <w:p w14:paraId="0366391A">
      <w:pPr>
        <w:spacing w:before="196"/>
        <w:ind w:left="360" w:right="0" w:firstLine="0"/>
        <w:jc w:val="left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14:paraId="26591A0C">
      <w:pPr>
        <w:pStyle w:val="5"/>
        <w:tabs>
          <w:tab w:val="left" w:pos="2359"/>
        </w:tabs>
        <w:spacing w:before="200" w:line="398" w:lineRule="auto"/>
        <w:ind w:right="4959"/>
      </w:pPr>
      <w:r>
        <w:rPr>
          <w:b/>
          <w:spacing w:val="-4"/>
        </w:rPr>
        <w:t>PCFG</w:t>
      </w:r>
      <w:r>
        <w:rPr>
          <w:b/>
        </w:rPr>
        <w:tab/>
      </w:r>
      <w:r>
        <w:t>Ranks</w:t>
      </w:r>
      <w:r>
        <w:rPr>
          <w:spacing w:val="-15"/>
        </w:rPr>
        <w:t xml:space="preserve"> </w:t>
      </w:r>
      <w:r>
        <w:t>competing</w:t>
      </w:r>
      <w:r>
        <w:rPr>
          <w:spacing w:val="-15"/>
        </w:rPr>
        <w:t xml:space="preserve"> </w:t>
      </w:r>
      <w:r>
        <w:t>interpretations The resulting semantic representation can be:</w:t>
      </w:r>
    </w:p>
    <w:p w14:paraId="13FB4521">
      <w:pPr>
        <w:pStyle w:val="5"/>
        <w:tabs>
          <w:tab w:val="left" w:pos="1466"/>
        </w:tabs>
        <w:spacing w:before="0" w:line="233" w:lineRule="exact"/>
      </w:pPr>
      <w:r>
        <w:rPr>
          <w:spacing w:val="-2"/>
        </w:rPr>
        <w:t>Product</w:t>
      </w:r>
      <w:r>
        <w:tab/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Laptop</w:t>
      </w:r>
    </w:p>
    <w:p w14:paraId="08B2662A">
      <w:pPr>
        <w:pStyle w:val="5"/>
        <w:tabs>
          <w:tab w:val="left" w:pos="1353"/>
          <w:tab w:val="left" w:pos="1403"/>
          <w:tab w:val="left" w:pos="1439"/>
        </w:tabs>
        <w:spacing w:line="360" w:lineRule="auto"/>
        <w:ind w:right="7579"/>
      </w:pPr>
      <w:r>
        <w:rPr>
          <w:spacing w:val="-2"/>
        </w:rPr>
        <w:t>Feature</w:t>
      </w:r>
      <w:r>
        <w:tab/>
      </w:r>
      <w:r>
        <w:tab/>
      </w:r>
      <w:r>
        <w:tab/>
      </w:r>
      <w:r>
        <w:t>=</w:t>
      </w:r>
      <w:r>
        <w:rPr>
          <w:spacing w:val="-15"/>
        </w:rPr>
        <w:t xml:space="preserve"> </w:t>
      </w:r>
      <w:r>
        <w:t xml:space="preserve">Touchscreen </w:t>
      </w:r>
      <w:r>
        <w:rPr>
          <w:spacing w:val="-4"/>
        </w:rPr>
        <w:t>User</w:t>
      </w:r>
      <w:r>
        <w:tab/>
      </w:r>
      <w:r>
        <w:t>= Students Price ≤</w:t>
      </w:r>
      <w:r>
        <w:tab/>
      </w:r>
      <w:r>
        <w:tab/>
      </w:r>
      <w:r>
        <w:t>= ₹60,000</w:t>
      </w:r>
    </w:p>
    <w:p w14:paraId="2DA0A7A5">
      <w:pPr>
        <w:spacing w:before="1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73"/>
          <w:sz w:val="24"/>
        </w:rPr>
        <w:t xml:space="preserve"> </w:t>
      </w:r>
      <w:r>
        <w:rPr>
          <w:sz w:val="24"/>
        </w:rPr>
        <w:t>directly</w:t>
      </w:r>
      <w:r>
        <w:rPr>
          <w:spacing w:val="75"/>
          <w:sz w:val="24"/>
        </w:rPr>
        <w:t xml:space="preserve"> </w:t>
      </w:r>
      <w:r>
        <w:rPr>
          <w:sz w:val="24"/>
        </w:rPr>
        <w:t>addresses</w:t>
      </w:r>
      <w:r>
        <w:rPr>
          <w:spacing w:val="73"/>
          <w:sz w:val="24"/>
        </w:rPr>
        <w:t xml:space="preserve"> </w:t>
      </w:r>
      <w:r>
        <w:rPr>
          <w:sz w:val="24"/>
        </w:rPr>
        <w:t>the</w:t>
      </w:r>
      <w:r>
        <w:rPr>
          <w:spacing w:val="74"/>
          <w:sz w:val="24"/>
        </w:rPr>
        <w:t xml:space="preserve"> </w:t>
      </w:r>
      <w:r>
        <w:rPr>
          <w:sz w:val="24"/>
        </w:rPr>
        <w:t>assessment's</w:t>
      </w:r>
      <w:r>
        <w:rPr>
          <w:spacing w:val="75"/>
          <w:sz w:val="24"/>
        </w:rPr>
        <w:t xml:space="preserve"> </w:t>
      </w:r>
      <w:r>
        <w:rPr>
          <w:sz w:val="24"/>
        </w:rPr>
        <w:t>requirement</w:t>
      </w:r>
      <w:r>
        <w:rPr>
          <w:spacing w:val="75"/>
          <w:sz w:val="24"/>
        </w:rPr>
        <w:t xml:space="preserve"> </w:t>
      </w:r>
      <w:r>
        <w:rPr>
          <w:sz w:val="24"/>
        </w:rPr>
        <w:t>to</w:t>
      </w:r>
      <w:r>
        <w:rPr>
          <w:spacing w:val="72"/>
          <w:sz w:val="24"/>
        </w:rPr>
        <w:t xml:space="preserve"> </w:t>
      </w:r>
      <w:r>
        <w:rPr>
          <w:sz w:val="24"/>
        </w:rPr>
        <w:t>identify</w:t>
      </w:r>
      <w:r>
        <w:rPr>
          <w:spacing w:val="75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72"/>
          <w:sz w:val="24"/>
        </w:rPr>
        <w:t xml:space="preserve"> </w:t>
      </w:r>
      <w:r>
        <w:rPr>
          <w:b/>
          <w:sz w:val="24"/>
        </w:rPr>
        <w:t>attributes,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user requirements, and price constraints</w:t>
      </w:r>
      <w:r>
        <w:rPr>
          <w:sz w:val="24"/>
        </w:rPr>
        <w:t>.</w:t>
      </w:r>
    </w:p>
    <w:p w14:paraId="1882F803">
      <w:pPr>
        <w:pStyle w:val="2"/>
        <w:numPr>
          <w:ilvl w:val="0"/>
          <w:numId w:val="12"/>
        </w:numPr>
        <w:tabs>
          <w:tab w:val="left" w:pos="632"/>
        </w:tabs>
        <w:spacing w:before="0" w:after="0" w:line="360" w:lineRule="auto"/>
        <w:ind w:left="360" w:right="6534" w:firstLine="0"/>
        <w:jc w:val="left"/>
      </w:pPr>
      <w:r>
        <w:t>Benefits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E-Commerce</w:t>
      </w:r>
      <w:r>
        <w:rPr>
          <w:spacing w:val="-12"/>
        </w:rPr>
        <w:t xml:space="preserve"> </w:t>
      </w:r>
      <w:r>
        <w:t>Search Search Precision</w:t>
      </w:r>
    </w:p>
    <w:p w14:paraId="75AD9630">
      <w:pPr>
        <w:pStyle w:val="5"/>
        <w:spacing w:before="0"/>
      </w:pPr>
      <w:r>
        <w:t>Correctly</w:t>
      </w:r>
      <w:r>
        <w:rPr>
          <w:spacing w:val="-5"/>
        </w:rPr>
        <w:t xml:space="preserve"> </w:t>
      </w:r>
      <w:r>
        <w:rPr>
          <w:spacing w:val="-2"/>
        </w:rPr>
        <w:t>separating:</w:t>
      </w:r>
    </w:p>
    <w:p w14:paraId="73466C41">
      <w:pPr>
        <w:pStyle w:val="5"/>
        <w:spacing w:line="360" w:lineRule="auto"/>
        <w:ind w:right="7091"/>
      </w:pPr>
      <w:r>
        <w:t>Laptop → Product Touchscreen → Attribute Students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Requirement</w:t>
      </w:r>
    </w:p>
    <w:p w14:paraId="080B6745">
      <w:pPr>
        <w:pStyle w:val="5"/>
        <w:spacing w:before="1"/>
      </w:pPr>
      <w:r>
        <w:t>₹60,000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rPr>
          <w:spacing w:val="-2"/>
        </w:rPr>
        <w:t>Constraint</w:t>
      </w:r>
    </w:p>
    <w:p w14:paraId="31F03FE7">
      <w:pPr>
        <w:pStyle w:val="5"/>
      </w:pPr>
      <w:r>
        <w:t>prevents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from misinterpreting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query.</w:t>
      </w:r>
    </w:p>
    <w:p w14:paraId="054FA270">
      <w:pPr>
        <w:pStyle w:val="2"/>
        <w:spacing w:before="139"/>
      </w:pPr>
      <w:r>
        <w:t>Response</w:t>
      </w:r>
      <w:r>
        <w:rPr>
          <w:spacing w:val="-3"/>
        </w:rPr>
        <w:t xml:space="preserve"> </w:t>
      </w:r>
      <w:r>
        <w:rPr>
          <w:spacing w:val="-4"/>
        </w:rPr>
        <w:t>Time</w:t>
      </w:r>
    </w:p>
    <w:p w14:paraId="13322701">
      <w:pPr>
        <w:pStyle w:val="5"/>
        <w:spacing w:line="360" w:lineRule="auto"/>
        <w:ind w:right="719"/>
      </w:pPr>
      <w:r>
        <w:t>Earley parsing avoids unnecessary repeated parsing of ambiguous structures, while PCFG helps select the most likely interpretation.</w:t>
      </w:r>
    </w:p>
    <w:p w14:paraId="3317026E">
      <w:pPr>
        <w:pStyle w:val="2"/>
      </w:pPr>
      <w:r>
        <w:t>Customer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6F2A8673">
      <w:pPr>
        <w:pStyle w:val="5"/>
        <w:spacing w:before="139" w:line="360" w:lineRule="auto"/>
      </w:pPr>
      <w:r>
        <w:t>The</w:t>
      </w:r>
      <w:r>
        <w:rPr>
          <w:spacing w:val="28"/>
        </w:rPr>
        <w:t xml:space="preserve"> </w:t>
      </w:r>
      <w:r>
        <w:t>system</w:t>
      </w:r>
      <w:r>
        <w:rPr>
          <w:spacing w:val="31"/>
        </w:rPr>
        <w:t xml:space="preserve"> </w:t>
      </w:r>
      <w:r>
        <w:t>can</w:t>
      </w:r>
      <w:r>
        <w:rPr>
          <w:spacing w:val="31"/>
        </w:rPr>
        <w:t xml:space="preserve"> </w:t>
      </w:r>
      <w:r>
        <w:t>understand</w:t>
      </w:r>
      <w:r>
        <w:rPr>
          <w:spacing w:val="31"/>
        </w:rPr>
        <w:t xml:space="preserve"> </w:t>
      </w:r>
      <w:r>
        <w:t>natural</w:t>
      </w:r>
      <w:r>
        <w:rPr>
          <w:spacing w:val="29"/>
        </w:rPr>
        <w:t xml:space="preserve"> </w:t>
      </w:r>
      <w:r>
        <w:t>conversational</w:t>
      </w:r>
      <w:r>
        <w:rPr>
          <w:spacing w:val="29"/>
        </w:rPr>
        <w:t xml:space="preserve"> </w:t>
      </w:r>
      <w:r>
        <w:t>queries</w:t>
      </w:r>
      <w:r>
        <w:rPr>
          <w:spacing w:val="31"/>
        </w:rPr>
        <w:t xml:space="preserve"> </w:t>
      </w:r>
      <w:r>
        <w:t>instead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forcing</w:t>
      </w:r>
      <w:r>
        <w:rPr>
          <w:spacing w:val="31"/>
        </w:rPr>
        <w:t xml:space="preserve"> </w:t>
      </w:r>
      <w:r>
        <w:t>customers</w:t>
      </w:r>
      <w:r>
        <w:rPr>
          <w:spacing w:val="3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use predefined filters.</w:t>
      </w:r>
    </w:p>
    <w:p w14:paraId="44BCBD8E">
      <w:pPr>
        <w:pStyle w:val="2"/>
      </w:pPr>
      <w:r>
        <w:rPr>
          <w:spacing w:val="-2"/>
        </w:rPr>
        <w:t>Conclusion</w:t>
      </w:r>
    </w:p>
    <w:p w14:paraId="7BB642A9">
      <w:pPr>
        <w:spacing w:before="137" w:line="360" w:lineRule="auto"/>
        <w:ind w:left="360" w:right="718" w:firstLine="0"/>
        <w:jc w:val="both"/>
        <w:rPr>
          <w:sz w:val="24"/>
        </w:rPr>
      </w:pPr>
      <w:r>
        <w:rPr>
          <w:sz w:val="24"/>
        </w:rPr>
        <w:t xml:space="preserve">A </w:t>
      </w:r>
      <w:r>
        <w:rPr>
          <w:b/>
          <w:sz w:val="24"/>
        </w:rPr>
        <w:t xml:space="preserve">CFG + PCFG + Feature Structures + Earley Parsing </w:t>
      </w:r>
      <w:r>
        <w:rPr>
          <w:sz w:val="24"/>
        </w:rPr>
        <w:t xml:space="preserve">architecture can provide more accurate semantic interpretation of natural-language product queries, improving </w:t>
      </w:r>
      <w:r>
        <w:rPr>
          <w:b/>
          <w:sz w:val="24"/>
        </w:rPr>
        <w:t>search precision, response time, and overall customer experience</w:t>
      </w:r>
      <w:r>
        <w:rPr>
          <w:sz w:val="24"/>
        </w:rPr>
        <w:t>.</w:t>
      </w:r>
    </w:p>
    <w:p w14:paraId="6D531AFB">
      <w:pPr>
        <w:pStyle w:val="5"/>
        <w:spacing w:before="138"/>
        <w:ind w:left="0"/>
      </w:pPr>
    </w:p>
    <w:p w14:paraId="28AC53EA">
      <w:pPr>
        <w:pStyle w:val="2"/>
      </w:pPr>
      <w:r>
        <w:t>Q5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Airline</w:t>
      </w:r>
      <w:r>
        <w:rPr>
          <w:spacing w:val="-2"/>
        </w:rPr>
        <w:t xml:space="preserve"> </w:t>
      </w:r>
      <w:r>
        <w:t xml:space="preserve">Voice </w:t>
      </w:r>
      <w:r>
        <w:rPr>
          <w:spacing w:val="-2"/>
        </w:rPr>
        <w:t>Assistant</w:t>
      </w:r>
    </w:p>
    <w:p w14:paraId="786FFFB0">
      <w:pPr>
        <w:pStyle w:val="8"/>
        <w:numPr>
          <w:ilvl w:val="0"/>
          <w:numId w:val="13"/>
        </w:numPr>
        <w:tabs>
          <w:tab w:val="left" w:pos="618"/>
        </w:tabs>
        <w:spacing w:before="137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Syntactic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Ambiguity</w:t>
      </w:r>
    </w:p>
    <w:p w14:paraId="56D96090">
      <w:pPr>
        <w:pStyle w:val="8"/>
        <w:spacing w:after="0" w:line="240" w:lineRule="auto"/>
        <w:jc w:val="left"/>
        <w:rPr>
          <w:b/>
          <w:sz w:val="24"/>
        </w:rPr>
        <w:sectPr>
          <w:pgSz w:w="12240" w:h="15840"/>
          <w:pgMar w:top="1400" w:right="720" w:bottom="280" w:left="1080" w:header="720" w:footer="720" w:gutter="0"/>
          <w:cols w:space="720" w:num="1"/>
        </w:sectPr>
      </w:pPr>
    </w:p>
    <w:p w14:paraId="5A78E40C">
      <w:pPr>
        <w:pStyle w:val="5"/>
        <w:spacing w:before="60"/>
      </w:pPr>
      <w:r>
        <w:rPr>
          <w:spacing w:val="-2"/>
        </w:rPr>
        <w:t>Command:</w:t>
      </w:r>
    </w:p>
    <w:p w14:paraId="6C292E8D">
      <w:pPr>
        <w:pStyle w:val="2"/>
        <w:spacing w:before="137" w:line="360" w:lineRule="auto"/>
        <w:ind w:right="3067"/>
      </w:pPr>
      <w:r>
        <w:t>“Change</w:t>
      </w:r>
      <w:r>
        <w:rPr>
          <w:spacing w:val="-9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Mumbai</w:t>
      </w:r>
      <w:r>
        <w:rPr>
          <w:spacing w:val="-5"/>
        </w:rPr>
        <w:t xml:space="preserve"> </w:t>
      </w:r>
      <w:r>
        <w:t>tomorrow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passengers.” Correct interpretation</w:t>
      </w:r>
    </w:p>
    <w:p w14:paraId="26ED6359">
      <w:pPr>
        <w:pStyle w:val="5"/>
        <w:spacing w:before="0"/>
      </w:pPr>
      <w:r>
        <w:rPr>
          <w:spacing w:val="-2"/>
        </w:rPr>
        <w:t>Change</w:t>
      </w:r>
    </w:p>
    <w:p w14:paraId="5F244212">
      <w:pPr>
        <w:pStyle w:val="5"/>
        <w:ind w:left="420"/>
      </w:pPr>
      <w:r>
        <w:t>├──</w:t>
      </w:r>
      <w:r>
        <w:rPr>
          <w:spacing w:val="-4"/>
        </w:rPr>
        <w:t xml:space="preserve"> </w:t>
      </w:r>
      <w:r>
        <w:t>Flight →</w:t>
      </w:r>
      <w:r>
        <w:rPr>
          <w:spacing w:val="-1"/>
        </w:rPr>
        <w:t xml:space="preserve"> </w:t>
      </w:r>
      <w:r>
        <w:t xml:space="preserve">my </w:t>
      </w:r>
      <w:r>
        <w:rPr>
          <w:spacing w:val="-2"/>
        </w:rPr>
        <w:t>flight</w:t>
      </w:r>
    </w:p>
    <w:p w14:paraId="60AADBF3">
      <w:pPr>
        <w:pStyle w:val="5"/>
        <w:spacing w:before="139"/>
        <w:ind w:left="420"/>
      </w:pPr>
      <w:r>
        <w:t>├──</w:t>
      </w:r>
      <w:r>
        <w:rPr>
          <w:spacing w:val="-4"/>
        </w:rPr>
        <w:t xml:space="preserve"> </w:t>
      </w:r>
      <w:r>
        <w:t>Destination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Mumbai</w:t>
      </w:r>
    </w:p>
    <w:p w14:paraId="1C5DC470">
      <w:pPr>
        <w:pStyle w:val="5"/>
        <w:ind w:left="420"/>
      </w:pPr>
      <w:r>
        <w:t>├──</w:t>
      </w:r>
      <w:r>
        <w:rPr>
          <w:spacing w:val="-6"/>
        </w:rPr>
        <w:t xml:space="preserve"> </w:t>
      </w:r>
      <w:r>
        <w:t xml:space="preserve">Date → </w:t>
      </w:r>
      <w:r>
        <w:rPr>
          <w:spacing w:val="-2"/>
        </w:rPr>
        <w:t>tomorrow</w:t>
      </w:r>
    </w:p>
    <w:p w14:paraId="5A1AB5A6">
      <w:pPr>
        <w:pStyle w:val="5"/>
        <w:spacing w:before="139" w:line="360" w:lineRule="auto"/>
        <w:ind w:right="7457" w:firstLine="60"/>
      </w:pPr>
      <w:r>
        <w:t>└──</w:t>
      </w:r>
      <w:r>
        <w:rPr>
          <w:spacing w:val="-15"/>
        </w:rPr>
        <w:t xml:space="preserve"> </w:t>
      </w:r>
      <w:r>
        <w:t>Passengers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 xml:space="preserve">two </w:t>
      </w:r>
      <w:r>
        <w:rPr>
          <w:spacing w:val="-4"/>
        </w:rPr>
        <w:t>So:</w:t>
      </w:r>
    </w:p>
    <w:p w14:paraId="32C186DC">
      <w:pPr>
        <w:pStyle w:val="5"/>
        <w:spacing w:before="0" w:line="360" w:lineRule="auto"/>
        <w:ind w:right="7596"/>
        <w:rPr>
          <w:b/>
        </w:rPr>
      </w:pPr>
      <w:r>
        <w:t>Destination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Mumbai Date = tomorrow Passengers = 2 </w:t>
      </w:r>
      <w:r>
        <w:rPr>
          <w:b/>
          <w:spacing w:val="-2"/>
        </w:rPr>
        <w:t>Ambiguity</w:t>
      </w:r>
    </w:p>
    <w:p w14:paraId="6C911E6E">
      <w:pPr>
        <w:spacing w:before="0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phrase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“with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passengers”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may</w:t>
      </w:r>
      <w:r>
        <w:rPr>
          <w:spacing w:val="40"/>
          <w:sz w:val="24"/>
        </w:rPr>
        <w:t xml:space="preserve"> </w:t>
      </w:r>
      <w:r>
        <w:rPr>
          <w:sz w:val="24"/>
        </w:rPr>
        <w:t>incorrectly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attached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Mumbai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instead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 booking/passenger information.</w:t>
      </w:r>
    </w:p>
    <w:p w14:paraId="0B53B0B3">
      <w:pPr>
        <w:pStyle w:val="5"/>
        <w:spacing w:before="0"/>
      </w:pP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correction:</w:t>
      </w:r>
    </w:p>
    <w:p w14:paraId="4A0050FC">
      <w:pPr>
        <w:pStyle w:val="5"/>
        <w:spacing w:line="360" w:lineRule="auto"/>
        <w:ind w:right="2584"/>
      </w:pPr>
      <w:r>
        <w:t>“Change</w:t>
      </w:r>
      <w:r>
        <w:rPr>
          <w:spacing w:val="-4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flight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Mumbai</w:t>
      </w:r>
      <w:r>
        <w:rPr>
          <w:spacing w:val="-5"/>
        </w:rPr>
        <w:t xml:space="preserve"> </w:t>
      </w:r>
      <w:r>
        <w:t>tomorrow...</w:t>
      </w:r>
      <w:r>
        <w:rPr>
          <w:spacing w:val="-5"/>
        </w:rPr>
        <w:t xml:space="preserve"> </w:t>
      </w:r>
      <w:r>
        <w:t>actually,</w:t>
      </w:r>
      <w:r>
        <w:rPr>
          <w:spacing w:val="-1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Bangalore.” The final destination should therefore be:</w:t>
      </w:r>
    </w:p>
    <w:p w14:paraId="5F7423BC">
      <w:pPr>
        <w:pStyle w:val="5"/>
        <w:spacing w:before="0"/>
      </w:pPr>
      <w:r>
        <w:t>Destination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Bangalore</w:t>
      </w:r>
    </w:p>
    <w:p w14:paraId="09D5D46A">
      <w:pPr>
        <w:pStyle w:val="5"/>
        <w:spacing w:before="139"/>
      </w:pP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 explicitly</w:t>
      </w:r>
      <w:r>
        <w:rPr>
          <w:spacing w:val="-4"/>
        </w:rPr>
        <w:t xml:space="preserve"> </w:t>
      </w:r>
      <w:r>
        <w:t>corrects</w:t>
      </w:r>
      <w:r>
        <w:rPr>
          <w:spacing w:val="1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Bangalore.</w:t>
      </w:r>
    </w:p>
    <w:p w14:paraId="3FA32EA8">
      <w:pPr>
        <w:pStyle w:val="2"/>
        <w:numPr>
          <w:ilvl w:val="0"/>
          <w:numId w:val="13"/>
        </w:numPr>
        <w:tabs>
          <w:tab w:val="left" w:pos="632"/>
        </w:tabs>
        <w:spacing w:before="137" w:after="0" w:line="240" w:lineRule="auto"/>
        <w:ind w:left="632" w:right="0" w:hanging="272"/>
        <w:jc w:val="left"/>
      </w:pPr>
      <w:r>
        <w:t>Limitations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Top-Down</w:t>
      </w:r>
      <w:r>
        <w:rPr>
          <w:spacing w:val="-4"/>
        </w:rPr>
        <w:t xml:space="preserve"> </w:t>
      </w:r>
      <w:r>
        <w:rPr>
          <w:spacing w:val="-2"/>
        </w:rPr>
        <w:t>Parsing</w:t>
      </w:r>
    </w:p>
    <w:p w14:paraId="20DD63CD">
      <w:pPr>
        <w:pStyle w:val="5"/>
        <w:spacing w:before="139"/>
      </w:pPr>
      <w:r>
        <w:t>A</w:t>
      </w:r>
      <w:r>
        <w:rPr>
          <w:spacing w:val="-4"/>
        </w:rPr>
        <w:t xml:space="preserve"> </w:t>
      </w:r>
      <w:r>
        <w:t>conventional</w:t>
      </w:r>
      <w:r>
        <w:rPr>
          <w:spacing w:val="-2"/>
        </w:rPr>
        <w:t xml:space="preserve"> </w:t>
      </w:r>
      <w:r>
        <w:t>top-down parser</w:t>
      </w:r>
      <w:r>
        <w:rPr>
          <w:spacing w:val="-2"/>
        </w:rPr>
        <w:t xml:space="preserve"> </w:t>
      </w:r>
      <w:r>
        <w:t>can struggle</w:t>
      </w:r>
      <w:r>
        <w:rPr>
          <w:spacing w:val="-1"/>
        </w:rPr>
        <w:t xml:space="preserve"> </w:t>
      </w:r>
      <w:r>
        <w:rPr>
          <w:spacing w:val="-2"/>
        </w:rPr>
        <w:t>with:</w:t>
      </w:r>
    </w:p>
    <w:p w14:paraId="75FFD2FF">
      <w:pPr>
        <w:pStyle w:val="8"/>
        <w:numPr>
          <w:ilvl w:val="1"/>
          <w:numId w:val="13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Backtracking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interpretations</w:t>
      </w:r>
      <w:r>
        <w:rPr>
          <w:spacing w:val="-2"/>
          <w:sz w:val="24"/>
        </w:rPr>
        <w:t xml:space="preserve"> exist.</w:t>
      </w:r>
    </w:p>
    <w:p w14:paraId="6D23F81C">
      <w:pPr>
        <w:pStyle w:val="8"/>
        <w:numPr>
          <w:ilvl w:val="1"/>
          <w:numId w:val="13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Ambiguous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phrase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attachment</w:t>
      </w:r>
      <w:r>
        <w:rPr>
          <w:spacing w:val="-2"/>
          <w:sz w:val="24"/>
        </w:rPr>
        <w:t>.</w:t>
      </w:r>
    </w:p>
    <w:p w14:paraId="466EE124">
      <w:pPr>
        <w:pStyle w:val="8"/>
        <w:numPr>
          <w:ilvl w:val="1"/>
          <w:numId w:val="13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Incomplete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spoken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commands</w:t>
      </w:r>
      <w:r>
        <w:rPr>
          <w:spacing w:val="-2"/>
          <w:sz w:val="24"/>
        </w:rPr>
        <w:t>.</w:t>
      </w:r>
    </w:p>
    <w:p w14:paraId="72D19036">
      <w:pPr>
        <w:pStyle w:val="8"/>
        <w:numPr>
          <w:ilvl w:val="1"/>
          <w:numId w:val="13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Speech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errors</w:t>
      </w:r>
      <w:r>
        <w:rPr>
          <w:spacing w:val="-2"/>
          <w:sz w:val="24"/>
        </w:rPr>
        <w:t>.</w:t>
      </w:r>
    </w:p>
    <w:p w14:paraId="055C4201">
      <w:pPr>
        <w:pStyle w:val="8"/>
        <w:numPr>
          <w:ilvl w:val="1"/>
          <w:numId w:val="13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corrections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conversation.</w:t>
      </w:r>
    </w:p>
    <w:p w14:paraId="70AB14C7">
      <w:pPr>
        <w:pStyle w:val="8"/>
        <w:numPr>
          <w:ilvl w:val="1"/>
          <w:numId w:val="13"/>
        </w:numPr>
        <w:tabs>
          <w:tab w:val="left" w:pos="1079"/>
        </w:tabs>
        <w:spacing w:before="139" w:after="0" w:line="360" w:lineRule="auto"/>
        <w:ind w:left="360" w:right="5551" w:firstLine="360"/>
        <w:jc w:val="left"/>
        <w:rPr>
          <w:sz w:val="24"/>
        </w:rPr>
      </w:pPr>
      <w:r>
        <w:rPr>
          <w:b/>
          <w:sz w:val="24"/>
        </w:rPr>
        <w:t>Delayed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complex</w:t>
      </w:r>
      <w:r>
        <w:rPr>
          <w:spacing w:val="-10"/>
          <w:sz w:val="24"/>
        </w:rPr>
        <w:t xml:space="preserve"> </w:t>
      </w:r>
      <w:r>
        <w:rPr>
          <w:sz w:val="24"/>
        </w:rPr>
        <w:t>inputs. For example:</w:t>
      </w:r>
    </w:p>
    <w:p w14:paraId="5CB8AA74">
      <w:pPr>
        <w:pStyle w:val="5"/>
        <w:spacing w:before="0" w:line="360" w:lineRule="auto"/>
        <w:ind w:right="5928"/>
      </w:pPr>
      <w:r>
        <w:t>"Change</w:t>
      </w:r>
      <w:r>
        <w:rPr>
          <w:spacing w:val="-8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flight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Mumbai</w:t>
      </w:r>
      <w:r>
        <w:rPr>
          <w:spacing w:val="-9"/>
        </w:rPr>
        <w:t xml:space="preserve"> </w:t>
      </w:r>
      <w:r>
        <w:t>tomorrow... actually, make that Bangalore."</w:t>
      </w:r>
    </w:p>
    <w:p w14:paraId="52155569">
      <w:pPr>
        <w:pStyle w:val="5"/>
        <w:spacing w:after="0" w:line="360" w:lineRule="auto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59DBF97D">
      <w:pPr>
        <w:spacing w:before="60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must</w:t>
      </w:r>
      <w:r>
        <w:rPr>
          <w:spacing w:val="39"/>
          <w:sz w:val="24"/>
        </w:rPr>
        <w:t xml:space="preserve"> </w:t>
      </w:r>
      <w:r>
        <w:rPr>
          <w:sz w:val="24"/>
        </w:rPr>
        <w:t>understand</w:t>
      </w:r>
      <w:r>
        <w:rPr>
          <w:spacing w:val="39"/>
          <w:sz w:val="24"/>
        </w:rPr>
        <w:t xml:space="preserve"> </w:t>
      </w:r>
      <w:r>
        <w:rPr>
          <w:sz w:val="24"/>
        </w:rPr>
        <w:t>that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replaces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Mumbai</w:t>
      </w:r>
      <w:r>
        <w:rPr>
          <w:sz w:val="24"/>
        </w:rPr>
        <w:t>,</w:t>
      </w:r>
      <w:r>
        <w:rPr>
          <w:spacing w:val="39"/>
          <w:sz w:val="24"/>
        </w:rPr>
        <w:t xml:space="preserve"> </w:t>
      </w:r>
      <w:r>
        <w:rPr>
          <w:sz w:val="24"/>
        </w:rPr>
        <w:t>rather</w:t>
      </w:r>
      <w:r>
        <w:rPr>
          <w:spacing w:val="40"/>
          <w:sz w:val="24"/>
        </w:rPr>
        <w:t xml:space="preserve"> </w:t>
      </w:r>
      <w:r>
        <w:rPr>
          <w:sz w:val="24"/>
        </w:rPr>
        <w:t>than</w:t>
      </w:r>
      <w:r>
        <w:rPr>
          <w:spacing w:val="39"/>
          <w:sz w:val="24"/>
        </w:rPr>
        <w:t xml:space="preserve"> </w:t>
      </w:r>
      <w:r>
        <w:rPr>
          <w:sz w:val="24"/>
        </w:rPr>
        <w:t>treating</w:t>
      </w:r>
      <w:r>
        <w:rPr>
          <w:spacing w:val="39"/>
          <w:sz w:val="24"/>
        </w:rPr>
        <w:t xml:space="preserve"> </w:t>
      </w:r>
      <w:r>
        <w:rPr>
          <w:sz w:val="24"/>
        </w:rPr>
        <w:t>it</w:t>
      </w:r>
      <w:r>
        <w:rPr>
          <w:spacing w:val="39"/>
          <w:sz w:val="24"/>
        </w:rPr>
        <w:t xml:space="preserve"> </w:t>
      </w:r>
      <w:r>
        <w:rPr>
          <w:sz w:val="24"/>
        </w:rPr>
        <w:t>as</w:t>
      </w:r>
      <w:r>
        <w:rPr>
          <w:spacing w:val="39"/>
          <w:sz w:val="24"/>
        </w:rPr>
        <w:t xml:space="preserve"> </w:t>
      </w:r>
      <w:r>
        <w:rPr>
          <w:sz w:val="24"/>
        </w:rPr>
        <w:t>an additional destination.</w:t>
      </w:r>
    </w:p>
    <w:p w14:paraId="0A56BAA4">
      <w:pPr>
        <w:pStyle w:val="5"/>
        <w:spacing w:before="0"/>
        <w:ind w:left="0"/>
      </w:pPr>
    </w:p>
    <w:p w14:paraId="27A20EA1">
      <w:pPr>
        <w:pStyle w:val="5"/>
        <w:spacing w:before="273"/>
        <w:ind w:left="0"/>
      </w:pPr>
    </w:p>
    <w:p w14:paraId="54F6A425">
      <w:pPr>
        <w:pStyle w:val="2"/>
        <w:numPr>
          <w:ilvl w:val="0"/>
          <w:numId w:val="13"/>
        </w:numPr>
        <w:tabs>
          <w:tab w:val="left" w:pos="604"/>
        </w:tabs>
        <w:spacing w:before="1" w:after="0" w:line="240" w:lineRule="auto"/>
        <w:ind w:left="604" w:right="0" w:hanging="244"/>
        <w:jc w:val="left"/>
      </w:pPr>
      <w:r>
        <w:t>Improved Parsing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67C695EA">
      <w:pPr>
        <w:pStyle w:val="5"/>
        <w:spacing w:before="139"/>
      </w:pPr>
      <w:r>
        <w:t>Speech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329D7145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503FBDDB">
      <w:pPr>
        <w:pStyle w:val="5"/>
        <w:spacing w:before="139"/>
      </w:pPr>
      <w:r>
        <w:t>Speech</w:t>
      </w:r>
      <w:r>
        <w:rPr>
          <w:spacing w:val="-1"/>
        </w:rPr>
        <w:t xml:space="preserve"> </w:t>
      </w:r>
      <w:r>
        <w:rPr>
          <w:spacing w:val="-2"/>
        </w:rPr>
        <w:t>Recognition</w:t>
      </w:r>
    </w:p>
    <w:p w14:paraId="3CD6FD79">
      <w:pPr>
        <w:pStyle w:val="5"/>
        <w:spacing w:line="360" w:lineRule="auto"/>
        <w:ind w:right="8626" w:firstLine="300"/>
      </w:pPr>
      <w:r>
        <w:rPr>
          <w:spacing w:val="-10"/>
        </w:rPr>
        <w:t xml:space="preserve">↓ </w:t>
      </w:r>
      <w:r>
        <w:rPr>
          <w:spacing w:val="-2"/>
        </w:rPr>
        <w:t>Tokenization</w:t>
      </w:r>
    </w:p>
    <w:p w14:paraId="0D7F891C">
      <w:pPr>
        <w:spacing w:before="0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FD99482">
      <w:pPr>
        <w:pStyle w:val="5"/>
        <w:spacing w:before="139"/>
      </w:pPr>
      <w:r>
        <w:t>Earley</w:t>
      </w:r>
      <w:r>
        <w:rPr>
          <w:spacing w:val="-2"/>
        </w:rPr>
        <w:t xml:space="preserve"> Parser</w:t>
      </w:r>
    </w:p>
    <w:p w14:paraId="51544D2E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67C1C0AB">
      <w:pPr>
        <w:pStyle w:val="5"/>
        <w:spacing w:before="139"/>
      </w:pPr>
      <w:r>
        <w:t>Multiple</w:t>
      </w:r>
      <w:r>
        <w:rPr>
          <w:spacing w:val="-5"/>
        </w:rPr>
        <w:t xml:space="preserve"> </w:t>
      </w:r>
      <w:r>
        <w:t xml:space="preserve">Parse </w:t>
      </w:r>
      <w:r>
        <w:rPr>
          <w:spacing w:val="-2"/>
        </w:rPr>
        <w:t>Structures</w:t>
      </w:r>
    </w:p>
    <w:p w14:paraId="00B5DFF8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C88B1B0">
      <w:pPr>
        <w:pStyle w:val="5"/>
        <w:spacing w:before="139"/>
      </w:pPr>
      <w:r>
        <w:t>Feature</w:t>
      </w:r>
      <w:r>
        <w:rPr>
          <w:spacing w:val="-2"/>
        </w:rPr>
        <w:t xml:space="preserve"> Structures</w:t>
      </w:r>
    </w:p>
    <w:p w14:paraId="2DC7DC80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461A2ECC">
      <w:pPr>
        <w:pStyle w:val="5"/>
        <w:spacing w:before="139"/>
      </w:pPr>
      <w:r>
        <w:t>PCFG</w:t>
      </w:r>
      <w:r>
        <w:rPr>
          <w:spacing w:val="-3"/>
        </w:rPr>
        <w:t xml:space="preserve"> </w:t>
      </w:r>
      <w:r>
        <w:rPr>
          <w:spacing w:val="-2"/>
        </w:rPr>
        <w:t>Ranking</w:t>
      </w:r>
    </w:p>
    <w:p w14:paraId="0867F03B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0C55898">
      <w:pPr>
        <w:pStyle w:val="5"/>
        <w:spacing w:before="139"/>
      </w:pPr>
      <w:r>
        <w:t>Correction</w:t>
      </w:r>
      <w:r>
        <w:rPr>
          <w:spacing w:val="-6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rPr>
          <w:spacing w:val="-2"/>
        </w:rPr>
        <w:t>Handling</w:t>
      </w:r>
    </w:p>
    <w:p w14:paraId="5CCB62E3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8A71DC6">
      <w:pPr>
        <w:pStyle w:val="5"/>
        <w:spacing w:before="139"/>
      </w:pPr>
      <w:r>
        <w:t>Semantic</w:t>
      </w:r>
      <w:r>
        <w:rPr>
          <w:spacing w:val="-3"/>
        </w:rPr>
        <w:t xml:space="preserve"> </w:t>
      </w:r>
      <w:r>
        <w:rPr>
          <w:spacing w:val="-2"/>
        </w:rPr>
        <w:t>Representation</w:t>
      </w:r>
    </w:p>
    <w:p w14:paraId="71E8AC03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53D6D608">
      <w:pPr>
        <w:pStyle w:val="5"/>
        <w:spacing w:before="139"/>
      </w:pPr>
      <w:r>
        <w:t>Booking</w:t>
      </w:r>
      <w:r>
        <w:rPr>
          <w:spacing w:val="-2"/>
        </w:rPr>
        <w:t xml:space="preserve"> System</w:t>
      </w:r>
    </w:p>
    <w:p w14:paraId="756EF130">
      <w:pPr>
        <w:pStyle w:val="5"/>
        <w:spacing w:before="0"/>
        <w:ind w:left="0"/>
      </w:pPr>
    </w:p>
    <w:p w14:paraId="7E402E69">
      <w:pPr>
        <w:pStyle w:val="5"/>
        <w:spacing w:before="0"/>
        <w:ind w:left="0"/>
      </w:pPr>
    </w:p>
    <w:p w14:paraId="3DB4FA06">
      <w:pPr>
        <w:pStyle w:val="5"/>
        <w:spacing w:before="0"/>
        <w:ind w:left="0"/>
      </w:pPr>
    </w:p>
    <w:p w14:paraId="484C020F">
      <w:pPr>
        <w:pStyle w:val="5"/>
        <w:spacing w:before="0"/>
        <w:ind w:left="0"/>
      </w:pPr>
    </w:p>
    <w:p w14:paraId="0A197147">
      <w:pPr>
        <w:pStyle w:val="5"/>
        <w:spacing w:before="0"/>
        <w:ind w:left="0"/>
      </w:pPr>
    </w:p>
    <w:p w14:paraId="6FF50873">
      <w:pPr>
        <w:pStyle w:val="2"/>
        <w:tabs>
          <w:tab w:val="left" w:pos="2507"/>
        </w:tabs>
        <w:spacing w:line="398" w:lineRule="auto"/>
        <w:ind w:right="7091"/>
      </w:pPr>
      <w:r>
        <w:t xml:space="preserve">Role of Components </w:t>
      </w:r>
      <w:r>
        <w:rPr>
          <w:spacing w:val="-2"/>
        </w:rPr>
        <w:t>Component</w:t>
      </w:r>
      <w:r>
        <w:tab/>
      </w:r>
      <w:r>
        <w:rPr>
          <w:spacing w:val="-2"/>
        </w:rPr>
        <w:t>Purpose</w:t>
      </w:r>
    </w:p>
    <w:p w14:paraId="797B9A70">
      <w:pPr>
        <w:tabs>
          <w:tab w:val="left" w:pos="2507"/>
        </w:tabs>
        <w:spacing w:before="15"/>
        <w:ind w:left="360" w:right="0" w:firstLine="0"/>
        <w:jc w:val="left"/>
        <w:rPr>
          <w:sz w:val="24"/>
        </w:rPr>
      </w:pPr>
      <w:r>
        <w:rPr>
          <w:b/>
          <w:sz w:val="24"/>
        </w:rPr>
        <w:t>Earley</w:t>
      </w:r>
      <w:r>
        <w:rPr>
          <w:b/>
          <w:spacing w:val="-2"/>
          <w:sz w:val="24"/>
        </w:rPr>
        <w:t xml:space="preserve"> Parser</w:t>
      </w:r>
      <w:r>
        <w:rPr>
          <w:b/>
          <w:sz w:val="24"/>
        </w:rPr>
        <w:tab/>
      </w: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ambiguous </w:t>
      </w:r>
      <w:r>
        <w:rPr>
          <w:spacing w:val="-2"/>
          <w:sz w:val="24"/>
        </w:rPr>
        <w:t>input</w:t>
      </w:r>
    </w:p>
    <w:p w14:paraId="02A9400A">
      <w:pPr>
        <w:spacing w:after="0"/>
        <w:jc w:val="left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62ACA0A6">
      <w:pPr>
        <w:pStyle w:val="2"/>
        <w:tabs>
          <w:tab w:val="left" w:pos="2507"/>
        </w:tabs>
        <w:spacing w:before="69"/>
      </w:pPr>
      <w:r>
        <w:rPr>
          <w:spacing w:val="-2"/>
        </w:rPr>
        <w:t>Component</w:t>
      </w:r>
      <w:r>
        <w:tab/>
      </w:r>
      <w:r>
        <w:rPr>
          <w:spacing w:val="-2"/>
        </w:rPr>
        <w:t>Purpose</w:t>
      </w:r>
    </w:p>
    <w:p w14:paraId="6CC9775E">
      <w:pPr>
        <w:pStyle w:val="5"/>
        <w:tabs>
          <w:tab w:val="left" w:pos="2507"/>
        </w:tabs>
        <w:spacing w:before="196"/>
      </w:pPr>
      <w:r>
        <w:rPr>
          <w:b/>
          <w:spacing w:val="-4"/>
        </w:rPr>
        <w:t>PCFG</w:t>
      </w:r>
      <w:r>
        <w:rPr>
          <w:b/>
        </w:rPr>
        <w:tab/>
      </w:r>
      <w:r>
        <w:t>Ranks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interpretations</w:t>
      </w:r>
    </w:p>
    <w:p w14:paraId="20B68B55">
      <w:pPr>
        <w:tabs>
          <w:tab w:val="left" w:pos="2507"/>
        </w:tabs>
        <w:spacing w:before="200"/>
        <w:ind w:left="360" w:right="0" w:firstLine="0"/>
        <w:jc w:val="left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Structures</w:t>
      </w:r>
      <w:r>
        <w:rPr>
          <w:b/>
          <w:sz w:val="24"/>
        </w:rPr>
        <w:tab/>
      </w:r>
      <w:r>
        <w:rPr>
          <w:sz w:val="24"/>
        </w:rPr>
        <w:t>Maintains</w:t>
      </w:r>
      <w:r>
        <w:rPr>
          <w:spacing w:val="-7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2"/>
          <w:sz w:val="24"/>
        </w:rPr>
        <w:t xml:space="preserve"> </w:t>
      </w:r>
      <w:r>
        <w:rPr>
          <w:sz w:val="24"/>
        </w:rPr>
        <w:t>such as</w:t>
      </w:r>
      <w:r>
        <w:rPr>
          <w:spacing w:val="-2"/>
          <w:sz w:val="24"/>
        </w:rPr>
        <w:t xml:space="preserve"> </w:t>
      </w:r>
      <w:r>
        <w:rPr>
          <w:sz w:val="24"/>
        </w:rPr>
        <w:t>date, destination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passenger </w:t>
      </w:r>
      <w:r>
        <w:rPr>
          <w:spacing w:val="-2"/>
          <w:sz w:val="24"/>
        </w:rPr>
        <w:t>count</w:t>
      </w:r>
    </w:p>
    <w:p w14:paraId="7008E1E5">
      <w:pPr>
        <w:spacing w:before="197"/>
        <w:ind w:left="360" w:right="0" w:firstLine="0"/>
        <w:jc w:val="left"/>
        <w:rPr>
          <w:sz w:val="24"/>
        </w:rPr>
      </w:pPr>
      <w:r>
        <w:rPr>
          <w:b/>
          <w:sz w:val="24"/>
        </w:rPr>
        <w:t>Correction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previously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extracted </w:t>
      </w:r>
      <w:r>
        <w:rPr>
          <w:spacing w:val="-2"/>
          <w:sz w:val="24"/>
        </w:rPr>
        <w:t>information</w:t>
      </w:r>
    </w:p>
    <w:p w14:paraId="1E13BA02">
      <w:pPr>
        <w:spacing w:before="184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32"/>
          <w:sz w:val="24"/>
        </w:rPr>
        <w:t xml:space="preserve"> </w:t>
      </w:r>
      <w:r>
        <w:rPr>
          <w:sz w:val="24"/>
        </w:rPr>
        <w:t>directly</w:t>
      </w:r>
      <w:r>
        <w:rPr>
          <w:spacing w:val="33"/>
          <w:sz w:val="24"/>
        </w:rPr>
        <w:t xml:space="preserve"> </w:t>
      </w:r>
      <w:r>
        <w:rPr>
          <w:sz w:val="24"/>
        </w:rPr>
        <w:t>addresses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assessment</w:t>
      </w:r>
      <w:r>
        <w:rPr>
          <w:spacing w:val="3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input,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ambiguity resolution, and agreement constraints</w:t>
      </w:r>
      <w:r>
        <w:rPr>
          <w:sz w:val="24"/>
        </w:rPr>
        <w:t>.</w:t>
      </w:r>
    </w:p>
    <w:p w14:paraId="70CCCDC2">
      <w:pPr>
        <w:pStyle w:val="2"/>
        <w:numPr>
          <w:ilvl w:val="0"/>
          <w:numId w:val="13"/>
        </w:numPr>
        <w:tabs>
          <w:tab w:val="left" w:pos="632"/>
        </w:tabs>
        <w:spacing w:before="0" w:after="0" w:line="240" w:lineRule="auto"/>
        <w:ind w:left="632" w:right="0" w:hanging="272"/>
        <w:jc w:val="left"/>
      </w:pPr>
      <w:r>
        <w:t>Processing</w:t>
      </w:r>
      <w:r>
        <w:rPr>
          <w:spacing w:val="-4"/>
        </w:rPr>
        <w:t xml:space="preserve"> </w:t>
      </w:r>
      <w:r>
        <w:rPr>
          <w:spacing w:val="-2"/>
        </w:rPr>
        <w:t>Workflow</w:t>
      </w:r>
    </w:p>
    <w:p w14:paraId="191D9E55">
      <w:pPr>
        <w:pStyle w:val="8"/>
        <w:numPr>
          <w:ilvl w:val="0"/>
          <w:numId w:val="14"/>
        </w:numPr>
        <w:tabs>
          <w:tab w:val="left" w:pos="600"/>
        </w:tabs>
        <w:spacing w:before="137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Speech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14:paraId="1D649A58">
      <w:pPr>
        <w:pStyle w:val="5"/>
        <w:spacing w:before="139"/>
      </w:pPr>
      <w:r>
        <w:t>"Change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>tomorrow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passengers."</w:t>
      </w:r>
    </w:p>
    <w:p w14:paraId="484839F6">
      <w:pPr>
        <w:pStyle w:val="8"/>
        <w:numPr>
          <w:ilvl w:val="0"/>
          <w:numId w:val="14"/>
        </w:numPr>
        <w:tabs>
          <w:tab w:val="left" w:pos="600"/>
          <w:tab w:val="left" w:pos="1353"/>
          <w:tab w:val="left" w:pos="1432"/>
        </w:tabs>
        <w:spacing w:before="137" w:after="0" w:line="360" w:lineRule="auto"/>
        <w:ind w:left="360" w:right="7340" w:firstLine="0"/>
        <w:jc w:val="left"/>
        <w:rPr>
          <w:sz w:val="24"/>
        </w:rPr>
      </w:pPr>
      <w:r>
        <w:rPr>
          <w:b/>
          <w:sz w:val="24"/>
        </w:rPr>
        <w:t xml:space="preserve">Extract information </w:t>
      </w:r>
      <w:r>
        <w:rPr>
          <w:spacing w:val="-2"/>
          <w:sz w:val="24"/>
        </w:rPr>
        <w:t>Action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Change</w:t>
      </w:r>
      <w:r>
        <w:rPr>
          <w:spacing w:val="-15"/>
          <w:sz w:val="24"/>
        </w:rPr>
        <w:t xml:space="preserve"> </w:t>
      </w:r>
      <w:r>
        <w:rPr>
          <w:sz w:val="24"/>
        </w:rPr>
        <w:t>Flight Destination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→ Mumbai </w:t>
      </w:r>
      <w:r>
        <w:rPr>
          <w:spacing w:val="-4"/>
          <w:sz w:val="24"/>
        </w:rPr>
        <w:t>Date</w:t>
      </w:r>
      <w:r>
        <w:rPr>
          <w:sz w:val="24"/>
        </w:rPr>
        <w:tab/>
      </w:r>
      <w:r>
        <w:rPr>
          <w:sz w:val="24"/>
        </w:rPr>
        <w:t>→ Tomorrow Passengers</w:t>
      </w:r>
      <w:r>
        <w:rPr>
          <w:spacing w:val="80"/>
          <w:sz w:val="24"/>
        </w:rPr>
        <w:t xml:space="preserve"> </w:t>
      </w:r>
      <w:r>
        <w:rPr>
          <w:sz w:val="24"/>
        </w:rPr>
        <w:t>→ 2</w:t>
      </w:r>
    </w:p>
    <w:p w14:paraId="3A5E920F">
      <w:pPr>
        <w:pStyle w:val="2"/>
        <w:numPr>
          <w:ilvl w:val="0"/>
          <w:numId w:val="14"/>
        </w:numPr>
        <w:tabs>
          <w:tab w:val="left" w:pos="600"/>
        </w:tabs>
        <w:spacing w:before="2" w:after="0" w:line="240" w:lineRule="auto"/>
        <w:ind w:left="600" w:right="0" w:hanging="240"/>
        <w:jc w:val="left"/>
      </w:pPr>
      <w:r>
        <w:t>Process</w:t>
      </w:r>
      <w:r>
        <w:rPr>
          <w:spacing w:val="-2"/>
        </w:rPr>
        <w:t xml:space="preserve"> correction</w:t>
      </w:r>
    </w:p>
    <w:p w14:paraId="504F0736">
      <w:pPr>
        <w:pStyle w:val="5"/>
        <w:spacing w:before="136" w:line="360" w:lineRule="auto"/>
        <w:ind w:right="6509"/>
      </w:pPr>
      <w:r>
        <w:t>"Actually,</w:t>
      </w:r>
      <w:r>
        <w:rPr>
          <w:spacing w:val="-14"/>
        </w:rPr>
        <w:t xml:space="preserve"> </w:t>
      </w:r>
      <w:r>
        <w:t>make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 xml:space="preserve">Bangalore." </w:t>
      </w:r>
      <w:r>
        <w:rPr>
          <w:spacing w:val="-2"/>
        </w:rPr>
        <w:t>Update:</w:t>
      </w:r>
    </w:p>
    <w:p w14:paraId="5E8FD403">
      <w:pPr>
        <w:pStyle w:val="5"/>
        <w:spacing w:before="1"/>
      </w:pPr>
      <w:r>
        <w:t>Destination:</w:t>
      </w:r>
      <w:r>
        <w:rPr>
          <w:spacing w:val="-2"/>
        </w:rPr>
        <w:t xml:space="preserve"> </w:t>
      </w:r>
      <w:r>
        <w:t>Mumbai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Bangalore</w:t>
      </w:r>
    </w:p>
    <w:p w14:paraId="1ED997EC">
      <w:pPr>
        <w:pStyle w:val="5"/>
        <w:spacing w:after="0"/>
        <w:sectPr>
          <w:pgSz w:w="12240" w:h="15840"/>
          <w:pgMar w:top="1400" w:right="720" w:bottom="280" w:left="1080" w:header="720" w:footer="720" w:gutter="0"/>
          <w:cols w:space="720" w:num="1"/>
        </w:sectPr>
      </w:pPr>
    </w:p>
    <w:p w14:paraId="46EA0377">
      <w:pPr>
        <w:pStyle w:val="8"/>
        <w:numPr>
          <w:ilvl w:val="0"/>
          <w:numId w:val="14"/>
        </w:numPr>
        <w:tabs>
          <w:tab w:val="left" w:pos="600"/>
          <w:tab w:val="left" w:pos="1353"/>
          <w:tab w:val="left" w:pos="1432"/>
        </w:tabs>
        <w:spacing w:before="73" w:after="0" w:line="360" w:lineRule="auto"/>
        <w:ind w:left="360" w:right="7238" w:firstLine="0"/>
        <w:jc w:val="left"/>
        <w:rPr>
          <w:sz w:val="24"/>
        </w:rPr>
      </w:pPr>
      <w:r>
        <w:rPr>
          <w:b/>
          <w:sz w:val="24"/>
        </w:rPr>
        <w:t>Final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Structured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Request </w:t>
      </w:r>
      <w:r>
        <w:rPr>
          <w:spacing w:val="-2"/>
          <w:sz w:val="24"/>
        </w:rPr>
        <w:t>Action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= Change Flight Destination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= Bangalore </w:t>
      </w:r>
      <w:r>
        <w:rPr>
          <w:spacing w:val="-4"/>
          <w:sz w:val="24"/>
        </w:rPr>
        <w:t>Date</w:t>
      </w:r>
      <w:r>
        <w:rPr>
          <w:sz w:val="24"/>
        </w:rPr>
        <w:tab/>
      </w:r>
      <w:r>
        <w:rPr>
          <w:sz w:val="24"/>
        </w:rPr>
        <w:t>= Tomorrow Passengers</w:t>
      </w:r>
      <w:r>
        <w:rPr>
          <w:spacing w:val="80"/>
          <w:sz w:val="24"/>
        </w:rPr>
        <w:t xml:space="preserve"> </w:t>
      </w:r>
      <w:r>
        <w:rPr>
          <w:sz w:val="24"/>
        </w:rPr>
        <w:t>= 2</w:t>
      </w:r>
    </w:p>
    <w:p w14:paraId="5B704EF6">
      <w:pPr>
        <w:pStyle w:val="2"/>
        <w:numPr>
          <w:ilvl w:val="0"/>
          <w:numId w:val="14"/>
        </w:numPr>
        <w:tabs>
          <w:tab w:val="left" w:pos="600"/>
        </w:tabs>
        <w:spacing w:before="0" w:after="0" w:line="275" w:lineRule="exact"/>
        <w:ind w:left="600" w:right="0" w:hanging="240"/>
        <w:jc w:val="left"/>
      </w:pPr>
      <w:r>
        <w:t>Send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1ED5D149">
      <w:pPr>
        <w:pStyle w:val="5"/>
        <w:spacing w:before="139"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p w14:paraId="112E9B57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249771AA">
      <w:pPr>
        <w:pStyle w:val="5"/>
        <w:spacing w:before="139"/>
      </w:pPr>
      <w:r>
        <w:t>Validate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6B45FD6D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7C16CEC">
      <w:pPr>
        <w:pStyle w:val="5"/>
        <w:spacing w:before="139"/>
      </w:pPr>
      <w:r>
        <w:t>Modify</w:t>
      </w:r>
      <w:r>
        <w:rPr>
          <w:spacing w:val="-3"/>
        </w:rPr>
        <w:t xml:space="preserve"> </w:t>
      </w:r>
      <w:r>
        <w:rPr>
          <w:spacing w:val="-2"/>
        </w:rPr>
        <w:t>flight</w:t>
      </w:r>
    </w:p>
    <w:p w14:paraId="154AB82C">
      <w:pPr>
        <w:spacing w:before="137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33CFF5F4">
      <w:pPr>
        <w:pStyle w:val="5"/>
        <w:spacing w:before="139"/>
      </w:pPr>
      <w:r>
        <w:t>Confirm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passenger</w:t>
      </w:r>
    </w:p>
    <w:p w14:paraId="6E0F982B">
      <w:pPr>
        <w:pStyle w:val="2"/>
        <w:spacing w:before="137"/>
      </w:pPr>
      <w:r>
        <w:rPr>
          <w:spacing w:val="-2"/>
        </w:rPr>
        <w:t>Conclusion</w:t>
      </w:r>
    </w:p>
    <w:p w14:paraId="446DA4D4">
      <w:pPr>
        <w:pStyle w:val="5"/>
        <w:spacing w:before="139" w:line="360" w:lineRule="auto"/>
        <w:ind w:right="719"/>
        <w:jc w:val="both"/>
      </w:pPr>
      <w:r>
        <w:t>The</w:t>
      </w:r>
      <w:r>
        <w:rPr>
          <w:spacing w:val="27"/>
        </w:rPr>
        <w:t xml:space="preserve"> </w:t>
      </w:r>
      <w:r>
        <w:t>proposed</w:t>
      </w:r>
      <w:r>
        <w:rPr>
          <w:spacing w:val="28"/>
        </w:rPr>
        <w:t xml:space="preserve"> </w:t>
      </w:r>
      <w:r>
        <w:rPr>
          <w:b/>
        </w:rPr>
        <w:t>Earley</w:t>
      </w:r>
      <w:r>
        <w:rPr>
          <w:b/>
          <w:spacing w:val="28"/>
        </w:rPr>
        <w:t xml:space="preserve"> </w:t>
      </w:r>
      <w:r>
        <w:rPr>
          <w:b/>
        </w:rPr>
        <w:t>+ PCFG</w:t>
      </w:r>
      <w:r>
        <w:rPr>
          <w:b/>
          <w:spacing w:val="28"/>
        </w:rPr>
        <w:t xml:space="preserve"> </w:t>
      </w:r>
      <w:r>
        <w:rPr>
          <w:b/>
        </w:rPr>
        <w:t>+</w:t>
      </w:r>
      <w:r>
        <w:rPr>
          <w:b/>
          <w:spacing w:val="28"/>
        </w:rPr>
        <w:t xml:space="preserve"> </w:t>
      </w:r>
      <w:r>
        <w:rPr>
          <w:b/>
        </w:rPr>
        <w:t>Feature</w:t>
      </w:r>
      <w:r>
        <w:rPr>
          <w:b/>
          <w:spacing w:val="27"/>
        </w:rPr>
        <w:t xml:space="preserve"> </w:t>
      </w:r>
      <w:r>
        <w:rPr>
          <w:b/>
        </w:rPr>
        <w:t>Structures</w:t>
      </w:r>
      <w:r>
        <w:rPr>
          <w:b/>
          <w:spacing w:val="29"/>
        </w:rPr>
        <w:t xml:space="preserve"> </w:t>
      </w:r>
      <w:r>
        <w:t>architecture</w:t>
      </w:r>
      <w:r>
        <w:rPr>
          <w:spacing w:val="29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more</w:t>
      </w:r>
      <w:r>
        <w:rPr>
          <w:spacing w:val="27"/>
        </w:rPr>
        <w:t xml:space="preserve"> </w:t>
      </w:r>
      <w:r>
        <w:t>suitable for</w:t>
      </w:r>
      <w:r>
        <w:rPr>
          <w:spacing w:val="29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real-time airline assistant because it can maintain alternative interpretations, process incomplete speech, enforce constraints, and incorporate user corrections before sending the final structured request to the booking system.</w:t>
      </w:r>
    </w:p>
    <w:sectPr>
      <w:pgSz w:w="12240" w:h="15840"/>
      <w:pgMar w:top="178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lowerLetter"/>
      <w:lvlText w:val="%1)"/>
      <w:lvlJc w:val="left"/>
      <w:pPr>
        <w:ind w:left="360" w:hanging="2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lowerLetter"/>
      <w:lvlText w:val="%1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4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6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0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12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4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6" w:hanging="260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lowerLetter"/>
      <w:lvlText w:val="%1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5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lowerLetter"/>
      <w:lvlText w:val="%1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lowerLetter"/>
      <w:lvlText w:val="%1)"/>
      <w:lvlJc w:val="left"/>
      <w:pPr>
        <w:ind w:left="360" w:hanging="3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8" w:hanging="3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6" w:hanging="3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16" w:hanging="3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4" w:hanging="380"/>
      </w:pPr>
      <w:rPr>
        <w:rFonts w:hint="default"/>
        <w:lang w:val="en-US" w:eastAsia="en-US" w:bidi="ar-SA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lowerLetter"/>
      <w:lvlText w:val="%1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4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6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0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12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4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6" w:hanging="260"/>
      </w:pPr>
      <w:rPr>
        <w:rFonts w:hint="default"/>
        <w:lang w:val="en-US" w:eastAsia="en-US" w:bidi="ar-SA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lowerLetter"/>
      <w:lvlText w:val="%1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360" w:hanging="2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8" w:hanging="27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2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2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2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2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16" w:hanging="2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4" w:hanging="279"/>
      </w:pPr>
      <w:rPr>
        <w:rFonts w:hint="default"/>
        <w:lang w:val="en-US" w:eastAsia="en-US" w:bidi="ar-SA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lowerLetter"/>
      <w:lvlText w:val="%1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lowerLetter"/>
      <w:lvlText w:val="%1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BE13B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37"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9"/>
      <w:ind w:right="358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37"/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1144</Words>
  <Characters>7554</Characters>
  <TotalTime>3</TotalTime>
  <ScaleCrop>false</ScaleCrop>
  <LinksUpToDate>false</LinksUpToDate>
  <CharactersWithSpaces>8521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2026-08-31T14:11:00Z</dcterms:created>
  <dc:creator>Deepa</dc:creator>
  <cp:lastModifiedBy>MOHAMED JAMEEL</cp:lastModifiedBy>
  <dcterms:modified xsi:type="dcterms:W3CDTF">2026-09-01T04:18:54Z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2026-08-31T00:00:00Z</vt:filetime>
  </property>
  <property fmtid="{D5CDD505-2E9C-101B-9397-08002B2CF9AE}" pid="6" name="SourceModified">
    <vt:lpwstr>D:20260828141242+05'30'</vt:lpwstr>
  </property>
  <property fmtid="{D5CDD505-2E9C-101B-9397-08002B2CF9AE}" pid="7" name="KSOTemplateDocerSaveRecord">
    <vt:lpwstr>eyJoZGlkIjoiYjY2NGRjMGMyZjUzNDE0OTJlMWIwNmM3YTdmYjBlYzQiLCJ1c2VySWQiOiI1Njc2NzUyOTYyNzYifQ==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C124A4AFAE734282AD032DA7D710AD7E_13</vt:lpwstr>
  </property>
</Properties>
</file>