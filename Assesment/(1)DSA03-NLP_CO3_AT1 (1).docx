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4CF2E8">
      <w:pPr>
        <w:pStyle w:val="5"/>
      </w:pPr>
      <w:r>
        <w:rPr>
          <w:color w:val="1F4E79"/>
        </w:rPr>
        <w:t>SIMATS</w:t>
      </w:r>
      <w:r>
        <w:rPr>
          <w:color w:val="1F4E79"/>
          <w:spacing w:val="-9"/>
        </w:rPr>
        <w:t xml:space="preserve"> </w:t>
      </w:r>
      <w:r>
        <w:rPr>
          <w:color w:val="1F4E79"/>
        </w:rPr>
        <w:t>ENGINEERING</w:t>
      </w:r>
      <w:r>
        <w:rPr>
          <w:color w:val="1F4E79"/>
          <w:spacing w:val="-11"/>
        </w:rPr>
        <w:t xml:space="preserve"> </w:t>
      </w:r>
      <w:r>
        <w:rPr>
          <w:color w:val="1F4E79"/>
        </w:rPr>
        <w:t>(SAVEETHA</w:t>
      </w:r>
      <w:r>
        <w:rPr>
          <w:color w:val="1F4E79"/>
          <w:spacing w:val="-8"/>
        </w:rPr>
        <w:t xml:space="preserve"> </w:t>
      </w:r>
      <w:r>
        <w:rPr>
          <w:color w:val="1F4E79"/>
        </w:rPr>
        <w:t>SCHOOL</w:t>
      </w:r>
      <w:r>
        <w:rPr>
          <w:color w:val="1F4E79"/>
          <w:spacing w:val="-9"/>
        </w:rPr>
        <w:t xml:space="preserve"> </w:t>
      </w:r>
      <w:r>
        <w:rPr>
          <w:color w:val="1F4E79"/>
        </w:rPr>
        <w:t>OF</w:t>
      </w:r>
      <w:r>
        <w:rPr>
          <w:color w:val="1F4E79"/>
          <w:spacing w:val="-8"/>
        </w:rPr>
        <w:t xml:space="preserve"> </w:t>
      </w:r>
      <w:r>
        <w:rPr>
          <w:color w:val="1F4E79"/>
          <w:spacing w:val="-2"/>
        </w:rPr>
        <w:t>ENGINEERING)</w:t>
      </w:r>
    </w:p>
    <w:p w14:paraId="10A6B74F">
      <w:pPr>
        <w:spacing w:before="0" w:line="252" w:lineRule="exact"/>
        <w:ind w:left="1" w:right="1" w:firstLine="0"/>
        <w:jc w:val="center"/>
        <w:rPr>
          <w:rFonts w:ascii="Arial"/>
          <w:b/>
          <w:sz w:val="22"/>
        </w:rPr>
      </w:pPr>
      <w:r>
        <w:rPr>
          <w:rFonts w:ascii="Arial"/>
          <w:b/>
          <w:color w:val="2D75B6"/>
          <w:sz w:val="22"/>
        </w:rPr>
        <w:t>Department</w:t>
      </w:r>
      <w:r>
        <w:rPr>
          <w:rFonts w:ascii="Arial"/>
          <w:b/>
          <w:color w:val="2D75B6"/>
          <w:spacing w:val="-9"/>
          <w:sz w:val="22"/>
        </w:rPr>
        <w:t xml:space="preserve"> </w:t>
      </w:r>
      <w:r>
        <w:rPr>
          <w:rFonts w:ascii="Arial"/>
          <w:b/>
          <w:color w:val="2D75B6"/>
          <w:sz w:val="22"/>
        </w:rPr>
        <w:t>of</w:t>
      </w:r>
      <w:r>
        <w:rPr>
          <w:rFonts w:ascii="Arial"/>
          <w:b/>
          <w:color w:val="2D75B6"/>
          <w:spacing w:val="-6"/>
          <w:sz w:val="22"/>
        </w:rPr>
        <w:t xml:space="preserve"> </w:t>
      </w:r>
      <w:r>
        <w:rPr>
          <w:rFonts w:ascii="Arial"/>
          <w:b/>
          <w:color w:val="2D75B6"/>
          <w:sz w:val="22"/>
        </w:rPr>
        <w:t>Artificial</w:t>
      </w:r>
      <w:r>
        <w:rPr>
          <w:rFonts w:ascii="Arial"/>
          <w:b/>
          <w:color w:val="2D75B6"/>
          <w:spacing w:val="-6"/>
          <w:sz w:val="22"/>
        </w:rPr>
        <w:t xml:space="preserve"> </w:t>
      </w:r>
      <w:r>
        <w:rPr>
          <w:rFonts w:ascii="Arial"/>
          <w:b/>
          <w:color w:val="2D75B6"/>
          <w:sz w:val="22"/>
        </w:rPr>
        <w:t>Intelligence</w:t>
      </w:r>
      <w:r>
        <w:rPr>
          <w:rFonts w:ascii="Arial"/>
          <w:b/>
          <w:color w:val="2D75B6"/>
          <w:spacing w:val="-6"/>
          <w:sz w:val="22"/>
        </w:rPr>
        <w:t xml:space="preserve"> </w:t>
      </w:r>
      <w:r>
        <w:rPr>
          <w:rFonts w:ascii="Arial"/>
          <w:b/>
          <w:color w:val="2D75B6"/>
          <w:sz w:val="22"/>
        </w:rPr>
        <w:t>and</w:t>
      </w:r>
      <w:r>
        <w:rPr>
          <w:rFonts w:ascii="Arial"/>
          <w:b/>
          <w:color w:val="2D75B6"/>
          <w:spacing w:val="-7"/>
          <w:sz w:val="22"/>
        </w:rPr>
        <w:t xml:space="preserve"> </w:t>
      </w:r>
      <w:r>
        <w:rPr>
          <w:rFonts w:ascii="Arial"/>
          <w:b/>
          <w:color w:val="2D75B6"/>
          <w:sz w:val="22"/>
        </w:rPr>
        <w:t>Data</w:t>
      </w:r>
      <w:r>
        <w:rPr>
          <w:rFonts w:ascii="Arial"/>
          <w:b/>
          <w:color w:val="2D75B6"/>
          <w:spacing w:val="-7"/>
          <w:sz w:val="22"/>
        </w:rPr>
        <w:t xml:space="preserve"> </w:t>
      </w:r>
      <w:r>
        <w:rPr>
          <w:rFonts w:ascii="Arial"/>
          <w:b/>
          <w:color w:val="2D75B6"/>
          <w:spacing w:val="-2"/>
          <w:sz w:val="22"/>
        </w:rPr>
        <w:t>Science</w:t>
      </w:r>
    </w:p>
    <w:p w14:paraId="2D50382B">
      <w:pPr>
        <w:spacing w:before="0" w:line="276" w:lineRule="exact"/>
        <w:ind w:left="0" w:right="1" w:firstLine="0"/>
        <w:jc w:val="center"/>
        <w:rPr>
          <w:rFonts w:ascii="Arial" w:hAnsi="Arial"/>
          <w:b/>
          <w:sz w:val="24"/>
        </w:rPr>
      </w:pPr>
      <w:r>
        <w:rPr>
          <w:rFonts w:ascii="Arial" w:hAnsi="Arial"/>
          <w:b/>
          <w:color w:val="C00000"/>
          <w:sz w:val="24"/>
        </w:rPr>
        <w:t>ASSESSMENT</w:t>
      </w:r>
      <w:r>
        <w:rPr>
          <w:rFonts w:ascii="Arial" w:hAnsi="Arial"/>
          <w:b/>
          <w:color w:val="C00000"/>
          <w:spacing w:val="-5"/>
          <w:sz w:val="24"/>
        </w:rPr>
        <w:t xml:space="preserve"> </w:t>
      </w:r>
      <w:r>
        <w:rPr>
          <w:rFonts w:ascii="Arial" w:hAnsi="Arial"/>
          <w:b/>
          <w:color w:val="C00000"/>
          <w:sz w:val="24"/>
        </w:rPr>
        <w:t>TOOL</w:t>
      </w:r>
      <w:r>
        <w:rPr>
          <w:rFonts w:ascii="Arial" w:hAnsi="Arial"/>
          <w:b/>
          <w:color w:val="C00000"/>
          <w:spacing w:val="-1"/>
          <w:sz w:val="24"/>
        </w:rPr>
        <w:t xml:space="preserve"> </w:t>
      </w:r>
      <w:r>
        <w:rPr>
          <w:rFonts w:hint="default" w:ascii="Arial" w:hAnsi="Arial"/>
          <w:b/>
          <w:color w:val="C00000"/>
          <w:spacing w:val="-1"/>
          <w:sz w:val="24"/>
          <w:lang w:val="en-US"/>
        </w:rPr>
        <w:t>1</w:t>
      </w:r>
      <w:r>
        <w:rPr>
          <w:rFonts w:ascii="Arial" w:hAnsi="Arial"/>
          <w:b/>
          <w:color w:val="C00000"/>
          <w:spacing w:val="-3"/>
          <w:sz w:val="24"/>
        </w:rPr>
        <w:t xml:space="preserve"> </w:t>
      </w:r>
      <w:r>
        <w:rPr>
          <w:rFonts w:ascii="Arial" w:hAnsi="Arial"/>
          <w:b/>
          <w:color w:val="C00000"/>
          <w:sz w:val="24"/>
        </w:rPr>
        <w:t>–</w:t>
      </w:r>
      <w:r>
        <w:rPr>
          <w:rFonts w:ascii="Arial" w:hAnsi="Arial"/>
          <w:b/>
          <w:color w:val="C00000"/>
          <w:spacing w:val="-2"/>
          <w:sz w:val="24"/>
        </w:rPr>
        <w:t xml:space="preserve"> </w:t>
      </w:r>
      <w:r>
        <w:rPr>
          <w:rFonts w:ascii="Arial" w:hAnsi="Arial"/>
          <w:b/>
          <w:color w:val="C00000"/>
          <w:sz w:val="24"/>
        </w:rPr>
        <w:t>DESIGN</w:t>
      </w:r>
      <w:r>
        <w:rPr>
          <w:rFonts w:ascii="Arial" w:hAnsi="Arial"/>
          <w:b/>
          <w:color w:val="C00000"/>
          <w:spacing w:val="-1"/>
          <w:sz w:val="24"/>
        </w:rPr>
        <w:t xml:space="preserve"> </w:t>
      </w:r>
      <w:r>
        <w:rPr>
          <w:rFonts w:ascii="Arial" w:hAnsi="Arial"/>
          <w:b/>
          <w:color w:val="C00000"/>
          <w:spacing w:val="-4"/>
          <w:sz w:val="24"/>
        </w:rPr>
        <w:t>TASK</w:t>
      </w:r>
    </w:p>
    <w:p w14:paraId="39CD85AC">
      <w:pPr>
        <w:pStyle w:val="4"/>
        <w:spacing w:before="76"/>
        <w:ind w:left="0"/>
        <w:rPr>
          <w:rFonts w:ascii="Arial"/>
          <w:b/>
        </w:rPr>
      </w:pPr>
      <w:r>
        <w:rPr>
          <w:rFonts w:ascii="Arial"/>
          <w:b/>
        </w:rPr>
        <mc:AlternateContent>
          <mc:Choice Requires="wps">
            <w:drawing>
              <wp:anchor distT="0" distB="0" distL="0" distR="0" simplePos="0" relativeHeight="251698176" behindDoc="1" locked="0" layoutInCell="1" allowOverlap="1">
                <wp:simplePos x="0" y="0"/>
                <wp:positionH relativeFrom="page">
                  <wp:posOffset>685800</wp:posOffset>
                </wp:positionH>
                <wp:positionV relativeFrom="paragraph">
                  <wp:posOffset>209550</wp:posOffset>
                </wp:positionV>
                <wp:extent cx="6400800" cy="9525"/>
                <wp:effectExtent l="0" t="0" r="0" b="0"/>
                <wp:wrapTopAndBottom/>
                <wp:docPr id="1" name="Graphic 1"/>
                <wp:cNvGraphicFramePr/>
                <a:graphic xmlns:a="http://schemas.openxmlformats.org/drawingml/2006/main">
                  <a:graphicData uri="http://schemas.microsoft.com/office/word/2010/wordprocessingShape">
                    <wps:wsp>
                      <wps:cNvSpPr/>
                      <wps:spPr>
                        <a:xfrm>
                          <a:off x="0" y="0"/>
                          <a:ext cx="6400800" cy="9525"/>
                        </a:xfrm>
                        <a:custGeom>
                          <a:avLst/>
                          <a:gdLst/>
                          <a:ahLst/>
                          <a:cxnLst/>
                          <a:rect l="l" t="t" r="r" b="b"/>
                          <a:pathLst>
                            <a:path w="6400800" h="9525">
                              <a:moveTo>
                                <a:pt x="6400800" y="9143"/>
                              </a:moveTo>
                              <a:lnTo>
                                <a:pt x="0" y="9143"/>
                              </a:lnTo>
                              <a:lnTo>
                                <a:pt x="0" y="0"/>
                              </a:lnTo>
                              <a:lnTo>
                                <a:pt x="6400800" y="0"/>
                              </a:lnTo>
                              <a:lnTo>
                                <a:pt x="6400800" y="9143"/>
                              </a:lnTo>
                              <a:close/>
                            </a:path>
                          </a:pathLst>
                        </a:custGeom>
                        <a:solidFill>
                          <a:srgbClr val="1F4E79"/>
                        </a:solidFill>
                      </wps:spPr>
                      <wps:bodyPr wrap="square" lIns="0" tIns="0" rIns="0" bIns="0" rtlCol="0">
                        <a:noAutofit/>
                      </wps:bodyPr>
                    </wps:wsp>
                  </a:graphicData>
                </a:graphic>
              </wp:anchor>
            </w:drawing>
          </mc:Choice>
          <mc:Fallback>
            <w:pict>
              <v:shape id="Graphic 1" o:spid="_x0000_s1026" o:spt="100" style="position:absolute;left:0pt;margin-left:54pt;margin-top:16.5pt;height:0.75pt;width:504pt;mso-position-horizontal-relative:page;mso-wrap-distance-bottom:0pt;mso-wrap-distance-top:0pt;z-index:-251618304;mso-width-relative:page;mso-height-relative:page;" fillcolor="#1F4E79" filled="t" stroked="f" coordsize="6400800,9525" o:gfxdata="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0p0KqdcA&#10;AAAKAQAADwAAAAAAAAABACAAAAAiAAAAZHJzL2Rvd25yZXYueG1sUEsBAhQAFAAAAAgAh07iQN1U&#10;x60gAgAA3wQAAA4AAAAAAAAAAQAgAAAAJgEAAGRycy9lMm9Eb2MueG1sUEsFBgAAAAAGAAYAWQEA&#10;ALgFAAAAAA==&#10;" path="m6400800,9143l0,9143,0,0,6400800,0,6400800,9143xe">
                <v:fill on="t" focussize="0,0"/>
                <v:stroke on="f"/>
                <v:imagedata o:title=""/>
                <o:lock v:ext="edit" aspectratio="f"/>
                <v:textbox inset="0mm,0mm,0mm,0mm"/>
                <w10:wrap type="topAndBottom"/>
              </v:shape>
            </w:pict>
          </mc:Fallback>
        </mc:AlternateContent>
      </w:r>
    </w:p>
    <w:p w14:paraId="18C05229">
      <w:pPr>
        <w:pStyle w:val="4"/>
        <w:spacing w:before="132"/>
        <w:ind w:left="0"/>
        <w:rPr>
          <w:rFonts w:ascii="Arial"/>
          <w:b/>
        </w:rPr>
      </w:pPr>
    </w:p>
    <w:tbl>
      <w:tblPr>
        <w:tblStyle w:val="3"/>
        <w:tblW w:w="0" w:type="auto"/>
        <w:tblInd w:w="245" w:type="dxa"/>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Layout w:type="fixed"/>
        <w:tblCellMar>
          <w:top w:w="0" w:type="dxa"/>
          <w:left w:w="0" w:type="dxa"/>
          <w:bottom w:w="0" w:type="dxa"/>
          <w:right w:w="0" w:type="dxa"/>
        </w:tblCellMar>
      </w:tblPr>
      <w:tblGrid>
        <w:gridCol w:w="1800"/>
        <w:gridCol w:w="3240"/>
        <w:gridCol w:w="1800"/>
        <w:gridCol w:w="3240"/>
      </w:tblGrid>
      <w:tr w14:paraId="3D44A3D9">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6" w:hRule="atLeast"/>
        </w:trPr>
        <w:tc>
          <w:tcPr>
            <w:tcW w:w="1800" w:type="dxa"/>
            <w:shd w:val="clear" w:color="auto" w:fill="D5E3EF"/>
          </w:tcPr>
          <w:p w14:paraId="464D140A">
            <w:pPr>
              <w:pStyle w:val="8"/>
              <w:spacing w:before="69"/>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548F6BE9">
            <w:pPr>
              <w:pStyle w:val="8"/>
              <w:spacing w:before="69"/>
              <w:ind w:left="119"/>
              <w:rPr>
                <w:sz w:val="18"/>
              </w:rPr>
            </w:pPr>
            <w:r>
              <w:rPr>
                <w:spacing w:val="-4"/>
                <w:sz w:val="18"/>
              </w:rPr>
              <w:t>DSA03</w:t>
            </w:r>
          </w:p>
        </w:tc>
        <w:tc>
          <w:tcPr>
            <w:tcW w:w="1800" w:type="dxa"/>
            <w:shd w:val="clear" w:color="auto" w:fill="D5E3EF"/>
          </w:tcPr>
          <w:p w14:paraId="4C58F7A4">
            <w:pPr>
              <w:pStyle w:val="8"/>
              <w:spacing w:before="69"/>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354E29BD">
            <w:pPr>
              <w:pStyle w:val="8"/>
              <w:spacing w:before="69"/>
              <w:ind w:left="119"/>
              <w:rPr>
                <w:sz w:val="18"/>
              </w:rPr>
            </w:pPr>
            <w:r>
              <w:rPr>
                <w:sz w:val="18"/>
              </w:rPr>
              <w:t>Natural</w:t>
            </w:r>
            <w:r>
              <w:rPr>
                <w:spacing w:val="-7"/>
                <w:sz w:val="18"/>
              </w:rPr>
              <w:t xml:space="preserve"> </w:t>
            </w:r>
            <w:r>
              <w:rPr>
                <w:sz w:val="18"/>
              </w:rPr>
              <w:t>Language</w:t>
            </w:r>
            <w:r>
              <w:rPr>
                <w:spacing w:val="-1"/>
                <w:sz w:val="18"/>
              </w:rPr>
              <w:t xml:space="preserve"> </w:t>
            </w:r>
            <w:r>
              <w:rPr>
                <w:spacing w:val="-2"/>
                <w:sz w:val="18"/>
              </w:rPr>
              <w:t>Processing</w:t>
            </w:r>
          </w:p>
        </w:tc>
      </w:tr>
      <w:tr w14:paraId="29A5CCDC">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7" w:hRule="atLeast"/>
        </w:trPr>
        <w:tc>
          <w:tcPr>
            <w:tcW w:w="1800" w:type="dxa"/>
            <w:shd w:val="clear" w:color="auto" w:fill="D5E3EF"/>
          </w:tcPr>
          <w:p w14:paraId="3EAAB787">
            <w:pPr>
              <w:pStyle w:val="8"/>
              <w:spacing w:before="69"/>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4607C43A">
            <w:pPr>
              <w:pStyle w:val="8"/>
              <w:spacing w:before="69"/>
              <w:ind w:left="119"/>
              <w:rPr>
                <w:sz w:val="18"/>
              </w:rPr>
            </w:pPr>
            <w:r>
              <w:rPr>
                <w:sz w:val="18"/>
              </w:rPr>
              <w:t>CO3</w:t>
            </w:r>
            <w:r>
              <w:rPr>
                <w:spacing w:val="-1"/>
                <w:sz w:val="18"/>
              </w:rPr>
              <w:t xml:space="preserve"> </w:t>
            </w:r>
            <w:r>
              <w:rPr>
                <w:sz w:val="18"/>
              </w:rPr>
              <w:t>–</w:t>
            </w:r>
            <w:r>
              <w:rPr>
                <w:spacing w:val="-2"/>
                <w:sz w:val="18"/>
              </w:rPr>
              <w:t xml:space="preserve"> Precision</w:t>
            </w:r>
          </w:p>
        </w:tc>
        <w:tc>
          <w:tcPr>
            <w:tcW w:w="1800" w:type="dxa"/>
            <w:shd w:val="clear" w:color="auto" w:fill="D5E3EF"/>
          </w:tcPr>
          <w:p w14:paraId="3949FD0B">
            <w:pPr>
              <w:pStyle w:val="8"/>
              <w:spacing w:before="69"/>
              <w:ind w:left="119"/>
              <w:rPr>
                <w:rFonts w:ascii="Arial"/>
                <w:b/>
                <w:sz w:val="18"/>
              </w:rPr>
            </w:pPr>
            <w:r>
              <w:rPr>
                <w:rFonts w:ascii="Arial"/>
                <w:b/>
                <w:color w:val="1F4E79"/>
                <w:spacing w:val="-2"/>
                <w:sz w:val="18"/>
              </w:rPr>
              <w:t>Assessment:</w:t>
            </w:r>
          </w:p>
        </w:tc>
        <w:tc>
          <w:tcPr>
            <w:tcW w:w="3240" w:type="dxa"/>
          </w:tcPr>
          <w:p w14:paraId="16D1AFA1">
            <w:pPr>
              <w:pStyle w:val="8"/>
              <w:spacing w:before="69"/>
              <w:ind w:left="119"/>
              <w:rPr>
                <w:sz w:val="18"/>
              </w:rPr>
            </w:pPr>
            <w:r>
              <w:rPr>
                <w:sz w:val="18"/>
              </w:rPr>
              <w:t>Assessment</w:t>
            </w:r>
            <w:r>
              <w:rPr>
                <w:spacing w:val="-4"/>
                <w:sz w:val="18"/>
              </w:rPr>
              <w:t xml:space="preserve"> </w:t>
            </w:r>
            <w:r>
              <w:rPr>
                <w:sz w:val="18"/>
              </w:rPr>
              <w:t>Tool 3</w:t>
            </w:r>
            <w:r>
              <w:rPr>
                <w:spacing w:val="-4"/>
                <w:sz w:val="18"/>
              </w:rPr>
              <w:t xml:space="preserve"> </w:t>
            </w:r>
            <w:r>
              <w:rPr>
                <w:sz w:val="18"/>
              </w:rPr>
              <w:t>– Design</w:t>
            </w:r>
            <w:r>
              <w:rPr>
                <w:spacing w:val="-3"/>
                <w:sz w:val="18"/>
              </w:rPr>
              <w:t xml:space="preserve"> </w:t>
            </w:r>
            <w:r>
              <w:rPr>
                <w:spacing w:val="-4"/>
                <w:sz w:val="18"/>
              </w:rPr>
              <w:t>Task</w:t>
            </w:r>
          </w:p>
        </w:tc>
      </w:tr>
      <w:tr w14:paraId="38404A4C">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70" w:hRule="atLeast"/>
        </w:trPr>
        <w:tc>
          <w:tcPr>
            <w:tcW w:w="1800" w:type="dxa"/>
            <w:shd w:val="clear" w:color="auto" w:fill="D5E3EF"/>
          </w:tcPr>
          <w:p w14:paraId="11BF8C29">
            <w:pPr>
              <w:pStyle w:val="8"/>
              <w:spacing w:before="79"/>
              <w:ind w:left="119"/>
              <w:rPr>
                <w:rFonts w:ascii="Arial"/>
                <w:b/>
                <w:sz w:val="18"/>
              </w:rPr>
            </w:pPr>
            <w:r>
              <w:rPr>
                <w:rFonts w:ascii="Arial"/>
                <w:b/>
                <w:color w:val="1F4E79"/>
                <w:spacing w:val="-2"/>
                <w:sz w:val="18"/>
              </w:rPr>
              <w:t>Weightage:</w:t>
            </w:r>
          </w:p>
        </w:tc>
        <w:tc>
          <w:tcPr>
            <w:tcW w:w="3240" w:type="dxa"/>
          </w:tcPr>
          <w:p w14:paraId="1CD37D0A">
            <w:pPr>
              <w:pStyle w:val="8"/>
              <w:spacing w:before="79"/>
              <w:ind w:left="119"/>
              <w:rPr>
                <w:sz w:val="18"/>
              </w:rPr>
            </w:pPr>
            <w:r>
              <w:rPr>
                <w:sz w:val="18"/>
              </w:rPr>
              <w:t>40%</w:t>
            </w:r>
            <w:r>
              <w:rPr>
                <w:spacing w:val="-2"/>
                <w:sz w:val="18"/>
              </w:rPr>
              <w:t xml:space="preserve"> </w:t>
            </w:r>
            <w:r>
              <w:rPr>
                <w:sz w:val="18"/>
              </w:rPr>
              <w:t>of</w:t>
            </w:r>
            <w:r>
              <w:rPr>
                <w:spacing w:val="-2"/>
                <w:sz w:val="18"/>
              </w:rPr>
              <w:t xml:space="preserve"> </w:t>
            </w:r>
            <w:r>
              <w:rPr>
                <w:spacing w:val="-5"/>
                <w:sz w:val="18"/>
              </w:rPr>
              <w:t>CIA</w:t>
            </w:r>
          </w:p>
        </w:tc>
        <w:tc>
          <w:tcPr>
            <w:tcW w:w="1800" w:type="dxa"/>
            <w:shd w:val="clear" w:color="auto" w:fill="D5E3EF"/>
          </w:tcPr>
          <w:p w14:paraId="5D4793AE">
            <w:pPr>
              <w:pStyle w:val="8"/>
              <w:rPr>
                <w:rFonts w:ascii="Times New Roman"/>
                <w:sz w:val="18"/>
              </w:rPr>
            </w:pPr>
          </w:p>
        </w:tc>
        <w:tc>
          <w:tcPr>
            <w:tcW w:w="3240" w:type="dxa"/>
          </w:tcPr>
          <w:p w14:paraId="29A77339">
            <w:pPr>
              <w:pStyle w:val="8"/>
              <w:rPr>
                <w:rFonts w:ascii="Times New Roman"/>
                <w:sz w:val="18"/>
              </w:rPr>
            </w:pPr>
          </w:p>
        </w:tc>
      </w:tr>
      <w:tr w14:paraId="5B225FC1">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600" w:hRule="atLeast"/>
        </w:trPr>
        <w:tc>
          <w:tcPr>
            <w:tcW w:w="1800" w:type="dxa"/>
            <w:shd w:val="clear" w:color="auto" w:fill="D5E3EF"/>
          </w:tcPr>
          <w:p w14:paraId="628DC92B">
            <w:pPr>
              <w:pStyle w:val="8"/>
              <w:spacing w:before="194"/>
              <w:ind w:left="119"/>
              <w:rPr>
                <w:rFonts w:ascii="Arial"/>
                <w:b/>
                <w:sz w:val="18"/>
              </w:rPr>
            </w:pPr>
            <w:r>
              <w:rPr>
                <w:rFonts w:ascii="Arial"/>
                <w:b/>
                <w:color w:val="1F4E79"/>
                <w:sz w:val="18"/>
              </w:rPr>
              <w:t>CO5</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122D0205">
            <w:pPr>
              <w:pStyle w:val="8"/>
              <w:spacing w:before="69"/>
              <w:ind w:left="119" w:right="657"/>
              <w:rPr>
                <w:sz w:val="20"/>
              </w:rPr>
            </w:pPr>
            <w:r>
              <w:rPr>
                <w:sz w:val="20"/>
              </w:rPr>
              <w:t>Apply</w:t>
            </w:r>
            <w:r>
              <w:rPr>
                <w:spacing w:val="-5"/>
                <w:sz w:val="20"/>
              </w:rPr>
              <w:t xml:space="preserve"> </w:t>
            </w:r>
            <w:r>
              <w:rPr>
                <w:sz w:val="20"/>
              </w:rPr>
              <w:t>N-gram</w:t>
            </w:r>
            <w:r>
              <w:rPr>
                <w:spacing w:val="-4"/>
                <w:sz w:val="20"/>
              </w:rPr>
              <w:t xml:space="preserve"> </w:t>
            </w:r>
            <w:r>
              <w:rPr>
                <w:sz w:val="20"/>
              </w:rPr>
              <w:t>models,</w:t>
            </w:r>
            <w:r>
              <w:rPr>
                <w:spacing w:val="-4"/>
                <w:sz w:val="20"/>
              </w:rPr>
              <w:t xml:space="preserve"> </w:t>
            </w:r>
            <w:r>
              <w:rPr>
                <w:sz w:val="20"/>
              </w:rPr>
              <w:t>smoothing</w:t>
            </w:r>
            <w:r>
              <w:rPr>
                <w:spacing w:val="-4"/>
                <w:sz w:val="20"/>
              </w:rPr>
              <w:t xml:space="preserve"> </w:t>
            </w:r>
            <w:r>
              <w:rPr>
                <w:sz w:val="20"/>
              </w:rPr>
              <w:t>techniques,</w:t>
            </w:r>
            <w:r>
              <w:rPr>
                <w:spacing w:val="-6"/>
                <w:sz w:val="20"/>
              </w:rPr>
              <w:t xml:space="preserve"> </w:t>
            </w:r>
            <w:r>
              <w:rPr>
                <w:sz w:val="20"/>
              </w:rPr>
              <w:t>part-of-speech</w:t>
            </w:r>
            <w:r>
              <w:rPr>
                <w:spacing w:val="-4"/>
                <w:sz w:val="20"/>
              </w:rPr>
              <w:t xml:space="preserve"> </w:t>
            </w:r>
            <w:r>
              <w:rPr>
                <w:sz w:val="20"/>
              </w:rPr>
              <w:t>tagging</w:t>
            </w:r>
            <w:r>
              <w:rPr>
                <w:spacing w:val="-4"/>
                <w:sz w:val="20"/>
              </w:rPr>
              <w:t xml:space="preserve"> </w:t>
            </w:r>
            <w:r>
              <w:rPr>
                <w:sz w:val="20"/>
              </w:rPr>
              <w:t>systems</w:t>
            </w:r>
            <w:r>
              <w:rPr>
                <w:spacing w:val="-5"/>
                <w:sz w:val="20"/>
              </w:rPr>
              <w:t xml:space="preserve"> </w:t>
            </w:r>
            <w:r>
              <w:rPr>
                <w:sz w:val="20"/>
              </w:rPr>
              <w:t>and</w:t>
            </w:r>
            <w:r>
              <w:rPr>
                <w:spacing w:val="-4"/>
                <w:sz w:val="20"/>
              </w:rPr>
              <w:t xml:space="preserve"> </w:t>
            </w:r>
            <w:r>
              <w:rPr>
                <w:sz w:val="20"/>
              </w:rPr>
              <w:t>to evaluate effective syntactic analysis. (BL-3)</w:t>
            </w:r>
          </w:p>
        </w:tc>
      </w:tr>
      <w:tr w14:paraId="78D29113">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70" w:hRule="atLeast"/>
        </w:trPr>
        <w:tc>
          <w:tcPr>
            <w:tcW w:w="1800" w:type="dxa"/>
            <w:shd w:val="clear" w:color="auto" w:fill="D5E3EF"/>
          </w:tcPr>
          <w:p w14:paraId="6F972DDB">
            <w:pPr>
              <w:pStyle w:val="8"/>
              <w:spacing w:before="81"/>
              <w:ind w:left="119"/>
              <w:rPr>
                <w:rFonts w:ascii="Arial"/>
                <w:b/>
                <w:sz w:val="18"/>
              </w:rPr>
            </w:pPr>
            <w:r>
              <w:rPr>
                <w:rFonts w:ascii="Arial"/>
                <w:b/>
                <w:color w:val="1F4E79"/>
                <w:sz w:val="18"/>
              </w:rPr>
              <w:t>Student</w:t>
            </w:r>
            <w:r>
              <w:rPr>
                <w:rFonts w:ascii="Arial"/>
                <w:b/>
                <w:color w:val="1F4E79"/>
                <w:spacing w:val="-3"/>
                <w:sz w:val="18"/>
              </w:rPr>
              <w:t xml:space="preserve"> </w:t>
            </w:r>
            <w:r>
              <w:rPr>
                <w:rFonts w:ascii="Arial"/>
                <w:b/>
                <w:color w:val="1F4E79"/>
                <w:spacing w:val="-2"/>
                <w:sz w:val="18"/>
              </w:rPr>
              <w:t>Name:</w:t>
            </w:r>
          </w:p>
        </w:tc>
        <w:tc>
          <w:tcPr>
            <w:tcW w:w="3240" w:type="dxa"/>
          </w:tcPr>
          <w:p w14:paraId="43D6AB3A">
            <w:pPr>
              <w:pStyle w:val="8"/>
              <w:spacing w:before="69"/>
              <w:ind w:left="119"/>
              <w:rPr>
                <w:sz w:val="20"/>
              </w:rPr>
            </w:pPr>
            <w:r>
              <w:rPr>
                <w:sz w:val="20"/>
              </w:rPr>
              <w:t>Mohamed</w:t>
            </w:r>
            <w:r>
              <w:rPr>
                <w:spacing w:val="-9"/>
                <w:sz w:val="20"/>
              </w:rPr>
              <w:t xml:space="preserve"> </w:t>
            </w:r>
            <w:r>
              <w:rPr>
                <w:sz w:val="20"/>
              </w:rPr>
              <w:t>Jameel</w:t>
            </w:r>
            <w:r>
              <w:rPr>
                <w:spacing w:val="-7"/>
                <w:sz w:val="20"/>
              </w:rPr>
              <w:t xml:space="preserve"> </w:t>
            </w:r>
            <w:r>
              <w:rPr>
                <w:spacing w:val="-10"/>
                <w:sz w:val="20"/>
              </w:rPr>
              <w:t>A</w:t>
            </w:r>
          </w:p>
        </w:tc>
        <w:tc>
          <w:tcPr>
            <w:tcW w:w="1800" w:type="dxa"/>
            <w:shd w:val="clear" w:color="auto" w:fill="D5E3EF"/>
          </w:tcPr>
          <w:p w14:paraId="55FD962B">
            <w:pPr>
              <w:pStyle w:val="8"/>
              <w:spacing w:before="81"/>
              <w:ind w:left="119"/>
              <w:rPr>
                <w:rFonts w:ascii="Arial"/>
                <w:b/>
                <w:sz w:val="18"/>
              </w:rPr>
            </w:pPr>
            <w:r>
              <w:rPr>
                <w:rFonts w:ascii="Arial"/>
                <w:b/>
                <w:color w:val="1F4E79"/>
                <w:sz w:val="18"/>
              </w:rPr>
              <w:t>Reg.</w:t>
            </w:r>
            <w:r>
              <w:rPr>
                <w:rFonts w:ascii="Arial"/>
                <w:b/>
                <w:color w:val="1F4E79"/>
                <w:spacing w:val="-3"/>
                <w:sz w:val="18"/>
              </w:rPr>
              <w:t xml:space="preserve"> </w:t>
            </w:r>
            <w:r>
              <w:rPr>
                <w:rFonts w:ascii="Arial"/>
                <w:b/>
                <w:color w:val="1F4E79"/>
                <w:spacing w:val="-4"/>
                <w:sz w:val="18"/>
              </w:rPr>
              <w:t>No.:</w:t>
            </w:r>
          </w:p>
        </w:tc>
        <w:tc>
          <w:tcPr>
            <w:tcW w:w="3240" w:type="dxa"/>
          </w:tcPr>
          <w:p w14:paraId="7A249B2E">
            <w:pPr>
              <w:pStyle w:val="8"/>
              <w:spacing w:before="69"/>
              <w:ind w:left="119"/>
              <w:rPr>
                <w:sz w:val="20"/>
              </w:rPr>
            </w:pPr>
            <w:r>
              <w:rPr>
                <w:spacing w:val="-2"/>
                <w:sz w:val="20"/>
              </w:rPr>
              <w:t>192425057</w:t>
            </w:r>
          </w:p>
        </w:tc>
      </w:tr>
      <w:tr w14:paraId="278C216B">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70" w:hRule="atLeast"/>
        </w:trPr>
        <w:tc>
          <w:tcPr>
            <w:tcW w:w="1800" w:type="dxa"/>
            <w:shd w:val="clear" w:color="auto" w:fill="D5E3EF"/>
          </w:tcPr>
          <w:p w14:paraId="53357E56">
            <w:pPr>
              <w:pStyle w:val="8"/>
              <w:spacing w:before="80"/>
              <w:ind w:left="119"/>
              <w:rPr>
                <w:rFonts w:ascii="Arial"/>
                <w:b/>
                <w:sz w:val="18"/>
              </w:rPr>
            </w:pPr>
            <w:r>
              <w:rPr>
                <w:rFonts w:ascii="Arial"/>
                <w:b/>
                <w:color w:val="1F4E79"/>
                <w:sz w:val="18"/>
              </w:rPr>
              <w:t>Section</w:t>
            </w:r>
            <w:r>
              <w:rPr>
                <w:rFonts w:ascii="Arial"/>
                <w:b/>
                <w:color w:val="1F4E79"/>
                <w:spacing w:val="-3"/>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520DE81B">
            <w:pPr>
              <w:pStyle w:val="8"/>
              <w:rPr>
                <w:rFonts w:ascii="Times New Roman"/>
                <w:sz w:val="18"/>
              </w:rPr>
            </w:pPr>
          </w:p>
        </w:tc>
        <w:tc>
          <w:tcPr>
            <w:tcW w:w="1800" w:type="dxa"/>
            <w:shd w:val="clear" w:color="auto" w:fill="D5E3EF"/>
          </w:tcPr>
          <w:p w14:paraId="1C197FCB">
            <w:pPr>
              <w:pStyle w:val="8"/>
              <w:spacing w:before="80"/>
              <w:ind w:left="119"/>
              <w:rPr>
                <w:rFonts w:ascii="Arial"/>
                <w:b/>
                <w:sz w:val="18"/>
              </w:rPr>
            </w:pPr>
            <w:r>
              <w:rPr>
                <w:rFonts w:ascii="Arial"/>
                <w:b/>
                <w:color w:val="1F4E79"/>
                <w:spacing w:val="-2"/>
                <w:sz w:val="18"/>
              </w:rPr>
              <w:t>Date:</w:t>
            </w:r>
          </w:p>
        </w:tc>
        <w:tc>
          <w:tcPr>
            <w:tcW w:w="3240" w:type="dxa"/>
          </w:tcPr>
          <w:p w14:paraId="6BF5D044">
            <w:pPr>
              <w:pStyle w:val="8"/>
              <w:rPr>
                <w:rFonts w:ascii="Times New Roman"/>
                <w:sz w:val="18"/>
              </w:rPr>
            </w:pPr>
          </w:p>
        </w:tc>
      </w:tr>
    </w:tbl>
    <w:p w14:paraId="7C07C7E0">
      <w:pPr>
        <w:pStyle w:val="4"/>
        <w:spacing w:before="26"/>
        <w:ind w:left="0"/>
        <w:rPr>
          <w:rFonts w:ascii="Arial"/>
          <w:b/>
        </w:rPr>
      </w:pPr>
      <w:r>
        <w:rPr>
          <w:rFonts w:ascii="Arial"/>
          <w:b/>
        </w:rPr>
        <mc:AlternateContent>
          <mc:Choice Requires="wps">
            <w:drawing>
              <wp:anchor distT="0" distB="0" distL="0" distR="0" simplePos="0" relativeHeight="251698176" behindDoc="1" locked="0" layoutInCell="1" allowOverlap="1">
                <wp:simplePos x="0" y="0"/>
                <wp:positionH relativeFrom="page">
                  <wp:posOffset>558800</wp:posOffset>
                </wp:positionH>
                <wp:positionV relativeFrom="paragraph">
                  <wp:posOffset>180975</wp:posOffset>
                </wp:positionV>
                <wp:extent cx="6400800" cy="843280"/>
                <wp:effectExtent l="0" t="0" r="0" b="0"/>
                <wp:wrapTopAndBottom/>
                <wp:docPr id="2" name="Textbox 2"/>
                <wp:cNvGraphicFramePr/>
                <a:graphic xmlns:a="http://schemas.openxmlformats.org/drawingml/2006/main">
                  <a:graphicData uri="http://schemas.microsoft.com/office/word/2010/wordprocessingShape">
                    <wps:wsp>
                      <wps:cNvSpPr txBox="1"/>
                      <wps:spPr>
                        <a:xfrm>
                          <a:off x="0" y="0"/>
                          <a:ext cx="6400800" cy="843280"/>
                        </a:xfrm>
                        <a:prstGeom prst="rect">
                          <a:avLst/>
                        </a:prstGeom>
                        <a:solidFill>
                          <a:srgbClr val="FFF8E6"/>
                        </a:solidFill>
                        <a:ln w="6096">
                          <a:solidFill>
                            <a:srgbClr val="1F4E79"/>
                          </a:solidFill>
                          <a:prstDash val="solid"/>
                        </a:ln>
                      </wps:spPr>
                      <wps:txbx>
                        <w:txbxContent>
                          <w:p w14:paraId="5EC9FF92">
                            <w:pPr>
                              <w:spacing w:before="99"/>
                              <w:ind w:left="195" w:right="0" w:firstLine="0"/>
                              <w:jc w:val="both"/>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12125884">
                            <w:pPr>
                              <w:tabs>
                                <w:tab w:val="left" w:pos="3841"/>
                              </w:tabs>
                              <w:spacing w:before="0"/>
                              <w:ind w:left="195" w:right="369" w:firstLine="0"/>
                              <w:jc w:val="both"/>
                              <w:rPr>
                                <w:rFonts w:ascii="Arial"/>
                                <w:i/>
                                <w:color w:val="000000"/>
                                <w:sz w:val="18"/>
                              </w:rPr>
                            </w:pPr>
                            <w:r>
                              <w:rPr>
                                <w:rFonts w:ascii="Arial"/>
                                <w:i/>
                                <w:color w:val="000000"/>
                                <w:sz w:val="18"/>
                              </w:rPr>
                              <w:t>I</w:t>
                            </w:r>
                            <w:r>
                              <w:rPr>
                                <w:rFonts w:ascii="Arial"/>
                                <w:i/>
                                <w:color w:val="000000"/>
                                <w:spacing w:val="40"/>
                                <w:sz w:val="18"/>
                              </w:rPr>
                              <w:t xml:space="preserve"> </w:t>
                            </w:r>
                            <w:r>
                              <w:rPr>
                                <w:rFonts w:ascii="Arial"/>
                                <w:i/>
                                <w:color w:val="000000"/>
                                <w:sz w:val="18"/>
                              </w:rPr>
                              <w:t>Mohamed Jameel A / 192425057</w:t>
                            </w:r>
                            <w:r>
                              <w:rPr>
                                <w:rFonts w:ascii="Times New Roman"/>
                                <w:color w:val="000000"/>
                                <w:sz w:val="18"/>
                                <w:u w:val="single"/>
                              </w:rPr>
                              <w:tab/>
                            </w:r>
                            <w:r>
                              <w:rPr>
                                <w:rFonts w:ascii="Arial"/>
                                <w:i/>
                                <w:color w:val="000000"/>
                                <w:sz w:val="18"/>
                              </w:rPr>
                              <w:t>(Name</w:t>
                            </w:r>
                            <w:r>
                              <w:rPr>
                                <w:rFonts w:ascii="Arial"/>
                                <w:i/>
                                <w:color w:val="000000"/>
                                <w:spacing w:val="-3"/>
                                <w:sz w:val="18"/>
                              </w:rPr>
                              <w:t xml:space="preserve"> </w:t>
                            </w:r>
                            <w:r>
                              <w:rPr>
                                <w:rFonts w:ascii="Arial"/>
                                <w:i/>
                                <w:color w:val="000000"/>
                                <w:sz w:val="18"/>
                              </w:rPr>
                              <w:t>/</w:t>
                            </w:r>
                            <w:r>
                              <w:rPr>
                                <w:rFonts w:ascii="Arial"/>
                                <w:i/>
                                <w:color w:val="000000"/>
                                <w:spacing w:val="-1"/>
                                <w:sz w:val="18"/>
                              </w:rPr>
                              <w:t xml:space="preserve"> </w:t>
                            </w:r>
                            <w:r>
                              <w:rPr>
                                <w:rFonts w:ascii="Arial"/>
                                <w:i/>
                                <w:color w:val="000000"/>
                                <w:sz w:val="18"/>
                              </w:rPr>
                              <w:t>Reg</w:t>
                            </w:r>
                            <w:r>
                              <w:rPr>
                                <w:rFonts w:ascii="Arial"/>
                                <w:i/>
                                <w:color w:val="000000"/>
                                <w:spacing w:val="-3"/>
                                <w:sz w:val="18"/>
                              </w:rPr>
                              <w:t xml:space="preserve"> </w:t>
                            </w:r>
                            <w:r>
                              <w:rPr>
                                <w:rFonts w:ascii="Arial"/>
                                <w:i/>
                                <w:color w:val="000000"/>
                                <w:sz w:val="18"/>
                              </w:rPr>
                              <w:t>No) certify</w:t>
                            </w:r>
                            <w:r>
                              <w:rPr>
                                <w:rFonts w:ascii="Arial"/>
                                <w:i/>
                                <w:color w:val="000000"/>
                                <w:spacing w:val="-5"/>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this</w:t>
                            </w:r>
                            <w:r>
                              <w:rPr>
                                <w:rFonts w:ascii="Arial"/>
                                <w:i/>
                                <w:color w:val="000000"/>
                                <w:spacing w:val="-2"/>
                                <w:sz w:val="18"/>
                              </w:rPr>
                              <w:t xml:space="preserve"> </w:t>
                            </w:r>
                            <w:r>
                              <w:rPr>
                                <w:rFonts w:ascii="Arial"/>
                                <w:i/>
                                <w:color w:val="000000"/>
                                <w:sz w:val="18"/>
                              </w:rPr>
                              <w:t>submission</w:t>
                            </w:r>
                            <w:r>
                              <w:rPr>
                                <w:rFonts w:ascii="Arial"/>
                                <w:i/>
                                <w:color w:val="000000"/>
                                <w:spacing w:val="-3"/>
                                <w:sz w:val="18"/>
                              </w:rPr>
                              <w:t xml:space="preserve"> </w:t>
                            </w:r>
                            <w:r>
                              <w:rPr>
                                <w:rFonts w:ascii="Arial"/>
                                <w:i/>
                                <w:color w:val="000000"/>
                                <w:sz w:val="18"/>
                              </w:rPr>
                              <w:t>is</w:t>
                            </w:r>
                            <w:r>
                              <w:rPr>
                                <w:rFonts w:ascii="Arial"/>
                                <w:i/>
                                <w:color w:val="000000"/>
                                <w:spacing w:val="-2"/>
                                <w:sz w:val="18"/>
                              </w:rPr>
                              <w:t xml:space="preserve"> </w:t>
                            </w:r>
                            <w:r>
                              <w:rPr>
                                <w:rFonts w:ascii="Arial"/>
                                <w:i/>
                                <w:color w:val="000000"/>
                                <w:sz w:val="18"/>
                              </w:rPr>
                              <w:t>my</w:t>
                            </w:r>
                            <w:r>
                              <w:rPr>
                                <w:rFonts w:ascii="Arial"/>
                                <w:i/>
                                <w:color w:val="000000"/>
                                <w:spacing w:val="-2"/>
                                <w:sz w:val="18"/>
                              </w:rPr>
                              <w:t xml:space="preserve"> </w:t>
                            </w:r>
                            <w:r>
                              <w:rPr>
                                <w:rFonts w:ascii="Arial"/>
                                <w:i/>
                                <w:color w:val="000000"/>
                                <w:sz w:val="18"/>
                              </w:rPr>
                              <w:t>original</w:t>
                            </w:r>
                            <w:r>
                              <w:rPr>
                                <w:rFonts w:ascii="Arial"/>
                                <w:i/>
                                <w:color w:val="000000"/>
                                <w:spacing w:val="-3"/>
                                <w:sz w:val="18"/>
                              </w:rPr>
                              <w:t xml:space="preserve"> </w:t>
                            </w:r>
                            <w:r>
                              <w:rPr>
                                <w:rFonts w:ascii="Arial"/>
                                <w:i/>
                                <w:color w:val="000000"/>
                                <w:sz w:val="18"/>
                              </w:rPr>
                              <w:t>work</w:t>
                            </w:r>
                            <w:r>
                              <w:rPr>
                                <w:rFonts w:ascii="Arial"/>
                                <w:i/>
                                <w:color w:val="000000"/>
                                <w:spacing w:val="-2"/>
                                <w:sz w:val="18"/>
                              </w:rPr>
                              <w:t xml:space="preserve"> </w:t>
                            </w:r>
                            <w:r>
                              <w:rPr>
                                <w:rFonts w:ascii="Arial"/>
                                <w:i/>
                                <w:color w:val="000000"/>
                                <w:sz w:val="18"/>
                              </w:rPr>
                              <w: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I have</w:t>
                            </w:r>
                            <w:r>
                              <w:rPr>
                                <w:rFonts w:ascii="Arial"/>
                                <w:i/>
                                <w:color w:val="000000"/>
                                <w:spacing w:val="-1"/>
                                <w:sz w:val="18"/>
                              </w:rPr>
                              <w:t xml:space="preserve"> </w:t>
                            </w:r>
                            <w:r>
                              <w:rPr>
                                <w:rFonts w:ascii="Arial"/>
                                <w:i/>
                                <w:color w:val="000000"/>
                                <w:sz w:val="18"/>
                              </w:rPr>
                              <w:t>adhered</w:t>
                            </w:r>
                            <w:r>
                              <w:rPr>
                                <w:rFonts w:ascii="Arial"/>
                                <w:i/>
                                <w:color w:val="000000"/>
                                <w:spacing w:val="-1"/>
                                <w:sz w:val="18"/>
                              </w:rPr>
                              <w:t xml:space="preserve"> </w:t>
                            </w:r>
                            <w:r>
                              <w:rPr>
                                <w:rFonts w:ascii="Arial"/>
                                <w:i/>
                                <w:color w:val="000000"/>
                                <w:sz w:val="18"/>
                              </w:rPr>
                              <w:t>to the</w:t>
                            </w:r>
                            <w:r>
                              <w:rPr>
                                <w:rFonts w:ascii="Arial"/>
                                <w:i/>
                                <w:color w:val="000000"/>
                                <w:spacing w:val="-1"/>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1"/>
                                <w:sz w:val="18"/>
                              </w:rPr>
                              <w:t xml:space="preserve"> </w:t>
                            </w:r>
                            <w:r>
                              <w:rPr>
                                <w:rFonts w:ascii="Arial"/>
                                <w:i/>
                                <w:color w:val="000000"/>
                                <w:sz w:val="18"/>
                              </w:rPr>
                              <w:t>for this assessment.</w:t>
                            </w:r>
                            <w:r>
                              <w:rPr>
                                <w:rFonts w:ascii="Arial"/>
                                <w:i/>
                                <w:color w:val="000000"/>
                                <w:spacing w:val="-1"/>
                                <w:sz w:val="18"/>
                              </w:rPr>
                              <w:t xml:space="preserve"> </w:t>
                            </w:r>
                            <w:r>
                              <w:rPr>
                                <w:rFonts w:ascii="Arial"/>
                                <w:i/>
                                <w:color w:val="000000"/>
                                <w:sz w:val="18"/>
                              </w:rPr>
                              <w:t>I</w:t>
                            </w:r>
                            <w:r>
                              <w:rPr>
                                <w:rFonts w:ascii="Arial"/>
                                <w:i/>
                                <w:color w:val="000000"/>
                                <w:spacing w:val="-1"/>
                                <w:sz w:val="18"/>
                              </w:rPr>
                              <w:t xml:space="preserve"> </w:t>
                            </w:r>
                            <w:r>
                              <w:rPr>
                                <w:rFonts w:ascii="Arial"/>
                                <w:i/>
                                <w:color w:val="000000"/>
                                <w:sz w:val="18"/>
                              </w:rPr>
                              <w:t>understand that</w:t>
                            </w:r>
                            <w:r>
                              <w:rPr>
                                <w:rFonts w:ascii="Arial"/>
                                <w:i/>
                                <w:color w:val="000000"/>
                                <w:spacing w:val="-1"/>
                                <w:sz w:val="18"/>
                              </w:rPr>
                              <w:t xml:space="preserve"> </w:t>
                            </w:r>
                            <w:r>
                              <w:rPr>
                                <w:rFonts w:ascii="Arial"/>
                                <w:i/>
                                <w:color w:val="000000"/>
                                <w:sz w:val="18"/>
                              </w:rPr>
                              <w:t>any violation</w:t>
                            </w:r>
                            <w:r>
                              <w:rPr>
                                <w:rFonts w:ascii="Arial"/>
                                <w:i/>
                                <w:color w:val="000000"/>
                                <w:spacing w:val="-3"/>
                                <w:sz w:val="18"/>
                              </w:rPr>
                              <w:t xml:space="preserve"> </w:t>
                            </w:r>
                            <w:r>
                              <w:rPr>
                                <w:rFonts w:ascii="Arial"/>
                                <w:i/>
                                <w:color w:val="000000"/>
                                <w:sz w:val="18"/>
                              </w:rPr>
                              <w:t>of academic integrity</w:t>
                            </w:r>
                            <w:r>
                              <w:rPr>
                                <w:rFonts w:ascii="Arial"/>
                                <w:i/>
                                <w:color w:val="000000"/>
                                <w:spacing w:val="-3"/>
                                <w:sz w:val="18"/>
                              </w:rPr>
                              <w:t xml:space="preserve"> </w:t>
                            </w:r>
                            <w:r>
                              <w:rPr>
                                <w:rFonts w:ascii="Arial"/>
                                <w:i/>
                                <w:color w:val="000000"/>
                                <w:sz w:val="18"/>
                              </w:rPr>
                              <w:t>rules will result in disciplinary action.</w:t>
                            </w:r>
                          </w:p>
                          <w:p w14:paraId="42145E8F">
                            <w:pPr>
                              <w:tabs>
                                <w:tab w:val="left" w:pos="4784"/>
                              </w:tabs>
                              <w:spacing w:before="59"/>
                              <w:ind w:left="195" w:right="0" w:firstLine="0"/>
                              <w:jc w:val="both"/>
                              <w:rPr>
                                <w:rFonts w:ascii="Times New Roman"/>
                                <w:color w:val="000000"/>
                                <w:sz w:val="18"/>
                              </w:rPr>
                            </w:pPr>
                            <w:r>
                              <w:rPr>
                                <w:color w:val="000000"/>
                                <w:sz w:val="18"/>
                              </w:rPr>
                              <w:t>Signature</w:t>
                            </w:r>
                            <w:r>
                              <w:rPr>
                                <w:color w:val="000000"/>
                                <w:spacing w:val="-1"/>
                                <w:sz w:val="18"/>
                              </w:rPr>
                              <w:t xml:space="preserve"> </w:t>
                            </w:r>
                            <w:r>
                              <w:rPr>
                                <w:color w:val="000000"/>
                                <w:sz w:val="18"/>
                              </w:rPr>
                              <w:t>of</w:t>
                            </w:r>
                            <w:r>
                              <w:rPr>
                                <w:color w:val="000000"/>
                                <w:spacing w:val="-1"/>
                                <w:sz w:val="18"/>
                              </w:rPr>
                              <w:t xml:space="preserve"> </w:t>
                            </w:r>
                            <w:r>
                              <w:rPr>
                                <w:color w:val="000000"/>
                                <w:sz w:val="18"/>
                              </w:rPr>
                              <w:t>the</w:t>
                            </w:r>
                            <w:r>
                              <w:rPr>
                                <w:color w:val="000000"/>
                                <w:spacing w:val="-1"/>
                                <w:sz w:val="18"/>
                              </w:rPr>
                              <w:t xml:space="preserve"> </w:t>
                            </w:r>
                            <w:r>
                              <w:rPr>
                                <w:color w:val="000000"/>
                                <w:sz w:val="18"/>
                              </w:rPr>
                              <w:t>Student:</w:t>
                            </w:r>
                            <w:r>
                              <w:rPr>
                                <w:color w:val="000000"/>
                                <w:spacing w:val="-1"/>
                                <w:sz w:val="18"/>
                              </w:rPr>
                              <w:t xml:space="preserve"> </w:t>
                            </w:r>
                            <w:r>
                              <w:rPr>
                                <w:rFonts w:ascii="Times New Roman"/>
                                <w:color w:val="000000"/>
                                <w:sz w:val="18"/>
                                <w:u w:val="single"/>
                              </w:rPr>
                              <w:tab/>
                            </w:r>
                          </w:p>
                        </w:txbxContent>
                      </wps:txbx>
                      <wps:bodyPr wrap="square" lIns="0" tIns="0" rIns="0" bIns="0" rtlCol="0">
                        <a:noAutofit/>
                      </wps:bodyPr>
                    </wps:wsp>
                  </a:graphicData>
                </a:graphic>
              </wp:anchor>
            </w:drawing>
          </mc:Choice>
          <mc:Fallback>
            <w:pict>
              <v:shape id="Textbox 2" o:spid="_x0000_s1026" o:spt="202" type="#_x0000_t202" style="position:absolute;left:0pt;margin-left:44pt;margin-top:14.25pt;height:66.4pt;width:504pt;mso-position-horizontal-relative:page;mso-wrap-distance-bottom:0pt;mso-wrap-distance-top:0pt;z-index:-251618304;mso-width-relative:page;mso-height-relative:page;" fillcolor="#FFF8E6" filled="t" stroked="t" coordsize="21600,21600" o:gfxdata="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AkPWh2gAAAAoBAAAPAAAAAAAAAAEAIAAAACIAAABkcnMvZG93bnJldi54bWxQSwEC&#10;FAAUAAAACACHTuJAU43B8/IBAAALBAAADgAAAAAAAAABACAAAAApAQAAZHJzL2Uyb0RvYy54bWxQ&#10;SwUGAAAAAAYABgBZAQAAjQUAAAAA&#10;">
                <v:fill on="t" focussize="0,0"/>
                <v:stroke weight="0.48pt" color="#1F4E79" joinstyle="round"/>
                <v:imagedata o:title=""/>
                <o:lock v:ext="edit" aspectratio="f"/>
                <v:textbox inset="0mm,0mm,0mm,0mm">
                  <w:txbxContent>
                    <w:p w14:paraId="5EC9FF92">
                      <w:pPr>
                        <w:spacing w:before="99"/>
                        <w:ind w:left="195" w:right="0" w:firstLine="0"/>
                        <w:jc w:val="both"/>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12125884">
                      <w:pPr>
                        <w:tabs>
                          <w:tab w:val="left" w:pos="3841"/>
                        </w:tabs>
                        <w:spacing w:before="0"/>
                        <w:ind w:left="195" w:right="369" w:firstLine="0"/>
                        <w:jc w:val="both"/>
                        <w:rPr>
                          <w:rFonts w:ascii="Arial"/>
                          <w:i/>
                          <w:color w:val="000000"/>
                          <w:sz w:val="18"/>
                        </w:rPr>
                      </w:pPr>
                      <w:r>
                        <w:rPr>
                          <w:rFonts w:ascii="Arial"/>
                          <w:i/>
                          <w:color w:val="000000"/>
                          <w:sz w:val="18"/>
                        </w:rPr>
                        <w:t>I</w:t>
                      </w:r>
                      <w:r>
                        <w:rPr>
                          <w:rFonts w:ascii="Arial"/>
                          <w:i/>
                          <w:color w:val="000000"/>
                          <w:spacing w:val="40"/>
                          <w:sz w:val="18"/>
                        </w:rPr>
                        <w:t xml:space="preserve"> </w:t>
                      </w:r>
                      <w:r>
                        <w:rPr>
                          <w:rFonts w:ascii="Arial"/>
                          <w:i/>
                          <w:color w:val="000000"/>
                          <w:sz w:val="18"/>
                        </w:rPr>
                        <w:t>Mohamed Jameel A / 192425057</w:t>
                      </w:r>
                      <w:r>
                        <w:rPr>
                          <w:rFonts w:ascii="Times New Roman"/>
                          <w:color w:val="000000"/>
                          <w:sz w:val="18"/>
                          <w:u w:val="single"/>
                        </w:rPr>
                        <w:tab/>
                      </w:r>
                      <w:r>
                        <w:rPr>
                          <w:rFonts w:ascii="Arial"/>
                          <w:i/>
                          <w:color w:val="000000"/>
                          <w:sz w:val="18"/>
                        </w:rPr>
                        <w:t>(Name</w:t>
                      </w:r>
                      <w:r>
                        <w:rPr>
                          <w:rFonts w:ascii="Arial"/>
                          <w:i/>
                          <w:color w:val="000000"/>
                          <w:spacing w:val="-3"/>
                          <w:sz w:val="18"/>
                        </w:rPr>
                        <w:t xml:space="preserve"> </w:t>
                      </w:r>
                      <w:r>
                        <w:rPr>
                          <w:rFonts w:ascii="Arial"/>
                          <w:i/>
                          <w:color w:val="000000"/>
                          <w:sz w:val="18"/>
                        </w:rPr>
                        <w:t>/</w:t>
                      </w:r>
                      <w:r>
                        <w:rPr>
                          <w:rFonts w:ascii="Arial"/>
                          <w:i/>
                          <w:color w:val="000000"/>
                          <w:spacing w:val="-1"/>
                          <w:sz w:val="18"/>
                        </w:rPr>
                        <w:t xml:space="preserve"> </w:t>
                      </w:r>
                      <w:r>
                        <w:rPr>
                          <w:rFonts w:ascii="Arial"/>
                          <w:i/>
                          <w:color w:val="000000"/>
                          <w:sz w:val="18"/>
                        </w:rPr>
                        <w:t>Reg</w:t>
                      </w:r>
                      <w:r>
                        <w:rPr>
                          <w:rFonts w:ascii="Arial"/>
                          <w:i/>
                          <w:color w:val="000000"/>
                          <w:spacing w:val="-3"/>
                          <w:sz w:val="18"/>
                        </w:rPr>
                        <w:t xml:space="preserve"> </w:t>
                      </w:r>
                      <w:r>
                        <w:rPr>
                          <w:rFonts w:ascii="Arial"/>
                          <w:i/>
                          <w:color w:val="000000"/>
                          <w:sz w:val="18"/>
                        </w:rPr>
                        <w:t>No) certify</w:t>
                      </w:r>
                      <w:r>
                        <w:rPr>
                          <w:rFonts w:ascii="Arial"/>
                          <w:i/>
                          <w:color w:val="000000"/>
                          <w:spacing w:val="-5"/>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this</w:t>
                      </w:r>
                      <w:r>
                        <w:rPr>
                          <w:rFonts w:ascii="Arial"/>
                          <w:i/>
                          <w:color w:val="000000"/>
                          <w:spacing w:val="-2"/>
                          <w:sz w:val="18"/>
                        </w:rPr>
                        <w:t xml:space="preserve"> </w:t>
                      </w:r>
                      <w:r>
                        <w:rPr>
                          <w:rFonts w:ascii="Arial"/>
                          <w:i/>
                          <w:color w:val="000000"/>
                          <w:sz w:val="18"/>
                        </w:rPr>
                        <w:t>submission</w:t>
                      </w:r>
                      <w:r>
                        <w:rPr>
                          <w:rFonts w:ascii="Arial"/>
                          <w:i/>
                          <w:color w:val="000000"/>
                          <w:spacing w:val="-3"/>
                          <w:sz w:val="18"/>
                        </w:rPr>
                        <w:t xml:space="preserve"> </w:t>
                      </w:r>
                      <w:r>
                        <w:rPr>
                          <w:rFonts w:ascii="Arial"/>
                          <w:i/>
                          <w:color w:val="000000"/>
                          <w:sz w:val="18"/>
                        </w:rPr>
                        <w:t>is</w:t>
                      </w:r>
                      <w:r>
                        <w:rPr>
                          <w:rFonts w:ascii="Arial"/>
                          <w:i/>
                          <w:color w:val="000000"/>
                          <w:spacing w:val="-2"/>
                          <w:sz w:val="18"/>
                        </w:rPr>
                        <w:t xml:space="preserve"> </w:t>
                      </w:r>
                      <w:r>
                        <w:rPr>
                          <w:rFonts w:ascii="Arial"/>
                          <w:i/>
                          <w:color w:val="000000"/>
                          <w:sz w:val="18"/>
                        </w:rPr>
                        <w:t>my</w:t>
                      </w:r>
                      <w:r>
                        <w:rPr>
                          <w:rFonts w:ascii="Arial"/>
                          <w:i/>
                          <w:color w:val="000000"/>
                          <w:spacing w:val="-2"/>
                          <w:sz w:val="18"/>
                        </w:rPr>
                        <w:t xml:space="preserve"> </w:t>
                      </w:r>
                      <w:r>
                        <w:rPr>
                          <w:rFonts w:ascii="Arial"/>
                          <w:i/>
                          <w:color w:val="000000"/>
                          <w:sz w:val="18"/>
                        </w:rPr>
                        <w:t>original</w:t>
                      </w:r>
                      <w:r>
                        <w:rPr>
                          <w:rFonts w:ascii="Arial"/>
                          <w:i/>
                          <w:color w:val="000000"/>
                          <w:spacing w:val="-3"/>
                          <w:sz w:val="18"/>
                        </w:rPr>
                        <w:t xml:space="preserve"> </w:t>
                      </w:r>
                      <w:r>
                        <w:rPr>
                          <w:rFonts w:ascii="Arial"/>
                          <w:i/>
                          <w:color w:val="000000"/>
                          <w:sz w:val="18"/>
                        </w:rPr>
                        <w:t>work</w:t>
                      </w:r>
                      <w:r>
                        <w:rPr>
                          <w:rFonts w:ascii="Arial"/>
                          <w:i/>
                          <w:color w:val="000000"/>
                          <w:spacing w:val="-2"/>
                          <w:sz w:val="18"/>
                        </w:rPr>
                        <w:t xml:space="preserve"> </w:t>
                      </w:r>
                      <w:r>
                        <w:rPr>
                          <w:rFonts w:ascii="Arial"/>
                          <w:i/>
                          <w:color w:val="000000"/>
                          <w:sz w:val="18"/>
                        </w:rPr>
                        <w: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I have</w:t>
                      </w:r>
                      <w:r>
                        <w:rPr>
                          <w:rFonts w:ascii="Arial"/>
                          <w:i/>
                          <w:color w:val="000000"/>
                          <w:spacing w:val="-1"/>
                          <w:sz w:val="18"/>
                        </w:rPr>
                        <w:t xml:space="preserve"> </w:t>
                      </w:r>
                      <w:r>
                        <w:rPr>
                          <w:rFonts w:ascii="Arial"/>
                          <w:i/>
                          <w:color w:val="000000"/>
                          <w:sz w:val="18"/>
                        </w:rPr>
                        <w:t>adhered</w:t>
                      </w:r>
                      <w:r>
                        <w:rPr>
                          <w:rFonts w:ascii="Arial"/>
                          <w:i/>
                          <w:color w:val="000000"/>
                          <w:spacing w:val="-1"/>
                          <w:sz w:val="18"/>
                        </w:rPr>
                        <w:t xml:space="preserve"> </w:t>
                      </w:r>
                      <w:r>
                        <w:rPr>
                          <w:rFonts w:ascii="Arial"/>
                          <w:i/>
                          <w:color w:val="000000"/>
                          <w:sz w:val="18"/>
                        </w:rPr>
                        <w:t>to the</w:t>
                      </w:r>
                      <w:r>
                        <w:rPr>
                          <w:rFonts w:ascii="Arial"/>
                          <w:i/>
                          <w:color w:val="000000"/>
                          <w:spacing w:val="-1"/>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1"/>
                          <w:sz w:val="18"/>
                        </w:rPr>
                        <w:t xml:space="preserve"> </w:t>
                      </w:r>
                      <w:r>
                        <w:rPr>
                          <w:rFonts w:ascii="Arial"/>
                          <w:i/>
                          <w:color w:val="000000"/>
                          <w:sz w:val="18"/>
                        </w:rPr>
                        <w:t>for this assessment.</w:t>
                      </w:r>
                      <w:r>
                        <w:rPr>
                          <w:rFonts w:ascii="Arial"/>
                          <w:i/>
                          <w:color w:val="000000"/>
                          <w:spacing w:val="-1"/>
                          <w:sz w:val="18"/>
                        </w:rPr>
                        <w:t xml:space="preserve"> </w:t>
                      </w:r>
                      <w:r>
                        <w:rPr>
                          <w:rFonts w:ascii="Arial"/>
                          <w:i/>
                          <w:color w:val="000000"/>
                          <w:sz w:val="18"/>
                        </w:rPr>
                        <w:t>I</w:t>
                      </w:r>
                      <w:r>
                        <w:rPr>
                          <w:rFonts w:ascii="Arial"/>
                          <w:i/>
                          <w:color w:val="000000"/>
                          <w:spacing w:val="-1"/>
                          <w:sz w:val="18"/>
                        </w:rPr>
                        <w:t xml:space="preserve"> </w:t>
                      </w:r>
                      <w:r>
                        <w:rPr>
                          <w:rFonts w:ascii="Arial"/>
                          <w:i/>
                          <w:color w:val="000000"/>
                          <w:sz w:val="18"/>
                        </w:rPr>
                        <w:t>understand that</w:t>
                      </w:r>
                      <w:r>
                        <w:rPr>
                          <w:rFonts w:ascii="Arial"/>
                          <w:i/>
                          <w:color w:val="000000"/>
                          <w:spacing w:val="-1"/>
                          <w:sz w:val="18"/>
                        </w:rPr>
                        <w:t xml:space="preserve"> </w:t>
                      </w:r>
                      <w:r>
                        <w:rPr>
                          <w:rFonts w:ascii="Arial"/>
                          <w:i/>
                          <w:color w:val="000000"/>
                          <w:sz w:val="18"/>
                        </w:rPr>
                        <w:t>any violation</w:t>
                      </w:r>
                      <w:r>
                        <w:rPr>
                          <w:rFonts w:ascii="Arial"/>
                          <w:i/>
                          <w:color w:val="000000"/>
                          <w:spacing w:val="-3"/>
                          <w:sz w:val="18"/>
                        </w:rPr>
                        <w:t xml:space="preserve"> </w:t>
                      </w:r>
                      <w:r>
                        <w:rPr>
                          <w:rFonts w:ascii="Arial"/>
                          <w:i/>
                          <w:color w:val="000000"/>
                          <w:sz w:val="18"/>
                        </w:rPr>
                        <w:t>of academic integrity</w:t>
                      </w:r>
                      <w:r>
                        <w:rPr>
                          <w:rFonts w:ascii="Arial"/>
                          <w:i/>
                          <w:color w:val="000000"/>
                          <w:spacing w:val="-3"/>
                          <w:sz w:val="18"/>
                        </w:rPr>
                        <w:t xml:space="preserve"> </w:t>
                      </w:r>
                      <w:r>
                        <w:rPr>
                          <w:rFonts w:ascii="Arial"/>
                          <w:i/>
                          <w:color w:val="000000"/>
                          <w:sz w:val="18"/>
                        </w:rPr>
                        <w:t>rules will result in disciplinary action.</w:t>
                      </w:r>
                    </w:p>
                    <w:p w14:paraId="42145E8F">
                      <w:pPr>
                        <w:tabs>
                          <w:tab w:val="left" w:pos="4784"/>
                        </w:tabs>
                        <w:spacing w:before="59"/>
                        <w:ind w:left="195" w:right="0" w:firstLine="0"/>
                        <w:jc w:val="both"/>
                        <w:rPr>
                          <w:rFonts w:ascii="Times New Roman"/>
                          <w:color w:val="000000"/>
                          <w:sz w:val="18"/>
                        </w:rPr>
                      </w:pPr>
                      <w:r>
                        <w:rPr>
                          <w:color w:val="000000"/>
                          <w:sz w:val="18"/>
                        </w:rPr>
                        <w:t>Signature</w:t>
                      </w:r>
                      <w:r>
                        <w:rPr>
                          <w:color w:val="000000"/>
                          <w:spacing w:val="-1"/>
                          <w:sz w:val="18"/>
                        </w:rPr>
                        <w:t xml:space="preserve"> </w:t>
                      </w:r>
                      <w:r>
                        <w:rPr>
                          <w:color w:val="000000"/>
                          <w:sz w:val="18"/>
                        </w:rPr>
                        <w:t>of</w:t>
                      </w:r>
                      <w:r>
                        <w:rPr>
                          <w:color w:val="000000"/>
                          <w:spacing w:val="-1"/>
                          <w:sz w:val="18"/>
                        </w:rPr>
                        <w:t xml:space="preserve"> </w:t>
                      </w:r>
                      <w:r>
                        <w:rPr>
                          <w:color w:val="000000"/>
                          <w:sz w:val="18"/>
                        </w:rPr>
                        <w:t>the</w:t>
                      </w:r>
                      <w:r>
                        <w:rPr>
                          <w:color w:val="000000"/>
                          <w:spacing w:val="-1"/>
                          <w:sz w:val="18"/>
                        </w:rPr>
                        <w:t xml:space="preserve"> </w:t>
                      </w:r>
                      <w:r>
                        <w:rPr>
                          <w:color w:val="000000"/>
                          <w:sz w:val="18"/>
                        </w:rPr>
                        <w:t>Student:</w:t>
                      </w:r>
                      <w:r>
                        <w:rPr>
                          <w:color w:val="000000"/>
                          <w:spacing w:val="-1"/>
                          <w:sz w:val="18"/>
                        </w:rPr>
                        <w:t xml:space="preserve"> </w:t>
                      </w:r>
                      <w:r>
                        <w:rPr>
                          <w:rFonts w:ascii="Times New Roman"/>
                          <w:color w:val="000000"/>
                          <w:sz w:val="18"/>
                          <w:u w:val="single"/>
                        </w:rPr>
                        <w:tab/>
                      </w:r>
                    </w:p>
                  </w:txbxContent>
                </v:textbox>
                <w10:wrap type="topAndBottom"/>
              </v:shape>
            </w:pict>
          </mc:Fallback>
        </mc:AlternateContent>
      </w:r>
      <w:r>
        <w:rPr>
          <w:rFonts w:ascii="Arial"/>
          <w:b/>
        </w:rPr>
        <mc:AlternateContent>
          <mc:Choice Requires="wps">
            <w:drawing>
              <wp:anchor distT="0" distB="0" distL="0" distR="0" simplePos="0" relativeHeight="251699200" behindDoc="1" locked="0" layoutInCell="1" allowOverlap="1">
                <wp:simplePos x="0" y="0"/>
                <wp:positionH relativeFrom="page">
                  <wp:posOffset>558800</wp:posOffset>
                </wp:positionH>
                <wp:positionV relativeFrom="paragraph">
                  <wp:posOffset>1208405</wp:posOffset>
                </wp:positionV>
                <wp:extent cx="6400800" cy="1129665"/>
                <wp:effectExtent l="0" t="0" r="0" b="0"/>
                <wp:wrapTopAndBottom/>
                <wp:docPr id="3" name="Textbox 3"/>
                <wp:cNvGraphicFramePr/>
                <a:graphic xmlns:a="http://schemas.openxmlformats.org/drawingml/2006/main">
                  <a:graphicData uri="http://schemas.microsoft.com/office/word/2010/wordprocessingShape">
                    <wps:wsp>
                      <wps:cNvSpPr txBox="1"/>
                      <wps:spPr>
                        <a:xfrm>
                          <a:off x="0" y="0"/>
                          <a:ext cx="6400800" cy="1129665"/>
                        </a:xfrm>
                        <a:prstGeom prst="rect">
                          <a:avLst/>
                        </a:prstGeom>
                        <a:solidFill>
                          <a:srgbClr val="FFF3CD"/>
                        </a:solidFill>
                        <a:ln w="6096">
                          <a:solidFill>
                            <a:srgbClr val="1F4E79"/>
                          </a:solidFill>
                          <a:prstDash val="solid"/>
                        </a:ln>
                      </wps:spPr>
                      <wps:txbx>
                        <w:txbxContent>
                          <w:p w14:paraId="31C9AA9E">
                            <w:pPr>
                              <w:spacing w:before="80" w:line="229" w:lineRule="exact"/>
                              <w:ind w:left="195" w:right="0" w:firstLine="0"/>
                              <w:jc w:val="left"/>
                              <w:rPr>
                                <w:rFonts w:ascii="Arial"/>
                                <w:b/>
                                <w:color w:val="000000"/>
                                <w:sz w:val="20"/>
                              </w:rPr>
                            </w:pPr>
                            <w:r>
                              <w:rPr>
                                <w:rFonts w:ascii="Arial"/>
                                <w:b/>
                                <w:color w:val="C00000"/>
                                <w:spacing w:val="-2"/>
                                <w:sz w:val="20"/>
                              </w:rPr>
                              <w:t>Instructions</w:t>
                            </w:r>
                          </w:p>
                          <w:p w14:paraId="233FA02F">
                            <w:pPr>
                              <w:pStyle w:val="4"/>
                              <w:numPr>
                                <w:ilvl w:val="0"/>
                                <w:numId w:val="1"/>
                              </w:numPr>
                              <w:tabs>
                                <w:tab w:val="left" w:pos="915"/>
                              </w:tabs>
                              <w:spacing w:before="0" w:after="0" w:line="240" w:lineRule="auto"/>
                              <w:ind w:left="915" w:right="450" w:hanging="360"/>
                              <w:jc w:val="left"/>
                              <w:rPr>
                                <w:color w:val="000000"/>
                              </w:rPr>
                            </w:pPr>
                            <w:r>
                              <w:rPr>
                                <w:color w:val="000000"/>
                              </w:rPr>
                              <w:t>Implement</w:t>
                            </w:r>
                            <w:r>
                              <w:rPr>
                                <w:color w:val="000000"/>
                                <w:spacing w:val="-5"/>
                              </w:rPr>
                              <w:t xml:space="preserve"> </w:t>
                            </w:r>
                            <w:r>
                              <w:rPr>
                                <w:color w:val="000000"/>
                              </w:rPr>
                              <w:t>the</w:t>
                            </w:r>
                            <w:r>
                              <w:rPr>
                                <w:color w:val="000000"/>
                                <w:spacing w:val="-3"/>
                              </w:rPr>
                              <w:t xml:space="preserve"> </w:t>
                            </w:r>
                            <w:r>
                              <w:rPr>
                                <w:color w:val="000000"/>
                              </w:rPr>
                              <w:t>assigned</w:t>
                            </w:r>
                            <w:r>
                              <w:rPr>
                                <w:color w:val="000000"/>
                                <w:spacing w:val="-3"/>
                              </w:rPr>
                              <w:t xml:space="preserve"> </w:t>
                            </w:r>
                            <w:r>
                              <w:rPr>
                                <w:color w:val="000000"/>
                              </w:rPr>
                              <w:t>NLP</w:t>
                            </w:r>
                            <w:r>
                              <w:rPr>
                                <w:color w:val="000000"/>
                                <w:spacing w:val="-3"/>
                              </w:rPr>
                              <w:t xml:space="preserve"> </w:t>
                            </w:r>
                            <w:r>
                              <w:rPr>
                                <w:color w:val="000000"/>
                              </w:rPr>
                              <w:t>Design</w:t>
                            </w:r>
                            <w:r>
                              <w:rPr>
                                <w:color w:val="000000"/>
                                <w:spacing w:val="-3"/>
                              </w:rPr>
                              <w:t xml:space="preserve"> </w:t>
                            </w:r>
                            <w:r>
                              <w:rPr>
                                <w:color w:val="000000"/>
                              </w:rPr>
                              <w:t>Task</w:t>
                            </w:r>
                            <w:r>
                              <w:rPr>
                                <w:color w:val="000000"/>
                                <w:spacing w:val="-4"/>
                              </w:rPr>
                              <w:t xml:space="preserve"> </w:t>
                            </w:r>
                            <w:r>
                              <w:rPr>
                                <w:color w:val="000000"/>
                              </w:rPr>
                              <w:t>using</w:t>
                            </w:r>
                            <w:r>
                              <w:rPr>
                                <w:color w:val="000000"/>
                                <w:spacing w:val="-1"/>
                              </w:rPr>
                              <w:t xml:space="preserve"> </w:t>
                            </w:r>
                            <w:r>
                              <w:rPr>
                                <w:color w:val="000000"/>
                              </w:rPr>
                              <w:t>Python</w:t>
                            </w:r>
                            <w:r>
                              <w:rPr>
                                <w:color w:val="000000"/>
                                <w:spacing w:val="-3"/>
                              </w:rPr>
                              <w:t xml:space="preserve"> </w:t>
                            </w:r>
                            <w:r>
                              <w:rPr>
                                <w:color w:val="000000"/>
                              </w:rPr>
                              <w:t>with</w:t>
                            </w:r>
                            <w:r>
                              <w:rPr>
                                <w:color w:val="000000"/>
                                <w:spacing w:val="-3"/>
                              </w:rPr>
                              <w:t xml:space="preserve"> </w:t>
                            </w:r>
                            <w:r>
                              <w:rPr>
                                <w:color w:val="000000"/>
                              </w:rPr>
                              <w:t>appropriate</w:t>
                            </w:r>
                            <w:r>
                              <w:rPr>
                                <w:color w:val="000000"/>
                                <w:spacing w:val="-3"/>
                              </w:rPr>
                              <w:t xml:space="preserve"> </w:t>
                            </w:r>
                            <w:r>
                              <w:rPr>
                                <w:color w:val="000000"/>
                              </w:rPr>
                              <w:t>algorithms</w:t>
                            </w:r>
                            <w:r>
                              <w:rPr>
                                <w:color w:val="000000"/>
                                <w:spacing w:val="-4"/>
                              </w:rPr>
                              <w:t xml:space="preserve"> </w:t>
                            </w:r>
                            <w:r>
                              <w:rPr>
                                <w:color w:val="000000"/>
                              </w:rPr>
                              <w:t>and</w:t>
                            </w:r>
                            <w:r>
                              <w:rPr>
                                <w:color w:val="000000"/>
                                <w:spacing w:val="-3"/>
                              </w:rPr>
                              <w:t xml:space="preserve"> </w:t>
                            </w:r>
                            <w:r>
                              <w:rPr>
                                <w:color w:val="000000"/>
                              </w:rPr>
                              <w:t>a</w:t>
                            </w:r>
                            <w:r>
                              <w:rPr>
                                <w:color w:val="000000"/>
                                <w:spacing w:val="-3"/>
                              </w:rPr>
                              <w:t xml:space="preserve"> </w:t>
                            </w:r>
                            <w:r>
                              <w:rPr>
                                <w:color w:val="000000"/>
                              </w:rPr>
                              <w:t xml:space="preserve">suitable </w:t>
                            </w:r>
                            <w:r>
                              <w:rPr>
                                <w:color w:val="000000"/>
                                <w:spacing w:val="-2"/>
                              </w:rPr>
                              <w:t>dataset/application.</w:t>
                            </w:r>
                          </w:p>
                          <w:p w14:paraId="7585691E">
                            <w:pPr>
                              <w:pStyle w:val="4"/>
                              <w:numPr>
                                <w:ilvl w:val="0"/>
                                <w:numId w:val="1"/>
                              </w:numPr>
                              <w:tabs>
                                <w:tab w:val="left" w:pos="915"/>
                              </w:tabs>
                              <w:spacing w:before="0" w:after="0" w:line="240" w:lineRule="auto"/>
                              <w:ind w:left="915" w:right="0" w:hanging="360"/>
                              <w:jc w:val="left"/>
                              <w:rPr>
                                <w:color w:val="000000"/>
                              </w:rPr>
                            </w:pPr>
                            <w:r>
                              <w:rPr>
                                <w:color w:val="000000"/>
                              </w:rPr>
                              <w:t>Execute</w:t>
                            </w:r>
                            <w:r>
                              <w:rPr>
                                <w:color w:val="000000"/>
                                <w:spacing w:val="-7"/>
                              </w:rPr>
                              <w:t xml:space="preserve"> </w:t>
                            </w:r>
                            <w:r>
                              <w:rPr>
                                <w:color w:val="000000"/>
                              </w:rPr>
                              <w:t>the</w:t>
                            </w:r>
                            <w:r>
                              <w:rPr>
                                <w:color w:val="000000"/>
                                <w:spacing w:val="-7"/>
                              </w:rPr>
                              <w:t xml:space="preserve"> </w:t>
                            </w:r>
                            <w:r>
                              <w:rPr>
                                <w:color w:val="000000"/>
                              </w:rPr>
                              <w:t>program</w:t>
                            </w:r>
                            <w:r>
                              <w:rPr>
                                <w:color w:val="000000"/>
                                <w:spacing w:val="-4"/>
                              </w:rPr>
                              <w:t xml:space="preserve"> </w:t>
                            </w:r>
                            <w:r>
                              <w:rPr>
                                <w:color w:val="000000"/>
                              </w:rPr>
                              <w:t>and</w:t>
                            </w:r>
                            <w:r>
                              <w:rPr>
                                <w:color w:val="000000"/>
                                <w:spacing w:val="-7"/>
                              </w:rPr>
                              <w:t xml:space="preserve"> </w:t>
                            </w:r>
                            <w:r>
                              <w:rPr>
                                <w:color w:val="000000"/>
                              </w:rPr>
                              <w:t>demonstrate</w:t>
                            </w:r>
                            <w:r>
                              <w:rPr>
                                <w:color w:val="000000"/>
                                <w:spacing w:val="-6"/>
                              </w:rPr>
                              <w:t xml:space="preserve"> </w:t>
                            </w:r>
                            <w:r>
                              <w:rPr>
                                <w:color w:val="000000"/>
                              </w:rPr>
                              <w:t>the</w:t>
                            </w:r>
                            <w:r>
                              <w:rPr>
                                <w:color w:val="000000"/>
                                <w:spacing w:val="-7"/>
                              </w:rPr>
                              <w:t xml:space="preserve"> </w:t>
                            </w:r>
                            <w:r>
                              <w:rPr>
                                <w:color w:val="000000"/>
                              </w:rPr>
                              <w:t>output</w:t>
                            </w:r>
                            <w:r>
                              <w:rPr>
                                <w:color w:val="000000"/>
                                <w:spacing w:val="-7"/>
                              </w:rPr>
                              <w:t xml:space="preserve"> </w:t>
                            </w:r>
                            <w:r>
                              <w:rPr>
                                <w:color w:val="000000"/>
                              </w:rPr>
                              <w:t>using</w:t>
                            </w:r>
                            <w:r>
                              <w:rPr>
                                <w:color w:val="000000"/>
                                <w:spacing w:val="-6"/>
                              </w:rPr>
                              <w:t xml:space="preserve"> </w:t>
                            </w:r>
                            <w:r>
                              <w:rPr>
                                <w:color w:val="000000"/>
                              </w:rPr>
                              <w:t>relevant</w:t>
                            </w:r>
                            <w:r>
                              <w:rPr>
                                <w:color w:val="000000"/>
                                <w:spacing w:val="-6"/>
                              </w:rPr>
                              <w:t xml:space="preserve"> </w:t>
                            </w:r>
                            <w:r>
                              <w:rPr>
                                <w:color w:val="000000"/>
                              </w:rPr>
                              <w:t>sample</w:t>
                            </w:r>
                            <w:r>
                              <w:rPr>
                                <w:color w:val="000000"/>
                                <w:spacing w:val="-9"/>
                              </w:rPr>
                              <w:t xml:space="preserve"> </w:t>
                            </w:r>
                            <w:r>
                              <w:rPr>
                                <w:color w:val="000000"/>
                              </w:rPr>
                              <w:t>inputs</w:t>
                            </w:r>
                            <w:r>
                              <w:rPr>
                                <w:color w:val="000000"/>
                                <w:spacing w:val="-5"/>
                              </w:rPr>
                              <w:t xml:space="preserve"> </w:t>
                            </w:r>
                            <w:r>
                              <w:rPr>
                                <w:color w:val="000000"/>
                              </w:rPr>
                              <w:t>and</w:t>
                            </w:r>
                            <w:r>
                              <w:rPr>
                                <w:color w:val="000000"/>
                                <w:spacing w:val="-6"/>
                              </w:rPr>
                              <w:t xml:space="preserve"> </w:t>
                            </w:r>
                            <w:r>
                              <w:rPr>
                                <w:color w:val="000000"/>
                              </w:rPr>
                              <w:t>test</w:t>
                            </w:r>
                            <w:r>
                              <w:rPr>
                                <w:color w:val="000000"/>
                                <w:spacing w:val="-7"/>
                              </w:rPr>
                              <w:t xml:space="preserve"> </w:t>
                            </w:r>
                            <w:r>
                              <w:rPr>
                                <w:color w:val="000000"/>
                                <w:spacing w:val="-2"/>
                              </w:rPr>
                              <w:t>cases.</w:t>
                            </w:r>
                          </w:p>
                          <w:p w14:paraId="6904063E">
                            <w:pPr>
                              <w:pStyle w:val="4"/>
                              <w:numPr>
                                <w:ilvl w:val="0"/>
                                <w:numId w:val="1"/>
                              </w:numPr>
                              <w:tabs>
                                <w:tab w:val="left" w:pos="915"/>
                              </w:tabs>
                              <w:spacing w:before="0" w:after="0" w:line="240" w:lineRule="auto"/>
                              <w:ind w:left="915" w:right="426" w:hanging="360"/>
                              <w:jc w:val="left"/>
                              <w:rPr>
                                <w:color w:val="000000"/>
                              </w:rPr>
                            </w:pPr>
                            <w:r>
                              <w:rPr>
                                <w:color w:val="000000"/>
                              </w:rPr>
                              <w:t>Analyze</w:t>
                            </w:r>
                            <w:r>
                              <w:rPr>
                                <w:color w:val="000000"/>
                                <w:spacing w:val="-1"/>
                              </w:rPr>
                              <w:t xml:space="preserve"> </w:t>
                            </w:r>
                            <w:r>
                              <w:rPr>
                                <w:color w:val="000000"/>
                              </w:rPr>
                              <w:t>and</w:t>
                            </w:r>
                            <w:r>
                              <w:rPr>
                                <w:color w:val="000000"/>
                                <w:spacing w:val="-4"/>
                              </w:rPr>
                              <w:t xml:space="preserve"> </w:t>
                            </w:r>
                            <w:r>
                              <w:rPr>
                                <w:color w:val="000000"/>
                              </w:rPr>
                              <w:t>explain</w:t>
                            </w:r>
                            <w:r>
                              <w:rPr>
                                <w:color w:val="000000"/>
                                <w:spacing w:val="-4"/>
                              </w:rPr>
                              <w:t xml:space="preserve"> </w:t>
                            </w:r>
                            <w:r>
                              <w:rPr>
                                <w:color w:val="000000"/>
                              </w:rPr>
                              <w:t>the</w:t>
                            </w:r>
                            <w:r>
                              <w:rPr>
                                <w:color w:val="000000"/>
                                <w:spacing w:val="-4"/>
                              </w:rPr>
                              <w:t xml:space="preserve"> </w:t>
                            </w:r>
                            <w:r>
                              <w:rPr>
                                <w:color w:val="000000"/>
                              </w:rPr>
                              <w:t>results,</w:t>
                            </w:r>
                            <w:r>
                              <w:rPr>
                                <w:color w:val="000000"/>
                                <w:spacing w:val="-3"/>
                              </w:rPr>
                              <w:t xml:space="preserve"> </w:t>
                            </w:r>
                            <w:r>
                              <w:rPr>
                                <w:color w:val="000000"/>
                              </w:rPr>
                              <w:t>including</w:t>
                            </w:r>
                            <w:r>
                              <w:rPr>
                                <w:color w:val="000000"/>
                                <w:spacing w:val="-4"/>
                              </w:rPr>
                              <w:t xml:space="preserve"> </w:t>
                            </w:r>
                            <w:r>
                              <w:rPr>
                                <w:color w:val="000000"/>
                              </w:rPr>
                              <w:t>the</w:t>
                            </w:r>
                            <w:r>
                              <w:rPr>
                                <w:color w:val="000000"/>
                                <w:spacing w:val="-4"/>
                              </w:rPr>
                              <w:t xml:space="preserve"> </w:t>
                            </w:r>
                            <w:r>
                              <w:rPr>
                                <w:color w:val="000000"/>
                              </w:rPr>
                              <w:t>algorithm,</w:t>
                            </w:r>
                            <w:r>
                              <w:rPr>
                                <w:color w:val="000000"/>
                                <w:spacing w:val="-6"/>
                              </w:rPr>
                              <w:t xml:space="preserve"> </w:t>
                            </w:r>
                            <w:r>
                              <w:rPr>
                                <w:color w:val="000000"/>
                              </w:rPr>
                              <w:t>implementation</w:t>
                            </w:r>
                            <w:r>
                              <w:rPr>
                                <w:color w:val="000000"/>
                                <w:spacing w:val="-4"/>
                              </w:rPr>
                              <w:t xml:space="preserve"> </w:t>
                            </w:r>
                            <w:r>
                              <w:rPr>
                                <w:color w:val="000000"/>
                              </w:rPr>
                              <w:t>steps,</w:t>
                            </w:r>
                            <w:r>
                              <w:rPr>
                                <w:color w:val="000000"/>
                                <w:spacing w:val="-6"/>
                              </w:rPr>
                              <w:t xml:space="preserve"> </w:t>
                            </w:r>
                            <w:r>
                              <w:rPr>
                                <w:color w:val="000000"/>
                              </w:rPr>
                              <w:t>and</w:t>
                            </w:r>
                            <w:r>
                              <w:rPr>
                                <w:color w:val="000000"/>
                                <w:spacing w:val="-1"/>
                              </w:rPr>
                              <w:t xml:space="preserve"> </w:t>
                            </w:r>
                            <w:r>
                              <w:rPr>
                                <w:color w:val="000000"/>
                              </w:rPr>
                              <w:t>performance</w:t>
                            </w:r>
                            <w:r>
                              <w:rPr>
                                <w:color w:val="000000"/>
                                <w:spacing w:val="-6"/>
                              </w:rPr>
                              <w:t xml:space="preserve"> </w:t>
                            </w:r>
                            <w:r>
                              <w:rPr>
                                <w:color w:val="000000"/>
                              </w:rPr>
                              <w:t>of the developed application.</w:t>
                            </w:r>
                          </w:p>
                          <w:p w14:paraId="18374D38">
                            <w:pPr>
                              <w:pStyle w:val="4"/>
                              <w:numPr>
                                <w:ilvl w:val="0"/>
                                <w:numId w:val="1"/>
                              </w:numPr>
                              <w:tabs>
                                <w:tab w:val="left" w:pos="915"/>
                              </w:tabs>
                              <w:spacing w:before="0" w:after="0" w:line="228" w:lineRule="exact"/>
                              <w:ind w:left="915" w:right="0" w:hanging="360"/>
                              <w:jc w:val="left"/>
                              <w:rPr>
                                <w:color w:val="000000"/>
                              </w:rPr>
                            </w:pPr>
                            <w:r>
                              <w:rPr>
                                <w:color w:val="000000"/>
                              </w:rPr>
                              <w:t>Duration:</w:t>
                            </w:r>
                            <w:r>
                              <w:rPr>
                                <w:color w:val="000000"/>
                                <w:spacing w:val="-6"/>
                              </w:rPr>
                              <w:t xml:space="preserve"> </w:t>
                            </w:r>
                            <w:r>
                              <w:rPr>
                                <w:color w:val="000000"/>
                              </w:rPr>
                              <w:t>30</w:t>
                            </w:r>
                            <w:r>
                              <w:rPr>
                                <w:color w:val="000000"/>
                                <w:spacing w:val="-7"/>
                              </w:rPr>
                              <w:t xml:space="preserve"> </w:t>
                            </w:r>
                            <w:r>
                              <w:rPr>
                                <w:color w:val="000000"/>
                                <w:spacing w:val="-2"/>
                              </w:rPr>
                              <w:t>minutes.</w:t>
                            </w:r>
                          </w:p>
                        </w:txbxContent>
                      </wps:txbx>
                      <wps:bodyPr wrap="square" lIns="0" tIns="0" rIns="0" bIns="0" rtlCol="0">
                        <a:noAutofit/>
                      </wps:bodyPr>
                    </wps:wsp>
                  </a:graphicData>
                </a:graphic>
              </wp:anchor>
            </w:drawing>
          </mc:Choice>
          <mc:Fallback>
            <w:pict>
              <v:shape id="Textbox 3" o:spid="_x0000_s1026" o:spt="202" type="#_x0000_t202" style="position:absolute;left:0pt;margin-left:44pt;margin-top:95.15pt;height:88.95pt;width:504pt;mso-position-horizontal-relative:page;mso-wrap-distance-bottom:0pt;mso-wrap-distance-top:0pt;z-index:-251617280;mso-width-relative:page;mso-height-relative:page;" fillcolor="#FFF3CD" filled="t" stroked="t" coordsize="21600,21600" o:gfxdata="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n1rY+2QAAAAsBAAAPAAAAAAAAAAEAIAAAACIAAABkcnMvZG93bnJldi54bWxQSwECFAAU&#10;AAAACACHTuJAY4/l1fABAAAMBAAADgAAAAAAAAABACAAAAAoAQAAZHJzL2Uyb0RvYy54bWxQSwUG&#10;AAAAAAYABgBZAQAAigUAAAAA&#10;">
                <v:fill on="t" focussize="0,0"/>
                <v:stroke weight="0.48pt" color="#1F4E79" joinstyle="round"/>
                <v:imagedata o:title=""/>
                <o:lock v:ext="edit" aspectratio="f"/>
                <v:textbox inset="0mm,0mm,0mm,0mm">
                  <w:txbxContent>
                    <w:p w14:paraId="31C9AA9E">
                      <w:pPr>
                        <w:spacing w:before="80" w:line="229" w:lineRule="exact"/>
                        <w:ind w:left="195" w:right="0" w:firstLine="0"/>
                        <w:jc w:val="left"/>
                        <w:rPr>
                          <w:rFonts w:ascii="Arial"/>
                          <w:b/>
                          <w:color w:val="000000"/>
                          <w:sz w:val="20"/>
                        </w:rPr>
                      </w:pPr>
                      <w:r>
                        <w:rPr>
                          <w:rFonts w:ascii="Arial"/>
                          <w:b/>
                          <w:color w:val="C00000"/>
                          <w:spacing w:val="-2"/>
                          <w:sz w:val="20"/>
                        </w:rPr>
                        <w:t>Instructions</w:t>
                      </w:r>
                    </w:p>
                    <w:p w14:paraId="233FA02F">
                      <w:pPr>
                        <w:pStyle w:val="4"/>
                        <w:numPr>
                          <w:ilvl w:val="0"/>
                          <w:numId w:val="1"/>
                        </w:numPr>
                        <w:tabs>
                          <w:tab w:val="left" w:pos="915"/>
                        </w:tabs>
                        <w:spacing w:before="0" w:after="0" w:line="240" w:lineRule="auto"/>
                        <w:ind w:left="915" w:right="450" w:hanging="360"/>
                        <w:jc w:val="left"/>
                        <w:rPr>
                          <w:color w:val="000000"/>
                        </w:rPr>
                      </w:pPr>
                      <w:r>
                        <w:rPr>
                          <w:color w:val="000000"/>
                        </w:rPr>
                        <w:t>Implement</w:t>
                      </w:r>
                      <w:r>
                        <w:rPr>
                          <w:color w:val="000000"/>
                          <w:spacing w:val="-5"/>
                        </w:rPr>
                        <w:t xml:space="preserve"> </w:t>
                      </w:r>
                      <w:r>
                        <w:rPr>
                          <w:color w:val="000000"/>
                        </w:rPr>
                        <w:t>the</w:t>
                      </w:r>
                      <w:r>
                        <w:rPr>
                          <w:color w:val="000000"/>
                          <w:spacing w:val="-3"/>
                        </w:rPr>
                        <w:t xml:space="preserve"> </w:t>
                      </w:r>
                      <w:r>
                        <w:rPr>
                          <w:color w:val="000000"/>
                        </w:rPr>
                        <w:t>assigned</w:t>
                      </w:r>
                      <w:r>
                        <w:rPr>
                          <w:color w:val="000000"/>
                          <w:spacing w:val="-3"/>
                        </w:rPr>
                        <w:t xml:space="preserve"> </w:t>
                      </w:r>
                      <w:r>
                        <w:rPr>
                          <w:color w:val="000000"/>
                        </w:rPr>
                        <w:t>NLP</w:t>
                      </w:r>
                      <w:r>
                        <w:rPr>
                          <w:color w:val="000000"/>
                          <w:spacing w:val="-3"/>
                        </w:rPr>
                        <w:t xml:space="preserve"> </w:t>
                      </w:r>
                      <w:r>
                        <w:rPr>
                          <w:color w:val="000000"/>
                        </w:rPr>
                        <w:t>Design</w:t>
                      </w:r>
                      <w:r>
                        <w:rPr>
                          <w:color w:val="000000"/>
                          <w:spacing w:val="-3"/>
                        </w:rPr>
                        <w:t xml:space="preserve"> </w:t>
                      </w:r>
                      <w:r>
                        <w:rPr>
                          <w:color w:val="000000"/>
                        </w:rPr>
                        <w:t>Task</w:t>
                      </w:r>
                      <w:r>
                        <w:rPr>
                          <w:color w:val="000000"/>
                          <w:spacing w:val="-4"/>
                        </w:rPr>
                        <w:t xml:space="preserve"> </w:t>
                      </w:r>
                      <w:r>
                        <w:rPr>
                          <w:color w:val="000000"/>
                        </w:rPr>
                        <w:t>using</w:t>
                      </w:r>
                      <w:r>
                        <w:rPr>
                          <w:color w:val="000000"/>
                          <w:spacing w:val="-1"/>
                        </w:rPr>
                        <w:t xml:space="preserve"> </w:t>
                      </w:r>
                      <w:r>
                        <w:rPr>
                          <w:color w:val="000000"/>
                        </w:rPr>
                        <w:t>Python</w:t>
                      </w:r>
                      <w:r>
                        <w:rPr>
                          <w:color w:val="000000"/>
                          <w:spacing w:val="-3"/>
                        </w:rPr>
                        <w:t xml:space="preserve"> </w:t>
                      </w:r>
                      <w:r>
                        <w:rPr>
                          <w:color w:val="000000"/>
                        </w:rPr>
                        <w:t>with</w:t>
                      </w:r>
                      <w:r>
                        <w:rPr>
                          <w:color w:val="000000"/>
                          <w:spacing w:val="-3"/>
                        </w:rPr>
                        <w:t xml:space="preserve"> </w:t>
                      </w:r>
                      <w:r>
                        <w:rPr>
                          <w:color w:val="000000"/>
                        </w:rPr>
                        <w:t>appropriate</w:t>
                      </w:r>
                      <w:r>
                        <w:rPr>
                          <w:color w:val="000000"/>
                          <w:spacing w:val="-3"/>
                        </w:rPr>
                        <w:t xml:space="preserve"> </w:t>
                      </w:r>
                      <w:r>
                        <w:rPr>
                          <w:color w:val="000000"/>
                        </w:rPr>
                        <w:t>algorithms</w:t>
                      </w:r>
                      <w:r>
                        <w:rPr>
                          <w:color w:val="000000"/>
                          <w:spacing w:val="-4"/>
                        </w:rPr>
                        <w:t xml:space="preserve"> </w:t>
                      </w:r>
                      <w:r>
                        <w:rPr>
                          <w:color w:val="000000"/>
                        </w:rPr>
                        <w:t>and</w:t>
                      </w:r>
                      <w:r>
                        <w:rPr>
                          <w:color w:val="000000"/>
                          <w:spacing w:val="-3"/>
                        </w:rPr>
                        <w:t xml:space="preserve"> </w:t>
                      </w:r>
                      <w:r>
                        <w:rPr>
                          <w:color w:val="000000"/>
                        </w:rPr>
                        <w:t>a</w:t>
                      </w:r>
                      <w:r>
                        <w:rPr>
                          <w:color w:val="000000"/>
                          <w:spacing w:val="-3"/>
                        </w:rPr>
                        <w:t xml:space="preserve"> </w:t>
                      </w:r>
                      <w:r>
                        <w:rPr>
                          <w:color w:val="000000"/>
                        </w:rPr>
                        <w:t xml:space="preserve">suitable </w:t>
                      </w:r>
                      <w:r>
                        <w:rPr>
                          <w:color w:val="000000"/>
                          <w:spacing w:val="-2"/>
                        </w:rPr>
                        <w:t>dataset/application.</w:t>
                      </w:r>
                    </w:p>
                    <w:p w14:paraId="7585691E">
                      <w:pPr>
                        <w:pStyle w:val="4"/>
                        <w:numPr>
                          <w:ilvl w:val="0"/>
                          <w:numId w:val="1"/>
                        </w:numPr>
                        <w:tabs>
                          <w:tab w:val="left" w:pos="915"/>
                        </w:tabs>
                        <w:spacing w:before="0" w:after="0" w:line="240" w:lineRule="auto"/>
                        <w:ind w:left="915" w:right="0" w:hanging="360"/>
                        <w:jc w:val="left"/>
                        <w:rPr>
                          <w:color w:val="000000"/>
                        </w:rPr>
                      </w:pPr>
                      <w:r>
                        <w:rPr>
                          <w:color w:val="000000"/>
                        </w:rPr>
                        <w:t>Execute</w:t>
                      </w:r>
                      <w:r>
                        <w:rPr>
                          <w:color w:val="000000"/>
                          <w:spacing w:val="-7"/>
                        </w:rPr>
                        <w:t xml:space="preserve"> </w:t>
                      </w:r>
                      <w:r>
                        <w:rPr>
                          <w:color w:val="000000"/>
                        </w:rPr>
                        <w:t>the</w:t>
                      </w:r>
                      <w:r>
                        <w:rPr>
                          <w:color w:val="000000"/>
                          <w:spacing w:val="-7"/>
                        </w:rPr>
                        <w:t xml:space="preserve"> </w:t>
                      </w:r>
                      <w:r>
                        <w:rPr>
                          <w:color w:val="000000"/>
                        </w:rPr>
                        <w:t>program</w:t>
                      </w:r>
                      <w:r>
                        <w:rPr>
                          <w:color w:val="000000"/>
                          <w:spacing w:val="-4"/>
                        </w:rPr>
                        <w:t xml:space="preserve"> </w:t>
                      </w:r>
                      <w:r>
                        <w:rPr>
                          <w:color w:val="000000"/>
                        </w:rPr>
                        <w:t>and</w:t>
                      </w:r>
                      <w:r>
                        <w:rPr>
                          <w:color w:val="000000"/>
                          <w:spacing w:val="-7"/>
                        </w:rPr>
                        <w:t xml:space="preserve"> </w:t>
                      </w:r>
                      <w:r>
                        <w:rPr>
                          <w:color w:val="000000"/>
                        </w:rPr>
                        <w:t>demonstrate</w:t>
                      </w:r>
                      <w:r>
                        <w:rPr>
                          <w:color w:val="000000"/>
                          <w:spacing w:val="-6"/>
                        </w:rPr>
                        <w:t xml:space="preserve"> </w:t>
                      </w:r>
                      <w:r>
                        <w:rPr>
                          <w:color w:val="000000"/>
                        </w:rPr>
                        <w:t>the</w:t>
                      </w:r>
                      <w:r>
                        <w:rPr>
                          <w:color w:val="000000"/>
                          <w:spacing w:val="-7"/>
                        </w:rPr>
                        <w:t xml:space="preserve"> </w:t>
                      </w:r>
                      <w:r>
                        <w:rPr>
                          <w:color w:val="000000"/>
                        </w:rPr>
                        <w:t>output</w:t>
                      </w:r>
                      <w:r>
                        <w:rPr>
                          <w:color w:val="000000"/>
                          <w:spacing w:val="-7"/>
                        </w:rPr>
                        <w:t xml:space="preserve"> </w:t>
                      </w:r>
                      <w:r>
                        <w:rPr>
                          <w:color w:val="000000"/>
                        </w:rPr>
                        <w:t>using</w:t>
                      </w:r>
                      <w:r>
                        <w:rPr>
                          <w:color w:val="000000"/>
                          <w:spacing w:val="-6"/>
                        </w:rPr>
                        <w:t xml:space="preserve"> </w:t>
                      </w:r>
                      <w:r>
                        <w:rPr>
                          <w:color w:val="000000"/>
                        </w:rPr>
                        <w:t>relevant</w:t>
                      </w:r>
                      <w:r>
                        <w:rPr>
                          <w:color w:val="000000"/>
                          <w:spacing w:val="-6"/>
                        </w:rPr>
                        <w:t xml:space="preserve"> </w:t>
                      </w:r>
                      <w:r>
                        <w:rPr>
                          <w:color w:val="000000"/>
                        </w:rPr>
                        <w:t>sample</w:t>
                      </w:r>
                      <w:r>
                        <w:rPr>
                          <w:color w:val="000000"/>
                          <w:spacing w:val="-9"/>
                        </w:rPr>
                        <w:t xml:space="preserve"> </w:t>
                      </w:r>
                      <w:r>
                        <w:rPr>
                          <w:color w:val="000000"/>
                        </w:rPr>
                        <w:t>inputs</w:t>
                      </w:r>
                      <w:r>
                        <w:rPr>
                          <w:color w:val="000000"/>
                          <w:spacing w:val="-5"/>
                        </w:rPr>
                        <w:t xml:space="preserve"> </w:t>
                      </w:r>
                      <w:r>
                        <w:rPr>
                          <w:color w:val="000000"/>
                        </w:rPr>
                        <w:t>and</w:t>
                      </w:r>
                      <w:r>
                        <w:rPr>
                          <w:color w:val="000000"/>
                          <w:spacing w:val="-6"/>
                        </w:rPr>
                        <w:t xml:space="preserve"> </w:t>
                      </w:r>
                      <w:r>
                        <w:rPr>
                          <w:color w:val="000000"/>
                        </w:rPr>
                        <w:t>test</w:t>
                      </w:r>
                      <w:r>
                        <w:rPr>
                          <w:color w:val="000000"/>
                          <w:spacing w:val="-7"/>
                        </w:rPr>
                        <w:t xml:space="preserve"> </w:t>
                      </w:r>
                      <w:r>
                        <w:rPr>
                          <w:color w:val="000000"/>
                          <w:spacing w:val="-2"/>
                        </w:rPr>
                        <w:t>cases.</w:t>
                      </w:r>
                    </w:p>
                    <w:p w14:paraId="6904063E">
                      <w:pPr>
                        <w:pStyle w:val="4"/>
                        <w:numPr>
                          <w:ilvl w:val="0"/>
                          <w:numId w:val="1"/>
                        </w:numPr>
                        <w:tabs>
                          <w:tab w:val="left" w:pos="915"/>
                        </w:tabs>
                        <w:spacing w:before="0" w:after="0" w:line="240" w:lineRule="auto"/>
                        <w:ind w:left="915" w:right="426" w:hanging="360"/>
                        <w:jc w:val="left"/>
                        <w:rPr>
                          <w:color w:val="000000"/>
                        </w:rPr>
                      </w:pPr>
                      <w:r>
                        <w:rPr>
                          <w:color w:val="000000"/>
                        </w:rPr>
                        <w:t>Analyze</w:t>
                      </w:r>
                      <w:r>
                        <w:rPr>
                          <w:color w:val="000000"/>
                          <w:spacing w:val="-1"/>
                        </w:rPr>
                        <w:t xml:space="preserve"> </w:t>
                      </w:r>
                      <w:r>
                        <w:rPr>
                          <w:color w:val="000000"/>
                        </w:rPr>
                        <w:t>and</w:t>
                      </w:r>
                      <w:r>
                        <w:rPr>
                          <w:color w:val="000000"/>
                          <w:spacing w:val="-4"/>
                        </w:rPr>
                        <w:t xml:space="preserve"> </w:t>
                      </w:r>
                      <w:r>
                        <w:rPr>
                          <w:color w:val="000000"/>
                        </w:rPr>
                        <w:t>explain</w:t>
                      </w:r>
                      <w:r>
                        <w:rPr>
                          <w:color w:val="000000"/>
                          <w:spacing w:val="-4"/>
                        </w:rPr>
                        <w:t xml:space="preserve"> </w:t>
                      </w:r>
                      <w:r>
                        <w:rPr>
                          <w:color w:val="000000"/>
                        </w:rPr>
                        <w:t>the</w:t>
                      </w:r>
                      <w:r>
                        <w:rPr>
                          <w:color w:val="000000"/>
                          <w:spacing w:val="-4"/>
                        </w:rPr>
                        <w:t xml:space="preserve"> </w:t>
                      </w:r>
                      <w:r>
                        <w:rPr>
                          <w:color w:val="000000"/>
                        </w:rPr>
                        <w:t>results,</w:t>
                      </w:r>
                      <w:r>
                        <w:rPr>
                          <w:color w:val="000000"/>
                          <w:spacing w:val="-3"/>
                        </w:rPr>
                        <w:t xml:space="preserve"> </w:t>
                      </w:r>
                      <w:r>
                        <w:rPr>
                          <w:color w:val="000000"/>
                        </w:rPr>
                        <w:t>including</w:t>
                      </w:r>
                      <w:r>
                        <w:rPr>
                          <w:color w:val="000000"/>
                          <w:spacing w:val="-4"/>
                        </w:rPr>
                        <w:t xml:space="preserve"> </w:t>
                      </w:r>
                      <w:r>
                        <w:rPr>
                          <w:color w:val="000000"/>
                        </w:rPr>
                        <w:t>the</w:t>
                      </w:r>
                      <w:r>
                        <w:rPr>
                          <w:color w:val="000000"/>
                          <w:spacing w:val="-4"/>
                        </w:rPr>
                        <w:t xml:space="preserve"> </w:t>
                      </w:r>
                      <w:r>
                        <w:rPr>
                          <w:color w:val="000000"/>
                        </w:rPr>
                        <w:t>algorithm,</w:t>
                      </w:r>
                      <w:r>
                        <w:rPr>
                          <w:color w:val="000000"/>
                          <w:spacing w:val="-6"/>
                        </w:rPr>
                        <w:t xml:space="preserve"> </w:t>
                      </w:r>
                      <w:r>
                        <w:rPr>
                          <w:color w:val="000000"/>
                        </w:rPr>
                        <w:t>implementation</w:t>
                      </w:r>
                      <w:r>
                        <w:rPr>
                          <w:color w:val="000000"/>
                          <w:spacing w:val="-4"/>
                        </w:rPr>
                        <w:t xml:space="preserve"> </w:t>
                      </w:r>
                      <w:r>
                        <w:rPr>
                          <w:color w:val="000000"/>
                        </w:rPr>
                        <w:t>steps,</w:t>
                      </w:r>
                      <w:r>
                        <w:rPr>
                          <w:color w:val="000000"/>
                          <w:spacing w:val="-6"/>
                        </w:rPr>
                        <w:t xml:space="preserve"> </w:t>
                      </w:r>
                      <w:r>
                        <w:rPr>
                          <w:color w:val="000000"/>
                        </w:rPr>
                        <w:t>and</w:t>
                      </w:r>
                      <w:r>
                        <w:rPr>
                          <w:color w:val="000000"/>
                          <w:spacing w:val="-1"/>
                        </w:rPr>
                        <w:t xml:space="preserve"> </w:t>
                      </w:r>
                      <w:r>
                        <w:rPr>
                          <w:color w:val="000000"/>
                        </w:rPr>
                        <w:t>performance</w:t>
                      </w:r>
                      <w:r>
                        <w:rPr>
                          <w:color w:val="000000"/>
                          <w:spacing w:val="-6"/>
                        </w:rPr>
                        <w:t xml:space="preserve"> </w:t>
                      </w:r>
                      <w:r>
                        <w:rPr>
                          <w:color w:val="000000"/>
                        </w:rPr>
                        <w:t>of the developed application.</w:t>
                      </w:r>
                    </w:p>
                    <w:p w14:paraId="18374D38">
                      <w:pPr>
                        <w:pStyle w:val="4"/>
                        <w:numPr>
                          <w:ilvl w:val="0"/>
                          <w:numId w:val="1"/>
                        </w:numPr>
                        <w:tabs>
                          <w:tab w:val="left" w:pos="915"/>
                        </w:tabs>
                        <w:spacing w:before="0" w:after="0" w:line="228" w:lineRule="exact"/>
                        <w:ind w:left="915" w:right="0" w:hanging="360"/>
                        <w:jc w:val="left"/>
                        <w:rPr>
                          <w:color w:val="000000"/>
                        </w:rPr>
                      </w:pPr>
                      <w:r>
                        <w:rPr>
                          <w:color w:val="000000"/>
                        </w:rPr>
                        <w:t>Duration:</w:t>
                      </w:r>
                      <w:r>
                        <w:rPr>
                          <w:color w:val="000000"/>
                          <w:spacing w:val="-6"/>
                        </w:rPr>
                        <w:t xml:space="preserve"> </w:t>
                      </w:r>
                      <w:r>
                        <w:rPr>
                          <w:color w:val="000000"/>
                        </w:rPr>
                        <w:t>30</w:t>
                      </w:r>
                      <w:r>
                        <w:rPr>
                          <w:color w:val="000000"/>
                          <w:spacing w:val="-7"/>
                        </w:rPr>
                        <w:t xml:space="preserve"> </w:t>
                      </w:r>
                      <w:r>
                        <w:rPr>
                          <w:color w:val="000000"/>
                          <w:spacing w:val="-2"/>
                        </w:rPr>
                        <w:t>minutes.</w:t>
                      </w:r>
                    </w:p>
                  </w:txbxContent>
                </v:textbox>
                <w10:wrap type="topAndBottom"/>
              </v:shape>
            </w:pict>
          </mc:Fallback>
        </mc:AlternateContent>
      </w:r>
    </w:p>
    <w:p w14:paraId="0D434FFF">
      <w:pPr>
        <w:pStyle w:val="4"/>
        <w:spacing w:before="31"/>
        <w:ind w:left="0"/>
        <w:rPr>
          <w:rFonts w:ascii="Arial"/>
          <w:b/>
        </w:rPr>
      </w:pPr>
    </w:p>
    <w:p w14:paraId="7553877D">
      <w:pPr>
        <w:pStyle w:val="4"/>
        <w:spacing w:before="50"/>
        <w:ind w:left="0"/>
        <w:rPr>
          <w:rFonts w:ascii="Arial"/>
          <w:b/>
        </w:rPr>
      </w:pPr>
    </w:p>
    <w:tbl>
      <w:tblPr>
        <w:tblStyle w:val="3"/>
        <w:tblW w:w="0" w:type="auto"/>
        <w:tblInd w:w="247" w:type="dxa"/>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Layout w:type="fixed"/>
        <w:tblCellMar>
          <w:top w:w="0" w:type="dxa"/>
          <w:left w:w="0" w:type="dxa"/>
          <w:bottom w:w="0" w:type="dxa"/>
          <w:right w:w="0" w:type="dxa"/>
        </w:tblCellMar>
      </w:tblPr>
      <w:tblGrid>
        <w:gridCol w:w="3681"/>
        <w:gridCol w:w="3827"/>
        <w:gridCol w:w="2552"/>
      </w:tblGrid>
      <w:tr w14:paraId="67724044">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407" w:hRule="atLeast"/>
        </w:trPr>
        <w:tc>
          <w:tcPr>
            <w:tcW w:w="3681" w:type="dxa"/>
            <w:tcBorders>
              <w:top w:val="nil"/>
              <w:left w:val="nil"/>
              <w:bottom w:val="nil"/>
              <w:right w:val="nil"/>
            </w:tcBorders>
            <w:shd w:val="clear" w:color="auto" w:fill="1F4E79"/>
          </w:tcPr>
          <w:p w14:paraId="5959514A">
            <w:pPr>
              <w:pStyle w:val="8"/>
              <w:spacing w:before="89"/>
              <w:ind w:left="688"/>
              <w:rPr>
                <w:sz w:val="20"/>
              </w:rPr>
            </w:pPr>
            <w:r>
              <w:rPr>
                <w:color w:val="FFFFFF"/>
                <w:sz w:val="20"/>
              </w:rPr>
              <w:t>Section</w:t>
            </w:r>
            <w:r>
              <w:rPr>
                <w:color w:val="FFFFFF"/>
                <w:spacing w:val="-6"/>
                <w:sz w:val="20"/>
              </w:rPr>
              <w:t xml:space="preserve"> </w:t>
            </w:r>
            <w:r>
              <w:rPr>
                <w:color w:val="FFFFFF"/>
                <w:sz w:val="20"/>
              </w:rPr>
              <w:t>/</w:t>
            </w:r>
            <w:r>
              <w:rPr>
                <w:color w:val="FFFFFF"/>
                <w:spacing w:val="-4"/>
                <w:sz w:val="20"/>
              </w:rPr>
              <w:t xml:space="preserve"> </w:t>
            </w:r>
            <w:r>
              <w:rPr>
                <w:color w:val="FFFFFF"/>
                <w:spacing w:val="-2"/>
                <w:sz w:val="20"/>
              </w:rPr>
              <w:t>Topic</w:t>
            </w:r>
          </w:p>
        </w:tc>
        <w:tc>
          <w:tcPr>
            <w:tcW w:w="3827" w:type="dxa"/>
            <w:tcBorders>
              <w:top w:val="nil"/>
              <w:left w:val="nil"/>
              <w:bottom w:val="nil"/>
              <w:right w:val="nil"/>
            </w:tcBorders>
            <w:shd w:val="clear" w:color="auto" w:fill="1F4E79"/>
          </w:tcPr>
          <w:p w14:paraId="3F3EDB23">
            <w:pPr>
              <w:pStyle w:val="8"/>
              <w:spacing w:before="89"/>
              <w:ind w:left="1150"/>
              <w:rPr>
                <w:sz w:val="20"/>
              </w:rPr>
            </w:pPr>
            <w:r>
              <w:rPr>
                <w:color w:val="FFFFFF"/>
                <w:spacing w:val="-2"/>
                <w:sz w:val="20"/>
              </w:rPr>
              <w:t>Focus</w:t>
            </w:r>
          </w:p>
        </w:tc>
        <w:tc>
          <w:tcPr>
            <w:tcW w:w="2552" w:type="dxa"/>
            <w:tcBorders>
              <w:top w:val="nil"/>
              <w:left w:val="nil"/>
              <w:bottom w:val="nil"/>
              <w:right w:val="nil"/>
            </w:tcBorders>
            <w:shd w:val="clear" w:color="auto" w:fill="1F4E79"/>
          </w:tcPr>
          <w:p w14:paraId="6381962C">
            <w:pPr>
              <w:pStyle w:val="8"/>
              <w:spacing w:before="89"/>
              <w:ind w:left="8"/>
              <w:jc w:val="center"/>
              <w:rPr>
                <w:sz w:val="20"/>
              </w:rPr>
            </w:pPr>
            <w:r>
              <w:rPr>
                <w:color w:val="FFFFFF"/>
                <w:sz w:val="20"/>
              </w:rPr>
              <w:t>Experiment</w:t>
            </w:r>
            <w:r>
              <w:rPr>
                <w:color w:val="FFFFFF"/>
                <w:spacing w:val="-10"/>
                <w:sz w:val="20"/>
              </w:rPr>
              <w:t xml:space="preserve"> </w:t>
            </w:r>
            <w:r>
              <w:rPr>
                <w:color w:val="FFFFFF"/>
                <w:spacing w:val="-2"/>
                <w:sz w:val="20"/>
              </w:rPr>
              <w:t>Questions</w:t>
            </w:r>
          </w:p>
        </w:tc>
      </w:tr>
      <w:tr w14:paraId="51B07E67">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1061" w:hRule="atLeast"/>
        </w:trPr>
        <w:tc>
          <w:tcPr>
            <w:tcW w:w="3681" w:type="dxa"/>
            <w:tcBorders>
              <w:top w:val="nil"/>
            </w:tcBorders>
            <w:shd w:val="clear" w:color="auto" w:fill="D5E3EF"/>
          </w:tcPr>
          <w:p w14:paraId="2AAF47EE">
            <w:pPr>
              <w:pStyle w:val="8"/>
              <w:spacing w:before="72"/>
              <w:ind w:left="119" w:right="143"/>
              <w:rPr>
                <w:sz w:val="20"/>
              </w:rPr>
            </w:pPr>
            <w:r>
              <w:rPr>
                <w:sz w:val="20"/>
              </w:rPr>
              <w:t>N-gram</w:t>
            </w:r>
            <w:r>
              <w:rPr>
                <w:spacing w:val="-14"/>
                <w:sz w:val="20"/>
              </w:rPr>
              <w:t xml:space="preserve"> </w:t>
            </w:r>
            <w:r>
              <w:rPr>
                <w:sz w:val="20"/>
              </w:rPr>
              <w:t>Based</w:t>
            </w:r>
            <w:r>
              <w:rPr>
                <w:spacing w:val="-14"/>
                <w:sz w:val="20"/>
              </w:rPr>
              <w:t xml:space="preserve"> </w:t>
            </w:r>
            <w:r>
              <w:rPr>
                <w:sz w:val="20"/>
              </w:rPr>
              <w:t>Next-Word</w:t>
            </w:r>
            <w:r>
              <w:rPr>
                <w:spacing w:val="-14"/>
                <w:sz w:val="20"/>
              </w:rPr>
              <w:t xml:space="preserve"> </w:t>
            </w:r>
            <w:r>
              <w:rPr>
                <w:sz w:val="20"/>
              </w:rPr>
              <w:t>Prediction for Smart Text Input</w:t>
            </w:r>
          </w:p>
        </w:tc>
        <w:tc>
          <w:tcPr>
            <w:tcW w:w="3827" w:type="dxa"/>
            <w:tcBorders>
              <w:top w:val="nil"/>
            </w:tcBorders>
          </w:tcPr>
          <w:p w14:paraId="3B7857A9">
            <w:pPr>
              <w:pStyle w:val="8"/>
              <w:spacing w:before="72"/>
              <w:ind w:left="120"/>
              <w:rPr>
                <w:sz w:val="20"/>
              </w:rPr>
            </w:pPr>
            <w:r>
              <w:rPr>
                <w:sz w:val="20"/>
              </w:rPr>
              <w:t>Corpus</w:t>
            </w:r>
            <w:r>
              <w:rPr>
                <w:spacing w:val="-14"/>
                <w:sz w:val="20"/>
              </w:rPr>
              <w:t xml:space="preserve"> </w:t>
            </w:r>
            <w:r>
              <w:rPr>
                <w:sz w:val="20"/>
              </w:rPr>
              <w:t>preprocessing</w:t>
            </w:r>
            <w:r>
              <w:rPr>
                <w:spacing w:val="-13"/>
                <w:sz w:val="20"/>
              </w:rPr>
              <w:t xml:space="preserve"> </w:t>
            </w:r>
            <w:r>
              <w:rPr>
                <w:sz w:val="20"/>
              </w:rPr>
              <w:t>and</w:t>
            </w:r>
            <w:r>
              <w:rPr>
                <w:spacing w:val="-14"/>
                <w:sz w:val="20"/>
              </w:rPr>
              <w:t xml:space="preserve"> </w:t>
            </w:r>
            <w:r>
              <w:rPr>
                <w:sz w:val="20"/>
              </w:rPr>
              <w:t>tokenization Unigram, bigram and trigram counting Probability calculation</w:t>
            </w:r>
          </w:p>
          <w:p w14:paraId="1EC95440">
            <w:pPr>
              <w:pStyle w:val="8"/>
              <w:spacing w:line="229" w:lineRule="exact"/>
              <w:ind w:left="120"/>
              <w:rPr>
                <w:sz w:val="20"/>
              </w:rPr>
            </w:pPr>
            <w:r>
              <w:rPr>
                <w:sz w:val="20"/>
              </w:rPr>
              <w:t>Next-word</w:t>
            </w:r>
            <w:r>
              <w:rPr>
                <w:spacing w:val="-13"/>
                <w:sz w:val="20"/>
              </w:rPr>
              <w:t xml:space="preserve"> </w:t>
            </w:r>
            <w:r>
              <w:rPr>
                <w:spacing w:val="-2"/>
                <w:sz w:val="20"/>
              </w:rPr>
              <w:t>prediction</w:t>
            </w:r>
          </w:p>
        </w:tc>
        <w:tc>
          <w:tcPr>
            <w:tcW w:w="2552" w:type="dxa"/>
            <w:tcBorders>
              <w:top w:val="nil"/>
            </w:tcBorders>
          </w:tcPr>
          <w:p w14:paraId="1C892FAF">
            <w:pPr>
              <w:pStyle w:val="8"/>
              <w:spacing w:before="72"/>
              <w:ind w:left="7"/>
              <w:jc w:val="center"/>
              <w:rPr>
                <w:sz w:val="20"/>
              </w:rPr>
            </w:pPr>
            <w:r>
              <w:rPr>
                <w:spacing w:val="-5"/>
                <w:sz w:val="20"/>
              </w:rPr>
              <w:t>Q1</w:t>
            </w:r>
          </w:p>
        </w:tc>
      </w:tr>
      <w:tr w14:paraId="20832BEC">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830" w:hRule="atLeast"/>
        </w:trPr>
        <w:tc>
          <w:tcPr>
            <w:tcW w:w="3681" w:type="dxa"/>
            <w:shd w:val="clear" w:color="auto" w:fill="EBF3FA"/>
          </w:tcPr>
          <w:p w14:paraId="0CC74958">
            <w:pPr>
              <w:pStyle w:val="8"/>
              <w:spacing w:before="71"/>
              <w:ind w:left="119" w:right="143"/>
              <w:rPr>
                <w:sz w:val="20"/>
              </w:rPr>
            </w:pPr>
            <w:r>
              <w:rPr>
                <w:sz w:val="20"/>
              </w:rPr>
              <w:t>Smoothing</w:t>
            </w:r>
            <w:r>
              <w:rPr>
                <w:spacing w:val="-12"/>
                <w:sz w:val="20"/>
              </w:rPr>
              <w:t xml:space="preserve"> </w:t>
            </w:r>
            <w:r>
              <w:rPr>
                <w:sz w:val="20"/>
              </w:rPr>
              <w:t>and</w:t>
            </w:r>
            <w:r>
              <w:rPr>
                <w:spacing w:val="-10"/>
                <w:sz w:val="20"/>
              </w:rPr>
              <w:t xml:space="preserve"> </w:t>
            </w:r>
            <w:r>
              <w:rPr>
                <w:sz w:val="20"/>
              </w:rPr>
              <w:t>Backoff</w:t>
            </w:r>
            <w:r>
              <w:rPr>
                <w:spacing w:val="-9"/>
                <w:sz w:val="20"/>
              </w:rPr>
              <w:t xml:space="preserve"> </w:t>
            </w:r>
            <w:r>
              <w:rPr>
                <w:sz w:val="20"/>
              </w:rPr>
              <w:t>Model</w:t>
            </w:r>
            <w:r>
              <w:rPr>
                <w:spacing w:val="-10"/>
                <w:sz w:val="20"/>
              </w:rPr>
              <w:t xml:space="preserve"> </w:t>
            </w:r>
            <w:r>
              <w:rPr>
                <w:sz w:val="20"/>
              </w:rPr>
              <w:t>for Speech/Text Prediction</w:t>
            </w:r>
          </w:p>
        </w:tc>
        <w:tc>
          <w:tcPr>
            <w:tcW w:w="3827" w:type="dxa"/>
            <w:shd w:val="clear" w:color="auto" w:fill="F7FAFF"/>
          </w:tcPr>
          <w:p w14:paraId="5F09BFDE">
            <w:pPr>
              <w:pStyle w:val="8"/>
              <w:spacing w:before="71"/>
              <w:ind w:left="120" w:right="9"/>
              <w:rPr>
                <w:sz w:val="20"/>
              </w:rPr>
            </w:pPr>
            <w:r>
              <w:rPr>
                <w:sz w:val="20"/>
              </w:rPr>
              <w:t>N-gram frequency calculation Unsmoothed</w:t>
            </w:r>
            <w:r>
              <w:rPr>
                <w:spacing w:val="-14"/>
                <w:sz w:val="20"/>
              </w:rPr>
              <w:t xml:space="preserve"> </w:t>
            </w:r>
            <w:r>
              <w:rPr>
                <w:sz w:val="20"/>
              </w:rPr>
              <w:t>probability</w:t>
            </w:r>
            <w:r>
              <w:rPr>
                <w:spacing w:val="-14"/>
                <w:sz w:val="20"/>
              </w:rPr>
              <w:t xml:space="preserve"> </w:t>
            </w:r>
            <w:r>
              <w:rPr>
                <w:sz w:val="20"/>
              </w:rPr>
              <w:t>estimation Backoff mechanism</w:t>
            </w:r>
          </w:p>
        </w:tc>
        <w:tc>
          <w:tcPr>
            <w:tcW w:w="2552" w:type="dxa"/>
          </w:tcPr>
          <w:p w14:paraId="4C29126E">
            <w:pPr>
              <w:pStyle w:val="8"/>
              <w:spacing w:before="71"/>
              <w:ind w:left="7"/>
              <w:jc w:val="center"/>
              <w:rPr>
                <w:sz w:val="20"/>
              </w:rPr>
            </w:pPr>
            <w:r>
              <w:rPr>
                <w:spacing w:val="-5"/>
                <w:sz w:val="20"/>
              </w:rPr>
              <w:t>Q2</w:t>
            </w:r>
          </w:p>
        </w:tc>
      </w:tr>
      <w:tr w14:paraId="3067F92A">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830" w:hRule="atLeast"/>
        </w:trPr>
        <w:tc>
          <w:tcPr>
            <w:tcW w:w="3681" w:type="dxa"/>
            <w:shd w:val="clear" w:color="auto" w:fill="D5E3EF"/>
          </w:tcPr>
          <w:p w14:paraId="51F245E0">
            <w:pPr>
              <w:pStyle w:val="8"/>
              <w:spacing w:before="71"/>
              <w:ind w:left="119" w:right="143"/>
              <w:rPr>
                <w:sz w:val="20"/>
              </w:rPr>
            </w:pPr>
            <w:r>
              <w:rPr>
                <w:sz w:val="20"/>
              </w:rPr>
              <w:t>Entropy-Based</w:t>
            </w:r>
            <w:r>
              <w:rPr>
                <w:spacing w:val="-14"/>
                <w:sz w:val="20"/>
              </w:rPr>
              <w:t xml:space="preserve"> </w:t>
            </w:r>
            <w:r>
              <w:rPr>
                <w:sz w:val="20"/>
              </w:rPr>
              <w:t>Evaluation</w:t>
            </w:r>
            <w:r>
              <w:rPr>
                <w:spacing w:val="-12"/>
                <w:sz w:val="20"/>
              </w:rPr>
              <w:t xml:space="preserve"> </w:t>
            </w:r>
            <w:r>
              <w:rPr>
                <w:sz w:val="20"/>
              </w:rPr>
              <w:t>of</w:t>
            </w:r>
            <w:r>
              <w:rPr>
                <w:spacing w:val="-14"/>
                <w:sz w:val="20"/>
              </w:rPr>
              <w:t xml:space="preserve"> </w:t>
            </w:r>
            <w:r>
              <w:rPr>
                <w:sz w:val="20"/>
              </w:rPr>
              <w:t>an English Language Model</w:t>
            </w:r>
          </w:p>
        </w:tc>
        <w:tc>
          <w:tcPr>
            <w:tcW w:w="3827" w:type="dxa"/>
          </w:tcPr>
          <w:p w14:paraId="5E83D09C">
            <w:pPr>
              <w:pStyle w:val="8"/>
              <w:spacing w:before="71"/>
              <w:ind w:left="120" w:right="464"/>
              <w:jc w:val="both"/>
              <w:rPr>
                <w:sz w:val="20"/>
              </w:rPr>
            </w:pPr>
            <w:r>
              <w:rPr>
                <w:sz w:val="20"/>
              </w:rPr>
              <w:t>Training and testing corpus creation Unigram/bigram/trigram</w:t>
            </w:r>
            <w:r>
              <w:rPr>
                <w:spacing w:val="-14"/>
                <w:sz w:val="20"/>
              </w:rPr>
              <w:t xml:space="preserve"> </w:t>
            </w:r>
            <w:r>
              <w:rPr>
                <w:sz w:val="20"/>
              </w:rPr>
              <w:t>construction Probability estimation</w:t>
            </w:r>
          </w:p>
        </w:tc>
        <w:tc>
          <w:tcPr>
            <w:tcW w:w="2552" w:type="dxa"/>
          </w:tcPr>
          <w:p w14:paraId="4D58F39A">
            <w:pPr>
              <w:pStyle w:val="8"/>
              <w:spacing w:before="71"/>
              <w:ind w:left="7"/>
              <w:jc w:val="center"/>
              <w:rPr>
                <w:sz w:val="20"/>
              </w:rPr>
            </w:pPr>
            <w:r>
              <w:rPr>
                <w:spacing w:val="-5"/>
                <w:sz w:val="20"/>
              </w:rPr>
              <w:t>Q3</w:t>
            </w:r>
          </w:p>
        </w:tc>
      </w:tr>
      <w:tr w14:paraId="6BE8BA32">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1060" w:hRule="atLeast"/>
        </w:trPr>
        <w:tc>
          <w:tcPr>
            <w:tcW w:w="3681" w:type="dxa"/>
            <w:shd w:val="clear" w:color="auto" w:fill="D5E3EF"/>
          </w:tcPr>
          <w:p w14:paraId="1D55310A">
            <w:pPr>
              <w:pStyle w:val="8"/>
              <w:spacing w:before="71"/>
              <w:ind w:left="119" w:right="143"/>
              <w:rPr>
                <w:sz w:val="20"/>
              </w:rPr>
            </w:pPr>
            <w:r>
              <w:rPr>
                <w:sz w:val="20"/>
              </w:rPr>
              <w:t>Part-of-Speech</w:t>
            </w:r>
            <w:r>
              <w:rPr>
                <w:spacing w:val="-14"/>
                <w:sz w:val="20"/>
              </w:rPr>
              <w:t xml:space="preserve"> </w:t>
            </w:r>
            <w:r>
              <w:rPr>
                <w:sz w:val="20"/>
              </w:rPr>
              <w:t>Tagging</w:t>
            </w:r>
            <w:r>
              <w:rPr>
                <w:spacing w:val="-12"/>
                <w:sz w:val="20"/>
              </w:rPr>
              <w:t xml:space="preserve"> </w:t>
            </w:r>
            <w:r>
              <w:rPr>
                <w:sz w:val="20"/>
              </w:rPr>
              <w:t>System</w:t>
            </w:r>
            <w:r>
              <w:rPr>
                <w:spacing w:val="-13"/>
                <w:sz w:val="20"/>
              </w:rPr>
              <w:t xml:space="preserve"> </w:t>
            </w:r>
            <w:r>
              <w:rPr>
                <w:sz w:val="20"/>
              </w:rPr>
              <w:t>for Text Analysis</w:t>
            </w:r>
          </w:p>
        </w:tc>
        <w:tc>
          <w:tcPr>
            <w:tcW w:w="3827" w:type="dxa"/>
          </w:tcPr>
          <w:p w14:paraId="08E0B853">
            <w:pPr>
              <w:pStyle w:val="8"/>
              <w:tabs>
                <w:tab w:val="left" w:pos="1807"/>
                <w:tab w:val="left" w:pos="3161"/>
              </w:tabs>
              <w:spacing w:before="71"/>
              <w:ind w:left="120" w:right="111"/>
              <w:rPr>
                <w:sz w:val="20"/>
              </w:rPr>
            </w:pPr>
            <w:r>
              <w:rPr>
                <w:sz w:val="20"/>
              </w:rPr>
              <w:t xml:space="preserve">Text preprocessing and tokenization </w:t>
            </w:r>
            <w:r>
              <w:rPr>
                <w:spacing w:val="-2"/>
                <w:sz w:val="20"/>
              </w:rPr>
              <w:t>English/Penn</w:t>
            </w:r>
            <w:r>
              <w:rPr>
                <w:sz w:val="20"/>
              </w:rPr>
              <w:tab/>
            </w:r>
            <w:r>
              <w:rPr>
                <w:spacing w:val="-2"/>
                <w:sz w:val="20"/>
              </w:rPr>
              <w:t>Treebank</w:t>
            </w:r>
            <w:r>
              <w:rPr>
                <w:sz w:val="20"/>
              </w:rPr>
              <w:tab/>
            </w:r>
            <w:r>
              <w:rPr>
                <w:spacing w:val="-2"/>
                <w:sz w:val="20"/>
              </w:rPr>
              <w:t>tagset representation</w:t>
            </w:r>
          </w:p>
          <w:p w14:paraId="2DB56DC2">
            <w:pPr>
              <w:pStyle w:val="8"/>
              <w:spacing w:line="229" w:lineRule="exact"/>
              <w:ind w:left="120"/>
              <w:rPr>
                <w:sz w:val="20"/>
              </w:rPr>
            </w:pPr>
            <w:r>
              <w:rPr>
                <w:sz w:val="20"/>
              </w:rPr>
              <w:t>Rule-based</w:t>
            </w:r>
            <w:r>
              <w:rPr>
                <w:spacing w:val="-8"/>
                <w:sz w:val="20"/>
              </w:rPr>
              <w:t xml:space="preserve"> </w:t>
            </w:r>
            <w:r>
              <w:rPr>
                <w:sz w:val="20"/>
              </w:rPr>
              <w:t>POS</w:t>
            </w:r>
            <w:r>
              <w:rPr>
                <w:spacing w:val="-8"/>
                <w:sz w:val="20"/>
              </w:rPr>
              <w:t xml:space="preserve"> </w:t>
            </w:r>
            <w:r>
              <w:rPr>
                <w:spacing w:val="-2"/>
                <w:sz w:val="20"/>
              </w:rPr>
              <w:t>tagging</w:t>
            </w:r>
          </w:p>
        </w:tc>
        <w:tc>
          <w:tcPr>
            <w:tcW w:w="2552" w:type="dxa"/>
          </w:tcPr>
          <w:p w14:paraId="7319E802">
            <w:pPr>
              <w:pStyle w:val="8"/>
              <w:spacing w:before="71"/>
              <w:ind w:left="7"/>
              <w:jc w:val="center"/>
              <w:rPr>
                <w:sz w:val="20"/>
              </w:rPr>
            </w:pPr>
            <w:r>
              <w:rPr>
                <w:spacing w:val="-5"/>
                <w:sz w:val="20"/>
              </w:rPr>
              <w:t>Q4</w:t>
            </w:r>
          </w:p>
        </w:tc>
      </w:tr>
    </w:tbl>
    <w:p w14:paraId="7451376D">
      <w:pPr>
        <w:pStyle w:val="8"/>
        <w:spacing w:after="0"/>
        <w:jc w:val="center"/>
        <w:rPr>
          <w:sz w:val="20"/>
        </w:rPr>
        <w:sectPr>
          <w:type w:val="continuous"/>
          <w:pgSz w:w="12240" w:h="15840"/>
          <w:pgMar w:top="360" w:right="720" w:bottom="280" w:left="720" w:header="720" w:footer="720" w:gutter="0"/>
          <w:cols w:space="720" w:num="1"/>
        </w:sectPr>
      </w:pPr>
    </w:p>
    <w:p w14:paraId="2DB02159">
      <w:pPr>
        <w:spacing w:before="75"/>
        <w:ind w:left="360" w:right="0" w:firstLine="0"/>
        <w:jc w:val="left"/>
        <w:rPr>
          <w:rFonts w:ascii="Arial" w:hAnsi="Arial"/>
          <w:b/>
          <w:sz w:val="22"/>
        </w:rPr>
      </w:pPr>
      <w:r>
        <w:rPr>
          <w:rFonts w:ascii="Arial" w:hAnsi="Arial"/>
          <w:b/>
          <w:sz w:val="22"/>
        </w:rPr>
        <mc:AlternateContent>
          <mc:Choice Requires="wps">
            <w:drawing>
              <wp:anchor distT="0" distB="0" distL="0" distR="0" simplePos="0" relativeHeight="251699200" behindDoc="1" locked="0" layoutInCell="1" allowOverlap="1">
                <wp:simplePos x="0" y="0"/>
                <wp:positionH relativeFrom="page">
                  <wp:posOffset>685800</wp:posOffset>
                </wp:positionH>
                <wp:positionV relativeFrom="paragraph">
                  <wp:posOffset>220345</wp:posOffset>
                </wp:positionV>
                <wp:extent cx="6400800" cy="6350"/>
                <wp:effectExtent l="0" t="0" r="0" b="0"/>
                <wp:wrapTopAndBottom/>
                <wp:docPr id="4" name="Graphic 4"/>
                <wp:cNvGraphicFramePr/>
                <a:graphic xmlns:a="http://schemas.openxmlformats.org/drawingml/2006/main">
                  <a:graphicData uri="http://schemas.microsoft.com/office/word/2010/wordprocessingShape">
                    <wps:wsp>
                      <wps:cNvSpPr/>
                      <wps:spPr>
                        <a:xfrm>
                          <a:off x="0" y="0"/>
                          <a:ext cx="6400800" cy="6350"/>
                        </a:xfrm>
                        <a:custGeom>
                          <a:avLst/>
                          <a:gdLst/>
                          <a:ahLst/>
                          <a:cxnLst/>
                          <a:rect l="l" t="t" r="r" b="b"/>
                          <a:pathLst>
                            <a:path w="6400800" h="6350">
                              <a:moveTo>
                                <a:pt x="6400800" y="6095"/>
                              </a:moveTo>
                              <a:lnTo>
                                <a:pt x="0" y="6095"/>
                              </a:lnTo>
                              <a:lnTo>
                                <a:pt x="0" y="0"/>
                              </a:lnTo>
                              <a:lnTo>
                                <a:pt x="6400800" y="0"/>
                              </a:lnTo>
                              <a:lnTo>
                                <a:pt x="6400800" y="6095"/>
                              </a:lnTo>
                              <a:close/>
                            </a:path>
                          </a:pathLst>
                        </a:custGeom>
                        <a:solidFill>
                          <a:srgbClr val="C00000"/>
                        </a:solidFill>
                      </wps:spPr>
                      <wps:bodyPr wrap="square" lIns="0" tIns="0" rIns="0" bIns="0" rtlCol="0">
                        <a:noAutofit/>
                      </wps:bodyPr>
                    </wps:wsp>
                  </a:graphicData>
                </a:graphic>
              </wp:anchor>
            </w:drawing>
          </mc:Choice>
          <mc:Fallback>
            <w:pict>
              <v:shape id="Graphic 4" o:spid="_x0000_s1026" o:spt="100" style="position:absolute;left:0pt;margin-left:54pt;margin-top:17.35pt;height:0.5pt;width:504pt;mso-position-horizontal-relative:page;mso-wrap-distance-bottom:0pt;mso-wrap-distance-top:0pt;z-index:-251617280;mso-width-relative:page;mso-height-relative:page;" fillcolor="#C00000" filled="t" stroked="f" coordsize="6400800,6350" o:gfxdata="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nE1F1dcAAAAK&#10;AQAADwAAAAAAAAABACAAAAAiAAAAZHJzL2Rvd25yZXYueG1sUEsBAhQAFAAAAAgAh07iQJgGWu4d&#10;AgAA3wQAAA4AAAAAAAAAAQAgAAAAJgEAAGRycy9lMm9Eb2MueG1sUEsFBgAAAAAGAAYAWQEAALUF&#10;AAAAAA==&#10;" path="m6400800,6095l0,6095,0,0,6400800,0,6400800,6095xe">
                <v:fill on="t" focussize="0,0"/>
                <v:stroke on="f"/>
                <v:imagedata o:title=""/>
                <o:lock v:ext="edit" aspectratio="f"/>
                <v:textbox inset="0mm,0mm,0mm,0mm"/>
                <w10:wrap type="topAndBottom"/>
              </v:shape>
            </w:pict>
          </mc:Fallback>
        </mc:AlternateContent>
      </w:r>
      <w:r>
        <w:rPr>
          <w:rFonts w:ascii="Arial" w:hAnsi="Arial"/>
          <w:b/>
          <w:color w:val="C00000"/>
          <w:sz w:val="22"/>
        </w:rPr>
        <w:t>Annexure</w:t>
      </w:r>
      <w:r>
        <w:rPr>
          <w:rFonts w:ascii="Arial" w:hAnsi="Arial"/>
          <w:b/>
          <w:color w:val="C00000"/>
          <w:spacing w:val="-5"/>
          <w:sz w:val="22"/>
        </w:rPr>
        <w:t xml:space="preserve"> </w:t>
      </w:r>
      <w:r>
        <w:rPr>
          <w:rFonts w:ascii="Arial" w:hAnsi="Arial"/>
          <w:b/>
          <w:color w:val="C00000"/>
          <w:sz w:val="22"/>
        </w:rPr>
        <w:t>A</w:t>
      </w:r>
      <w:r>
        <w:rPr>
          <w:rFonts w:ascii="Arial" w:hAnsi="Arial"/>
          <w:b/>
          <w:color w:val="C00000"/>
          <w:spacing w:val="-3"/>
          <w:sz w:val="22"/>
        </w:rPr>
        <w:t xml:space="preserve"> </w:t>
      </w:r>
      <w:r>
        <w:rPr>
          <w:rFonts w:ascii="Arial" w:hAnsi="Arial"/>
          <w:b/>
          <w:color w:val="C00000"/>
          <w:sz w:val="22"/>
        </w:rPr>
        <w:t>–</w:t>
      </w:r>
      <w:r>
        <w:rPr>
          <w:rFonts w:ascii="Arial" w:hAnsi="Arial"/>
          <w:b/>
          <w:color w:val="C00000"/>
          <w:spacing w:val="-5"/>
          <w:sz w:val="22"/>
        </w:rPr>
        <w:t xml:space="preserve"> </w:t>
      </w:r>
      <w:r>
        <w:rPr>
          <w:rFonts w:ascii="Arial" w:hAnsi="Arial"/>
          <w:b/>
          <w:color w:val="C00000"/>
          <w:sz w:val="22"/>
        </w:rPr>
        <w:t>Design</w:t>
      </w:r>
      <w:r>
        <w:rPr>
          <w:rFonts w:ascii="Arial" w:hAnsi="Arial"/>
          <w:b/>
          <w:color w:val="C00000"/>
          <w:spacing w:val="-4"/>
          <w:sz w:val="22"/>
        </w:rPr>
        <w:t xml:space="preserve"> Task</w:t>
      </w:r>
    </w:p>
    <w:p w14:paraId="501B0AE4">
      <w:pPr>
        <w:pStyle w:val="4"/>
        <w:spacing w:before="109"/>
        <w:ind w:left="0"/>
        <w:rPr>
          <w:rFonts w:ascii="Arial"/>
          <w:b/>
          <w:sz w:val="22"/>
        </w:rPr>
      </w:pPr>
    </w:p>
    <w:p w14:paraId="6C3257AD">
      <w:pPr>
        <w:spacing w:before="0"/>
        <w:ind w:left="360" w:right="0" w:firstLine="0"/>
        <w:jc w:val="both"/>
        <w:rPr>
          <w:rFonts w:ascii="Arial" w:hAnsi="Arial"/>
          <w:b/>
          <w:sz w:val="22"/>
        </w:rPr>
      </w:pPr>
      <w:r>
        <w:rPr>
          <w:rFonts w:ascii="Arial" w:hAnsi="Arial"/>
          <w:b/>
          <w:color w:val="1F4E79"/>
          <w:sz w:val="22"/>
        </w:rPr>
        <w:t>Task</w:t>
      </w:r>
      <w:r>
        <w:rPr>
          <w:rFonts w:ascii="Arial" w:hAnsi="Arial"/>
          <w:b/>
          <w:color w:val="1F4E79"/>
          <w:spacing w:val="-4"/>
          <w:sz w:val="22"/>
        </w:rPr>
        <w:t xml:space="preserve"> </w:t>
      </w:r>
      <w:r>
        <w:rPr>
          <w:rFonts w:ascii="Arial" w:hAnsi="Arial"/>
          <w:b/>
          <w:color w:val="1F4E79"/>
          <w:sz w:val="22"/>
        </w:rPr>
        <w:t>1</w:t>
      </w:r>
      <w:r>
        <w:rPr>
          <w:rFonts w:ascii="Arial" w:hAnsi="Arial"/>
          <w:b/>
          <w:color w:val="1F4E79"/>
          <w:spacing w:val="-3"/>
          <w:sz w:val="22"/>
        </w:rPr>
        <w:t xml:space="preserve"> </w:t>
      </w:r>
      <w:r>
        <w:rPr>
          <w:rFonts w:ascii="Arial" w:hAnsi="Arial"/>
          <w:b/>
          <w:color w:val="1F4E79"/>
          <w:sz w:val="22"/>
        </w:rPr>
        <w:t>–</w:t>
      </w:r>
      <w:r>
        <w:rPr>
          <w:rFonts w:ascii="Arial" w:hAnsi="Arial"/>
          <w:b/>
          <w:color w:val="1F4E79"/>
          <w:spacing w:val="-5"/>
          <w:sz w:val="22"/>
        </w:rPr>
        <w:t xml:space="preserve"> </w:t>
      </w:r>
      <w:r>
        <w:rPr>
          <w:rFonts w:ascii="Arial" w:hAnsi="Arial"/>
          <w:b/>
          <w:color w:val="1F4E79"/>
          <w:sz w:val="22"/>
        </w:rPr>
        <w:t>N-gram</w:t>
      </w:r>
      <w:r>
        <w:rPr>
          <w:rFonts w:ascii="Arial" w:hAnsi="Arial"/>
          <w:b/>
          <w:color w:val="1F4E79"/>
          <w:spacing w:val="-7"/>
          <w:sz w:val="22"/>
        </w:rPr>
        <w:t xml:space="preserve"> </w:t>
      </w:r>
      <w:r>
        <w:rPr>
          <w:rFonts w:ascii="Arial" w:hAnsi="Arial"/>
          <w:b/>
          <w:color w:val="1F4E79"/>
          <w:sz w:val="22"/>
        </w:rPr>
        <w:t>Based</w:t>
      </w:r>
      <w:r>
        <w:rPr>
          <w:rFonts w:ascii="Arial" w:hAnsi="Arial"/>
          <w:b/>
          <w:color w:val="1F4E79"/>
          <w:spacing w:val="-3"/>
          <w:sz w:val="22"/>
        </w:rPr>
        <w:t xml:space="preserve"> </w:t>
      </w:r>
      <w:r>
        <w:rPr>
          <w:rFonts w:ascii="Arial" w:hAnsi="Arial"/>
          <w:b/>
          <w:color w:val="1F4E79"/>
          <w:sz w:val="22"/>
        </w:rPr>
        <w:t>Text</w:t>
      </w:r>
      <w:r>
        <w:rPr>
          <w:rFonts w:ascii="Arial" w:hAnsi="Arial"/>
          <w:b/>
          <w:color w:val="1F4E79"/>
          <w:spacing w:val="-1"/>
          <w:sz w:val="22"/>
        </w:rPr>
        <w:t xml:space="preserve"> </w:t>
      </w:r>
      <w:r>
        <w:rPr>
          <w:rFonts w:ascii="Arial" w:hAnsi="Arial"/>
          <w:b/>
          <w:color w:val="1F4E79"/>
          <w:spacing w:val="-2"/>
          <w:sz w:val="22"/>
        </w:rPr>
        <w:t>Prediction</w:t>
      </w:r>
    </w:p>
    <w:p w14:paraId="1058A0B5">
      <w:pPr>
        <w:spacing w:before="1"/>
        <w:ind w:left="360" w:right="355" w:firstLine="0"/>
        <w:jc w:val="both"/>
        <w:rPr>
          <w:rFonts w:ascii="Arial"/>
          <w:b/>
          <w:sz w:val="22"/>
        </w:rPr>
      </w:pPr>
      <w:r>
        <w:rPr>
          <w:rFonts w:ascii="Arial"/>
          <w:b/>
          <w:color w:val="1F4E79"/>
          <w:sz w:val="22"/>
        </w:rPr>
        <w:t>Design and implement a Python-based N-gram language model that predicts the next word in a given sentence using an English text corpus. The system should preprocess the corpus, perform sentence segmentation and tokenization, and construct unigram, bigram, and trigram models by calculating word-frequency counts and maximum-likelihood probabilities.</w:t>
      </w:r>
    </w:p>
    <w:p w14:paraId="31C09C60">
      <w:pPr>
        <w:spacing w:before="0" w:line="251" w:lineRule="exact"/>
        <w:ind w:left="1080" w:right="0" w:firstLine="0"/>
        <w:jc w:val="left"/>
        <w:rPr>
          <w:rFonts w:ascii="Arial"/>
          <w:b/>
          <w:sz w:val="22"/>
        </w:rPr>
      </w:pPr>
      <w:r>
        <w:rPr>
          <w:rFonts w:ascii="Arial"/>
          <w:b/>
          <w:color w:val="1F4E79"/>
          <w:sz w:val="22"/>
        </w:rPr>
        <w:t>For</w:t>
      </w:r>
      <w:r>
        <w:rPr>
          <w:rFonts w:ascii="Arial"/>
          <w:b/>
          <w:color w:val="1F4E79"/>
          <w:spacing w:val="-6"/>
          <w:sz w:val="22"/>
        </w:rPr>
        <w:t xml:space="preserve"> </w:t>
      </w:r>
      <w:r>
        <w:rPr>
          <w:rFonts w:ascii="Arial"/>
          <w:b/>
          <w:color w:val="1F4E79"/>
          <w:sz w:val="22"/>
        </w:rPr>
        <w:t>an</w:t>
      </w:r>
      <w:r>
        <w:rPr>
          <w:rFonts w:ascii="Arial"/>
          <w:b/>
          <w:color w:val="1F4E79"/>
          <w:spacing w:val="-5"/>
          <w:sz w:val="22"/>
        </w:rPr>
        <w:t xml:space="preserve"> </w:t>
      </w:r>
      <w:r>
        <w:rPr>
          <w:rFonts w:ascii="Arial"/>
          <w:b/>
          <w:color w:val="1F4E79"/>
          <w:sz w:val="22"/>
        </w:rPr>
        <w:t>incomplete</w:t>
      </w:r>
      <w:r>
        <w:rPr>
          <w:rFonts w:ascii="Arial"/>
          <w:b/>
          <w:color w:val="1F4E79"/>
          <w:spacing w:val="-5"/>
          <w:sz w:val="22"/>
        </w:rPr>
        <w:t xml:space="preserve"> </w:t>
      </w:r>
      <w:r>
        <w:rPr>
          <w:rFonts w:ascii="Arial"/>
          <w:b/>
          <w:color w:val="1F4E79"/>
          <w:sz w:val="22"/>
        </w:rPr>
        <w:t>sentence</w:t>
      </w:r>
      <w:r>
        <w:rPr>
          <w:rFonts w:ascii="Arial"/>
          <w:b/>
          <w:color w:val="1F4E79"/>
          <w:spacing w:val="-7"/>
          <w:sz w:val="22"/>
        </w:rPr>
        <w:t xml:space="preserve"> </w:t>
      </w:r>
      <w:r>
        <w:rPr>
          <w:rFonts w:ascii="Arial"/>
          <w:b/>
          <w:color w:val="1F4E79"/>
          <w:sz w:val="22"/>
        </w:rPr>
        <w:t>such</w:t>
      </w:r>
      <w:r>
        <w:rPr>
          <w:rFonts w:ascii="Arial"/>
          <w:b/>
          <w:color w:val="1F4E79"/>
          <w:spacing w:val="-4"/>
          <w:sz w:val="22"/>
        </w:rPr>
        <w:t xml:space="preserve"> </w:t>
      </w:r>
      <w:r>
        <w:rPr>
          <w:rFonts w:ascii="Arial"/>
          <w:b/>
          <w:color w:val="1F4E79"/>
          <w:spacing w:val="-5"/>
          <w:sz w:val="22"/>
        </w:rPr>
        <w:t>as:</w:t>
      </w:r>
    </w:p>
    <w:p w14:paraId="34E2D5F9">
      <w:pPr>
        <w:spacing w:before="2" w:line="252" w:lineRule="exact"/>
        <w:ind w:left="1080" w:right="0" w:firstLine="0"/>
        <w:jc w:val="left"/>
        <w:rPr>
          <w:rFonts w:ascii="Arial"/>
          <w:b/>
          <w:sz w:val="22"/>
        </w:rPr>
      </w:pPr>
      <w:r>
        <w:rPr>
          <w:rFonts w:ascii="Arial"/>
          <w:b/>
          <w:color w:val="1F4E79"/>
          <w:sz w:val="22"/>
        </w:rPr>
        <w:t>"Artificial</w:t>
      </w:r>
      <w:r>
        <w:rPr>
          <w:rFonts w:ascii="Arial"/>
          <w:b/>
          <w:color w:val="1F4E79"/>
          <w:spacing w:val="-11"/>
          <w:sz w:val="22"/>
        </w:rPr>
        <w:t xml:space="preserve"> </w:t>
      </w:r>
      <w:r>
        <w:rPr>
          <w:rFonts w:ascii="Arial"/>
          <w:b/>
          <w:color w:val="1F4E79"/>
          <w:sz w:val="22"/>
        </w:rPr>
        <w:t>intelligence</w:t>
      </w:r>
      <w:r>
        <w:rPr>
          <w:rFonts w:ascii="Arial"/>
          <w:b/>
          <w:color w:val="1F4E79"/>
          <w:spacing w:val="-9"/>
          <w:sz w:val="22"/>
        </w:rPr>
        <w:t xml:space="preserve"> </w:t>
      </w:r>
      <w:r>
        <w:rPr>
          <w:rFonts w:ascii="Arial"/>
          <w:b/>
          <w:color w:val="1F4E79"/>
          <w:spacing w:val="-5"/>
          <w:sz w:val="22"/>
        </w:rPr>
        <w:t>is"</w:t>
      </w:r>
    </w:p>
    <w:p w14:paraId="28468B8B">
      <w:pPr>
        <w:spacing w:before="0" w:line="252" w:lineRule="exact"/>
        <w:ind w:left="1080" w:right="0" w:firstLine="0"/>
        <w:jc w:val="left"/>
        <w:rPr>
          <w:rFonts w:ascii="Arial"/>
          <w:b/>
          <w:sz w:val="22"/>
        </w:rPr>
      </w:pPr>
      <w:r>
        <w:rPr>
          <w:rFonts w:ascii="Arial"/>
          <w:b/>
          <w:color w:val="1F4E79"/>
          <w:sz w:val="22"/>
        </w:rPr>
        <w:t>the</w:t>
      </w:r>
      <w:r>
        <w:rPr>
          <w:rFonts w:ascii="Arial"/>
          <w:b/>
          <w:color w:val="1F4E79"/>
          <w:spacing w:val="-8"/>
          <w:sz w:val="22"/>
        </w:rPr>
        <w:t xml:space="preserve"> </w:t>
      </w:r>
      <w:r>
        <w:rPr>
          <w:rFonts w:ascii="Arial"/>
          <w:b/>
          <w:color w:val="1F4E79"/>
          <w:sz w:val="22"/>
        </w:rPr>
        <w:t>system</w:t>
      </w:r>
      <w:r>
        <w:rPr>
          <w:rFonts w:ascii="Arial"/>
          <w:b/>
          <w:color w:val="1F4E79"/>
          <w:spacing w:val="-4"/>
          <w:sz w:val="22"/>
        </w:rPr>
        <w:t xml:space="preserve"> </w:t>
      </w:r>
      <w:r>
        <w:rPr>
          <w:rFonts w:ascii="Arial"/>
          <w:b/>
          <w:color w:val="1F4E79"/>
          <w:sz w:val="22"/>
        </w:rPr>
        <w:t>should</w:t>
      </w:r>
      <w:r>
        <w:rPr>
          <w:rFonts w:ascii="Arial"/>
          <w:b/>
          <w:color w:val="1F4E79"/>
          <w:spacing w:val="-5"/>
          <w:sz w:val="22"/>
        </w:rPr>
        <w:t xml:space="preserve"> </w:t>
      </w:r>
      <w:r>
        <w:rPr>
          <w:rFonts w:ascii="Arial"/>
          <w:b/>
          <w:color w:val="1F4E79"/>
          <w:sz w:val="22"/>
        </w:rPr>
        <w:t>identify</w:t>
      </w:r>
      <w:r>
        <w:rPr>
          <w:rFonts w:ascii="Arial"/>
          <w:b/>
          <w:color w:val="1F4E79"/>
          <w:spacing w:val="-3"/>
          <w:sz w:val="22"/>
        </w:rPr>
        <w:t xml:space="preserve"> </w:t>
      </w:r>
      <w:r>
        <w:rPr>
          <w:rFonts w:ascii="Arial"/>
          <w:b/>
          <w:color w:val="1F4E79"/>
          <w:sz w:val="22"/>
        </w:rPr>
        <w:t>and</w:t>
      </w:r>
      <w:r>
        <w:rPr>
          <w:rFonts w:ascii="Arial"/>
          <w:b/>
          <w:color w:val="1F4E79"/>
          <w:spacing w:val="-5"/>
          <w:sz w:val="22"/>
        </w:rPr>
        <w:t xml:space="preserve"> </w:t>
      </w:r>
      <w:r>
        <w:rPr>
          <w:rFonts w:ascii="Arial"/>
          <w:b/>
          <w:color w:val="1F4E79"/>
          <w:sz w:val="22"/>
        </w:rPr>
        <w:t>display</w:t>
      </w:r>
      <w:r>
        <w:rPr>
          <w:rFonts w:ascii="Arial"/>
          <w:b/>
          <w:color w:val="1F4E79"/>
          <w:spacing w:val="-5"/>
          <w:sz w:val="22"/>
        </w:rPr>
        <w:t xml:space="preserve"> </w:t>
      </w:r>
      <w:r>
        <w:rPr>
          <w:rFonts w:ascii="Arial"/>
          <w:b/>
          <w:color w:val="1F4E79"/>
          <w:sz w:val="22"/>
        </w:rPr>
        <w:t>the</w:t>
      </w:r>
      <w:r>
        <w:rPr>
          <w:rFonts w:ascii="Arial"/>
          <w:b/>
          <w:color w:val="1F4E79"/>
          <w:spacing w:val="-5"/>
          <w:sz w:val="22"/>
        </w:rPr>
        <w:t xml:space="preserve"> </w:t>
      </w:r>
      <w:r>
        <w:rPr>
          <w:rFonts w:ascii="Arial"/>
          <w:b/>
          <w:color w:val="1F4E79"/>
          <w:sz w:val="22"/>
        </w:rPr>
        <w:t>top-5</w:t>
      </w:r>
      <w:r>
        <w:rPr>
          <w:rFonts w:ascii="Arial"/>
          <w:b/>
          <w:color w:val="1F4E79"/>
          <w:spacing w:val="-5"/>
          <w:sz w:val="22"/>
        </w:rPr>
        <w:t xml:space="preserve"> </w:t>
      </w:r>
      <w:r>
        <w:rPr>
          <w:rFonts w:ascii="Arial"/>
          <w:b/>
          <w:color w:val="1F4E79"/>
          <w:sz w:val="22"/>
        </w:rPr>
        <w:t>most</w:t>
      </w:r>
      <w:r>
        <w:rPr>
          <w:rFonts w:ascii="Arial"/>
          <w:b/>
          <w:color w:val="1F4E79"/>
          <w:spacing w:val="-6"/>
          <w:sz w:val="22"/>
        </w:rPr>
        <w:t xml:space="preserve"> </w:t>
      </w:r>
      <w:r>
        <w:rPr>
          <w:rFonts w:ascii="Arial"/>
          <w:b/>
          <w:color w:val="1F4E79"/>
          <w:sz w:val="22"/>
        </w:rPr>
        <w:t>probable</w:t>
      </w:r>
      <w:r>
        <w:rPr>
          <w:rFonts w:ascii="Arial"/>
          <w:b/>
          <w:color w:val="1F4E79"/>
          <w:spacing w:val="-5"/>
          <w:sz w:val="22"/>
        </w:rPr>
        <w:t xml:space="preserve"> </w:t>
      </w:r>
      <w:r>
        <w:rPr>
          <w:rFonts w:ascii="Arial"/>
          <w:b/>
          <w:color w:val="1F4E79"/>
          <w:sz w:val="22"/>
        </w:rPr>
        <w:t>next</w:t>
      </w:r>
      <w:r>
        <w:rPr>
          <w:rFonts w:ascii="Arial"/>
          <w:b/>
          <w:color w:val="1F4E79"/>
          <w:spacing w:val="-4"/>
          <w:sz w:val="22"/>
        </w:rPr>
        <w:t xml:space="preserve"> </w:t>
      </w:r>
      <w:r>
        <w:rPr>
          <w:rFonts w:ascii="Arial"/>
          <w:b/>
          <w:color w:val="1F4E79"/>
          <w:spacing w:val="-2"/>
          <w:sz w:val="22"/>
        </w:rPr>
        <w:t>words.</w:t>
      </w:r>
    </w:p>
    <w:p w14:paraId="2A96191E">
      <w:pPr>
        <w:spacing w:before="1"/>
        <w:ind w:left="360" w:right="355" w:firstLine="0"/>
        <w:jc w:val="both"/>
        <w:rPr>
          <w:rFonts w:ascii="Arial"/>
          <w:b/>
          <w:sz w:val="22"/>
        </w:rPr>
      </w:pPr>
      <w:r>
        <w:rPr>
          <w:rFonts w:ascii="Arial"/>
          <w:b/>
          <w:color w:val="1F4E79"/>
          <w:sz w:val="22"/>
        </w:rPr>
        <w:t>The program should allow the user to select N = 1, 2, or 3, display the corresponding N-gram frequency</w:t>
      </w:r>
      <w:r>
        <w:rPr>
          <w:rFonts w:ascii="Arial"/>
          <w:b/>
          <w:color w:val="1F4E79"/>
          <w:spacing w:val="-3"/>
          <w:sz w:val="22"/>
        </w:rPr>
        <w:t xml:space="preserve"> </w:t>
      </w:r>
      <w:r>
        <w:rPr>
          <w:rFonts w:ascii="Arial"/>
          <w:b/>
          <w:color w:val="1F4E79"/>
          <w:sz w:val="22"/>
        </w:rPr>
        <w:t>counts</w:t>
      </w:r>
      <w:r>
        <w:rPr>
          <w:rFonts w:ascii="Arial"/>
          <w:b/>
          <w:color w:val="1F4E79"/>
          <w:spacing w:val="-3"/>
          <w:sz w:val="22"/>
        </w:rPr>
        <w:t xml:space="preserve"> </w:t>
      </w:r>
      <w:r>
        <w:rPr>
          <w:rFonts w:ascii="Arial"/>
          <w:b/>
          <w:color w:val="1F4E79"/>
          <w:sz w:val="22"/>
        </w:rPr>
        <w:t>and probabilities,</w:t>
      </w:r>
      <w:r>
        <w:rPr>
          <w:rFonts w:ascii="Arial"/>
          <w:b/>
          <w:color w:val="1F4E79"/>
          <w:spacing w:val="-2"/>
          <w:sz w:val="22"/>
        </w:rPr>
        <w:t xml:space="preserve"> </w:t>
      </w:r>
      <w:r>
        <w:rPr>
          <w:rFonts w:ascii="Arial"/>
          <w:b/>
          <w:color w:val="1F4E79"/>
          <w:sz w:val="22"/>
        </w:rPr>
        <w:t>and</w:t>
      </w:r>
      <w:r>
        <w:rPr>
          <w:rFonts w:ascii="Arial"/>
          <w:b/>
          <w:color w:val="1F4E79"/>
          <w:spacing w:val="-1"/>
          <w:sz w:val="22"/>
        </w:rPr>
        <w:t xml:space="preserve"> </w:t>
      </w:r>
      <w:r>
        <w:rPr>
          <w:rFonts w:ascii="Arial"/>
          <w:b/>
          <w:color w:val="1F4E79"/>
          <w:sz w:val="22"/>
        </w:rPr>
        <w:t>demonstrate</w:t>
      </w:r>
      <w:r>
        <w:rPr>
          <w:rFonts w:ascii="Arial"/>
          <w:b/>
          <w:color w:val="1F4E79"/>
          <w:spacing w:val="-1"/>
          <w:sz w:val="22"/>
        </w:rPr>
        <w:t xml:space="preserve"> </w:t>
      </w:r>
      <w:r>
        <w:rPr>
          <w:rFonts w:ascii="Arial"/>
          <w:b/>
          <w:color w:val="1F4E79"/>
          <w:sz w:val="22"/>
        </w:rPr>
        <w:t>the</w:t>
      </w:r>
      <w:r>
        <w:rPr>
          <w:rFonts w:ascii="Arial"/>
          <w:b/>
          <w:color w:val="1F4E79"/>
          <w:spacing w:val="-3"/>
          <w:sz w:val="22"/>
        </w:rPr>
        <w:t xml:space="preserve"> </w:t>
      </w:r>
      <w:r>
        <w:rPr>
          <w:rFonts w:ascii="Arial"/>
          <w:b/>
          <w:color w:val="1F4E79"/>
          <w:sz w:val="22"/>
        </w:rPr>
        <w:t>behavior of the</w:t>
      </w:r>
      <w:r>
        <w:rPr>
          <w:rFonts w:ascii="Arial"/>
          <w:b/>
          <w:color w:val="1F4E79"/>
          <w:spacing w:val="-1"/>
          <w:sz w:val="22"/>
        </w:rPr>
        <w:t xml:space="preserve"> </w:t>
      </w:r>
      <w:r>
        <w:rPr>
          <w:rFonts w:ascii="Arial"/>
          <w:b/>
          <w:color w:val="1F4E79"/>
          <w:sz w:val="22"/>
        </w:rPr>
        <w:t>model</w:t>
      </w:r>
      <w:r>
        <w:rPr>
          <w:rFonts w:ascii="Arial"/>
          <w:b/>
          <w:color w:val="1F4E79"/>
          <w:spacing w:val="-4"/>
          <w:sz w:val="22"/>
        </w:rPr>
        <w:t xml:space="preserve"> </w:t>
      </w:r>
      <w:r>
        <w:rPr>
          <w:rFonts w:ascii="Arial"/>
          <w:b/>
          <w:color w:val="1F4E79"/>
          <w:sz w:val="22"/>
        </w:rPr>
        <w:t>when</w:t>
      </w:r>
      <w:r>
        <w:rPr>
          <w:rFonts w:ascii="Arial"/>
          <w:b/>
          <w:color w:val="1F4E79"/>
          <w:spacing w:val="-1"/>
          <w:sz w:val="22"/>
        </w:rPr>
        <w:t xml:space="preserve"> </w:t>
      </w:r>
      <w:r>
        <w:rPr>
          <w:rFonts w:ascii="Arial"/>
          <w:b/>
          <w:color w:val="1F4E79"/>
          <w:sz w:val="22"/>
        </w:rPr>
        <w:t>an</w:t>
      </w:r>
      <w:r>
        <w:rPr>
          <w:rFonts w:ascii="Arial"/>
          <w:b/>
          <w:color w:val="1F4E79"/>
          <w:spacing w:val="-1"/>
          <w:sz w:val="22"/>
        </w:rPr>
        <w:t xml:space="preserve"> </w:t>
      </w:r>
      <w:r>
        <w:rPr>
          <w:rFonts w:ascii="Arial"/>
          <w:b/>
          <w:color w:val="1F4E79"/>
          <w:sz w:val="22"/>
        </w:rPr>
        <w:t>unseen N-gram is encountered. Finally, test the model using multiple incomplete sentences, calculate the prediction accuracy, and discuss the limitations of using an unsmoothed N-gram model for real-world language prediction.</w:t>
      </w:r>
    </w:p>
    <w:p w14:paraId="4817A3AB">
      <w:pPr>
        <w:spacing w:before="252"/>
        <w:ind w:left="360" w:right="0" w:firstLine="0"/>
        <w:jc w:val="both"/>
        <w:rPr>
          <w:rFonts w:ascii="Arial" w:hAnsi="Arial"/>
          <w:b/>
          <w:sz w:val="22"/>
        </w:rPr>
      </w:pPr>
      <w:r>
        <w:rPr>
          <w:rFonts w:ascii="Arial" w:hAnsi="Arial"/>
          <w:b/>
          <w:color w:val="1F4E79"/>
          <w:sz w:val="22"/>
        </w:rPr>
        <w:t>Task</w:t>
      </w:r>
      <w:r>
        <w:rPr>
          <w:rFonts w:ascii="Arial" w:hAnsi="Arial"/>
          <w:b/>
          <w:color w:val="1F4E79"/>
          <w:spacing w:val="-6"/>
          <w:sz w:val="22"/>
        </w:rPr>
        <w:t xml:space="preserve"> </w:t>
      </w:r>
      <w:r>
        <w:rPr>
          <w:rFonts w:ascii="Arial" w:hAnsi="Arial"/>
          <w:b/>
          <w:color w:val="1F4E79"/>
          <w:sz w:val="22"/>
        </w:rPr>
        <w:t>2</w:t>
      </w:r>
      <w:r>
        <w:rPr>
          <w:rFonts w:ascii="Arial" w:hAnsi="Arial"/>
          <w:b/>
          <w:color w:val="1F4E79"/>
          <w:spacing w:val="-4"/>
          <w:sz w:val="22"/>
        </w:rPr>
        <w:t xml:space="preserve"> </w:t>
      </w:r>
      <w:r>
        <w:rPr>
          <w:rFonts w:ascii="Arial" w:hAnsi="Arial"/>
          <w:b/>
          <w:color w:val="1F4E79"/>
          <w:sz w:val="22"/>
        </w:rPr>
        <w:t>–</w:t>
      </w:r>
      <w:r>
        <w:rPr>
          <w:rFonts w:ascii="Arial" w:hAnsi="Arial"/>
          <w:b/>
          <w:color w:val="1F4E79"/>
          <w:spacing w:val="-5"/>
          <w:sz w:val="22"/>
        </w:rPr>
        <w:t xml:space="preserve"> </w:t>
      </w:r>
      <w:r>
        <w:rPr>
          <w:rFonts w:ascii="Arial" w:hAnsi="Arial"/>
          <w:b/>
          <w:color w:val="1F4E79"/>
          <w:sz w:val="22"/>
        </w:rPr>
        <w:t>Backoff</w:t>
      </w:r>
      <w:r>
        <w:rPr>
          <w:rFonts w:ascii="Arial" w:hAnsi="Arial"/>
          <w:b/>
          <w:color w:val="1F4E79"/>
          <w:spacing w:val="-5"/>
          <w:sz w:val="22"/>
        </w:rPr>
        <w:t xml:space="preserve"> </w:t>
      </w:r>
      <w:r>
        <w:rPr>
          <w:rFonts w:ascii="Arial" w:hAnsi="Arial"/>
          <w:b/>
          <w:color w:val="1F4E79"/>
          <w:sz w:val="22"/>
        </w:rPr>
        <w:t>and</w:t>
      </w:r>
      <w:r>
        <w:rPr>
          <w:rFonts w:ascii="Arial" w:hAnsi="Arial"/>
          <w:b/>
          <w:color w:val="1F4E79"/>
          <w:spacing w:val="-5"/>
          <w:sz w:val="22"/>
        </w:rPr>
        <w:t xml:space="preserve"> </w:t>
      </w:r>
      <w:r>
        <w:rPr>
          <w:rFonts w:ascii="Arial" w:hAnsi="Arial"/>
          <w:b/>
          <w:color w:val="1F4E79"/>
          <w:sz w:val="22"/>
        </w:rPr>
        <w:t>Interpolation</w:t>
      </w:r>
      <w:r>
        <w:rPr>
          <w:rFonts w:ascii="Arial" w:hAnsi="Arial"/>
          <w:b/>
          <w:color w:val="1F4E79"/>
          <w:spacing w:val="-8"/>
          <w:sz w:val="22"/>
        </w:rPr>
        <w:t xml:space="preserve"> </w:t>
      </w:r>
      <w:r>
        <w:rPr>
          <w:rFonts w:ascii="Arial" w:hAnsi="Arial"/>
          <w:b/>
          <w:color w:val="1F4E79"/>
          <w:sz w:val="22"/>
        </w:rPr>
        <w:t>for</w:t>
      </w:r>
      <w:r>
        <w:rPr>
          <w:rFonts w:ascii="Arial" w:hAnsi="Arial"/>
          <w:b/>
          <w:color w:val="1F4E79"/>
          <w:spacing w:val="-5"/>
          <w:sz w:val="22"/>
        </w:rPr>
        <w:t xml:space="preserve"> </w:t>
      </w:r>
      <w:r>
        <w:rPr>
          <w:rFonts w:ascii="Arial" w:hAnsi="Arial"/>
          <w:b/>
          <w:color w:val="1F4E79"/>
          <w:sz w:val="22"/>
        </w:rPr>
        <w:t>Language</w:t>
      </w:r>
      <w:r>
        <w:rPr>
          <w:rFonts w:ascii="Arial" w:hAnsi="Arial"/>
          <w:b/>
          <w:color w:val="1F4E79"/>
          <w:spacing w:val="-3"/>
          <w:sz w:val="22"/>
        </w:rPr>
        <w:t xml:space="preserve"> </w:t>
      </w:r>
      <w:r>
        <w:rPr>
          <w:rFonts w:ascii="Arial" w:hAnsi="Arial"/>
          <w:b/>
          <w:color w:val="1F4E79"/>
          <w:spacing w:val="-2"/>
          <w:sz w:val="22"/>
        </w:rPr>
        <w:t>Prediction</w:t>
      </w:r>
    </w:p>
    <w:p w14:paraId="22B0600F">
      <w:pPr>
        <w:spacing w:before="1"/>
        <w:ind w:left="360" w:right="356" w:firstLine="0"/>
        <w:jc w:val="both"/>
        <w:rPr>
          <w:rFonts w:ascii="Arial"/>
          <w:b/>
          <w:sz w:val="22"/>
        </w:rPr>
      </w:pPr>
      <w:r>
        <w:rPr>
          <w:rFonts w:ascii="Arial"/>
          <w:b/>
          <w:color w:val="1F4E79"/>
          <w:sz w:val="22"/>
        </w:rPr>
        <w:t>Design and implement a Python-based enhanced language prediction system that addresses</w:t>
      </w:r>
      <w:r>
        <w:rPr>
          <w:rFonts w:ascii="Arial"/>
          <w:b/>
          <w:color w:val="1F4E79"/>
          <w:spacing w:val="40"/>
          <w:sz w:val="22"/>
        </w:rPr>
        <w:t xml:space="preserve"> </w:t>
      </w:r>
      <w:r>
        <w:rPr>
          <w:rFonts w:ascii="Arial"/>
          <w:b/>
          <w:color w:val="1F4E79"/>
          <w:sz w:val="22"/>
        </w:rPr>
        <w:t>the zero-probability problem of an unsmoothed N-gram model. The system should construct unigram, bigram, and trigram models from an English corpus and accept an incomplete sentence such as:</w:t>
      </w:r>
    </w:p>
    <w:p w14:paraId="3A06DCCE">
      <w:pPr>
        <w:spacing w:before="0" w:line="251" w:lineRule="exact"/>
        <w:ind w:left="1080" w:right="0" w:firstLine="0"/>
        <w:jc w:val="both"/>
        <w:rPr>
          <w:rFonts w:ascii="Arial"/>
          <w:b/>
          <w:sz w:val="22"/>
        </w:rPr>
      </w:pPr>
      <w:r>
        <w:rPr>
          <w:rFonts w:ascii="Arial"/>
          <w:b/>
          <w:color w:val="1F4E79"/>
          <w:sz w:val="22"/>
        </w:rPr>
        <w:t>"Machine</w:t>
      </w:r>
      <w:r>
        <w:rPr>
          <w:rFonts w:ascii="Arial"/>
          <w:b/>
          <w:color w:val="1F4E79"/>
          <w:spacing w:val="-9"/>
          <w:sz w:val="22"/>
        </w:rPr>
        <w:t xml:space="preserve"> </w:t>
      </w:r>
      <w:r>
        <w:rPr>
          <w:rFonts w:ascii="Arial"/>
          <w:b/>
          <w:color w:val="1F4E79"/>
          <w:sz w:val="22"/>
        </w:rPr>
        <w:t>learning</w:t>
      </w:r>
      <w:r>
        <w:rPr>
          <w:rFonts w:ascii="Arial"/>
          <w:b/>
          <w:color w:val="1F4E79"/>
          <w:spacing w:val="-7"/>
          <w:sz w:val="22"/>
        </w:rPr>
        <w:t xml:space="preserve"> </w:t>
      </w:r>
      <w:r>
        <w:rPr>
          <w:rFonts w:ascii="Arial"/>
          <w:b/>
          <w:color w:val="1F4E79"/>
          <w:spacing w:val="-4"/>
          <w:sz w:val="22"/>
        </w:rPr>
        <w:t>can"</w:t>
      </w:r>
    </w:p>
    <w:p w14:paraId="18C76E51">
      <w:pPr>
        <w:spacing w:before="2"/>
        <w:ind w:left="360" w:right="356" w:firstLine="0"/>
        <w:jc w:val="both"/>
        <w:rPr>
          <w:rFonts w:ascii="Arial"/>
          <w:b/>
          <w:sz w:val="22"/>
        </w:rPr>
      </w:pPr>
      <w:r>
        <w:rPr>
          <w:rFonts w:ascii="Arial"/>
          <w:b/>
          <w:color w:val="1F4E79"/>
          <w:sz w:val="22"/>
        </w:rPr>
        <w:t>When the required trigram is unavailable, the system should use a backoff strategy by first checking the trigram model, then the bigram model, and finally the unigram model. Extend the system using Deleted Interpolation to combine unigram, bigram, and trigram</w:t>
      </w:r>
      <w:r>
        <w:rPr>
          <w:rFonts w:ascii="Arial"/>
          <w:b/>
          <w:color w:val="1F4E79"/>
          <w:spacing w:val="-1"/>
          <w:sz w:val="22"/>
        </w:rPr>
        <w:t xml:space="preserve"> </w:t>
      </w:r>
      <w:r>
        <w:rPr>
          <w:rFonts w:ascii="Arial"/>
          <w:b/>
          <w:color w:val="1F4E79"/>
          <w:sz w:val="22"/>
        </w:rPr>
        <w:t>probabilities using predefined interpolation weights.</w:t>
      </w:r>
    </w:p>
    <w:p w14:paraId="310D784E">
      <w:pPr>
        <w:spacing w:before="0" w:line="251" w:lineRule="exact"/>
        <w:ind w:left="360" w:right="0" w:firstLine="0"/>
        <w:jc w:val="both"/>
        <w:rPr>
          <w:rFonts w:ascii="Arial"/>
          <w:b/>
          <w:sz w:val="22"/>
        </w:rPr>
      </w:pPr>
      <w:r>
        <w:rPr>
          <w:rFonts w:ascii="Arial"/>
          <w:b/>
          <w:color w:val="1F4E79"/>
          <w:sz w:val="22"/>
        </w:rPr>
        <w:t>The</w:t>
      </w:r>
      <w:r>
        <w:rPr>
          <w:rFonts w:ascii="Arial"/>
          <w:b/>
          <w:color w:val="1F4E79"/>
          <w:spacing w:val="-7"/>
          <w:sz w:val="22"/>
        </w:rPr>
        <w:t xml:space="preserve"> </w:t>
      </w:r>
      <w:r>
        <w:rPr>
          <w:rFonts w:ascii="Arial"/>
          <w:b/>
          <w:color w:val="1F4E79"/>
          <w:sz w:val="22"/>
        </w:rPr>
        <w:t>system</w:t>
      </w:r>
      <w:r>
        <w:rPr>
          <w:rFonts w:ascii="Arial"/>
          <w:b/>
          <w:color w:val="1F4E79"/>
          <w:spacing w:val="-4"/>
          <w:sz w:val="22"/>
        </w:rPr>
        <w:t xml:space="preserve"> </w:t>
      </w:r>
      <w:r>
        <w:rPr>
          <w:rFonts w:ascii="Arial"/>
          <w:b/>
          <w:color w:val="1F4E79"/>
          <w:sz w:val="22"/>
        </w:rPr>
        <w:t>should</w:t>
      </w:r>
      <w:r>
        <w:rPr>
          <w:rFonts w:ascii="Arial"/>
          <w:b/>
          <w:color w:val="1F4E79"/>
          <w:spacing w:val="-9"/>
          <w:sz w:val="22"/>
        </w:rPr>
        <w:t xml:space="preserve"> </w:t>
      </w:r>
      <w:r>
        <w:rPr>
          <w:rFonts w:ascii="Arial"/>
          <w:b/>
          <w:color w:val="1F4E79"/>
          <w:sz w:val="22"/>
        </w:rPr>
        <w:t>generate</w:t>
      </w:r>
      <w:r>
        <w:rPr>
          <w:rFonts w:ascii="Arial"/>
          <w:b/>
          <w:color w:val="1F4E79"/>
          <w:spacing w:val="-6"/>
          <w:sz w:val="22"/>
        </w:rPr>
        <w:t xml:space="preserve"> </w:t>
      </w:r>
      <w:r>
        <w:rPr>
          <w:rFonts w:ascii="Arial"/>
          <w:b/>
          <w:color w:val="1F4E79"/>
          <w:sz w:val="22"/>
        </w:rPr>
        <w:t>the</w:t>
      </w:r>
      <w:r>
        <w:rPr>
          <w:rFonts w:ascii="Arial"/>
          <w:b/>
          <w:color w:val="1F4E79"/>
          <w:spacing w:val="-7"/>
          <w:sz w:val="22"/>
        </w:rPr>
        <w:t xml:space="preserve"> </w:t>
      </w:r>
      <w:r>
        <w:rPr>
          <w:rFonts w:ascii="Arial"/>
          <w:b/>
          <w:color w:val="1F4E79"/>
          <w:sz w:val="22"/>
        </w:rPr>
        <w:t>top-5</w:t>
      </w:r>
      <w:r>
        <w:rPr>
          <w:rFonts w:ascii="Arial"/>
          <w:b/>
          <w:color w:val="1F4E79"/>
          <w:spacing w:val="-8"/>
          <w:sz w:val="22"/>
        </w:rPr>
        <w:t xml:space="preserve"> </w:t>
      </w:r>
      <w:r>
        <w:rPr>
          <w:rFonts w:ascii="Arial"/>
          <w:b/>
          <w:color w:val="1F4E79"/>
          <w:sz w:val="22"/>
        </w:rPr>
        <w:t>next-word</w:t>
      </w:r>
      <w:r>
        <w:rPr>
          <w:rFonts w:ascii="Arial"/>
          <w:b/>
          <w:color w:val="1F4E79"/>
          <w:spacing w:val="-4"/>
          <w:sz w:val="22"/>
        </w:rPr>
        <w:t xml:space="preserve"> </w:t>
      </w:r>
      <w:r>
        <w:rPr>
          <w:rFonts w:ascii="Arial"/>
          <w:b/>
          <w:color w:val="1F4E79"/>
          <w:sz w:val="22"/>
        </w:rPr>
        <w:t>predictions</w:t>
      </w:r>
      <w:r>
        <w:rPr>
          <w:rFonts w:ascii="Arial"/>
          <w:b/>
          <w:color w:val="1F4E79"/>
          <w:spacing w:val="-8"/>
          <w:sz w:val="22"/>
        </w:rPr>
        <w:t xml:space="preserve"> </w:t>
      </w:r>
      <w:r>
        <w:rPr>
          <w:rFonts w:ascii="Arial"/>
          <w:b/>
          <w:color w:val="1F4E79"/>
          <w:spacing w:val="-2"/>
          <w:sz w:val="22"/>
        </w:rPr>
        <w:t>using:</w:t>
      </w:r>
    </w:p>
    <w:p w14:paraId="4594EB97">
      <w:pPr>
        <w:pStyle w:val="7"/>
        <w:numPr>
          <w:ilvl w:val="0"/>
          <w:numId w:val="2"/>
        </w:numPr>
        <w:tabs>
          <w:tab w:val="left" w:pos="1079"/>
        </w:tabs>
        <w:spacing w:before="1" w:after="0" w:line="252" w:lineRule="exact"/>
        <w:ind w:left="1079" w:right="0" w:hanging="359"/>
        <w:jc w:val="left"/>
        <w:rPr>
          <w:b/>
          <w:sz w:val="22"/>
        </w:rPr>
      </w:pPr>
      <w:r>
        <w:rPr>
          <w:b/>
          <w:color w:val="1F4E79"/>
          <w:sz w:val="22"/>
        </w:rPr>
        <w:t>Unsmoothed</w:t>
      </w:r>
      <w:r>
        <w:rPr>
          <w:b/>
          <w:color w:val="1F4E79"/>
          <w:spacing w:val="-11"/>
          <w:sz w:val="22"/>
        </w:rPr>
        <w:t xml:space="preserve"> </w:t>
      </w:r>
      <w:r>
        <w:rPr>
          <w:b/>
          <w:color w:val="1F4E79"/>
          <w:sz w:val="22"/>
        </w:rPr>
        <w:t>N-gram</w:t>
      </w:r>
      <w:r>
        <w:rPr>
          <w:b/>
          <w:color w:val="1F4E79"/>
          <w:spacing w:val="-7"/>
          <w:sz w:val="22"/>
        </w:rPr>
        <w:t xml:space="preserve"> </w:t>
      </w:r>
      <w:r>
        <w:rPr>
          <w:b/>
          <w:color w:val="1F4E79"/>
          <w:spacing w:val="-2"/>
          <w:sz w:val="22"/>
        </w:rPr>
        <w:t>model</w:t>
      </w:r>
    </w:p>
    <w:p w14:paraId="69301CC9">
      <w:pPr>
        <w:pStyle w:val="7"/>
        <w:numPr>
          <w:ilvl w:val="0"/>
          <w:numId w:val="2"/>
        </w:numPr>
        <w:tabs>
          <w:tab w:val="left" w:pos="1079"/>
        </w:tabs>
        <w:spacing w:before="0" w:after="0" w:line="252" w:lineRule="exact"/>
        <w:ind w:left="1079" w:right="0" w:hanging="359"/>
        <w:jc w:val="left"/>
        <w:rPr>
          <w:b/>
          <w:sz w:val="22"/>
        </w:rPr>
      </w:pPr>
      <w:r>
        <w:rPr>
          <w:b/>
          <w:color w:val="1F4E79"/>
          <w:sz w:val="22"/>
        </w:rPr>
        <w:t>Backoff</w:t>
      </w:r>
      <w:r>
        <w:rPr>
          <w:b/>
          <w:color w:val="1F4E79"/>
          <w:spacing w:val="-9"/>
          <w:sz w:val="22"/>
        </w:rPr>
        <w:t xml:space="preserve"> </w:t>
      </w:r>
      <w:r>
        <w:rPr>
          <w:b/>
          <w:color w:val="1F4E79"/>
          <w:spacing w:val="-2"/>
          <w:sz w:val="22"/>
        </w:rPr>
        <w:t>model</w:t>
      </w:r>
    </w:p>
    <w:p w14:paraId="292861CF">
      <w:pPr>
        <w:pStyle w:val="7"/>
        <w:numPr>
          <w:ilvl w:val="0"/>
          <w:numId w:val="2"/>
        </w:numPr>
        <w:tabs>
          <w:tab w:val="left" w:pos="1079"/>
        </w:tabs>
        <w:spacing w:before="2" w:after="0" w:line="252" w:lineRule="exact"/>
        <w:ind w:left="1079" w:right="0" w:hanging="359"/>
        <w:jc w:val="left"/>
        <w:rPr>
          <w:b/>
          <w:sz w:val="22"/>
        </w:rPr>
      </w:pPr>
      <w:r>
        <w:rPr>
          <w:b/>
          <w:color w:val="1F4E79"/>
          <w:sz w:val="22"/>
        </w:rPr>
        <w:t>Deleted</w:t>
      </w:r>
      <w:r>
        <w:rPr>
          <w:b/>
          <w:color w:val="1F4E79"/>
          <w:spacing w:val="-11"/>
          <w:sz w:val="22"/>
        </w:rPr>
        <w:t xml:space="preserve"> </w:t>
      </w:r>
      <w:r>
        <w:rPr>
          <w:b/>
          <w:color w:val="1F4E79"/>
          <w:sz w:val="22"/>
        </w:rPr>
        <w:t>Interpolation</w:t>
      </w:r>
      <w:r>
        <w:rPr>
          <w:b/>
          <w:color w:val="1F4E79"/>
          <w:spacing w:val="-7"/>
          <w:sz w:val="22"/>
        </w:rPr>
        <w:t xml:space="preserve"> </w:t>
      </w:r>
      <w:r>
        <w:rPr>
          <w:b/>
          <w:color w:val="1F4E79"/>
          <w:spacing w:val="-4"/>
          <w:sz w:val="22"/>
        </w:rPr>
        <w:t>model</w:t>
      </w:r>
    </w:p>
    <w:p w14:paraId="26549994">
      <w:pPr>
        <w:spacing w:before="0"/>
        <w:ind w:left="360" w:right="357" w:firstLine="0"/>
        <w:jc w:val="both"/>
        <w:rPr>
          <w:rFonts w:ascii="Arial"/>
          <w:b/>
          <w:sz w:val="22"/>
        </w:rPr>
      </w:pPr>
      <w:r>
        <w:rPr>
          <w:rFonts w:ascii="Arial"/>
          <w:b/>
          <w:color w:val="1F4E79"/>
          <w:sz w:val="22"/>
        </w:rPr>
        <w:t xml:space="preserve">Compare the three approaches in terms of zero probabilities, prediction coverage, and prediction accuracy, and explain why backoff and interpolation are useful for sparse language </w:t>
      </w:r>
      <w:r>
        <w:rPr>
          <w:rFonts w:ascii="Arial"/>
          <w:b/>
          <w:color w:val="1F4E79"/>
          <w:spacing w:val="-2"/>
          <w:sz w:val="22"/>
        </w:rPr>
        <w:t>data.</w:t>
      </w:r>
    </w:p>
    <w:p w14:paraId="2CEA1DCF">
      <w:pPr>
        <w:pStyle w:val="4"/>
        <w:ind w:left="0"/>
        <w:rPr>
          <w:rFonts w:ascii="Arial"/>
          <w:b/>
          <w:sz w:val="22"/>
        </w:rPr>
      </w:pPr>
    </w:p>
    <w:p w14:paraId="51AAE6C0">
      <w:pPr>
        <w:spacing w:before="0" w:line="252" w:lineRule="exact"/>
        <w:ind w:left="360" w:right="0" w:firstLine="0"/>
        <w:jc w:val="both"/>
        <w:rPr>
          <w:rFonts w:ascii="Arial" w:hAnsi="Arial"/>
          <w:b/>
          <w:sz w:val="22"/>
        </w:rPr>
      </w:pPr>
      <w:r>
        <w:rPr>
          <w:rFonts w:ascii="Arial" w:hAnsi="Arial"/>
          <w:b/>
          <w:color w:val="1F4E79"/>
          <w:sz w:val="22"/>
        </w:rPr>
        <w:t>Task</w:t>
      </w:r>
      <w:r>
        <w:rPr>
          <w:rFonts w:ascii="Arial" w:hAnsi="Arial"/>
          <w:b/>
          <w:color w:val="1F4E79"/>
          <w:spacing w:val="-7"/>
          <w:sz w:val="22"/>
        </w:rPr>
        <w:t xml:space="preserve"> </w:t>
      </w:r>
      <w:r>
        <w:rPr>
          <w:rFonts w:ascii="Arial" w:hAnsi="Arial"/>
          <w:b/>
          <w:color w:val="1F4E79"/>
          <w:sz w:val="22"/>
        </w:rPr>
        <w:t>3</w:t>
      </w:r>
      <w:r>
        <w:rPr>
          <w:rFonts w:ascii="Arial" w:hAnsi="Arial"/>
          <w:b/>
          <w:color w:val="1F4E79"/>
          <w:spacing w:val="-5"/>
          <w:sz w:val="22"/>
        </w:rPr>
        <w:t xml:space="preserve"> </w:t>
      </w:r>
      <w:r>
        <w:rPr>
          <w:rFonts w:ascii="Arial" w:hAnsi="Arial"/>
          <w:b/>
          <w:color w:val="1F4E79"/>
          <w:sz w:val="22"/>
        </w:rPr>
        <w:t>–</w:t>
      </w:r>
      <w:r>
        <w:rPr>
          <w:rFonts w:ascii="Arial" w:hAnsi="Arial"/>
          <w:b/>
          <w:color w:val="1F4E79"/>
          <w:spacing w:val="-7"/>
          <w:sz w:val="22"/>
        </w:rPr>
        <w:t xml:space="preserve"> </w:t>
      </w:r>
      <w:r>
        <w:rPr>
          <w:rFonts w:ascii="Arial" w:hAnsi="Arial"/>
          <w:b/>
          <w:color w:val="1F4E79"/>
          <w:sz w:val="22"/>
        </w:rPr>
        <w:t>Entropy-Based</w:t>
      </w:r>
      <w:r>
        <w:rPr>
          <w:rFonts w:ascii="Arial" w:hAnsi="Arial"/>
          <w:b/>
          <w:color w:val="1F4E79"/>
          <w:spacing w:val="-5"/>
          <w:sz w:val="22"/>
        </w:rPr>
        <w:t xml:space="preserve"> </w:t>
      </w:r>
      <w:r>
        <w:rPr>
          <w:rFonts w:ascii="Arial" w:hAnsi="Arial"/>
          <w:b/>
          <w:color w:val="1F4E79"/>
          <w:sz w:val="22"/>
        </w:rPr>
        <w:t>Evaluation</w:t>
      </w:r>
      <w:r>
        <w:rPr>
          <w:rFonts w:ascii="Arial" w:hAnsi="Arial"/>
          <w:b/>
          <w:color w:val="1F4E79"/>
          <w:spacing w:val="-9"/>
          <w:sz w:val="22"/>
        </w:rPr>
        <w:t xml:space="preserve"> </w:t>
      </w:r>
      <w:r>
        <w:rPr>
          <w:rFonts w:ascii="Arial" w:hAnsi="Arial"/>
          <w:b/>
          <w:color w:val="1F4E79"/>
          <w:sz w:val="22"/>
        </w:rPr>
        <w:t>of</w:t>
      </w:r>
      <w:r>
        <w:rPr>
          <w:rFonts w:ascii="Arial" w:hAnsi="Arial"/>
          <w:b/>
          <w:color w:val="1F4E79"/>
          <w:spacing w:val="-6"/>
          <w:sz w:val="22"/>
        </w:rPr>
        <w:t xml:space="preserve"> </w:t>
      </w:r>
      <w:r>
        <w:rPr>
          <w:rFonts w:ascii="Arial" w:hAnsi="Arial"/>
          <w:b/>
          <w:color w:val="1F4E79"/>
          <w:sz w:val="22"/>
        </w:rPr>
        <w:t>Language</w:t>
      </w:r>
      <w:r>
        <w:rPr>
          <w:rFonts w:ascii="Arial" w:hAnsi="Arial"/>
          <w:b/>
          <w:color w:val="1F4E79"/>
          <w:spacing w:val="-4"/>
          <w:sz w:val="22"/>
        </w:rPr>
        <w:t xml:space="preserve"> </w:t>
      </w:r>
      <w:r>
        <w:rPr>
          <w:rFonts w:ascii="Arial" w:hAnsi="Arial"/>
          <w:b/>
          <w:color w:val="1F4E79"/>
          <w:spacing w:val="-2"/>
          <w:sz w:val="22"/>
        </w:rPr>
        <w:t>Models</w:t>
      </w:r>
    </w:p>
    <w:p w14:paraId="3568F7C1">
      <w:pPr>
        <w:spacing w:before="0"/>
        <w:ind w:left="360" w:right="356" w:firstLine="0"/>
        <w:jc w:val="both"/>
        <w:rPr>
          <w:rFonts w:ascii="Arial"/>
          <w:b/>
          <w:sz w:val="22"/>
        </w:rPr>
      </w:pPr>
      <w:r>
        <w:rPr>
          <w:rFonts w:ascii="Arial"/>
          <w:b/>
          <w:color w:val="1F4E79"/>
          <w:sz w:val="22"/>
        </w:rPr>
        <w:t>Design and implement a Python program for measuring the uncertainty of N-gram language models using entropy. Given separate training and testing corpora, construct unigram, bigram, and trigram language models and calculate the probabilities assigned to words in the test sentences. For each test sentence, calculate its entropy and classify the sentence as having relatively high or low predictive uncertainty.</w:t>
      </w:r>
    </w:p>
    <w:p w14:paraId="7D23DD85">
      <w:pPr>
        <w:spacing w:before="0"/>
        <w:ind w:left="1080" w:right="0" w:firstLine="0"/>
        <w:jc w:val="left"/>
        <w:rPr>
          <w:rFonts w:ascii="Arial"/>
          <w:b/>
          <w:sz w:val="22"/>
        </w:rPr>
      </w:pPr>
      <w:r>
        <w:rPr>
          <w:rFonts w:ascii="Arial"/>
          <w:b/>
          <w:color w:val="1F4E79"/>
          <w:sz w:val="22"/>
        </w:rPr>
        <w:t>For</w:t>
      </w:r>
      <w:r>
        <w:rPr>
          <w:rFonts w:ascii="Arial"/>
          <w:b/>
          <w:color w:val="1F4E79"/>
          <w:spacing w:val="-7"/>
          <w:sz w:val="22"/>
        </w:rPr>
        <w:t xml:space="preserve"> </w:t>
      </w:r>
      <w:r>
        <w:rPr>
          <w:rFonts w:ascii="Arial"/>
          <w:b/>
          <w:color w:val="1F4E79"/>
          <w:sz w:val="22"/>
        </w:rPr>
        <w:t>example,</w:t>
      </w:r>
      <w:r>
        <w:rPr>
          <w:rFonts w:ascii="Arial"/>
          <w:b/>
          <w:color w:val="1F4E79"/>
          <w:spacing w:val="-6"/>
          <w:sz w:val="22"/>
        </w:rPr>
        <w:t xml:space="preserve"> </w:t>
      </w:r>
      <w:r>
        <w:rPr>
          <w:rFonts w:ascii="Arial"/>
          <w:b/>
          <w:color w:val="1F4E79"/>
          <w:sz w:val="22"/>
        </w:rPr>
        <w:t>compare</w:t>
      </w:r>
      <w:r>
        <w:rPr>
          <w:rFonts w:ascii="Arial"/>
          <w:b/>
          <w:color w:val="1F4E79"/>
          <w:spacing w:val="-6"/>
          <w:sz w:val="22"/>
        </w:rPr>
        <w:t xml:space="preserve"> </w:t>
      </w:r>
      <w:r>
        <w:rPr>
          <w:rFonts w:ascii="Arial"/>
          <w:b/>
          <w:color w:val="1F4E79"/>
          <w:sz w:val="22"/>
        </w:rPr>
        <w:t>sentences</w:t>
      </w:r>
      <w:r>
        <w:rPr>
          <w:rFonts w:ascii="Arial"/>
          <w:b/>
          <w:color w:val="1F4E79"/>
          <w:spacing w:val="-7"/>
          <w:sz w:val="22"/>
        </w:rPr>
        <w:t xml:space="preserve"> </w:t>
      </w:r>
      <w:r>
        <w:rPr>
          <w:rFonts w:ascii="Arial"/>
          <w:b/>
          <w:color w:val="1F4E79"/>
          <w:sz w:val="22"/>
        </w:rPr>
        <w:t>such</w:t>
      </w:r>
      <w:r>
        <w:rPr>
          <w:rFonts w:ascii="Arial"/>
          <w:b/>
          <w:color w:val="1F4E79"/>
          <w:spacing w:val="-5"/>
          <w:sz w:val="22"/>
        </w:rPr>
        <w:t xml:space="preserve"> as:</w:t>
      </w:r>
    </w:p>
    <w:p w14:paraId="0467F23F">
      <w:pPr>
        <w:spacing w:before="1"/>
        <w:ind w:left="1080" w:right="6868" w:firstLine="0"/>
        <w:jc w:val="left"/>
        <w:rPr>
          <w:rFonts w:ascii="Arial"/>
          <w:b/>
          <w:sz w:val="22"/>
        </w:rPr>
      </w:pPr>
      <w:r>
        <w:rPr>
          <w:rFonts w:ascii="Arial"/>
          <w:b/>
          <w:color w:val="1F4E79"/>
          <w:sz w:val="22"/>
        </w:rPr>
        <w:t>"The</w:t>
      </w:r>
      <w:r>
        <w:rPr>
          <w:rFonts w:ascii="Arial"/>
          <w:b/>
          <w:color w:val="1F4E79"/>
          <w:spacing w:val="-7"/>
          <w:sz w:val="22"/>
        </w:rPr>
        <w:t xml:space="preserve"> </w:t>
      </w:r>
      <w:r>
        <w:rPr>
          <w:rFonts w:ascii="Arial"/>
          <w:b/>
          <w:color w:val="1F4E79"/>
          <w:sz w:val="22"/>
        </w:rPr>
        <w:t>cat</w:t>
      </w:r>
      <w:r>
        <w:rPr>
          <w:rFonts w:ascii="Arial"/>
          <w:b/>
          <w:color w:val="1F4E79"/>
          <w:spacing w:val="-8"/>
          <w:sz w:val="22"/>
        </w:rPr>
        <w:t xml:space="preserve"> </w:t>
      </w:r>
      <w:r>
        <w:rPr>
          <w:rFonts w:ascii="Arial"/>
          <w:b/>
          <w:color w:val="1F4E79"/>
          <w:sz w:val="22"/>
        </w:rPr>
        <w:t>sits</w:t>
      </w:r>
      <w:r>
        <w:rPr>
          <w:rFonts w:ascii="Arial"/>
          <w:b/>
          <w:color w:val="1F4E79"/>
          <w:spacing w:val="-9"/>
          <w:sz w:val="22"/>
        </w:rPr>
        <w:t xml:space="preserve"> </w:t>
      </w:r>
      <w:r>
        <w:rPr>
          <w:rFonts w:ascii="Arial"/>
          <w:b/>
          <w:color w:val="1F4E79"/>
          <w:sz w:val="22"/>
        </w:rPr>
        <w:t>on</w:t>
      </w:r>
      <w:r>
        <w:rPr>
          <w:rFonts w:ascii="Arial"/>
          <w:b/>
          <w:color w:val="1F4E79"/>
          <w:spacing w:val="-9"/>
          <w:sz w:val="22"/>
        </w:rPr>
        <w:t xml:space="preserve"> </w:t>
      </w:r>
      <w:r>
        <w:rPr>
          <w:rFonts w:ascii="Arial"/>
          <w:b/>
          <w:color w:val="1F4E79"/>
          <w:sz w:val="22"/>
        </w:rPr>
        <w:t>the</w:t>
      </w:r>
      <w:r>
        <w:rPr>
          <w:rFonts w:ascii="Arial"/>
          <w:b/>
          <w:color w:val="1F4E79"/>
          <w:spacing w:val="-9"/>
          <w:sz w:val="22"/>
        </w:rPr>
        <w:t xml:space="preserve"> </w:t>
      </w:r>
      <w:r>
        <w:rPr>
          <w:rFonts w:ascii="Arial"/>
          <w:b/>
          <w:color w:val="1F4E79"/>
          <w:sz w:val="22"/>
        </w:rPr>
        <w:t xml:space="preserve">mat." </w:t>
      </w:r>
      <w:r>
        <w:rPr>
          <w:rFonts w:ascii="Arial"/>
          <w:b/>
          <w:color w:val="1F4E79"/>
          <w:spacing w:val="-4"/>
          <w:sz w:val="22"/>
        </w:rPr>
        <w:t>and</w:t>
      </w:r>
    </w:p>
    <w:p w14:paraId="310BC5C7">
      <w:pPr>
        <w:spacing w:before="0" w:line="251" w:lineRule="exact"/>
        <w:ind w:left="1080" w:right="0" w:firstLine="0"/>
        <w:jc w:val="left"/>
        <w:rPr>
          <w:rFonts w:ascii="Arial"/>
          <w:b/>
          <w:sz w:val="22"/>
        </w:rPr>
      </w:pPr>
      <w:r>
        <w:rPr>
          <w:rFonts w:ascii="Arial"/>
          <w:b/>
          <w:color w:val="1F4E79"/>
          <w:sz w:val="22"/>
        </w:rPr>
        <w:t>"The</w:t>
      </w:r>
      <w:r>
        <w:rPr>
          <w:rFonts w:ascii="Arial"/>
          <w:b/>
          <w:color w:val="1F4E79"/>
          <w:spacing w:val="-7"/>
          <w:sz w:val="22"/>
        </w:rPr>
        <w:t xml:space="preserve"> </w:t>
      </w:r>
      <w:r>
        <w:rPr>
          <w:rFonts w:ascii="Arial"/>
          <w:b/>
          <w:color w:val="1F4E79"/>
          <w:sz w:val="22"/>
        </w:rPr>
        <w:t>quantum</w:t>
      </w:r>
      <w:r>
        <w:rPr>
          <w:rFonts w:ascii="Arial"/>
          <w:b/>
          <w:color w:val="1F4E79"/>
          <w:spacing w:val="-10"/>
          <w:sz w:val="22"/>
        </w:rPr>
        <w:t xml:space="preserve"> </w:t>
      </w:r>
      <w:r>
        <w:rPr>
          <w:rFonts w:ascii="Arial"/>
          <w:b/>
          <w:color w:val="1F4E79"/>
          <w:sz w:val="22"/>
        </w:rPr>
        <w:t>processor</w:t>
      </w:r>
      <w:r>
        <w:rPr>
          <w:rFonts w:ascii="Arial"/>
          <w:b/>
          <w:color w:val="1F4E79"/>
          <w:spacing w:val="-7"/>
          <w:sz w:val="22"/>
        </w:rPr>
        <w:t xml:space="preserve"> </w:t>
      </w:r>
      <w:r>
        <w:rPr>
          <w:rFonts w:ascii="Arial"/>
          <w:b/>
          <w:color w:val="1F4E79"/>
          <w:sz w:val="22"/>
        </w:rPr>
        <w:t>redesigned</w:t>
      </w:r>
      <w:r>
        <w:rPr>
          <w:rFonts w:ascii="Arial"/>
          <w:b/>
          <w:color w:val="1F4E79"/>
          <w:spacing w:val="-8"/>
          <w:sz w:val="22"/>
        </w:rPr>
        <w:t xml:space="preserve"> </w:t>
      </w:r>
      <w:r>
        <w:rPr>
          <w:rFonts w:ascii="Arial"/>
          <w:b/>
          <w:color w:val="1F4E79"/>
          <w:spacing w:val="-2"/>
          <w:sz w:val="22"/>
        </w:rPr>
        <w:t>the..."</w:t>
      </w:r>
    </w:p>
    <w:p w14:paraId="7CCE15FE">
      <w:pPr>
        <w:spacing w:before="1"/>
        <w:ind w:left="360" w:right="0" w:firstLine="0"/>
        <w:jc w:val="left"/>
        <w:rPr>
          <w:rFonts w:ascii="Arial"/>
          <w:b/>
          <w:sz w:val="22"/>
        </w:rPr>
      </w:pPr>
      <w:r>
        <w:rPr>
          <w:rFonts w:ascii="Arial"/>
          <w:b/>
          <w:color w:val="1F4E79"/>
          <w:sz w:val="22"/>
        </w:rPr>
        <w:t>The</w:t>
      </w:r>
      <w:r>
        <w:rPr>
          <w:rFonts w:ascii="Arial"/>
          <w:b/>
          <w:color w:val="1F4E79"/>
          <w:spacing w:val="30"/>
          <w:sz w:val="22"/>
        </w:rPr>
        <w:t xml:space="preserve"> </w:t>
      </w:r>
      <w:r>
        <w:rPr>
          <w:rFonts w:ascii="Arial"/>
          <w:b/>
          <w:color w:val="1F4E79"/>
          <w:sz w:val="22"/>
        </w:rPr>
        <w:t>system</w:t>
      </w:r>
      <w:r>
        <w:rPr>
          <w:rFonts w:ascii="Arial"/>
          <w:b/>
          <w:color w:val="1F4E79"/>
          <w:spacing w:val="29"/>
          <w:sz w:val="22"/>
        </w:rPr>
        <w:t xml:space="preserve"> </w:t>
      </w:r>
      <w:r>
        <w:rPr>
          <w:rFonts w:ascii="Arial"/>
          <w:b/>
          <w:color w:val="1F4E79"/>
          <w:sz w:val="22"/>
        </w:rPr>
        <w:t>should</w:t>
      </w:r>
      <w:r>
        <w:rPr>
          <w:rFonts w:ascii="Arial"/>
          <w:b/>
          <w:color w:val="1F4E79"/>
          <w:spacing w:val="30"/>
          <w:sz w:val="22"/>
        </w:rPr>
        <w:t xml:space="preserve"> </w:t>
      </w:r>
      <w:r>
        <w:rPr>
          <w:rFonts w:ascii="Arial"/>
          <w:b/>
          <w:color w:val="1F4E79"/>
          <w:sz w:val="22"/>
        </w:rPr>
        <w:t>evaluate</w:t>
      </w:r>
      <w:r>
        <w:rPr>
          <w:rFonts w:ascii="Arial"/>
          <w:b/>
          <w:color w:val="1F4E79"/>
          <w:spacing w:val="28"/>
          <w:sz w:val="22"/>
        </w:rPr>
        <w:t xml:space="preserve"> </w:t>
      </w:r>
      <w:r>
        <w:rPr>
          <w:rFonts w:ascii="Arial"/>
          <w:b/>
          <w:color w:val="1F4E79"/>
          <w:sz w:val="22"/>
        </w:rPr>
        <w:t>how</w:t>
      </w:r>
      <w:r>
        <w:rPr>
          <w:rFonts w:ascii="Arial"/>
          <w:b/>
          <w:color w:val="1F4E79"/>
          <w:spacing w:val="27"/>
          <w:sz w:val="22"/>
        </w:rPr>
        <w:t xml:space="preserve"> </w:t>
      </w:r>
      <w:r>
        <w:rPr>
          <w:rFonts w:ascii="Arial"/>
          <w:b/>
          <w:color w:val="1F4E79"/>
          <w:sz w:val="22"/>
        </w:rPr>
        <w:t>predictable</w:t>
      </w:r>
      <w:r>
        <w:rPr>
          <w:rFonts w:ascii="Arial"/>
          <w:b/>
          <w:color w:val="1F4E79"/>
          <w:spacing w:val="28"/>
          <w:sz w:val="22"/>
        </w:rPr>
        <w:t xml:space="preserve"> </w:t>
      </w:r>
      <w:r>
        <w:rPr>
          <w:rFonts w:ascii="Arial"/>
          <w:b/>
          <w:color w:val="1F4E79"/>
          <w:sz w:val="22"/>
        </w:rPr>
        <w:t>the</w:t>
      </w:r>
      <w:r>
        <w:rPr>
          <w:rFonts w:ascii="Arial"/>
          <w:b/>
          <w:color w:val="1F4E79"/>
          <w:spacing w:val="28"/>
          <w:sz w:val="22"/>
        </w:rPr>
        <w:t xml:space="preserve"> </w:t>
      </w:r>
      <w:r>
        <w:rPr>
          <w:rFonts w:ascii="Arial"/>
          <w:b/>
          <w:color w:val="1F4E79"/>
          <w:sz w:val="22"/>
        </w:rPr>
        <w:t>next</w:t>
      </w:r>
      <w:r>
        <w:rPr>
          <w:rFonts w:ascii="Arial"/>
          <w:b/>
          <w:color w:val="1F4E79"/>
          <w:spacing w:val="29"/>
          <w:sz w:val="22"/>
        </w:rPr>
        <w:t xml:space="preserve"> </w:t>
      </w:r>
      <w:r>
        <w:rPr>
          <w:rFonts w:ascii="Arial"/>
          <w:b/>
          <w:color w:val="1F4E79"/>
          <w:sz w:val="22"/>
        </w:rPr>
        <w:t>word</w:t>
      </w:r>
      <w:r>
        <w:rPr>
          <w:rFonts w:ascii="Arial"/>
          <w:b/>
          <w:color w:val="1F4E79"/>
          <w:spacing w:val="28"/>
          <w:sz w:val="22"/>
        </w:rPr>
        <w:t xml:space="preserve"> </w:t>
      </w:r>
      <w:r>
        <w:rPr>
          <w:rFonts w:ascii="Arial"/>
          <w:b/>
          <w:color w:val="1F4E79"/>
          <w:sz w:val="22"/>
        </w:rPr>
        <w:t>is</w:t>
      </w:r>
      <w:r>
        <w:rPr>
          <w:rFonts w:ascii="Arial"/>
          <w:b/>
          <w:color w:val="1F4E79"/>
          <w:spacing w:val="28"/>
          <w:sz w:val="22"/>
        </w:rPr>
        <w:t xml:space="preserve"> </w:t>
      </w:r>
      <w:r>
        <w:rPr>
          <w:rFonts w:ascii="Arial"/>
          <w:b/>
          <w:color w:val="1F4E79"/>
          <w:sz w:val="22"/>
        </w:rPr>
        <w:t>based</w:t>
      </w:r>
      <w:r>
        <w:rPr>
          <w:rFonts w:ascii="Arial"/>
          <w:b/>
          <w:color w:val="1F4E79"/>
          <w:spacing w:val="28"/>
          <w:sz w:val="22"/>
        </w:rPr>
        <w:t xml:space="preserve"> </w:t>
      </w:r>
      <w:r>
        <w:rPr>
          <w:rFonts w:ascii="Arial"/>
          <w:b/>
          <w:color w:val="1F4E79"/>
          <w:sz w:val="22"/>
        </w:rPr>
        <w:t>on</w:t>
      </w:r>
      <w:r>
        <w:rPr>
          <w:rFonts w:ascii="Arial"/>
          <w:b/>
          <w:color w:val="1F4E79"/>
          <w:spacing w:val="28"/>
          <w:sz w:val="22"/>
        </w:rPr>
        <w:t xml:space="preserve"> </w:t>
      </w:r>
      <w:r>
        <w:rPr>
          <w:rFonts w:ascii="Arial"/>
          <w:b/>
          <w:color w:val="1F4E79"/>
          <w:sz w:val="22"/>
        </w:rPr>
        <w:t>the</w:t>
      </w:r>
      <w:r>
        <w:rPr>
          <w:rFonts w:ascii="Arial"/>
          <w:b/>
          <w:color w:val="1F4E79"/>
          <w:spacing w:val="30"/>
          <w:sz w:val="22"/>
        </w:rPr>
        <w:t xml:space="preserve"> </w:t>
      </w:r>
      <w:r>
        <w:rPr>
          <w:rFonts w:ascii="Arial"/>
          <w:b/>
          <w:color w:val="1F4E79"/>
          <w:sz w:val="22"/>
        </w:rPr>
        <w:t>trained</w:t>
      </w:r>
      <w:r>
        <w:rPr>
          <w:rFonts w:ascii="Arial"/>
          <w:b/>
          <w:color w:val="1F4E79"/>
          <w:spacing w:val="26"/>
          <w:sz w:val="22"/>
        </w:rPr>
        <w:t xml:space="preserve"> </w:t>
      </w:r>
      <w:r>
        <w:rPr>
          <w:rFonts w:ascii="Arial"/>
          <w:b/>
          <w:color w:val="1F4E79"/>
          <w:sz w:val="22"/>
        </w:rPr>
        <w:t xml:space="preserve">language </w:t>
      </w:r>
      <w:r>
        <w:rPr>
          <w:rFonts w:ascii="Arial"/>
          <w:b/>
          <w:color w:val="1F4E79"/>
          <w:spacing w:val="-2"/>
          <w:sz w:val="22"/>
        </w:rPr>
        <w:t>model.</w:t>
      </w:r>
    </w:p>
    <w:p w14:paraId="4B7478C6">
      <w:pPr>
        <w:spacing w:before="0" w:line="251" w:lineRule="exact"/>
        <w:ind w:left="360" w:right="0" w:firstLine="0"/>
        <w:jc w:val="left"/>
        <w:rPr>
          <w:rFonts w:ascii="Arial"/>
          <w:b/>
          <w:sz w:val="22"/>
        </w:rPr>
      </w:pPr>
      <w:r>
        <w:rPr>
          <w:rFonts w:ascii="Arial"/>
          <w:b/>
          <w:color w:val="1F4E79"/>
          <w:sz w:val="22"/>
        </w:rPr>
        <w:t>The</w:t>
      </w:r>
      <w:r>
        <w:rPr>
          <w:rFonts w:ascii="Arial"/>
          <w:b/>
          <w:color w:val="1F4E79"/>
          <w:spacing w:val="-7"/>
          <w:sz w:val="22"/>
        </w:rPr>
        <w:t xml:space="preserve"> </w:t>
      </w:r>
      <w:r>
        <w:rPr>
          <w:rFonts w:ascii="Arial"/>
          <w:b/>
          <w:color w:val="1F4E79"/>
          <w:sz w:val="22"/>
        </w:rPr>
        <w:t>program</w:t>
      </w:r>
      <w:r>
        <w:rPr>
          <w:rFonts w:ascii="Arial"/>
          <w:b/>
          <w:color w:val="1F4E79"/>
          <w:spacing w:val="-7"/>
          <w:sz w:val="22"/>
        </w:rPr>
        <w:t xml:space="preserve"> </w:t>
      </w:r>
      <w:r>
        <w:rPr>
          <w:rFonts w:ascii="Arial"/>
          <w:b/>
          <w:color w:val="1F4E79"/>
          <w:sz w:val="22"/>
        </w:rPr>
        <w:t>should</w:t>
      </w:r>
      <w:r>
        <w:rPr>
          <w:rFonts w:ascii="Arial"/>
          <w:b/>
          <w:color w:val="1F4E79"/>
          <w:spacing w:val="-6"/>
          <w:sz w:val="22"/>
        </w:rPr>
        <w:t xml:space="preserve"> </w:t>
      </w:r>
      <w:r>
        <w:rPr>
          <w:rFonts w:ascii="Arial"/>
          <w:b/>
          <w:color w:val="1F4E79"/>
          <w:sz w:val="22"/>
        </w:rPr>
        <w:t>also</w:t>
      </w:r>
      <w:r>
        <w:rPr>
          <w:rFonts w:ascii="Arial"/>
          <w:b/>
          <w:color w:val="1F4E79"/>
          <w:spacing w:val="-6"/>
          <w:sz w:val="22"/>
        </w:rPr>
        <w:t xml:space="preserve"> </w:t>
      </w:r>
      <w:r>
        <w:rPr>
          <w:rFonts w:ascii="Arial"/>
          <w:b/>
          <w:color w:val="1F4E79"/>
          <w:sz w:val="22"/>
        </w:rPr>
        <w:t>compare</w:t>
      </w:r>
      <w:r>
        <w:rPr>
          <w:rFonts w:ascii="Arial"/>
          <w:b/>
          <w:color w:val="1F4E79"/>
          <w:spacing w:val="-6"/>
          <w:sz w:val="22"/>
        </w:rPr>
        <w:t xml:space="preserve"> </w:t>
      </w:r>
      <w:r>
        <w:rPr>
          <w:rFonts w:ascii="Arial"/>
          <w:b/>
          <w:color w:val="1F4E79"/>
          <w:sz w:val="22"/>
        </w:rPr>
        <w:t>entropy</w:t>
      </w:r>
      <w:r>
        <w:rPr>
          <w:rFonts w:ascii="Arial"/>
          <w:b/>
          <w:color w:val="1F4E79"/>
          <w:spacing w:val="-6"/>
          <w:sz w:val="22"/>
        </w:rPr>
        <w:t xml:space="preserve"> </w:t>
      </w:r>
      <w:r>
        <w:rPr>
          <w:rFonts w:ascii="Arial"/>
          <w:b/>
          <w:color w:val="1F4E79"/>
          <w:sz w:val="22"/>
        </w:rPr>
        <w:t>values</w:t>
      </w:r>
      <w:r>
        <w:rPr>
          <w:rFonts w:ascii="Arial"/>
          <w:b/>
          <w:color w:val="1F4E79"/>
          <w:spacing w:val="-6"/>
          <w:sz w:val="22"/>
        </w:rPr>
        <w:t xml:space="preserve"> </w:t>
      </w:r>
      <w:r>
        <w:rPr>
          <w:rFonts w:ascii="Arial"/>
          <w:b/>
          <w:color w:val="1F4E79"/>
          <w:sz w:val="22"/>
        </w:rPr>
        <w:t>obtained</w:t>
      </w:r>
      <w:r>
        <w:rPr>
          <w:rFonts w:ascii="Arial"/>
          <w:b/>
          <w:color w:val="1F4E79"/>
          <w:spacing w:val="-4"/>
          <w:sz w:val="22"/>
        </w:rPr>
        <w:t xml:space="preserve"> </w:t>
      </w:r>
      <w:r>
        <w:rPr>
          <w:rFonts w:ascii="Arial"/>
          <w:b/>
          <w:color w:val="1F4E79"/>
          <w:spacing w:val="-2"/>
          <w:sz w:val="22"/>
        </w:rPr>
        <w:t>using:</w:t>
      </w:r>
    </w:p>
    <w:p w14:paraId="209265D6">
      <w:pPr>
        <w:pStyle w:val="7"/>
        <w:numPr>
          <w:ilvl w:val="0"/>
          <w:numId w:val="2"/>
        </w:numPr>
        <w:tabs>
          <w:tab w:val="left" w:pos="1079"/>
        </w:tabs>
        <w:spacing w:before="2" w:after="0" w:line="252" w:lineRule="exact"/>
        <w:ind w:left="1079" w:right="0" w:hanging="359"/>
        <w:jc w:val="left"/>
        <w:rPr>
          <w:b/>
          <w:sz w:val="22"/>
        </w:rPr>
      </w:pPr>
      <w:r>
        <w:rPr>
          <w:b/>
          <w:color w:val="1F4E79"/>
          <w:sz w:val="22"/>
        </w:rPr>
        <w:t>Unigram</w:t>
      </w:r>
      <w:r>
        <w:rPr>
          <w:b/>
          <w:color w:val="1F4E79"/>
          <w:spacing w:val="-8"/>
          <w:sz w:val="22"/>
        </w:rPr>
        <w:t xml:space="preserve"> </w:t>
      </w:r>
      <w:r>
        <w:rPr>
          <w:b/>
          <w:color w:val="1F4E79"/>
          <w:spacing w:val="-2"/>
          <w:sz w:val="22"/>
        </w:rPr>
        <w:t>model</w:t>
      </w:r>
    </w:p>
    <w:p w14:paraId="68B1C779">
      <w:pPr>
        <w:pStyle w:val="7"/>
        <w:numPr>
          <w:ilvl w:val="0"/>
          <w:numId w:val="2"/>
        </w:numPr>
        <w:tabs>
          <w:tab w:val="left" w:pos="1079"/>
        </w:tabs>
        <w:spacing w:before="0" w:after="0" w:line="252" w:lineRule="exact"/>
        <w:ind w:left="1079" w:right="0" w:hanging="359"/>
        <w:jc w:val="left"/>
        <w:rPr>
          <w:b/>
          <w:sz w:val="22"/>
        </w:rPr>
      </w:pPr>
      <w:r>
        <w:rPr>
          <w:b/>
          <w:color w:val="1F4E79"/>
          <w:sz w:val="22"/>
        </w:rPr>
        <w:t>Bigram</w:t>
      </w:r>
      <w:r>
        <w:rPr>
          <w:b/>
          <w:color w:val="1F4E79"/>
          <w:spacing w:val="-9"/>
          <w:sz w:val="22"/>
        </w:rPr>
        <w:t xml:space="preserve"> </w:t>
      </w:r>
      <w:r>
        <w:rPr>
          <w:b/>
          <w:color w:val="1F4E79"/>
          <w:spacing w:val="-4"/>
          <w:sz w:val="22"/>
        </w:rPr>
        <w:t>model</w:t>
      </w:r>
    </w:p>
    <w:p w14:paraId="58F935C6">
      <w:pPr>
        <w:pStyle w:val="7"/>
        <w:numPr>
          <w:ilvl w:val="0"/>
          <w:numId w:val="2"/>
        </w:numPr>
        <w:tabs>
          <w:tab w:val="left" w:pos="1079"/>
        </w:tabs>
        <w:spacing w:before="1" w:after="0" w:line="252" w:lineRule="exact"/>
        <w:ind w:left="1079" w:right="0" w:hanging="359"/>
        <w:jc w:val="left"/>
        <w:rPr>
          <w:b/>
          <w:sz w:val="22"/>
        </w:rPr>
      </w:pPr>
      <w:r>
        <w:rPr>
          <w:b/>
          <w:color w:val="1F4E79"/>
          <w:sz w:val="22"/>
        </w:rPr>
        <w:t>Trigram</w:t>
      </w:r>
      <w:r>
        <w:rPr>
          <w:b/>
          <w:color w:val="1F4E79"/>
          <w:spacing w:val="-5"/>
          <w:sz w:val="22"/>
        </w:rPr>
        <w:t xml:space="preserve"> </w:t>
      </w:r>
      <w:r>
        <w:rPr>
          <w:b/>
          <w:color w:val="1F4E79"/>
          <w:spacing w:val="-2"/>
          <w:sz w:val="22"/>
        </w:rPr>
        <w:t>model</w:t>
      </w:r>
    </w:p>
    <w:p w14:paraId="28B917A3">
      <w:pPr>
        <w:pStyle w:val="7"/>
        <w:numPr>
          <w:ilvl w:val="0"/>
          <w:numId w:val="2"/>
        </w:numPr>
        <w:tabs>
          <w:tab w:val="left" w:pos="1079"/>
        </w:tabs>
        <w:spacing w:before="0" w:after="0" w:line="252" w:lineRule="exact"/>
        <w:ind w:left="1079" w:right="0" w:hanging="359"/>
        <w:jc w:val="left"/>
        <w:rPr>
          <w:b/>
          <w:sz w:val="22"/>
        </w:rPr>
      </w:pPr>
      <w:r>
        <w:rPr>
          <w:b/>
          <w:color w:val="1F4E79"/>
          <w:sz w:val="22"/>
        </w:rPr>
        <w:t>Smoothed</w:t>
      </w:r>
      <w:r>
        <w:rPr>
          <w:b/>
          <w:color w:val="1F4E79"/>
          <w:spacing w:val="-13"/>
          <w:sz w:val="22"/>
        </w:rPr>
        <w:t xml:space="preserve"> </w:t>
      </w:r>
      <w:r>
        <w:rPr>
          <w:b/>
          <w:color w:val="1F4E79"/>
          <w:spacing w:val="-4"/>
          <w:sz w:val="22"/>
        </w:rPr>
        <w:t>model</w:t>
      </w:r>
    </w:p>
    <w:p w14:paraId="2F69ED5A">
      <w:pPr>
        <w:spacing w:before="0"/>
        <w:ind w:left="360" w:right="0" w:firstLine="0"/>
        <w:jc w:val="left"/>
        <w:rPr>
          <w:rFonts w:ascii="Arial"/>
          <w:b/>
          <w:sz w:val="22"/>
        </w:rPr>
      </w:pPr>
      <w:r>
        <w:rPr>
          <w:rFonts w:ascii="Arial"/>
          <w:b/>
          <w:color w:val="1F4E79"/>
          <w:sz w:val="22"/>
        </w:rPr>
        <w:t>Finally,</w:t>
      </w:r>
      <w:r>
        <w:rPr>
          <w:rFonts w:ascii="Arial"/>
          <w:b/>
          <w:color w:val="1F4E79"/>
          <w:spacing w:val="65"/>
          <w:sz w:val="22"/>
        </w:rPr>
        <w:t xml:space="preserve"> </w:t>
      </w:r>
      <w:r>
        <w:rPr>
          <w:rFonts w:ascii="Arial"/>
          <w:b/>
          <w:color w:val="1F4E79"/>
          <w:sz w:val="22"/>
        </w:rPr>
        <w:t>interpret</w:t>
      </w:r>
      <w:r>
        <w:rPr>
          <w:rFonts w:ascii="Arial"/>
          <w:b/>
          <w:color w:val="1F4E79"/>
          <w:spacing w:val="40"/>
          <w:sz w:val="22"/>
        </w:rPr>
        <w:t xml:space="preserve"> </w:t>
      </w:r>
      <w:r>
        <w:rPr>
          <w:rFonts w:ascii="Arial"/>
          <w:b/>
          <w:color w:val="1F4E79"/>
          <w:sz w:val="22"/>
        </w:rPr>
        <w:t>the</w:t>
      </w:r>
      <w:r>
        <w:rPr>
          <w:rFonts w:ascii="Arial"/>
          <w:b/>
          <w:color w:val="1F4E79"/>
          <w:spacing w:val="40"/>
          <w:sz w:val="22"/>
        </w:rPr>
        <w:t xml:space="preserve"> </w:t>
      </w:r>
      <w:r>
        <w:rPr>
          <w:rFonts w:ascii="Arial"/>
          <w:b/>
          <w:color w:val="1F4E79"/>
          <w:sz w:val="22"/>
        </w:rPr>
        <w:t>results</w:t>
      </w:r>
      <w:r>
        <w:rPr>
          <w:rFonts w:ascii="Arial"/>
          <w:b/>
          <w:color w:val="1F4E79"/>
          <w:spacing w:val="63"/>
          <w:sz w:val="22"/>
        </w:rPr>
        <w:t xml:space="preserve"> </w:t>
      </w:r>
      <w:r>
        <w:rPr>
          <w:rFonts w:ascii="Arial"/>
          <w:b/>
          <w:color w:val="1F4E79"/>
          <w:sz w:val="22"/>
        </w:rPr>
        <w:t>and</w:t>
      </w:r>
      <w:r>
        <w:rPr>
          <w:rFonts w:ascii="Arial"/>
          <w:b/>
          <w:color w:val="1F4E79"/>
          <w:spacing w:val="63"/>
          <w:sz w:val="22"/>
        </w:rPr>
        <w:t xml:space="preserve"> </w:t>
      </w:r>
      <w:r>
        <w:rPr>
          <w:rFonts w:ascii="Arial"/>
          <w:b/>
          <w:color w:val="1F4E79"/>
          <w:sz w:val="22"/>
        </w:rPr>
        <w:t>explain</w:t>
      </w:r>
      <w:r>
        <w:rPr>
          <w:rFonts w:ascii="Arial"/>
          <w:b/>
          <w:color w:val="1F4E79"/>
          <w:spacing w:val="63"/>
          <w:sz w:val="22"/>
        </w:rPr>
        <w:t xml:space="preserve"> </w:t>
      </w:r>
      <w:r>
        <w:rPr>
          <w:rFonts w:ascii="Arial"/>
          <w:b/>
          <w:color w:val="1F4E79"/>
          <w:sz w:val="22"/>
        </w:rPr>
        <w:t>how</w:t>
      </w:r>
      <w:r>
        <w:rPr>
          <w:rFonts w:ascii="Arial"/>
          <w:b/>
          <w:color w:val="1F4E79"/>
          <w:spacing w:val="40"/>
          <w:sz w:val="22"/>
        </w:rPr>
        <w:t xml:space="preserve"> </w:t>
      </w:r>
      <w:r>
        <w:rPr>
          <w:rFonts w:ascii="Arial"/>
          <w:b/>
          <w:color w:val="1F4E79"/>
          <w:sz w:val="22"/>
        </w:rPr>
        <w:t>entropy</w:t>
      </w:r>
      <w:r>
        <w:rPr>
          <w:rFonts w:ascii="Arial"/>
          <w:b/>
          <w:color w:val="1F4E79"/>
          <w:spacing w:val="63"/>
          <w:sz w:val="22"/>
        </w:rPr>
        <w:t xml:space="preserve"> </w:t>
      </w:r>
      <w:r>
        <w:rPr>
          <w:rFonts w:ascii="Arial"/>
          <w:b/>
          <w:color w:val="1F4E79"/>
          <w:sz w:val="22"/>
        </w:rPr>
        <w:t>can</w:t>
      </w:r>
      <w:r>
        <w:rPr>
          <w:rFonts w:ascii="Arial"/>
          <w:b/>
          <w:color w:val="1F4E79"/>
          <w:spacing w:val="63"/>
          <w:sz w:val="22"/>
        </w:rPr>
        <w:t xml:space="preserve"> </w:t>
      </w:r>
      <w:r>
        <w:rPr>
          <w:rFonts w:ascii="Arial"/>
          <w:b/>
          <w:color w:val="1F4E79"/>
          <w:sz w:val="22"/>
        </w:rPr>
        <w:t>be</w:t>
      </w:r>
      <w:r>
        <w:rPr>
          <w:rFonts w:ascii="Arial"/>
          <w:b/>
          <w:color w:val="1F4E79"/>
          <w:spacing w:val="63"/>
          <w:sz w:val="22"/>
        </w:rPr>
        <w:t xml:space="preserve"> </w:t>
      </w:r>
      <w:r>
        <w:rPr>
          <w:rFonts w:ascii="Arial"/>
          <w:b/>
          <w:color w:val="1F4E79"/>
          <w:sz w:val="22"/>
        </w:rPr>
        <w:t>used</w:t>
      </w:r>
      <w:r>
        <w:rPr>
          <w:rFonts w:ascii="Arial"/>
          <w:b/>
          <w:color w:val="1F4E79"/>
          <w:spacing w:val="63"/>
          <w:sz w:val="22"/>
        </w:rPr>
        <w:t xml:space="preserve"> </w:t>
      </w:r>
      <w:r>
        <w:rPr>
          <w:rFonts w:ascii="Arial"/>
          <w:b/>
          <w:color w:val="1F4E79"/>
          <w:sz w:val="22"/>
        </w:rPr>
        <w:t>to</w:t>
      </w:r>
      <w:r>
        <w:rPr>
          <w:rFonts w:ascii="Arial"/>
          <w:b/>
          <w:color w:val="1F4E79"/>
          <w:spacing w:val="40"/>
          <w:sz w:val="22"/>
        </w:rPr>
        <w:t xml:space="preserve"> </w:t>
      </w:r>
      <w:r>
        <w:rPr>
          <w:rFonts w:ascii="Arial"/>
          <w:b/>
          <w:color w:val="1F4E79"/>
          <w:sz w:val="22"/>
        </w:rPr>
        <w:t>measure</w:t>
      </w:r>
      <w:r>
        <w:rPr>
          <w:rFonts w:ascii="Arial"/>
          <w:b/>
          <w:color w:val="1F4E79"/>
          <w:spacing w:val="63"/>
          <w:sz w:val="22"/>
        </w:rPr>
        <w:t xml:space="preserve"> </w:t>
      </w:r>
      <w:r>
        <w:rPr>
          <w:rFonts w:ascii="Arial"/>
          <w:b/>
          <w:color w:val="1F4E79"/>
          <w:sz w:val="22"/>
        </w:rPr>
        <w:t>prediction uncertainty and evaluate the reliability of a language model.</w:t>
      </w:r>
    </w:p>
    <w:p w14:paraId="4C18FCF8">
      <w:pPr>
        <w:pStyle w:val="4"/>
        <w:spacing w:before="1"/>
        <w:ind w:left="0"/>
        <w:rPr>
          <w:rFonts w:ascii="Arial"/>
          <w:b/>
          <w:sz w:val="22"/>
        </w:rPr>
      </w:pPr>
    </w:p>
    <w:p w14:paraId="562424CB">
      <w:pPr>
        <w:spacing w:before="1"/>
        <w:ind w:left="360" w:right="0" w:firstLine="0"/>
        <w:jc w:val="left"/>
        <w:rPr>
          <w:rFonts w:ascii="Arial" w:hAnsi="Arial"/>
          <w:b/>
          <w:sz w:val="22"/>
        </w:rPr>
      </w:pPr>
      <w:r>
        <w:rPr>
          <w:rFonts w:ascii="Arial" w:hAnsi="Arial"/>
          <w:b/>
          <w:color w:val="1F4E79"/>
          <w:sz w:val="22"/>
        </w:rPr>
        <w:t>Task</w:t>
      </w:r>
      <w:r>
        <w:rPr>
          <w:rFonts w:ascii="Arial" w:hAnsi="Arial"/>
          <w:b/>
          <w:color w:val="1F4E79"/>
          <w:spacing w:val="-4"/>
          <w:sz w:val="22"/>
        </w:rPr>
        <w:t xml:space="preserve"> </w:t>
      </w:r>
      <w:r>
        <w:rPr>
          <w:rFonts w:ascii="Arial" w:hAnsi="Arial"/>
          <w:b/>
          <w:color w:val="1F4E79"/>
          <w:sz w:val="22"/>
        </w:rPr>
        <w:t>4</w:t>
      </w:r>
      <w:r>
        <w:rPr>
          <w:rFonts w:ascii="Arial" w:hAnsi="Arial"/>
          <w:b/>
          <w:color w:val="1F4E79"/>
          <w:spacing w:val="-4"/>
          <w:sz w:val="22"/>
        </w:rPr>
        <w:t xml:space="preserve"> </w:t>
      </w:r>
      <w:r>
        <w:rPr>
          <w:rFonts w:ascii="Arial" w:hAnsi="Arial"/>
          <w:b/>
          <w:color w:val="1F4E79"/>
          <w:sz w:val="22"/>
        </w:rPr>
        <w:t>–</w:t>
      </w:r>
      <w:r>
        <w:rPr>
          <w:rFonts w:ascii="Arial" w:hAnsi="Arial"/>
          <w:b/>
          <w:color w:val="1F4E79"/>
          <w:spacing w:val="-6"/>
          <w:sz w:val="22"/>
        </w:rPr>
        <w:t xml:space="preserve"> </w:t>
      </w:r>
      <w:r>
        <w:rPr>
          <w:rFonts w:ascii="Arial" w:hAnsi="Arial"/>
          <w:b/>
          <w:color w:val="1F4E79"/>
          <w:sz w:val="22"/>
        </w:rPr>
        <w:t>Comparative</w:t>
      </w:r>
      <w:r>
        <w:rPr>
          <w:rFonts w:ascii="Arial" w:hAnsi="Arial"/>
          <w:b/>
          <w:color w:val="1F4E79"/>
          <w:spacing w:val="-4"/>
          <w:sz w:val="22"/>
        </w:rPr>
        <w:t xml:space="preserve"> </w:t>
      </w:r>
      <w:r>
        <w:rPr>
          <w:rFonts w:ascii="Arial" w:hAnsi="Arial"/>
          <w:b/>
          <w:color w:val="1F4E79"/>
          <w:sz w:val="22"/>
        </w:rPr>
        <w:t>POS</w:t>
      </w:r>
      <w:r>
        <w:rPr>
          <w:rFonts w:ascii="Arial" w:hAnsi="Arial"/>
          <w:b/>
          <w:color w:val="1F4E79"/>
          <w:spacing w:val="-7"/>
          <w:sz w:val="22"/>
        </w:rPr>
        <w:t xml:space="preserve"> </w:t>
      </w:r>
      <w:r>
        <w:rPr>
          <w:rFonts w:ascii="Arial" w:hAnsi="Arial"/>
          <w:b/>
          <w:color w:val="1F4E79"/>
          <w:sz w:val="22"/>
        </w:rPr>
        <w:t>Tagging</w:t>
      </w:r>
      <w:r>
        <w:rPr>
          <w:rFonts w:ascii="Arial" w:hAnsi="Arial"/>
          <w:b/>
          <w:color w:val="1F4E79"/>
          <w:spacing w:val="-3"/>
          <w:sz w:val="22"/>
        </w:rPr>
        <w:t xml:space="preserve"> </w:t>
      </w:r>
      <w:r>
        <w:rPr>
          <w:rFonts w:ascii="Arial" w:hAnsi="Arial"/>
          <w:b/>
          <w:color w:val="1F4E79"/>
          <w:spacing w:val="-2"/>
          <w:sz w:val="22"/>
        </w:rPr>
        <w:t>System</w:t>
      </w:r>
    </w:p>
    <w:p w14:paraId="74082239">
      <w:pPr>
        <w:spacing w:after="0"/>
        <w:jc w:val="left"/>
        <w:rPr>
          <w:rFonts w:ascii="Arial" w:hAnsi="Arial"/>
          <w:b/>
          <w:sz w:val="22"/>
        </w:rPr>
        <w:sectPr>
          <w:pgSz w:w="12240" w:h="15840"/>
          <w:pgMar w:top="660" w:right="720" w:bottom="280" w:left="720" w:header="720" w:footer="720" w:gutter="0"/>
          <w:cols w:space="720" w:num="1"/>
        </w:sectPr>
      </w:pPr>
    </w:p>
    <w:p w14:paraId="0F29BC4B">
      <w:pPr>
        <w:spacing w:before="66"/>
        <w:ind w:left="360" w:right="0" w:firstLine="0"/>
        <w:jc w:val="left"/>
        <w:rPr>
          <w:rFonts w:ascii="Arial"/>
          <w:b/>
          <w:sz w:val="22"/>
        </w:rPr>
      </w:pPr>
      <w:r>
        <w:rPr>
          <w:rFonts w:ascii="Arial"/>
          <w:b/>
          <w:color w:val="1F4E79"/>
          <w:sz w:val="22"/>
        </w:rPr>
        <w:t>Design</w:t>
      </w:r>
      <w:r>
        <w:rPr>
          <w:rFonts w:ascii="Arial"/>
          <w:b/>
          <w:color w:val="1F4E79"/>
          <w:spacing w:val="25"/>
          <w:sz w:val="22"/>
        </w:rPr>
        <w:t xml:space="preserve"> </w:t>
      </w:r>
      <w:r>
        <w:rPr>
          <w:rFonts w:ascii="Arial"/>
          <w:b/>
          <w:color w:val="1F4E79"/>
          <w:sz w:val="22"/>
        </w:rPr>
        <w:t>and</w:t>
      </w:r>
      <w:r>
        <w:rPr>
          <w:rFonts w:ascii="Arial"/>
          <w:b/>
          <w:color w:val="1F4E79"/>
          <w:spacing w:val="27"/>
          <w:sz w:val="22"/>
        </w:rPr>
        <w:t xml:space="preserve"> </w:t>
      </w:r>
      <w:r>
        <w:rPr>
          <w:rFonts w:ascii="Arial"/>
          <w:b/>
          <w:color w:val="1F4E79"/>
          <w:sz w:val="22"/>
        </w:rPr>
        <w:t>implement</w:t>
      </w:r>
      <w:r>
        <w:rPr>
          <w:rFonts w:ascii="Arial"/>
          <w:b/>
          <w:color w:val="1F4E79"/>
          <w:spacing w:val="26"/>
          <w:sz w:val="22"/>
        </w:rPr>
        <w:t xml:space="preserve"> </w:t>
      </w:r>
      <w:r>
        <w:rPr>
          <w:rFonts w:ascii="Arial"/>
          <w:b/>
          <w:color w:val="1F4E79"/>
          <w:sz w:val="22"/>
        </w:rPr>
        <w:t>a</w:t>
      </w:r>
      <w:r>
        <w:rPr>
          <w:rFonts w:ascii="Arial"/>
          <w:b/>
          <w:color w:val="1F4E79"/>
          <w:spacing w:val="25"/>
          <w:sz w:val="22"/>
        </w:rPr>
        <w:t xml:space="preserve"> </w:t>
      </w:r>
      <w:r>
        <w:rPr>
          <w:rFonts w:ascii="Arial"/>
          <w:b/>
          <w:color w:val="1F4E79"/>
          <w:sz w:val="22"/>
        </w:rPr>
        <w:t>Python-based</w:t>
      </w:r>
      <w:r>
        <w:rPr>
          <w:rFonts w:ascii="Arial"/>
          <w:b/>
          <w:color w:val="1F4E79"/>
          <w:spacing w:val="27"/>
          <w:sz w:val="22"/>
        </w:rPr>
        <w:t xml:space="preserve"> </w:t>
      </w:r>
      <w:r>
        <w:rPr>
          <w:rFonts w:ascii="Arial"/>
          <w:b/>
          <w:color w:val="1F4E79"/>
          <w:sz w:val="22"/>
        </w:rPr>
        <w:t>POS tagging</w:t>
      </w:r>
      <w:r>
        <w:rPr>
          <w:rFonts w:ascii="Arial"/>
          <w:b/>
          <w:color w:val="1F4E79"/>
          <w:spacing w:val="27"/>
          <w:sz w:val="22"/>
        </w:rPr>
        <w:t xml:space="preserve"> </w:t>
      </w:r>
      <w:r>
        <w:rPr>
          <w:rFonts w:ascii="Arial"/>
          <w:b/>
          <w:color w:val="1F4E79"/>
          <w:sz w:val="22"/>
        </w:rPr>
        <w:t>system</w:t>
      </w:r>
      <w:r>
        <w:rPr>
          <w:rFonts w:ascii="Arial"/>
          <w:b/>
          <w:color w:val="1F4E79"/>
          <w:spacing w:val="26"/>
          <w:sz w:val="22"/>
        </w:rPr>
        <w:t xml:space="preserve"> </w:t>
      </w:r>
      <w:r>
        <w:rPr>
          <w:rFonts w:ascii="Arial"/>
          <w:b/>
          <w:color w:val="1F4E79"/>
          <w:sz w:val="22"/>
        </w:rPr>
        <w:t>that</w:t>
      </w:r>
      <w:r>
        <w:rPr>
          <w:rFonts w:ascii="Arial"/>
          <w:b/>
          <w:color w:val="1F4E79"/>
          <w:spacing w:val="26"/>
          <w:sz w:val="22"/>
        </w:rPr>
        <w:t xml:space="preserve"> </w:t>
      </w:r>
      <w:r>
        <w:rPr>
          <w:rFonts w:ascii="Arial"/>
          <w:b/>
          <w:color w:val="1F4E79"/>
          <w:sz w:val="22"/>
        </w:rPr>
        <w:t>assigns</w:t>
      </w:r>
      <w:r>
        <w:rPr>
          <w:rFonts w:ascii="Arial"/>
          <w:b/>
          <w:color w:val="1F4E79"/>
          <w:spacing w:val="25"/>
          <w:sz w:val="22"/>
        </w:rPr>
        <w:t xml:space="preserve"> </w:t>
      </w:r>
      <w:r>
        <w:rPr>
          <w:rFonts w:ascii="Arial"/>
          <w:b/>
          <w:color w:val="1F4E79"/>
          <w:sz w:val="22"/>
        </w:rPr>
        <w:t>grammatical tags</w:t>
      </w:r>
      <w:r>
        <w:rPr>
          <w:rFonts w:ascii="Arial"/>
          <w:b/>
          <w:color w:val="1F4E79"/>
          <w:spacing w:val="25"/>
          <w:sz w:val="22"/>
        </w:rPr>
        <w:t xml:space="preserve"> </w:t>
      </w:r>
      <w:r>
        <w:rPr>
          <w:rFonts w:ascii="Arial"/>
          <w:b/>
          <w:color w:val="1F4E79"/>
          <w:sz w:val="22"/>
        </w:rPr>
        <w:t>to words in English sentences.</w:t>
      </w:r>
    </w:p>
    <w:p w14:paraId="18D9AB69">
      <w:pPr>
        <w:spacing w:before="0" w:line="251" w:lineRule="exact"/>
        <w:ind w:left="360" w:right="0" w:firstLine="0"/>
        <w:jc w:val="left"/>
        <w:rPr>
          <w:rFonts w:ascii="Arial"/>
          <w:b/>
          <w:sz w:val="22"/>
        </w:rPr>
      </w:pPr>
      <w:r>
        <w:rPr>
          <w:rFonts w:ascii="Arial"/>
          <w:b/>
          <w:color w:val="1F4E79"/>
          <w:sz w:val="22"/>
        </w:rPr>
        <w:t>The</w:t>
      </w:r>
      <w:r>
        <w:rPr>
          <w:rFonts w:ascii="Arial"/>
          <w:b/>
          <w:color w:val="1F4E79"/>
          <w:spacing w:val="-8"/>
          <w:sz w:val="22"/>
        </w:rPr>
        <w:t xml:space="preserve"> </w:t>
      </w:r>
      <w:r>
        <w:rPr>
          <w:rFonts w:ascii="Arial"/>
          <w:b/>
          <w:color w:val="1F4E79"/>
          <w:sz w:val="22"/>
        </w:rPr>
        <w:t>system</w:t>
      </w:r>
      <w:r>
        <w:rPr>
          <w:rFonts w:ascii="Arial"/>
          <w:b/>
          <w:color w:val="1F4E79"/>
          <w:spacing w:val="-4"/>
          <w:sz w:val="22"/>
        </w:rPr>
        <w:t xml:space="preserve"> </w:t>
      </w:r>
      <w:r>
        <w:rPr>
          <w:rFonts w:ascii="Arial"/>
          <w:b/>
          <w:color w:val="1F4E79"/>
          <w:sz w:val="22"/>
        </w:rPr>
        <w:t>should</w:t>
      </w:r>
      <w:r>
        <w:rPr>
          <w:rFonts w:ascii="Arial"/>
          <w:b/>
          <w:color w:val="1F4E79"/>
          <w:spacing w:val="-9"/>
          <w:sz w:val="22"/>
        </w:rPr>
        <w:t xml:space="preserve"> </w:t>
      </w:r>
      <w:r>
        <w:rPr>
          <w:rFonts w:ascii="Arial"/>
          <w:b/>
          <w:color w:val="1F4E79"/>
          <w:sz w:val="22"/>
        </w:rPr>
        <w:t>implement</w:t>
      </w:r>
      <w:r>
        <w:rPr>
          <w:rFonts w:ascii="Arial"/>
          <w:b/>
          <w:color w:val="1F4E79"/>
          <w:spacing w:val="-4"/>
          <w:sz w:val="22"/>
        </w:rPr>
        <w:t xml:space="preserve"> </w:t>
      </w:r>
      <w:r>
        <w:rPr>
          <w:rFonts w:ascii="Arial"/>
          <w:b/>
          <w:color w:val="1F4E79"/>
          <w:sz w:val="22"/>
        </w:rPr>
        <w:t>three</w:t>
      </w:r>
      <w:r>
        <w:rPr>
          <w:rFonts w:ascii="Arial"/>
          <w:b/>
          <w:color w:val="1F4E79"/>
          <w:spacing w:val="-6"/>
          <w:sz w:val="22"/>
        </w:rPr>
        <w:t xml:space="preserve"> </w:t>
      </w:r>
      <w:r>
        <w:rPr>
          <w:rFonts w:ascii="Arial"/>
          <w:b/>
          <w:color w:val="1F4E79"/>
          <w:spacing w:val="-2"/>
          <w:sz w:val="22"/>
        </w:rPr>
        <w:t>approaches:</w:t>
      </w:r>
    </w:p>
    <w:p w14:paraId="6AD52857">
      <w:pPr>
        <w:pStyle w:val="7"/>
        <w:numPr>
          <w:ilvl w:val="0"/>
          <w:numId w:val="3"/>
        </w:numPr>
        <w:tabs>
          <w:tab w:val="left" w:pos="1323"/>
        </w:tabs>
        <w:spacing w:before="1" w:after="0" w:line="252" w:lineRule="exact"/>
        <w:ind w:left="1323" w:right="0" w:hanging="243"/>
        <w:jc w:val="left"/>
        <w:rPr>
          <w:b/>
          <w:sz w:val="22"/>
        </w:rPr>
      </w:pPr>
      <w:r>
        <w:rPr>
          <w:b/>
          <w:color w:val="1F4E79"/>
          <w:sz w:val="22"/>
        </w:rPr>
        <w:t>Rule-Based</w:t>
      </w:r>
      <w:r>
        <w:rPr>
          <w:b/>
          <w:color w:val="1F4E79"/>
          <w:spacing w:val="-7"/>
          <w:sz w:val="22"/>
        </w:rPr>
        <w:t xml:space="preserve"> </w:t>
      </w:r>
      <w:r>
        <w:rPr>
          <w:b/>
          <w:color w:val="1F4E79"/>
          <w:sz w:val="22"/>
        </w:rPr>
        <w:t>POS</w:t>
      </w:r>
      <w:r>
        <w:rPr>
          <w:b/>
          <w:color w:val="1F4E79"/>
          <w:spacing w:val="-10"/>
          <w:sz w:val="22"/>
        </w:rPr>
        <w:t xml:space="preserve"> </w:t>
      </w:r>
      <w:r>
        <w:rPr>
          <w:b/>
          <w:color w:val="1F4E79"/>
          <w:spacing w:val="-2"/>
          <w:sz w:val="22"/>
        </w:rPr>
        <w:t>Tagging</w:t>
      </w:r>
    </w:p>
    <w:p w14:paraId="15F2783D">
      <w:pPr>
        <w:spacing w:before="0"/>
        <w:ind w:left="1080" w:right="0" w:firstLine="0"/>
        <w:jc w:val="left"/>
        <w:rPr>
          <w:rFonts w:ascii="Arial"/>
          <w:b/>
          <w:sz w:val="22"/>
        </w:rPr>
      </w:pPr>
      <w:r>
        <w:rPr>
          <w:rFonts w:ascii="Arial"/>
          <w:b/>
          <w:color w:val="1F4E79"/>
          <w:sz w:val="22"/>
        </w:rPr>
        <w:t>Use a combination of lexical dictionaries,</w:t>
      </w:r>
      <w:r>
        <w:rPr>
          <w:rFonts w:ascii="Arial"/>
          <w:b/>
          <w:color w:val="1F4E79"/>
          <w:spacing w:val="-3"/>
          <w:sz w:val="22"/>
        </w:rPr>
        <w:t xml:space="preserve"> </w:t>
      </w:r>
      <w:r>
        <w:rPr>
          <w:rFonts w:ascii="Arial"/>
          <w:b/>
          <w:color w:val="1F4E79"/>
          <w:sz w:val="22"/>
        </w:rPr>
        <w:t>word patterns,</w:t>
      </w:r>
      <w:r>
        <w:rPr>
          <w:rFonts w:ascii="Arial"/>
          <w:b/>
          <w:color w:val="1F4E79"/>
          <w:spacing w:val="-3"/>
          <w:sz w:val="22"/>
        </w:rPr>
        <w:t xml:space="preserve"> </w:t>
      </w:r>
      <w:r>
        <w:rPr>
          <w:rFonts w:ascii="Arial"/>
          <w:b/>
          <w:color w:val="1F4E79"/>
          <w:sz w:val="22"/>
        </w:rPr>
        <w:t>and grammatical rules to</w:t>
      </w:r>
      <w:r>
        <w:rPr>
          <w:rFonts w:ascii="Arial"/>
          <w:b/>
          <w:color w:val="1F4E79"/>
          <w:spacing w:val="-2"/>
          <w:sz w:val="22"/>
        </w:rPr>
        <w:t xml:space="preserve"> </w:t>
      </w:r>
      <w:r>
        <w:rPr>
          <w:rFonts w:ascii="Arial"/>
          <w:b/>
          <w:color w:val="1F4E79"/>
          <w:sz w:val="22"/>
        </w:rPr>
        <w:t>assign POS tags.</w:t>
      </w:r>
    </w:p>
    <w:p w14:paraId="79438D7D">
      <w:pPr>
        <w:pStyle w:val="7"/>
        <w:numPr>
          <w:ilvl w:val="0"/>
          <w:numId w:val="3"/>
        </w:numPr>
        <w:tabs>
          <w:tab w:val="left" w:pos="1323"/>
        </w:tabs>
        <w:spacing w:before="0" w:after="0" w:line="252" w:lineRule="exact"/>
        <w:ind w:left="1323" w:right="0" w:hanging="243"/>
        <w:jc w:val="left"/>
        <w:rPr>
          <w:b/>
          <w:sz w:val="22"/>
        </w:rPr>
      </w:pPr>
      <w:r>
        <w:rPr>
          <w:b/>
          <w:color w:val="1F4E79"/>
          <w:sz w:val="22"/>
        </w:rPr>
        <w:t>Stochastic</w:t>
      </w:r>
      <w:r>
        <w:rPr>
          <w:b/>
          <w:color w:val="1F4E79"/>
          <w:spacing w:val="-8"/>
          <w:sz w:val="22"/>
        </w:rPr>
        <w:t xml:space="preserve"> </w:t>
      </w:r>
      <w:r>
        <w:rPr>
          <w:b/>
          <w:color w:val="1F4E79"/>
          <w:sz w:val="22"/>
        </w:rPr>
        <w:t>POS</w:t>
      </w:r>
      <w:r>
        <w:rPr>
          <w:b/>
          <w:color w:val="1F4E79"/>
          <w:spacing w:val="-7"/>
          <w:sz w:val="22"/>
        </w:rPr>
        <w:t xml:space="preserve"> </w:t>
      </w:r>
      <w:r>
        <w:rPr>
          <w:b/>
          <w:color w:val="1F4E79"/>
          <w:spacing w:val="-2"/>
          <w:sz w:val="22"/>
        </w:rPr>
        <w:t>Tagging</w:t>
      </w:r>
    </w:p>
    <w:p w14:paraId="20012CEF">
      <w:pPr>
        <w:spacing w:before="0" w:line="252" w:lineRule="exact"/>
        <w:ind w:left="1080" w:right="0" w:firstLine="0"/>
        <w:jc w:val="left"/>
        <w:rPr>
          <w:rFonts w:ascii="Arial"/>
          <w:b/>
          <w:sz w:val="22"/>
        </w:rPr>
      </w:pPr>
      <w:r>
        <w:rPr>
          <w:rFonts w:ascii="Arial"/>
          <w:b/>
          <w:color w:val="1F4E79"/>
          <w:sz w:val="22"/>
        </w:rPr>
        <w:t>Construct</w:t>
      </w:r>
      <w:r>
        <w:rPr>
          <w:rFonts w:ascii="Arial"/>
          <w:b/>
          <w:color w:val="1F4E79"/>
          <w:spacing w:val="-8"/>
          <w:sz w:val="22"/>
        </w:rPr>
        <w:t xml:space="preserve"> </w:t>
      </w:r>
      <w:r>
        <w:rPr>
          <w:rFonts w:ascii="Arial"/>
          <w:b/>
          <w:color w:val="1F4E79"/>
          <w:sz w:val="22"/>
        </w:rPr>
        <w:t>a</w:t>
      </w:r>
      <w:r>
        <w:rPr>
          <w:rFonts w:ascii="Arial"/>
          <w:b/>
          <w:color w:val="1F4E79"/>
          <w:spacing w:val="-4"/>
          <w:sz w:val="22"/>
        </w:rPr>
        <w:t xml:space="preserve"> </w:t>
      </w:r>
      <w:r>
        <w:rPr>
          <w:rFonts w:ascii="Arial"/>
          <w:b/>
          <w:color w:val="1F4E79"/>
          <w:sz w:val="22"/>
        </w:rPr>
        <w:t>statistical</w:t>
      </w:r>
      <w:r>
        <w:rPr>
          <w:rFonts w:ascii="Arial"/>
          <w:b/>
          <w:color w:val="1F4E79"/>
          <w:spacing w:val="-6"/>
          <w:sz w:val="22"/>
        </w:rPr>
        <w:t xml:space="preserve"> </w:t>
      </w:r>
      <w:r>
        <w:rPr>
          <w:rFonts w:ascii="Arial"/>
          <w:b/>
          <w:color w:val="1F4E79"/>
          <w:sz w:val="22"/>
        </w:rPr>
        <w:t>POS</w:t>
      </w:r>
      <w:r>
        <w:rPr>
          <w:rFonts w:ascii="Arial"/>
          <w:b/>
          <w:color w:val="1F4E79"/>
          <w:spacing w:val="-7"/>
          <w:sz w:val="22"/>
        </w:rPr>
        <w:t xml:space="preserve"> </w:t>
      </w:r>
      <w:r>
        <w:rPr>
          <w:rFonts w:ascii="Arial"/>
          <w:b/>
          <w:color w:val="1F4E79"/>
          <w:sz w:val="22"/>
        </w:rPr>
        <w:t>tagger</w:t>
      </w:r>
      <w:r>
        <w:rPr>
          <w:rFonts w:ascii="Arial"/>
          <w:b/>
          <w:color w:val="1F4E79"/>
          <w:spacing w:val="-8"/>
          <w:sz w:val="22"/>
        </w:rPr>
        <w:t xml:space="preserve"> </w:t>
      </w:r>
      <w:r>
        <w:rPr>
          <w:rFonts w:ascii="Arial"/>
          <w:b/>
          <w:color w:val="1F4E79"/>
          <w:spacing w:val="-2"/>
          <w:sz w:val="22"/>
        </w:rPr>
        <w:t>using:</w:t>
      </w:r>
    </w:p>
    <w:p w14:paraId="0F1CBBE8">
      <w:pPr>
        <w:pStyle w:val="7"/>
        <w:numPr>
          <w:ilvl w:val="1"/>
          <w:numId w:val="3"/>
        </w:numPr>
        <w:tabs>
          <w:tab w:val="left" w:pos="1799"/>
        </w:tabs>
        <w:spacing w:before="1" w:after="0" w:line="252" w:lineRule="exact"/>
        <w:ind w:left="1799" w:right="0" w:hanging="359"/>
        <w:jc w:val="left"/>
        <w:rPr>
          <w:b/>
          <w:sz w:val="22"/>
        </w:rPr>
      </w:pPr>
      <w:r>
        <w:rPr>
          <w:b/>
          <w:color w:val="1F4E79"/>
          <w:sz w:val="22"/>
        </w:rPr>
        <w:t>Word/tag</w:t>
      </w:r>
      <w:r>
        <w:rPr>
          <w:b/>
          <w:color w:val="1F4E79"/>
          <w:spacing w:val="-10"/>
          <w:sz w:val="22"/>
        </w:rPr>
        <w:t xml:space="preserve"> </w:t>
      </w:r>
      <w:r>
        <w:rPr>
          <w:b/>
          <w:color w:val="1F4E79"/>
          <w:spacing w:val="-2"/>
          <w:sz w:val="22"/>
        </w:rPr>
        <w:t>frequencies</w:t>
      </w:r>
    </w:p>
    <w:p w14:paraId="1ACD74B1">
      <w:pPr>
        <w:pStyle w:val="7"/>
        <w:numPr>
          <w:ilvl w:val="1"/>
          <w:numId w:val="3"/>
        </w:numPr>
        <w:tabs>
          <w:tab w:val="left" w:pos="1799"/>
        </w:tabs>
        <w:spacing w:before="0" w:after="0" w:line="252" w:lineRule="exact"/>
        <w:ind w:left="1799" w:right="0" w:hanging="359"/>
        <w:jc w:val="left"/>
        <w:rPr>
          <w:b/>
          <w:sz w:val="22"/>
        </w:rPr>
      </w:pPr>
      <w:r>
        <w:rPr>
          <w:b/>
          <w:color w:val="1F4E79"/>
          <w:sz w:val="22"/>
        </w:rPr>
        <w:t>Tag</w:t>
      </w:r>
      <w:r>
        <w:rPr>
          <w:b/>
          <w:color w:val="1F4E79"/>
          <w:spacing w:val="-7"/>
          <w:sz w:val="22"/>
        </w:rPr>
        <w:t xml:space="preserve"> </w:t>
      </w:r>
      <w:r>
        <w:rPr>
          <w:b/>
          <w:color w:val="1F4E79"/>
          <w:sz w:val="22"/>
        </w:rPr>
        <w:t>transition</w:t>
      </w:r>
      <w:r>
        <w:rPr>
          <w:b/>
          <w:color w:val="1F4E79"/>
          <w:spacing w:val="-7"/>
          <w:sz w:val="22"/>
        </w:rPr>
        <w:t xml:space="preserve"> </w:t>
      </w:r>
      <w:r>
        <w:rPr>
          <w:b/>
          <w:color w:val="1F4E79"/>
          <w:spacing w:val="-2"/>
          <w:sz w:val="22"/>
        </w:rPr>
        <w:t>probabilities</w:t>
      </w:r>
    </w:p>
    <w:p w14:paraId="3AE6C1BC">
      <w:pPr>
        <w:pStyle w:val="7"/>
        <w:numPr>
          <w:ilvl w:val="1"/>
          <w:numId w:val="3"/>
        </w:numPr>
        <w:tabs>
          <w:tab w:val="left" w:pos="1799"/>
        </w:tabs>
        <w:spacing w:before="2" w:after="0" w:line="252" w:lineRule="exact"/>
        <w:ind w:left="1799" w:right="0" w:hanging="359"/>
        <w:jc w:val="left"/>
        <w:rPr>
          <w:b/>
          <w:sz w:val="22"/>
        </w:rPr>
      </w:pPr>
      <w:r>
        <w:rPr>
          <w:b/>
          <w:color w:val="1F4E79"/>
          <w:sz w:val="22"/>
        </w:rPr>
        <w:t>Probabilities</w:t>
      </w:r>
      <w:r>
        <w:rPr>
          <w:b/>
          <w:color w:val="1F4E79"/>
          <w:spacing w:val="-8"/>
          <w:sz w:val="22"/>
        </w:rPr>
        <w:t xml:space="preserve"> </w:t>
      </w:r>
      <w:r>
        <w:rPr>
          <w:b/>
          <w:color w:val="1F4E79"/>
          <w:sz w:val="22"/>
        </w:rPr>
        <w:t>obtained</w:t>
      </w:r>
      <w:r>
        <w:rPr>
          <w:b/>
          <w:color w:val="1F4E79"/>
          <w:spacing w:val="-5"/>
          <w:sz w:val="22"/>
        </w:rPr>
        <w:t xml:space="preserve"> </w:t>
      </w:r>
      <w:r>
        <w:rPr>
          <w:b/>
          <w:color w:val="1F4E79"/>
          <w:sz w:val="22"/>
        </w:rPr>
        <w:t>from</w:t>
      </w:r>
      <w:r>
        <w:rPr>
          <w:b/>
          <w:color w:val="1F4E79"/>
          <w:spacing w:val="-7"/>
          <w:sz w:val="22"/>
        </w:rPr>
        <w:t xml:space="preserve"> </w:t>
      </w:r>
      <w:r>
        <w:rPr>
          <w:b/>
          <w:color w:val="1F4E79"/>
          <w:sz w:val="22"/>
        </w:rPr>
        <w:t>a</w:t>
      </w:r>
      <w:r>
        <w:rPr>
          <w:b/>
          <w:color w:val="1F4E79"/>
          <w:spacing w:val="-6"/>
          <w:sz w:val="22"/>
        </w:rPr>
        <w:t xml:space="preserve"> </w:t>
      </w:r>
      <w:r>
        <w:rPr>
          <w:b/>
          <w:color w:val="1F4E79"/>
          <w:sz w:val="22"/>
        </w:rPr>
        <w:t>training</w:t>
      </w:r>
      <w:r>
        <w:rPr>
          <w:b/>
          <w:color w:val="1F4E79"/>
          <w:spacing w:val="-6"/>
          <w:sz w:val="22"/>
        </w:rPr>
        <w:t xml:space="preserve"> </w:t>
      </w:r>
      <w:r>
        <w:rPr>
          <w:b/>
          <w:color w:val="1F4E79"/>
          <w:spacing w:val="-2"/>
          <w:sz w:val="22"/>
        </w:rPr>
        <w:t>corpus</w:t>
      </w:r>
    </w:p>
    <w:p w14:paraId="5BB4B55E">
      <w:pPr>
        <w:pStyle w:val="7"/>
        <w:numPr>
          <w:ilvl w:val="0"/>
          <w:numId w:val="3"/>
        </w:numPr>
        <w:tabs>
          <w:tab w:val="left" w:pos="1323"/>
        </w:tabs>
        <w:spacing w:before="0" w:after="0" w:line="252" w:lineRule="exact"/>
        <w:ind w:left="1323" w:right="0" w:hanging="243"/>
        <w:jc w:val="left"/>
        <w:rPr>
          <w:b/>
          <w:sz w:val="22"/>
        </w:rPr>
      </w:pPr>
      <w:r>
        <w:rPr>
          <w:b/>
          <w:color w:val="1F4E79"/>
          <w:spacing w:val="-2"/>
          <w:sz w:val="22"/>
        </w:rPr>
        <w:t>Transformation-Based</w:t>
      </w:r>
      <w:r>
        <w:rPr>
          <w:b/>
          <w:color w:val="1F4E79"/>
          <w:spacing w:val="18"/>
          <w:sz w:val="22"/>
        </w:rPr>
        <w:t xml:space="preserve"> </w:t>
      </w:r>
      <w:r>
        <w:rPr>
          <w:b/>
          <w:color w:val="1F4E79"/>
          <w:spacing w:val="-2"/>
          <w:sz w:val="22"/>
        </w:rPr>
        <w:t>Tagging</w:t>
      </w:r>
    </w:p>
    <w:p w14:paraId="2AD34204">
      <w:pPr>
        <w:tabs>
          <w:tab w:val="left" w:pos="2039"/>
          <w:tab w:val="left" w:pos="2937"/>
          <w:tab w:val="left" w:pos="4379"/>
          <w:tab w:val="left" w:pos="5601"/>
          <w:tab w:val="left" w:pos="7653"/>
          <w:tab w:val="left" w:pos="8246"/>
        </w:tabs>
        <w:spacing w:before="0"/>
        <w:ind w:left="1080" w:right="357" w:firstLine="0"/>
        <w:jc w:val="left"/>
        <w:rPr>
          <w:rFonts w:ascii="Arial"/>
          <w:b/>
          <w:sz w:val="22"/>
        </w:rPr>
      </w:pPr>
      <w:r>
        <w:rPr>
          <w:rFonts w:ascii="Arial"/>
          <w:b/>
          <w:color w:val="1F4E79"/>
          <w:spacing w:val="-2"/>
          <w:sz w:val="22"/>
        </w:rPr>
        <w:t>Initially</w:t>
      </w:r>
      <w:r>
        <w:rPr>
          <w:rFonts w:ascii="Arial"/>
          <w:b/>
          <w:color w:val="1F4E79"/>
          <w:sz w:val="22"/>
        </w:rPr>
        <w:tab/>
      </w:r>
      <w:r>
        <w:rPr>
          <w:rFonts w:ascii="Arial"/>
          <w:b/>
          <w:color w:val="1F4E79"/>
          <w:spacing w:val="-2"/>
          <w:sz w:val="22"/>
        </w:rPr>
        <w:t>assign</w:t>
      </w:r>
      <w:r>
        <w:rPr>
          <w:rFonts w:ascii="Arial"/>
          <w:b/>
          <w:color w:val="1F4E79"/>
          <w:sz w:val="22"/>
        </w:rPr>
        <w:tab/>
      </w:r>
      <w:r>
        <w:rPr>
          <w:rFonts w:ascii="Arial"/>
          <w:b/>
          <w:color w:val="1F4E79"/>
          <w:sz w:val="22"/>
        </w:rPr>
        <w:t>tags</w:t>
      </w:r>
      <w:r>
        <w:rPr>
          <w:rFonts w:ascii="Arial"/>
          <w:b/>
          <w:color w:val="1F4E79"/>
          <w:spacing w:val="80"/>
          <w:sz w:val="22"/>
        </w:rPr>
        <w:t xml:space="preserve"> </w:t>
      </w:r>
      <w:r>
        <w:rPr>
          <w:rFonts w:ascii="Arial"/>
          <w:b/>
          <w:color w:val="1F4E79"/>
          <w:sz w:val="22"/>
        </w:rPr>
        <w:t>using</w:t>
      </w:r>
      <w:r>
        <w:rPr>
          <w:rFonts w:ascii="Arial"/>
          <w:b/>
          <w:color w:val="1F4E79"/>
          <w:sz w:val="22"/>
        </w:rPr>
        <w:tab/>
      </w:r>
      <w:r>
        <w:rPr>
          <w:rFonts w:ascii="Arial"/>
          <w:b/>
          <w:color w:val="1F4E79"/>
          <w:sz w:val="22"/>
        </w:rPr>
        <w:t>a</w:t>
      </w:r>
      <w:r>
        <w:rPr>
          <w:rFonts w:ascii="Arial"/>
          <w:b/>
          <w:color w:val="1F4E79"/>
          <w:spacing w:val="80"/>
          <w:sz w:val="22"/>
        </w:rPr>
        <w:t xml:space="preserve"> </w:t>
      </w:r>
      <w:r>
        <w:rPr>
          <w:rFonts w:ascii="Arial"/>
          <w:b/>
          <w:color w:val="1F4E79"/>
          <w:sz w:val="22"/>
        </w:rPr>
        <w:t>simple</w:t>
      </w:r>
      <w:r>
        <w:rPr>
          <w:rFonts w:ascii="Arial"/>
          <w:b/>
          <w:color w:val="1F4E79"/>
          <w:sz w:val="22"/>
        </w:rPr>
        <w:tab/>
      </w:r>
      <w:r>
        <w:rPr>
          <w:rFonts w:ascii="Arial"/>
          <w:b/>
          <w:color w:val="1F4E79"/>
          <w:sz w:val="22"/>
        </w:rPr>
        <w:t>tagging</w:t>
      </w:r>
      <w:r>
        <w:rPr>
          <w:rFonts w:ascii="Arial"/>
          <w:b/>
          <w:color w:val="1F4E79"/>
          <w:spacing w:val="80"/>
          <w:sz w:val="22"/>
        </w:rPr>
        <w:t xml:space="preserve"> </w:t>
      </w:r>
      <w:r>
        <w:rPr>
          <w:rFonts w:ascii="Arial"/>
          <w:b/>
          <w:color w:val="1F4E79"/>
          <w:sz w:val="22"/>
        </w:rPr>
        <w:t>strategy</w:t>
      </w:r>
      <w:r>
        <w:rPr>
          <w:rFonts w:ascii="Arial"/>
          <w:b/>
          <w:color w:val="1F4E79"/>
          <w:sz w:val="22"/>
        </w:rPr>
        <w:tab/>
      </w:r>
      <w:r>
        <w:rPr>
          <w:rFonts w:ascii="Arial"/>
          <w:b/>
          <w:color w:val="1F4E79"/>
          <w:spacing w:val="-4"/>
          <w:sz w:val="22"/>
        </w:rPr>
        <w:t>and</w:t>
      </w:r>
      <w:r>
        <w:rPr>
          <w:rFonts w:ascii="Arial"/>
          <w:b/>
          <w:color w:val="1F4E79"/>
          <w:sz w:val="22"/>
        </w:rPr>
        <w:tab/>
      </w:r>
      <w:r>
        <w:rPr>
          <w:rFonts w:ascii="Arial"/>
          <w:b/>
          <w:color w:val="1F4E79"/>
          <w:sz w:val="22"/>
        </w:rPr>
        <w:t>subsequently</w:t>
      </w:r>
      <w:r>
        <w:rPr>
          <w:rFonts w:ascii="Arial"/>
          <w:b/>
          <w:color w:val="1F4E79"/>
          <w:spacing w:val="80"/>
          <w:sz w:val="22"/>
        </w:rPr>
        <w:t xml:space="preserve"> </w:t>
      </w:r>
      <w:r>
        <w:rPr>
          <w:rFonts w:ascii="Arial"/>
          <w:b/>
          <w:color w:val="1F4E79"/>
          <w:sz w:val="22"/>
        </w:rPr>
        <w:t>apply transformation rules to correct likely tagging errors.</w:t>
      </w:r>
    </w:p>
    <w:p w14:paraId="7E9AE797">
      <w:pPr>
        <w:spacing w:before="0"/>
        <w:ind w:left="1080" w:right="0" w:firstLine="0"/>
        <w:jc w:val="left"/>
        <w:rPr>
          <w:rFonts w:ascii="Arial"/>
          <w:b/>
          <w:sz w:val="22"/>
        </w:rPr>
      </w:pPr>
      <w:r>
        <w:rPr>
          <w:rFonts w:ascii="Arial"/>
          <w:b/>
          <w:color w:val="1F4E79"/>
          <w:sz w:val="22"/>
        </w:rPr>
        <w:t>For</w:t>
      </w:r>
      <w:r>
        <w:rPr>
          <w:rFonts w:ascii="Arial"/>
          <w:b/>
          <w:color w:val="1F4E79"/>
          <w:spacing w:val="-3"/>
          <w:sz w:val="22"/>
        </w:rPr>
        <w:t xml:space="preserve"> </w:t>
      </w:r>
      <w:r>
        <w:rPr>
          <w:rFonts w:ascii="Arial"/>
          <w:b/>
          <w:color w:val="1F4E79"/>
          <w:spacing w:val="-2"/>
          <w:sz w:val="22"/>
        </w:rPr>
        <w:t>example:</w:t>
      </w:r>
    </w:p>
    <w:p w14:paraId="2E3FE351">
      <w:pPr>
        <w:spacing w:before="1"/>
        <w:ind w:left="1080" w:right="7761" w:firstLine="0"/>
        <w:jc w:val="left"/>
        <w:rPr>
          <w:rFonts w:ascii="Arial"/>
          <w:b/>
          <w:sz w:val="22"/>
        </w:rPr>
      </w:pPr>
      <w:r>
        <w:rPr>
          <w:rFonts w:ascii="Arial"/>
          <w:b/>
          <w:color w:val="1F4E79"/>
          <w:sz w:val="22"/>
        </w:rPr>
        <w:t>"I</w:t>
      </w:r>
      <w:r>
        <w:rPr>
          <w:rFonts w:ascii="Arial"/>
          <w:b/>
          <w:color w:val="1F4E79"/>
          <w:spacing w:val="-14"/>
          <w:sz w:val="22"/>
        </w:rPr>
        <w:t xml:space="preserve"> </w:t>
      </w:r>
      <w:r>
        <w:rPr>
          <w:rFonts w:ascii="Arial"/>
          <w:b/>
          <w:color w:val="1F4E79"/>
          <w:sz w:val="22"/>
        </w:rPr>
        <w:t>book</w:t>
      </w:r>
      <w:r>
        <w:rPr>
          <w:rFonts w:ascii="Arial"/>
          <w:b/>
          <w:color w:val="1F4E79"/>
          <w:spacing w:val="-12"/>
          <w:sz w:val="22"/>
        </w:rPr>
        <w:t xml:space="preserve"> </w:t>
      </w:r>
      <w:r>
        <w:rPr>
          <w:rFonts w:ascii="Arial"/>
          <w:b/>
          <w:color w:val="1F4E79"/>
          <w:sz w:val="22"/>
        </w:rPr>
        <w:t>a</w:t>
      </w:r>
      <w:r>
        <w:rPr>
          <w:rFonts w:ascii="Arial"/>
          <w:b/>
          <w:color w:val="1F4E79"/>
          <w:spacing w:val="-13"/>
          <w:sz w:val="22"/>
        </w:rPr>
        <w:t xml:space="preserve"> </w:t>
      </w:r>
      <w:r>
        <w:rPr>
          <w:rFonts w:ascii="Arial"/>
          <w:b/>
          <w:color w:val="1F4E79"/>
          <w:sz w:val="22"/>
        </w:rPr>
        <w:t xml:space="preserve">ticket." </w:t>
      </w:r>
      <w:r>
        <w:rPr>
          <w:rFonts w:ascii="Arial"/>
          <w:b/>
          <w:color w:val="1F4E79"/>
          <w:spacing w:val="-4"/>
          <w:sz w:val="22"/>
        </w:rPr>
        <w:t>and</w:t>
      </w:r>
    </w:p>
    <w:p w14:paraId="01155141">
      <w:pPr>
        <w:spacing w:before="1" w:line="252" w:lineRule="exact"/>
        <w:ind w:left="1080" w:right="0" w:firstLine="0"/>
        <w:jc w:val="left"/>
        <w:rPr>
          <w:rFonts w:ascii="Arial"/>
          <w:b/>
          <w:sz w:val="22"/>
        </w:rPr>
      </w:pPr>
      <w:r>
        <w:rPr>
          <w:rFonts w:ascii="Arial"/>
          <w:b/>
          <w:color w:val="1F4E79"/>
          <w:sz w:val="22"/>
        </w:rPr>
        <w:t>"I</w:t>
      </w:r>
      <w:r>
        <w:rPr>
          <w:rFonts w:ascii="Arial"/>
          <w:b/>
          <w:color w:val="1F4E79"/>
          <w:spacing w:val="-4"/>
          <w:sz w:val="22"/>
        </w:rPr>
        <w:t xml:space="preserve"> </w:t>
      </w:r>
      <w:r>
        <w:rPr>
          <w:rFonts w:ascii="Arial"/>
          <w:b/>
          <w:color w:val="1F4E79"/>
          <w:sz w:val="22"/>
        </w:rPr>
        <w:t>read</w:t>
      </w:r>
      <w:r>
        <w:rPr>
          <w:rFonts w:ascii="Arial"/>
          <w:b/>
          <w:color w:val="1F4E79"/>
          <w:spacing w:val="-3"/>
          <w:sz w:val="22"/>
        </w:rPr>
        <w:t xml:space="preserve"> </w:t>
      </w:r>
      <w:r>
        <w:rPr>
          <w:rFonts w:ascii="Arial"/>
          <w:b/>
          <w:color w:val="1F4E79"/>
          <w:sz w:val="22"/>
        </w:rPr>
        <w:t xml:space="preserve">a </w:t>
      </w:r>
      <w:r>
        <w:rPr>
          <w:rFonts w:ascii="Arial"/>
          <w:b/>
          <w:color w:val="1F4E79"/>
          <w:spacing w:val="-2"/>
          <w:sz w:val="22"/>
        </w:rPr>
        <w:t>book."</w:t>
      </w:r>
    </w:p>
    <w:p w14:paraId="0F4CDBE3">
      <w:pPr>
        <w:spacing w:before="0"/>
        <w:ind w:left="360" w:right="355" w:firstLine="0"/>
        <w:jc w:val="both"/>
        <w:rPr>
          <w:rFonts w:ascii="Arial"/>
          <w:b/>
          <w:sz w:val="22"/>
        </w:rPr>
      </w:pPr>
      <w:r>
        <w:rPr>
          <w:rFonts w:ascii="Arial"/>
          <w:b/>
          <w:color w:val="1F4E79"/>
          <w:sz w:val="22"/>
        </w:rPr>
        <w:t>The system should demonstrate how the same word can receive different POS tags depending on its context. Use an appropriate English corpus such as the Brown Corpus or another</w:t>
      </w:r>
      <w:r>
        <w:rPr>
          <w:rFonts w:ascii="Arial"/>
          <w:b/>
          <w:color w:val="1F4E79"/>
          <w:spacing w:val="80"/>
          <w:sz w:val="22"/>
        </w:rPr>
        <w:t xml:space="preserve"> </w:t>
      </w:r>
      <w:r>
        <w:rPr>
          <w:rFonts w:ascii="Arial"/>
          <w:b/>
          <w:color w:val="1F4E79"/>
          <w:sz w:val="22"/>
        </w:rPr>
        <w:t>publicly available tagged corpus. The program should accept user-entered sentences, display the POS tags produced by all three approaches, and compare their results using suitable evaluation</w:t>
      </w:r>
      <w:r>
        <w:rPr>
          <w:rFonts w:ascii="Arial"/>
          <w:b/>
          <w:color w:val="1F4E79"/>
          <w:spacing w:val="-4"/>
          <w:sz w:val="22"/>
        </w:rPr>
        <w:t xml:space="preserve"> </w:t>
      </w:r>
      <w:r>
        <w:rPr>
          <w:rFonts w:ascii="Arial"/>
          <w:b/>
          <w:color w:val="1F4E79"/>
          <w:sz w:val="22"/>
        </w:rPr>
        <w:t>measures</w:t>
      </w:r>
      <w:r>
        <w:rPr>
          <w:rFonts w:ascii="Arial"/>
          <w:b/>
          <w:color w:val="1F4E79"/>
          <w:spacing w:val="-4"/>
          <w:sz w:val="22"/>
        </w:rPr>
        <w:t xml:space="preserve"> </w:t>
      </w:r>
      <w:r>
        <w:rPr>
          <w:rFonts w:ascii="Arial"/>
          <w:b/>
          <w:color w:val="1F4E79"/>
          <w:sz w:val="22"/>
        </w:rPr>
        <w:t>such</w:t>
      </w:r>
      <w:r>
        <w:rPr>
          <w:rFonts w:ascii="Arial"/>
          <w:b/>
          <w:color w:val="1F4E79"/>
          <w:spacing w:val="-2"/>
          <w:sz w:val="22"/>
        </w:rPr>
        <w:t xml:space="preserve"> </w:t>
      </w:r>
      <w:r>
        <w:rPr>
          <w:rFonts w:ascii="Arial"/>
          <w:b/>
          <w:color w:val="1F4E79"/>
          <w:sz w:val="22"/>
        </w:rPr>
        <w:t>as tagging</w:t>
      </w:r>
      <w:r>
        <w:rPr>
          <w:rFonts w:ascii="Arial"/>
          <w:b/>
          <w:color w:val="1F4E79"/>
          <w:spacing w:val="-2"/>
          <w:sz w:val="22"/>
        </w:rPr>
        <w:t xml:space="preserve"> </w:t>
      </w:r>
      <w:r>
        <w:rPr>
          <w:rFonts w:ascii="Arial"/>
          <w:b/>
          <w:color w:val="1F4E79"/>
          <w:sz w:val="22"/>
        </w:rPr>
        <w:t>accuracy.</w:t>
      </w:r>
      <w:r>
        <w:rPr>
          <w:rFonts w:ascii="Arial"/>
          <w:b/>
          <w:color w:val="1F4E79"/>
          <w:spacing w:val="-3"/>
          <w:sz w:val="22"/>
        </w:rPr>
        <w:t xml:space="preserve"> </w:t>
      </w:r>
      <w:r>
        <w:rPr>
          <w:rFonts w:ascii="Arial"/>
          <w:b/>
          <w:color w:val="1F4E79"/>
          <w:sz w:val="22"/>
        </w:rPr>
        <w:t>Finally, analyze the</w:t>
      </w:r>
      <w:r>
        <w:rPr>
          <w:rFonts w:ascii="Arial"/>
          <w:b/>
          <w:color w:val="1F4E79"/>
          <w:spacing w:val="-4"/>
          <w:sz w:val="22"/>
        </w:rPr>
        <w:t xml:space="preserve"> </w:t>
      </w:r>
      <w:r>
        <w:rPr>
          <w:rFonts w:ascii="Arial"/>
          <w:b/>
          <w:color w:val="1F4E79"/>
          <w:sz w:val="22"/>
        </w:rPr>
        <w:t>differences</w:t>
      </w:r>
      <w:r>
        <w:rPr>
          <w:rFonts w:ascii="Arial"/>
          <w:b/>
          <w:color w:val="1F4E79"/>
          <w:spacing w:val="-2"/>
          <w:sz w:val="22"/>
        </w:rPr>
        <w:t xml:space="preserve"> </w:t>
      </w:r>
      <w:r>
        <w:rPr>
          <w:rFonts w:ascii="Arial"/>
          <w:b/>
          <w:color w:val="1F4E79"/>
          <w:sz w:val="22"/>
        </w:rPr>
        <w:t>among</w:t>
      </w:r>
      <w:r>
        <w:rPr>
          <w:rFonts w:ascii="Arial"/>
          <w:b/>
          <w:color w:val="1F4E79"/>
          <w:spacing w:val="-4"/>
          <w:sz w:val="22"/>
        </w:rPr>
        <w:t xml:space="preserve"> </w:t>
      </w:r>
      <w:r>
        <w:rPr>
          <w:rFonts w:ascii="Arial"/>
          <w:b/>
          <w:color w:val="1F4E79"/>
          <w:sz w:val="22"/>
        </w:rPr>
        <w:t>the</w:t>
      </w:r>
      <w:r>
        <w:rPr>
          <w:rFonts w:ascii="Arial"/>
          <w:b/>
          <w:color w:val="1F4E79"/>
          <w:spacing w:val="-2"/>
          <w:sz w:val="22"/>
        </w:rPr>
        <w:t xml:space="preserve"> </w:t>
      </w:r>
      <w:r>
        <w:rPr>
          <w:rFonts w:ascii="Arial"/>
          <w:b/>
          <w:color w:val="1F4E79"/>
          <w:sz w:val="22"/>
        </w:rPr>
        <w:t>three approaches and explain the advantages and limitations of rule-based, stochastic, and transformation-based POS tagging.</w:t>
      </w:r>
    </w:p>
    <w:p w14:paraId="6B08FA1A">
      <w:pPr>
        <w:spacing w:after="0"/>
        <w:jc w:val="both"/>
        <w:rPr>
          <w:rFonts w:ascii="Arial"/>
          <w:b/>
          <w:sz w:val="22"/>
        </w:rPr>
        <w:sectPr>
          <w:pgSz w:w="12240" w:h="15840"/>
          <w:pgMar w:top="360" w:right="720" w:bottom="280" w:left="720" w:header="720" w:footer="720" w:gutter="0"/>
          <w:cols w:space="720" w:num="1"/>
        </w:sectPr>
      </w:pPr>
    </w:p>
    <w:p w14:paraId="2D90C5F8">
      <w:pPr>
        <w:spacing w:before="66"/>
        <w:ind w:left="360" w:right="0" w:firstLine="0"/>
        <w:jc w:val="left"/>
        <w:rPr>
          <w:rFonts w:ascii="Arial"/>
          <w:b/>
          <w:sz w:val="22"/>
        </w:rPr>
      </w:pPr>
      <w:r>
        <w:rPr>
          <w:rFonts w:ascii="Arial"/>
          <w:b/>
          <w:color w:val="1F4E79"/>
          <w:sz w:val="22"/>
        </w:rPr>
        <w:t>Rubrics</w:t>
      </w:r>
      <w:r>
        <w:rPr>
          <w:rFonts w:ascii="Arial"/>
          <w:b/>
          <w:color w:val="1F4E79"/>
          <w:spacing w:val="-5"/>
          <w:sz w:val="22"/>
        </w:rPr>
        <w:t xml:space="preserve"> </w:t>
      </w:r>
      <w:r>
        <w:rPr>
          <w:rFonts w:ascii="Arial"/>
          <w:b/>
          <w:color w:val="1F4E79"/>
          <w:sz w:val="22"/>
        </w:rPr>
        <w:t>for</w:t>
      </w:r>
      <w:r>
        <w:rPr>
          <w:rFonts w:ascii="Arial"/>
          <w:b/>
          <w:color w:val="1F4E79"/>
          <w:spacing w:val="-6"/>
          <w:sz w:val="22"/>
        </w:rPr>
        <w:t xml:space="preserve"> </w:t>
      </w:r>
      <w:r>
        <w:rPr>
          <w:rFonts w:ascii="Arial"/>
          <w:b/>
          <w:color w:val="1F4E79"/>
          <w:spacing w:val="-2"/>
          <w:sz w:val="22"/>
        </w:rPr>
        <w:t>Calculation</w:t>
      </w:r>
    </w:p>
    <w:p w14:paraId="18286303">
      <w:pPr>
        <w:pStyle w:val="4"/>
        <w:spacing w:before="73"/>
        <w:ind w:left="0"/>
        <w:rPr>
          <w:rFonts w:ascii="Arial"/>
          <w:b/>
        </w:rPr>
      </w:pPr>
    </w:p>
    <w:tbl>
      <w:tblPr>
        <w:tblStyle w:val="3"/>
        <w:tblW w:w="0" w:type="auto"/>
        <w:tblInd w:w="322"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679"/>
        <w:gridCol w:w="1141"/>
        <w:gridCol w:w="2109"/>
        <w:gridCol w:w="1695"/>
        <w:gridCol w:w="1702"/>
        <w:gridCol w:w="1447"/>
      </w:tblGrid>
      <w:tr w14:paraId="583108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60" w:hRule="atLeast"/>
        </w:trPr>
        <w:tc>
          <w:tcPr>
            <w:tcW w:w="1679" w:type="dxa"/>
          </w:tcPr>
          <w:p w14:paraId="66541D25">
            <w:pPr>
              <w:pStyle w:val="8"/>
              <w:spacing w:before="112"/>
              <w:ind w:left="12"/>
              <w:jc w:val="center"/>
              <w:rPr>
                <w:rFonts w:ascii="Arial"/>
                <w:b/>
                <w:sz w:val="20"/>
              </w:rPr>
            </w:pPr>
            <w:r>
              <w:rPr>
                <w:rFonts w:ascii="Arial"/>
                <w:b/>
                <w:spacing w:val="-2"/>
                <w:sz w:val="20"/>
              </w:rPr>
              <w:t>Criteria</w:t>
            </w:r>
          </w:p>
        </w:tc>
        <w:tc>
          <w:tcPr>
            <w:tcW w:w="1141" w:type="dxa"/>
          </w:tcPr>
          <w:p w14:paraId="53B7FFEC">
            <w:pPr>
              <w:pStyle w:val="8"/>
              <w:spacing w:line="228" w:lineRule="exact"/>
              <w:ind w:left="415" w:hanging="351"/>
              <w:rPr>
                <w:rFonts w:ascii="Arial"/>
                <w:b/>
                <w:sz w:val="20"/>
              </w:rPr>
            </w:pPr>
            <w:r>
              <w:rPr>
                <w:rFonts w:ascii="Arial"/>
                <w:b/>
                <w:spacing w:val="-2"/>
                <w:sz w:val="20"/>
              </w:rPr>
              <w:t xml:space="preserve">Weightage </w:t>
            </w:r>
            <w:r>
              <w:rPr>
                <w:rFonts w:ascii="Arial"/>
                <w:b/>
                <w:spacing w:val="-4"/>
                <w:sz w:val="20"/>
              </w:rPr>
              <w:t>(%)</w:t>
            </w:r>
          </w:p>
        </w:tc>
        <w:tc>
          <w:tcPr>
            <w:tcW w:w="2109" w:type="dxa"/>
          </w:tcPr>
          <w:p w14:paraId="3556CAA2">
            <w:pPr>
              <w:pStyle w:val="8"/>
              <w:spacing w:line="228" w:lineRule="exact"/>
              <w:ind w:left="932" w:hanging="836"/>
              <w:rPr>
                <w:rFonts w:ascii="Arial" w:hAnsi="Arial"/>
                <w:b/>
                <w:sz w:val="20"/>
              </w:rPr>
            </w:pPr>
            <w:r>
              <w:rPr>
                <w:rFonts w:ascii="Arial" w:hAnsi="Arial"/>
                <w:b/>
                <w:sz w:val="20"/>
              </w:rPr>
              <w:t>Level</w:t>
            </w:r>
            <w:r>
              <w:rPr>
                <w:rFonts w:ascii="Arial" w:hAnsi="Arial"/>
                <w:b/>
                <w:spacing w:val="-14"/>
                <w:sz w:val="20"/>
              </w:rPr>
              <w:t xml:space="preserve"> </w:t>
            </w:r>
            <w:r>
              <w:rPr>
                <w:rFonts w:ascii="Arial" w:hAnsi="Arial"/>
                <w:b/>
                <w:sz w:val="20"/>
              </w:rPr>
              <w:t>4</w:t>
            </w:r>
            <w:r>
              <w:rPr>
                <w:rFonts w:ascii="Arial" w:hAnsi="Arial"/>
                <w:b/>
                <w:spacing w:val="-13"/>
                <w:sz w:val="20"/>
              </w:rPr>
              <w:t xml:space="preserve"> </w:t>
            </w:r>
            <w:r>
              <w:rPr>
                <w:rFonts w:ascii="Arial" w:hAnsi="Arial"/>
                <w:b/>
                <w:sz w:val="20"/>
              </w:rPr>
              <w:t>–</w:t>
            </w:r>
            <w:r>
              <w:rPr>
                <w:rFonts w:ascii="Arial" w:hAnsi="Arial"/>
                <w:b/>
                <w:spacing w:val="-12"/>
                <w:sz w:val="20"/>
              </w:rPr>
              <w:t xml:space="preserve"> </w:t>
            </w:r>
            <w:r>
              <w:rPr>
                <w:rFonts w:ascii="Arial" w:hAnsi="Arial"/>
                <w:b/>
                <w:sz w:val="20"/>
              </w:rPr>
              <w:t xml:space="preserve">Exemplary </w:t>
            </w:r>
            <w:r>
              <w:rPr>
                <w:rFonts w:ascii="Arial" w:hAnsi="Arial"/>
                <w:b/>
                <w:spacing w:val="-4"/>
                <w:sz w:val="20"/>
              </w:rPr>
              <w:t>(4)</w:t>
            </w:r>
          </w:p>
        </w:tc>
        <w:tc>
          <w:tcPr>
            <w:tcW w:w="1695" w:type="dxa"/>
          </w:tcPr>
          <w:p w14:paraId="26AE02C4">
            <w:pPr>
              <w:pStyle w:val="8"/>
              <w:spacing w:line="229" w:lineRule="exact"/>
              <w:ind w:left="11"/>
              <w:jc w:val="center"/>
              <w:rPr>
                <w:rFonts w:ascii="Arial" w:hAnsi="Arial"/>
                <w:b/>
                <w:sz w:val="20"/>
              </w:rPr>
            </w:pPr>
            <w:r>
              <w:rPr>
                <w:rFonts w:ascii="Arial" w:hAnsi="Arial"/>
                <w:b/>
                <w:sz w:val="20"/>
              </w:rPr>
              <w:t>Level</w:t>
            </w:r>
            <w:r>
              <w:rPr>
                <w:rFonts w:ascii="Arial" w:hAnsi="Arial"/>
                <w:b/>
                <w:spacing w:val="-5"/>
                <w:sz w:val="20"/>
              </w:rPr>
              <w:t xml:space="preserve"> </w:t>
            </w:r>
            <w:r>
              <w:rPr>
                <w:rFonts w:ascii="Arial" w:hAnsi="Arial"/>
                <w:b/>
                <w:sz w:val="20"/>
              </w:rPr>
              <w:t>3</w:t>
            </w:r>
            <w:r>
              <w:rPr>
                <w:rFonts w:ascii="Arial" w:hAnsi="Arial"/>
                <w:b/>
                <w:spacing w:val="-4"/>
                <w:sz w:val="20"/>
              </w:rPr>
              <w:t xml:space="preserve"> </w:t>
            </w:r>
            <w:r>
              <w:rPr>
                <w:rFonts w:ascii="Arial" w:hAnsi="Arial"/>
                <w:b/>
                <w:spacing w:val="-10"/>
                <w:sz w:val="20"/>
              </w:rPr>
              <w:t>–</w:t>
            </w:r>
          </w:p>
          <w:p w14:paraId="0A2493D7">
            <w:pPr>
              <w:pStyle w:val="8"/>
              <w:spacing w:line="211" w:lineRule="exact"/>
              <w:ind w:left="11" w:right="1"/>
              <w:jc w:val="center"/>
              <w:rPr>
                <w:rFonts w:ascii="Arial"/>
                <w:b/>
                <w:sz w:val="20"/>
              </w:rPr>
            </w:pPr>
            <w:r>
              <w:rPr>
                <w:rFonts w:ascii="Arial"/>
                <w:b/>
                <w:sz w:val="20"/>
              </w:rPr>
              <w:t>Proficient</w:t>
            </w:r>
            <w:r>
              <w:rPr>
                <w:rFonts w:ascii="Arial"/>
                <w:b/>
                <w:spacing w:val="-14"/>
                <w:sz w:val="20"/>
              </w:rPr>
              <w:t xml:space="preserve"> </w:t>
            </w:r>
            <w:r>
              <w:rPr>
                <w:rFonts w:ascii="Arial"/>
                <w:b/>
                <w:spacing w:val="-5"/>
                <w:sz w:val="20"/>
              </w:rPr>
              <w:t>(3)</w:t>
            </w:r>
          </w:p>
        </w:tc>
        <w:tc>
          <w:tcPr>
            <w:tcW w:w="1702" w:type="dxa"/>
          </w:tcPr>
          <w:p w14:paraId="48BB1793">
            <w:pPr>
              <w:pStyle w:val="8"/>
              <w:spacing w:line="229" w:lineRule="exact"/>
              <w:ind w:left="14" w:right="1"/>
              <w:jc w:val="center"/>
              <w:rPr>
                <w:rFonts w:ascii="Arial" w:hAnsi="Arial"/>
                <w:b/>
                <w:sz w:val="20"/>
              </w:rPr>
            </w:pPr>
            <w:r>
              <w:rPr>
                <w:rFonts w:ascii="Arial" w:hAnsi="Arial"/>
                <w:b/>
                <w:sz w:val="20"/>
              </w:rPr>
              <w:t>Level</w:t>
            </w:r>
            <w:r>
              <w:rPr>
                <w:rFonts w:ascii="Arial" w:hAnsi="Arial"/>
                <w:b/>
                <w:spacing w:val="-6"/>
                <w:sz w:val="20"/>
              </w:rPr>
              <w:t xml:space="preserve"> </w:t>
            </w:r>
            <w:r>
              <w:rPr>
                <w:rFonts w:ascii="Arial" w:hAnsi="Arial"/>
                <w:b/>
                <w:sz w:val="20"/>
              </w:rPr>
              <w:t>2</w:t>
            </w:r>
            <w:r>
              <w:rPr>
                <w:rFonts w:ascii="Arial" w:hAnsi="Arial"/>
                <w:b/>
                <w:spacing w:val="-3"/>
                <w:sz w:val="20"/>
              </w:rPr>
              <w:t xml:space="preserve"> </w:t>
            </w:r>
            <w:r>
              <w:rPr>
                <w:rFonts w:ascii="Arial" w:hAnsi="Arial"/>
                <w:b/>
                <w:spacing w:val="-10"/>
                <w:sz w:val="20"/>
              </w:rPr>
              <w:t>–</w:t>
            </w:r>
          </w:p>
          <w:p w14:paraId="24466996">
            <w:pPr>
              <w:pStyle w:val="8"/>
              <w:spacing w:line="211" w:lineRule="exact"/>
              <w:ind w:left="14"/>
              <w:jc w:val="center"/>
              <w:rPr>
                <w:rFonts w:ascii="Arial"/>
                <w:b/>
                <w:sz w:val="20"/>
              </w:rPr>
            </w:pPr>
            <w:r>
              <w:rPr>
                <w:rFonts w:ascii="Arial"/>
                <w:b/>
                <w:sz w:val="20"/>
              </w:rPr>
              <w:t>Developing</w:t>
            </w:r>
            <w:r>
              <w:rPr>
                <w:rFonts w:ascii="Arial"/>
                <w:b/>
                <w:spacing w:val="-13"/>
                <w:sz w:val="20"/>
              </w:rPr>
              <w:t xml:space="preserve"> </w:t>
            </w:r>
            <w:r>
              <w:rPr>
                <w:rFonts w:ascii="Arial"/>
                <w:b/>
                <w:spacing w:val="-5"/>
                <w:sz w:val="20"/>
              </w:rPr>
              <w:t>(2)</w:t>
            </w:r>
          </w:p>
        </w:tc>
        <w:tc>
          <w:tcPr>
            <w:tcW w:w="1447" w:type="dxa"/>
          </w:tcPr>
          <w:p w14:paraId="67D10D9D">
            <w:pPr>
              <w:pStyle w:val="8"/>
              <w:spacing w:line="229" w:lineRule="exact"/>
              <w:ind w:left="12"/>
              <w:jc w:val="center"/>
              <w:rPr>
                <w:rFonts w:ascii="Arial" w:hAnsi="Arial"/>
                <w:b/>
                <w:sz w:val="20"/>
              </w:rPr>
            </w:pPr>
            <w:r>
              <w:rPr>
                <w:rFonts w:ascii="Arial" w:hAnsi="Arial"/>
                <w:b/>
                <w:sz w:val="20"/>
              </w:rPr>
              <w:t>Level</w:t>
            </w:r>
            <w:r>
              <w:rPr>
                <w:rFonts w:ascii="Arial" w:hAnsi="Arial"/>
                <w:b/>
                <w:spacing w:val="-5"/>
                <w:sz w:val="20"/>
              </w:rPr>
              <w:t xml:space="preserve"> </w:t>
            </w:r>
            <w:r>
              <w:rPr>
                <w:rFonts w:ascii="Arial" w:hAnsi="Arial"/>
                <w:b/>
                <w:sz w:val="20"/>
              </w:rPr>
              <w:t>1</w:t>
            </w:r>
            <w:r>
              <w:rPr>
                <w:rFonts w:ascii="Arial" w:hAnsi="Arial"/>
                <w:b/>
                <w:spacing w:val="-4"/>
                <w:sz w:val="20"/>
              </w:rPr>
              <w:t xml:space="preserve"> </w:t>
            </w:r>
            <w:r>
              <w:rPr>
                <w:rFonts w:ascii="Arial" w:hAnsi="Arial"/>
                <w:b/>
                <w:spacing w:val="-10"/>
                <w:sz w:val="20"/>
              </w:rPr>
              <w:t>–</w:t>
            </w:r>
          </w:p>
          <w:p w14:paraId="78CF4A9E">
            <w:pPr>
              <w:pStyle w:val="8"/>
              <w:spacing w:line="211" w:lineRule="exact"/>
              <w:ind w:left="12" w:right="1"/>
              <w:jc w:val="center"/>
              <w:rPr>
                <w:rFonts w:ascii="Arial"/>
                <w:b/>
                <w:sz w:val="20"/>
              </w:rPr>
            </w:pPr>
            <w:r>
              <w:rPr>
                <w:rFonts w:ascii="Arial"/>
                <w:b/>
                <w:sz w:val="20"/>
              </w:rPr>
              <w:t>Beginning</w:t>
            </w:r>
            <w:r>
              <w:rPr>
                <w:rFonts w:ascii="Arial"/>
                <w:b/>
                <w:spacing w:val="-11"/>
                <w:sz w:val="20"/>
              </w:rPr>
              <w:t xml:space="preserve"> </w:t>
            </w:r>
            <w:r>
              <w:rPr>
                <w:rFonts w:ascii="Arial"/>
                <w:b/>
                <w:spacing w:val="-5"/>
                <w:sz w:val="20"/>
              </w:rPr>
              <w:t>(1)</w:t>
            </w:r>
          </w:p>
        </w:tc>
      </w:tr>
      <w:tr w14:paraId="46BD21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50" w:hRule="atLeast"/>
        </w:trPr>
        <w:tc>
          <w:tcPr>
            <w:tcW w:w="1679" w:type="dxa"/>
          </w:tcPr>
          <w:p w14:paraId="5BEF43BF">
            <w:pPr>
              <w:pStyle w:val="8"/>
              <w:spacing w:before="113"/>
              <w:rPr>
                <w:rFonts w:ascii="Arial"/>
                <w:b/>
                <w:sz w:val="20"/>
              </w:rPr>
            </w:pPr>
          </w:p>
          <w:p w14:paraId="30D7CF0D">
            <w:pPr>
              <w:pStyle w:val="8"/>
              <w:ind w:left="315" w:right="35" w:hanging="183"/>
              <w:rPr>
                <w:rFonts w:ascii="Arial"/>
                <w:b/>
                <w:sz w:val="20"/>
              </w:rPr>
            </w:pPr>
            <w:r>
              <w:rPr>
                <w:rFonts w:ascii="Arial"/>
                <w:b/>
                <w:spacing w:val="-2"/>
                <w:sz w:val="20"/>
              </w:rPr>
              <w:t xml:space="preserve">Understanding </w:t>
            </w:r>
            <w:r>
              <w:rPr>
                <w:rFonts w:ascii="Arial"/>
                <w:b/>
                <w:sz w:val="20"/>
              </w:rPr>
              <w:t>of Concept</w:t>
            </w:r>
          </w:p>
        </w:tc>
        <w:tc>
          <w:tcPr>
            <w:tcW w:w="1141" w:type="dxa"/>
          </w:tcPr>
          <w:p w14:paraId="34C0AC59">
            <w:pPr>
              <w:pStyle w:val="8"/>
              <w:spacing w:before="228"/>
              <w:rPr>
                <w:rFonts w:ascii="Arial"/>
                <w:b/>
                <w:sz w:val="20"/>
              </w:rPr>
            </w:pPr>
          </w:p>
          <w:p w14:paraId="0EAF9AD2">
            <w:pPr>
              <w:pStyle w:val="8"/>
              <w:ind w:left="11"/>
              <w:jc w:val="center"/>
              <w:rPr>
                <w:sz w:val="20"/>
              </w:rPr>
            </w:pPr>
            <w:r>
              <w:rPr>
                <w:spacing w:val="-5"/>
                <w:sz w:val="20"/>
              </w:rPr>
              <w:t>25%</w:t>
            </w:r>
          </w:p>
        </w:tc>
        <w:tc>
          <w:tcPr>
            <w:tcW w:w="2109" w:type="dxa"/>
          </w:tcPr>
          <w:p w14:paraId="5A3EA7CC">
            <w:pPr>
              <w:pStyle w:val="8"/>
              <w:ind w:left="147" w:right="135" w:firstLine="2"/>
              <w:jc w:val="center"/>
              <w:rPr>
                <w:sz w:val="20"/>
              </w:rPr>
            </w:pPr>
            <w:r>
              <w:rPr>
                <w:spacing w:val="-2"/>
                <w:sz w:val="20"/>
              </w:rPr>
              <w:t xml:space="preserve">Demonstrates complete </w:t>
            </w:r>
            <w:r>
              <w:rPr>
                <w:sz w:val="20"/>
              </w:rPr>
              <w:t>understanding of design</w:t>
            </w:r>
            <w:r>
              <w:rPr>
                <w:spacing w:val="-14"/>
                <w:sz w:val="20"/>
              </w:rPr>
              <w:t xml:space="preserve"> </w:t>
            </w:r>
            <w:r>
              <w:rPr>
                <w:sz w:val="20"/>
              </w:rPr>
              <w:t>requirements</w:t>
            </w:r>
          </w:p>
          <w:p w14:paraId="0C95E86D">
            <w:pPr>
              <w:pStyle w:val="8"/>
              <w:spacing w:line="210" w:lineRule="exact"/>
              <w:ind w:left="14" w:right="4"/>
              <w:jc w:val="center"/>
              <w:rPr>
                <w:sz w:val="20"/>
              </w:rPr>
            </w:pPr>
            <w:r>
              <w:rPr>
                <w:sz w:val="20"/>
              </w:rPr>
              <w:t>and</w:t>
            </w:r>
            <w:r>
              <w:rPr>
                <w:spacing w:val="-2"/>
                <w:sz w:val="20"/>
              </w:rPr>
              <w:t xml:space="preserve"> concepts</w:t>
            </w:r>
          </w:p>
        </w:tc>
        <w:tc>
          <w:tcPr>
            <w:tcW w:w="1695" w:type="dxa"/>
          </w:tcPr>
          <w:p w14:paraId="7695AAB8">
            <w:pPr>
              <w:pStyle w:val="8"/>
              <w:spacing w:before="228"/>
              <w:ind w:left="146" w:right="134" w:firstLine="1"/>
              <w:jc w:val="center"/>
              <w:rPr>
                <w:sz w:val="20"/>
              </w:rPr>
            </w:pPr>
            <w:r>
              <w:rPr>
                <w:spacing w:val="-4"/>
                <w:sz w:val="20"/>
              </w:rPr>
              <w:t xml:space="preserve">Good </w:t>
            </w:r>
            <w:r>
              <w:rPr>
                <w:spacing w:val="-2"/>
                <w:sz w:val="20"/>
              </w:rPr>
              <w:t xml:space="preserve">understanding </w:t>
            </w:r>
            <w:r>
              <w:rPr>
                <w:sz w:val="20"/>
              </w:rPr>
              <w:t>with</w:t>
            </w:r>
            <w:r>
              <w:rPr>
                <w:spacing w:val="-14"/>
                <w:sz w:val="20"/>
              </w:rPr>
              <w:t xml:space="preserve"> </w:t>
            </w:r>
            <w:r>
              <w:rPr>
                <w:sz w:val="20"/>
              </w:rPr>
              <w:t>minor</w:t>
            </w:r>
            <w:r>
              <w:rPr>
                <w:spacing w:val="-14"/>
                <w:sz w:val="20"/>
              </w:rPr>
              <w:t xml:space="preserve"> </w:t>
            </w:r>
            <w:r>
              <w:rPr>
                <w:sz w:val="20"/>
              </w:rPr>
              <w:t>gaps</w:t>
            </w:r>
          </w:p>
        </w:tc>
        <w:tc>
          <w:tcPr>
            <w:tcW w:w="1702" w:type="dxa"/>
          </w:tcPr>
          <w:p w14:paraId="21C613A9">
            <w:pPr>
              <w:pStyle w:val="8"/>
              <w:spacing w:before="228"/>
              <w:ind w:left="111" w:right="96" w:hanging="3"/>
              <w:jc w:val="center"/>
              <w:rPr>
                <w:sz w:val="20"/>
              </w:rPr>
            </w:pPr>
            <w:r>
              <w:rPr>
                <w:spacing w:val="-2"/>
                <w:sz w:val="20"/>
              </w:rPr>
              <w:t xml:space="preserve">Basic understanding </w:t>
            </w:r>
            <w:r>
              <w:rPr>
                <w:sz w:val="20"/>
              </w:rPr>
              <w:t>with</w:t>
            </w:r>
            <w:r>
              <w:rPr>
                <w:spacing w:val="-14"/>
                <w:sz w:val="20"/>
              </w:rPr>
              <w:t xml:space="preserve"> </w:t>
            </w:r>
            <w:r>
              <w:rPr>
                <w:sz w:val="20"/>
              </w:rPr>
              <w:t>some</w:t>
            </w:r>
            <w:r>
              <w:rPr>
                <w:spacing w:val="-14"/>
                <w:sz w:val="20"/>
              </w:rPr>
              <w:t xml:space="preserve"> </w:t>
            </w:r>
            <w:r>
              <w:rPr>
                <w:sz w:val="20"/>
              </w:rPr>
              <w:t>errors</w:t>
            </w:r>
          </w:p>
        </w:tc>
        <w:tc>
          <w:tcPr>
            <w:tcW w:w="1447" w:type="dxa"/>
          </w:tcPr>
          <w:p w14:paraId="6CE66A7C">
            <w:pPr>
              <w:pStyle w:val="8"/>
              <w:spacing w:before="113"/>
              <w:ind w:left="87" w:right="77" w:firstLine="6"/>
              <w:jc w:val="center"/>
              <w:rPr>
                <w:sz w:val="20"/>
              </w:rPr>
            </w:pPr>
            <w:r>
              <w:rPr>
                <w:spacing w:val="-4"/>
                <w:sz w:val="20"/>
              </w:rPr>
              <w:t xml:space="preserve">Poor </w:t>
            </w:r>
            <w:r>
              <w:rPr>
                <w:spacing w:val="-2"/>
                <w:sz w:val="20"/>
              </w:rPr>
              <w:t xml:space="preserve">understanding </w:t>
            </w:r>
            <w:r>
              <w:rPr>
                <w:sz w:val="20"/>
              </w:rPr>
              <w:t xml:space="preserve">or incorrect </w:t>
            </w:r>
            <w:r>
              <w:rPr>
                <w:spacing w:val="-2"/>
                <w:sz w:val="20"/>
              </w:rPr>
              <w:t>concepts</w:t>
            </w:r>
          </w:p>
        </w:tc>
      </w:tr>
      <w:tr w14:paraId="055ACE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20" w:hRule="atLeast"/>
        </w:trPr>
        <w:tc>
          <w:tcPr>
            <w:tcW w:w="1679" w:type="dxa"/>
          </w:tcPr>
          <w:p w14:paraId="3042823D">
            <w:pPr>
              <w:pStyle w:val="8"/>
              <w:spacing w:before="229"/>
              <w:ind w:left="99" w:right="35" w:firstLine="350"/>
              <w:rPr>
                <w:rFonts w:ascii="Arial"/>
                <w:b/>
                <w:sz w:val="20"/>
              </w:rPr>
            </w:pPr>
            <w:r>
              <w:rPr>
                <w:rFonts w:ascii="Arial"/>
                <w:b/>
                <w:sz w:val="20"/>
              </w:rPr>
              <w:t xml:space="preserve">Design / </w:t>
            </w:r>
            <w:r>
              <w:rPr>
                <w:rFonts w:ascii="Arial"/>
                <w:b/>
                <w:spacing w:val="-2"/>
                <w:sz w:val="20"/>
              </w:rPr>
              <w:t>Implementation</w:t>
            </w:r>
          </w:p>
        </w:tc>
        <w:tc>
          <w:tcPr>
            <w:tcW w:w="1141" w:type="dxa"/>
          </w:tcPr>
          <w:p w14:paraId="3A3E2BCB">
            <w:pPr>
              <w:pStyle w:val="8"/>
              <w:spacing w:before="114"/>
              <w:rPr>
                <w:rFonts w:ascii="Arial"/>
                <w:b/>
                <w:sz w:val="20"/>
              </w:rPr>
            </w:pPr>
          </w:p>
          <w:p w14:paraId="7D645F42">
            <w:pPr>
              <w:pStyle w:val="8"/>
              <w:ind w:left="11"/>
              <w:jc w:val="center"/>
              <w:rPr>
                <w:sz w:val="20"/>
              </w:rPr>
            </w:pPr>
            <w:r>
              <w:rPr>
                <w:spacing w:val="-5"/>
                <w:sz w:val="20"/>
              </w:rPr>
              <w:t>30%</w:t>
            </w:r>
          </w:p>
        </w:tc>
        <w:tc>
          <w:tcPr>
            <w:tcW w:w="2109" w:type="dxa"/>
          </w:tcPr>
          <w:p w14:paraId="5F35430E">
            <w:pPr>
              <w:pStyle w:val="8"/>
              <w:ind w:left="248" w:right="235" w:firstLine="2"/>
              <w:jc w:val="center"/>
              <w:rPr>
                <w:sz w:val="20"/>
              </w:rPr>
            </w:pPr>
            <w:r>
              <w:rPr>
                <w:spacing w:val="-2"/>
                <w:sz w:val="20"/>
              </w:rPr>
              <w:t xml:space="preserve">Well-structured, </w:t>
            </w:r>
            <w:r>
              <w:rPr>
                <w:sz w:val="20"/>
              </w:rPr>
              <w:t>efficient, and</w:t>
            </w:r>
          </w:p>
          <w:p w14:paraId="719A603F">
            <w:pPr>
              <w:pStyle w:val="8"/>
              <w:spacing w:line="230" w:lineRule="exact"/>
              <w:ind w:left="14" w:right="1"/>
              <w:jc w:val="center"/>
              <w:rPr>
                <w:sz w:val="20"/>
              </w:rPr>
            </w:pPr>
            <w:r>
              <w:rPr>
                <w:sz w:val="20"/>
              </w:rPr>
              <w:t>responsive</w:t>
            </w:r>
            <w:r>
              <w:rPr>
                <w:spacing w:val="-14"/>
                <w:sz w:val="20"/>
              </w:rPr>
              <w:t xml:space="preserve"> </w:t>
            </w:r>
            <w:r>
              <w:rPr>
                <w:sz w:val="20"/>
              </w:rPr>
              <w:t xml:space="preserve">design </w:t>
            </w:r>
            <w:r>
              <w:rPr>
                <w:spacing w:val="-2"/>
                <w:sz w:val="20"/>
              </w:rPr>
              <w:t>implementation</w:t>
            </w:r>
          </w:p>
        </w:tc>
        <w:tc>
          <w:tcPr>
            <w:tcW w:w="1695" w:type="dxa"/>
          </w:tcPr>
          <w:p w14:paraId="37E63BD1">
            <w:pPr>
              <w:pStyle w:val="8"/>
              <w:spacing w:before="114"/>
              <w:ind w:left="78" w:right="66" w:firstLine="1"/>
              <w:jc w:val="center"/>
              <w:rPr>
                <w:sz w:val="20"/>
              </w:rPr>
            </w:pPr>
            <w:r>
              <w:rPr>
                <w:spacing w:val="-2"/>
                <w:sz w:val="20"/>
              </w:rPr>
              <w:t xml:space="preserve">Correct implementation </w:t>
            </w:r>
            <w:r>
              <w:rPr>
                <w:sz w:val="20"/>
              </w:rPr>
              <w:t>with</w:t>
            </w:r>
            <w:r>
              <w:rPr>
                <w:spacing w:val="-14"/>
                <w:sz w:val="20"/>
              </w:rPr>
              <w:t xml:space="preserve"> </w:t>
            </w:r>
            <w:r>
              <w:rPr>
                <w:sz w:val="20"/>
              </w:rPr>
              <w:t>minor</w:t>
            </w:r>
            <w:r>
              <w:rPr>
                <w:spacing w:val="-14"/>
                <w:sz w:val="20"/>
              </w:rPr>
              <w:t xml:space="preserve"> </w:t>
            </w:r>
            <w:r>
              <w:rPr>
                <w:sz w:val="20"/>
              </w:rPr>
              <w:t>issues</w:t>
            </w:r>
          </w:p>
        </w:tc>
        <w:tc>
          <w:tcPr>
            <w:tcW w:w="1702" w:type="dxa"/>
          </w:tcPr>
          <w:p w14:paraId="3E2D0A31">
            <w:pPr>
              <w:pStyle w:val="8"/>
              <w:ind w:left="14" w:right="2"/>
              <w:jc w:val="center"/>
              <w:rPr>
                <w:sz w:val="20"/>
              </w:rPr>
            </w:pPr>
            <w:r>
              <w:rPr>
                <w:spacing w:val="-2"/>
                <w:sz w:val="20"/>
              </w:rPr>
              <w:t>Basic implementation</w:t>
            </w:r>
          </w:p>
          <w:p w14:paraId="4902F2AB">
            <w:pPr>
              <w:pStyle w:val="8"/>
              <w:spacing w:line="230" w:lineRule="exact"/>
              <w:ind w:left="171" w:right="158" w:firstLine="1"/>
              <w:jc w:val="center"/>
              <w:rPr>
                <w:sz w:val="20"/>
              </w:rPr>
            </w:pPr>
            <w:r>
              <w:rPr>
                <w:spacing w:val="-4"/>
                <w:sz w:val="20"/>
              </w:rPr>
              <w:t xml:space="preserve">with </w:t>
            </w:r>
            <w:r>
              <w:rPr>
                <w:spacing w:val="-2"/>
                <w:sz w:val="20"/>
              </w:rPr>
              <w:t>inconsistencies</w:t>
            </w:r>
          </w:p>
        </w:tc>
        <w:tc>
          <w:tcPr>
            <w:tcW w:w="1447" w:type="dxa"/>
          </w:tcPr>
          <w:p w14:paraId="0F25EC5D">
            <w:pPr>
              <w:pStyle w:val="8"/>
              <w:spacing w:before="114"/>
              <w:ind w:left="44" w:right="31" w:firstLine="1"/>
              <w:jc w:val="center"/>
              <w:rPr>
                <w:sz w:val="20"/>
              </w:rPr>
            </w:pPr>
            <w:r>
              <w:rPr>
                <w:sz w:val="20"/>
              </w:rPr>
              <w:t xml:space="preserve">Incorrect or </w:t>
            </w:r>
            <w:r>
              <w:rPr>
                <w:spacing w:val="-2"/>
                <w:sz w:val="20"/>
              </w:rPr>
              <w:t>incomplete implementation</w:t>
            </w:r>
          </w:p>
        </w:tc>
      </w:tr>
      <w:tr w14:paraId="1F4A78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90" w:hRule="atLeast"/>
        </w:trPr>
        <w:tc>
          <w:tcPr>
            <w:tcW w:w="1679" w:type="dxa"/>
          </w:tcPr>
          <w:p w14:paraId="682C44F1">
            <w:pPr>
              <w:pStyle w:val="8"/>
              <w:spacing w:before="228"/>
              <w:ind w:left="12"/>
              <w:jc w:val="center"/>
              <w:rPr>
                <w:rFonts w:ascii="Arial"/>
                <w:b/>
                <w:sz w:val="20"/>
              </w:rPr>
            </w:pPr>
            <w:r>
              <w:rPr>
                <w:rFonts w:ascii="Arial"/>
                <w:b/>
                <w:sz w:val="20"/>
              </w:rPr>
              <w:t>Use</w:t>
            </w:r>
            <w:r>
              <w:rPr>
                <w:rFonts w:ascii="Arial"/>
                <w:b/>
                <w:spacing w:val="-3"/>
                <w:sz w:val="20"/>
              </w:rPr>
              <w:t xml:space="preserve"> </w:t>
            </w:r>
            <w:r>
              <w:rPr>
                <w:rFonts w:ascii="Arial"/>
                <w:b/>
                <w:sz w:val="20"/>
              </w:rPr>
              <w:t>of</w:t>
            </w:r>
            <w:r>
              <w:rPr>
                <w:rFonts w:ascii="Arial"/>
                <w:b/>
                <w:spacing w:val="-5"/>
                <w:sz w:val="20"/>
              </w:rPr>
              <w:t xml:space="preserve"> </w:t>
            </w:r>
            <w:r>
              <w:rPr>
                <w:rFonts w:ascii="Arial"/>
                <w:b/>
                <w:spacing w:val="-2"/>
                <w:sz w:val="20"/>
              </w:rPr>
              <w:t>Tools</w:t>
            </w:r>
          </w:p>
        </w:tc>
        <w:tc>
          <w:tcPr>
            <w:tcW w:w="1141" w:type="dxa"/>
          </w:tcPr>
          <w:p w14:paraId="6A1310AC">
            <w:pPr>
              <w:pStyle w:val="8"/>
              <w:spacing w:before="228"/>
              <w:ind w:left="11"/>
              <w:jc w:val="center"/>
              <w:rPr>
                <w:sz w:val="20"/>
              </w:rPr>
            </w:pPr>
            <w:r>
              <w:rPr>
                <w:spacing w:val="-5"/>
                <w:sz w:val="20"/>
              </w:rPr>
              <w:t>20%</w:t>
            </w:r>
          </w:p>
        </w:tc>
        <w:tc>
          <w:tcPr>
            <w:tcW w:w="2109" w:type="dxa"/>
          </w:tcPr>
          <w:p w14:paraId="789271CA">
            <w:pPr>
              <w:pStyle w:val="8"/>
              <w:ind w:left="320" w:firstLine="156"/>
              <w:rPr>
                <w:sz w:val="20"/>
              </w:rPr>
            </w:pPr>
            <w:r>
              <w:rPr>
                <w:sz w:val="20"/>
              </w:rPr>
              <w:t>Effective and advanced</w:t>
            </w:r>
            <w:r>
              <w:rPr>
                <w:spacing w:val="-7"/>
                <w:sz w:val="20"/>
              </w:rPr>
              <w:t xml:space="preserve"> </w:t>
            </w:r>
            <w:r>
              <w:rPr>
                <w:sz w:val="20"/>
              </w:rPr>
              <w:t>use</w:t>
            </w:r>
            <w:r>
              <w:rPr>
                <w:spacing w:val="-8"/>
                <w:sz w:val="20"/>
              </w:rPr>
              <w:t xml:space="preserve"> </w:t>
            </w:r>
            <w:r>
              <w:rPr>
                <w:spacing w:val="-5"/>
                <w:sz w:val="20"/>
              </w:rPr>
              <w:t>of</w:t>
            </w:r>
          </w:p>
          <w:p w14:paraId="32A73396">
            <w:pPr>
              <w:pStyle w:val="8"/>
              <w:spacing w:line="210" w:lineRule="exact"/>
              <w:ind w:left="332"/>
              <w:rPr>
                <w:sz w:val="20"/>
              </w:rPr>
            </w:pPr>
            <w:r>
              <w:rPr>
                <w:spacing w:val="-2"/>
                <w:sz w:val="20"/>
              </w:rPr>
              <w:t>tools/techniques</w:t>
            </w:r>
          </w:p>
        </w:tc>
        <w:tc>
          <w:tcPr>
            <w:tcW w:w="1695" w:type="dxa"/>
          </w:tcPr>
          <w:p w14:paraId="70FF6074">
            <w:pPr>
              <w:pStyle w:val="8"/>
              <w:spacing w:before="113"/>
              <w:ind w:left="525" w:right="120" w:hanging="384"/>
              <w:rPr>
                <w:sz w:val="20"/>
              </w:rPr>
            </w:pPr>
            <w:r>
              <w:rPr>
                <w:sz w:val="20"/>
              </w:rPr>
              <w:t>Appropriate</w:t>
            </w:r>
            <w:r>
              <w:rPr>
                <w:spacing w:val="-14"/>
                <w:sz w:val="20"/>
              </w:rPr>
              <w:t xml:space="preserve"> </w:t>
            </w:r>
            <w:r>
              <w:rPr>
                <w:sz w:val="20"/>
              </w:rPr>
              <w:t>use of tools</w:t>
            </w:r>
          </w:p>
        </w:tc>
        <w:tc>
          <w:tcPr>
            <w:tcW w:w="1702" w:type="dxa"/>
          </w:tcPr>
          <w:p w14:paraId="390B9C11">
            <w:pPr>
              <w:pStyle w:val="8"/>
              <w:spacing w:before="113"/>
              <w:ind w:left="133" w:right="113" w:firstLine="278"/>
              <w:rPr>
                <w:sz w:val="20"/>
              </w:rPr>
            </w:pPr>
            <w:r>
              <w:rPr>
                <w:sz w:val="20"/>
              </w:rPr>
              <w:t>Limited or inconsistent</w:t>
            </w:r>
            <w:r>
              <w:rPr>
                <w:spacing w:val="-14"/>
                <w:sz w:val="20"/>
              </w:rPr>
              <w:t xml:space="preserve"> </w:t>
            </w:r>
            <w:r>
              <w:rPr>
                <w:sz w:val="20"/>
              </w:rPr>
              <w:t>use</w:t>
            </w:r>
          </w:p>
        </w:tc>
        <w:tc>
          <w:tcPr>
            <w:tcW w:w="1447" w:type="dxa"/>
          </w:tcPr>
          <w:p w14:paraId="6B3A0BDA">
            <w:pPr>
              <w:pStyle w:val="8"/>
              <w:spacing w:before="113"/>
              <w:ind w:left="190" w:firstLine="26"/>
              <w:rPr>
                <w:sz w:val="20"/>
              </w:rPr>
            </w:pPr>
            <w:r>
              <w:rPr>
                <w:sz w:val="20"/>
              </w:rPr>
              <w:t>Incorrect</w:t>
            </w:r>
            <w:r>
              <w:rPr>
                <w:spacing w:val="-9"/>
                <w:sz w:val="20"/>
              </w:rPr>
              <w:t xml:space="preserve"> </w:t>
            </w:r>
            <w:r>
              <w:rPr>
                <w:sz w:val="20"/>
              </w:rPr>
              <w:t>or minimal</w:t>
            </w:r>
            <w:r>
              <w:rPr>
                <w:spacing w:val="-8"/>
                <w:sz w:val="20"/>
              </w:rPr>
              <w:t xml:space="preserve"> </w:t>
            </w:r>
            <w:r>
              <w:rPr>
                <w:spacing w:val="-5"/>
                <w:sz w:val="20"/>
              </w:rPr>
              <w:t>use</w:t>
            </w:r>
          </w:p>
        </w:tc>
      </w:tr>
      <w:tr w14:paraId="4548C6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90" w:hRule="atLeast"/>
        </w:trPr>
        <w:tc>
          <w:tcPr>
            <w:tcW w:w="1679" w:type="dxa"/>
          </w:tcPr>
          <w:p w14:paraId="3BC637B9">
            <w:pPr>
              <w:pStyle w:val="8"/>
              <w:spacing w:before="113"/>
              <w:ind w:left="332" w:right="308" w:hanging="5"/>
              <w:rPr>
                <w:rFonts w:ascii="Arial"/>
                <w:b/>
                <w:sz w:val="20"/>
              </w:rPr>
            </w:pPr>
            <w:r>
              <w:rPr>
                <w:rFonts w:ascii="Arial"/>
                <w:b/>
                <w:sz w:val="20"/>
              </w:rPr>
              <w:t>Analysis</w:t>
            </w:r>
            <w:r>
              <w:rPr>
                <w:rFonts w:ascii="Arial"/>
                <w:b/>
                <w:spacing w:val="-14"/>
                <w:sz w:val="20"/>
              </w:rPr>
              <w:t xml:space="preserve"> </w:t>
            </w:r>
            <w:r>
              <w:rPr>
                <w:rFonts w:ascii="Arial"/>
                <w:b/>
                <w:sz w:val="20"/>
              </w:rPr>
              <w:t xml:space="preserve">&amp; </w:t>
            </w:r>
            <w:r>
              <w:rPr>
                <w:rFonts w:ascii="Arial"/>
                <w:b/>
                <w:spacing w:val="-2"/>
                <w:sz w:val="20"/>
              </w:rPr>
              <w:t>Evaluation</w:t>
            </w:r>
          </w:p>
        </w:tc>
        <w:tc>
          <w:tcPr>
            <w:tcW w:w="1141" w:type="dxa"/>
          </w:tcPr>
          <w:p w14:paraId="1A7C17FC">
            <w:pPr>
              <w:pStyle w:val="8"/>
              <w:spacing w:before="228"/>
              <w:ind w:left="11"/>
              <w:jc w:val="center"/>
              <w:rPr>
                <w:sz w:val="20"/>
              </w:rPr>
            </w:pPr>
            <w:r>
              <w:rPr>
                <w:spacing w:val="-5"/>
                <w:sz w:val="20"/>
              </w:rPr>
              <w:t>15%</w:t>
            </w:r>
          </w:p>
        </w:tc>
        <w:tc>
          <w:tcPr>
            <w:tcW w:w="2109" w:type="dxa"/>
          </w:tcPr>
          <w:p w14:paraId="3EC18A01">
            <w:pPr>
              <w:pStyle w:val="8"/>
              <w:ind w:left="14"/>
              <w:jc w:val="center"/>
              <w:rPr>
                <w:sz w:val="20"/>
              </w:rPr>
            </w:pPr>
            <w:r>
              <w:rPr>
                <w:sz w:val="20"/>
              </w:rPr>
              <w:t>Insightful</w:t>
            </w:r>
            <w:r>
              <w:rPr>
                <w:spacing w:val="-14"/>
                <w:sz w:val="20"/>
              </w:rPr>
              <w:t xml:space="preserve"> </w:t>
            </w:r>
            <w:r>
              <w:rPr>
                <w:sz w:val="20"/>
              </w:rPr>
              <w:t>analysis</w:t>
            </w:r>
            <w:r>
              <w:rPr>
                <w:spacing w:val="-14"/>
                <w:sz w:val="20"/>
              </w:rPr>
              <w:t xml:space="preserve"> </w:t>
            </w:r>
            <w:r>
              <w:rPr>
                <w:sz w:val="20"/>
              </w:rPr>
              <w:t>with strong</w:t>
            </w:r>
            <w:r>
              <w:rPr>
                <w:spacing w:val="-13"/>
                <w:sz w:val="20"/>
              </w:rPr>
              <w:t xml:space="preserve"> </w:t>
            </w:r>
            <w:r>
              <w:rPr>
                <w:sz w:val="20"/>
              </w:rPr>
              <w:t>justification</w:t>
            </w:r>
            <w:r>
              <w:rPr>
                <w:spacing w:val="-8"/>
                <w:sz w:val="20"/>
              </w:rPr>
              <w:t xml:space="preserve"> </w:t>
            </w:r>
            <w:r>
              <w:rPr>
                <w:spacing w:val="-5"/>
                <w:sz w:val="20"/>
              </w:rPr>
              <w:t>and</w:t>
            </w:r>
          </w:p>
          <w:p w14:paraId="40FBCE28">
            <w:pPr>
              <w:pStyle w:val="8"/>
              <w:spacing w:line="209" w:lineRule="exact"/>
              <w:ind w:left="14" w:right="3"/>
              <w:jc w:val="center"/>
              <w:rPr>
                <w:sz w:val="20"/>
              </w:rPr>
            </w:pPr>
            <w:r>
              <w:rPr>
                <w:spacing w:val="-2"/>
                <w:sz w:val="20"/>
              </w:rPr>
              <w:t>optimization</w:t>
            </w:r>
          </w:p>
        </w:tc>
        <w:tc>
          <w:tcPr>
            <w:tcW w:w="1695" w:type="dxa"/>
          </w:tcPr>
          <w:p w14:paraId="272D9334">
            <w:pPr>
              <w:pStyle w:val="8"/>
              <w:spacing w:before="113"/>
              <w:ind w:left="146" w:right="127" w:firstLine="67"/>
              <w:rPr>
                <w:sz w:val="20"/>
              </w:rPr>
            </w:pPr>
            <w:r>
              <w:rPr>
                <w:sz w:val="20"/>
              </w:rPr>
              <w:t>Good analysis with</w:t>
            </w:r>
            <w:r>
              <w:rPr>
                <w:spacing w:val="-14"/>
                <w:sz w:val="20"/>
              </w:rPr>
              <w:t xml:space="preserve"> </w:t>
            </w:r>
            <w:r>
              <w:rPr>
                <w:sz w:val="20"/>
              </w:rPr>
              <w:t>justification</w:t>
            </w:r>
          </w:p>
        </w:tc>
        <w:tc>
          <w:tcPr>
            <w:tcW w:w="1702" w:type="dxa"/>
          </w:tcPr>
          <w:p w14:paraId="69FBE463">
            <w:pPr>
              <w:pStyle w:val="8"/>
              <w:spacing w:before="113"/>
              <w:ind w:left="78" w:firstLine="139"/>
              <w:rPr>
                <w:sz w:val="20"/>
              </w:rPr>
            </w:pPr>
            <w:r>
              <w:rPr>
                <w:sz w:val="20"/>
              </w:rPr>
              <w:t>Basic analysis with</w:t>
            </w:r>
            <w:r>
              <w:rPr>
                <w:spacing w:val="-14"/>
                <w:sz w:val="20"/>
              </w:rPr>
              <w:t xml:space="preserve"> </w:t>
            </w:r>
            <w:r>
              <w:rPr>
                <w:sz w:val="20"/>
              </w:rPr>
              <w:t>limited</w:t>
            </w:r>
            <w:r>
              <w:rPr>
                <w:spacing w:val="-14"/>
                <w:sz w:val="20"/>
              </w:rPr>
              <w:t xml:space="preserve"> </w:t>
            </w:r>
            <w:r>
              <w:rPr>
                <w:sz w:val="20"/>
              </w:rPr>
              <w:t>depth</w:t>
            </w:r>
          </w:p>
        </w:tc>
        <w:tc>
          <w:tcPr>
            <w:tcW w:w="1447" w:type="dxa"/>
          </w:tcPr>
          <w:p w14:paraId="73C2DF4A">
            <w:pPr>
              <w:pStyle w:val="8"/>
              <w:spacing w:before="113"/>
              <w:ind w:left="361" w:hanging="106"/>
              <w:rPr>
                <w:sz w:val="20"/>
              </w:rPr>
            </w:pPr>
            <w:r>
              <w:rPr>
                <w:sz w:val="20"/>
              </w:rPr>
              <w:t>Poor</w:t>
            </w:r>
            <w:r>
              <w:rPr>
                <w:spacing w:val="-14"/>
                <w:sz w:val="20"/>
              </w:rPr>
              <w:t xml:space="preserve"> </w:t>
            </w:r>
            <w:r>
              <w:rPr>
                <w:sz w:val="20"/>
              </w:rPr>
              <w:t>or</w:t>
            </w:r>
            <w:r>
              <w:rPr>
                <w:spacing w:val="-14"/>
                <w:sz w:val="20"/>
              </w:rPr>
              <w:t xml:space="preserve"> </w:t>
            </w:r>
            <w:r>
              <w:rPr>
                <w:sz w:val="20"/>
              </w:rPr>
              <w:t xml:space="preserve">no </w:t>
            </w:r>
            <w:r>
              <w:rPr>
                <w:spacing w:val="-2"/>
                <w:sz w:val="20"/>
              </w:rPr>
              <w:t>analysis</w:t>
            </w:r>
          </w:p>
        </w:tc>
      </w:tr>
      <w:tr w14:paraId="2AD878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89" w:hRule="atLeast"/>
        </w:trPr>
        <w:tc>
          <w:tcPr>
            <w:tcW w:w="1679" w:type="dxa"/>
          </w:tcPr>
          <w:p w14:paraId="6C7DF4B1">
            <w:pPr>
              <w:pStyle w:val="8"/>
              <w:spacing w:before="114"/>
              <w:ind w:left="527" w:right="35" w:hanging="471"/>
              <w:rPr>
                <w:rFonts w:ascii="Arial"/>
                <w:b/>
                <w:sz w:val="20"/>
              </w:rPr>
            </w:pPr>
            <w:r>
              <w:rPr>
                <w:rFonts w:ascii="Arial"/>
                <w:b/>
                <w:sz w:val="20"/>
              </w:rPr>
              <w:t>Documentation</w:t>
            </w:r>
            <w:r>
              <w:rPr>
                <w:rFonts w:ascii="Arial"/>
                <w:b/>
                <w:spacing w:val="-14"/>
                <w:sz w:val="20"/>
              </w:rPr>
              <w:t xml:space="preserve"> </w:t>
            </w:r>
            <w:r>
              <w:rPr>
                <w:rFonts w:ascii="Arial"/>
                <w:b/>
                <w:sz w:val="20"/>
              </w:rPr>
              <w:t xml:space="preserve">/ </w:t>
            </w:r>
            <w:r>
              <w:rPr>
                <w:rFonts w:ascii="Arial"/>
                <w:b/>
                <w:spacing w:val="-2"/>
                <w:sz w:val="20"/>
              </w:rPr>
              <w:t>Clarity</w:t>
            </w:r>
          </w:p>
        </w:tc>
        <w:tc>
          <w:tcPr>
            <w:tcW w:w="1141" w:type="dxa"/>
          </w:tcPr>
          <w:p w14:paraId="0004CBA4">
            <w:pPr>
              <w:pStyle w:val="8"/>
              <w:spacing w:before="229"/>
              <w:ind w:left="11"/>
              <w:jc w:val="center"/>
              <w:rPr>
                <w:sz w:val="20"/>
              </w:rPr>
            </w:pPr>
            <w:r>
              <w:rPr>
                <w:spacing w:val="-5"/>
                <w:sz w:val="20"/>
              </w:rPr>
              <w:t>10%</w:t>
            </w:r>
          </w:p>
        </w:tc>
        <w:tc>
          <w:tcPr>
            <w:tcW w:w="2109" w:type="dxa"/>
          </w:tcPr>
          <w:p w14:paraId="639D40BF">
            <w:pPr>
              <w:pStyle w:val="8"/>
              <w:spacing w:line="230" w:lineRule="exact"/>
              <w:ind w:left="72" w:right="59"/>
              <w:jc w:val="center"/>
              <w:rPr>
                <w:sz w:val="20"/>
              </w:rPr>
            </w:pPr>
            <w:r>
              <w:rPr>
                <w:sz w:val="20"/>
              </w:rPr>
              <w:t>Clear,</w:t>
            </w:r>
            <w:r>
              <w:rPr>
                <w:spacing w:val="-14"/>
                <w:sz w:val="20"/>
              </w:rPr>
              <w:t xml:space="preserve"> </w:t>
            </w:r>
            <w:r>
              <w:rPr>
                <w:sz w:val="20"/>
              </w:rPr>
              <w:t>well-structured, and properly presented solution</w:t>
            </w:r>
          </w:p>
        </w:tc>
        <w:tc>
          <w:tcPr>
            <w:tcW w:w="1695" w:type="dxa"/>
          </w:tcPr>
          <w:p w14:paraId="5E5A50A6">
            <w:pPr>
              <w:pStyle w:val="8"/>
              <w:spacing w:before="114"/>
              <w:ind w:left="285" w:hanging="178"/>
              <w:rPr>
                <w:sz w:val="20"/>
              </w:rPr>
            </w:pPr>
            <w:r>
              <w:rPr>
                <w:sz w:val="20"/>
              </w:rPr>
              <w:t>Mostly</w:t>
            </w:r>
            <w:r>
              <w:rPr>
                <w:spacing w:val="-14"/>
                <w:sz w:val="20"/>
              </w:rPr>
              <w:t xml:space="preserve"> </w:t>
            </w:r>
            <w:r>
              <w:rPr>
                <w:sz w:val="20"/>
              </w:rPr>
              <w:t>clear</w:t>
            </w:r>
            <w:r>
              <w:rPr>
                <w:spacing w:val="-14"/>
                <w:sz w:val="20"/>
              </w:rPr>
              <w:t xml:space="preserve"> </w:t>
            </w:r>
            <w:r>
              <w:rPr>
                <w:sz w:val="20"/>
              </w:rPr>
              <w:t>with minor issues</w:t>
            </w:r>
          </w:p>
        </w:tc>
        <w:tc>
          <w:tcPr>
            <w:tcW w:w="1702" w:type="dxa"/>
          </w:tcPr>
          <w:p w14:paraId="19201571">
            <w:pPr>
              <w:pStyle w:val="8"/>
              <w:spacing w:before="114"/>
              <w:ind w:left="193" w:right="176" w:firstLine="96"/>
              <w:rPr>
                <w:sz w:val="20"/>
              </w:rPr>
            </w:pPr>
            <w:r>
              <w:rPr>
                <w:sz w:val="20"/>
              </w:rPr>
              <w:t>Basic clarity, missing</w:t>
            </w:r>
            <w:r>
              <w:rPr>
                <w:spacing w:val="-14"/>
                <w:sz w:val="20"/>
              </w:rPr>
              <w:t xml:space="preserve"> </w:t>
            </w:r>
            <w:r>
              <w:rPr>
                <w:sz w:val="20"/>
              </w:rPr>
              <w:t>details</w:t>
            </w:r>
          </w:p>
        </w:tc>
        <w:tc>
          <w:tcPr>
            <w:tcW w:w="1447" w:type="dxa"/>
          </w:tcPr>
          <w:p w14:paraId="5418DD23">
            <w:pPr>
              <w:pStyle w:val="8"/>
              <w:spacing w:line="230" w:lineRule="exact"/>
              <w:ind w:left="65" w:right="53" w:firstLine="1"/>
              <w:jc w:val="center"/>
              <w:rPr>
                <w:sz w:val="20"/>
              </w:rPr>
            </w:pPr>
            <w:r>
              <w:rPr>
                <w:sz w:val="20"/>
              </w:rPr>
              <w:t xml:space="preserve">Poor or </w:t>
            </w:r>
            <w:r>
              <w:rPr>
                <w:spacing w:val="-2"/>
                <w:sz w:val="20"/>
              </w:rPr>
              <w:t>unclear documentation</w:t>
            </w:r>
          </w:p>
        </w:tc>
      </w:tr>
    </w:tbl>
    <w:p w14:paraId="29466C3C">
      <w:pPr>
        <w:pStyle w:val="4"/>
        <w:ind w:left="0"/>
        <w:rPr>
          <w:rFonts w:ascii="Arial"/>
          <w:b/>
        </w:rPr>
      </w:pPr>
    </w:p>
    <w:p w14:paraId="16D5E33C">
      <w:pPr>
        <w:pStyle w:val="4"/>
        <w:spacing w:before="147"/>
        <w:ind w:left="0"/>
        <w:rPr>
          <w:rFonts w:ascii="Arial"/>
          <w:b/>
        </w:rPr>
      </w:pPr>
    </w:p>
    <w:tbl>
      <w:tblPr>
        <w:tblStyle w:val="3"/>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7"/>
        <w:gridCol w:w="1769"/>
        <w:gridCol w:w="1598"/>
        <w:gridCol w:w="1015"/>
        <w:gridCol w:w="1142"/>
        <w:gridCol w:w="1281"/>
        <w:gridCol w:w="1299"/>
        <w:gridCol w:w="752"/>
      </w:tblGrid>
      <w:tr w14:paraId="2EA873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1" w:hRule="atLeast"/>
        </w:trPr>
        <w:tc>
          <w:tcPr>
            <w:tcW w:w="987" w:type="dxa"/>
          </w:tcPr>
          <w:p w14:paraId="0515A5C6">
            <w:pPr>
              <w:pStyle w:val="8"/>
              <w:ind w:left="107" w:right="96"/>
              <w:jc w:val="both"/>
              <w:rPr>
                <w:rFonts w:ascii="Arial"/>
                <w:b/>
                <w:sz w:val="22"/>
              </w:rPr>
            </w:pPr>
            <w:r>
              <w:rPr>
                <w:rFonts w:ascii="Arial"/>
                <w:b/>
                <w:color w:val="1F4E79"/>
                <w:sz w:val="22"/>
              </w:rPr>
              <w:t>Q.</w:t>
            </w:r>
            <w:r>
              <w:rPr>
                <w:rFonts w:ascii="Arial"/>
                <w:b/>
                <w:color w:val="1F4E79"/>
                <w:spacing w:val="-16"/>
                <w:sz w:val="22"/>
              </w:rPr>
              <w:t xml:space="preserve"> </w:t>
            </w:r>
            <w:r>
              <w:rPr>
                <w:rFonts w:ascii="Arial"/>
                <w:b/>
                <w:color w:val="1F4E79"/>
                <w:sz w:val="22"/>
              </w:rPr>
              <w:t>No.</w:t>
            </w:r>
            <w:r>
              <w:rPr>
                <w:rFonts w:ascii="Arial"/>
                <w:b/>
                <w:color w:val="1F4E79"/>
                <w:spacing w:val="-15"/>
                <w:sz w:val="22"/>
              </w:rPr>
              <w:t xml:space="preserve"> </w:t>
            </w:r>
            <w:r>
              <w:rPr>
                <w:rFonts w:ascii="Arial"/>
                <w:b/>
                <w:color w:val="1F4E79"/>
                <w:sz w:val="22"/>
              </w:rPr>
              <w:t xml:space="preserve">/ </w:t>
            </w:r>
            <w:r>
              <w:rPr>
                <w:rFonts w:ascii="Arial"/>
                <w:b/>
                <w:color w:val="1F4E79"/>
                <w:spacing w:val="-2"/>
                <w:sz w:val="22"/>
              </w:rPr>
              <w:t>Criteria Level</w:t>
            </w:r>
          </w:p>
        </w:tc>
        <w:tc>
          <w:tcPr>
            <w:tcW w:w="1769" w:type="dxa"/>
          </w:tcPr>
          <w:p w14:paraId="5A6A628C">
            <w:pPr>
              <w:pStyle w:val="8"/>
              <w:ind w:left="107" w:right="96"/>
              <w:rPr>
                <w:rFonts w:ascii="Arial"/>
                <w:b/>
                <w:sz w:val="22"/>
              </w:rPr>
            </w:pPr>
            <w:r>
              <w:rPr>
                <w:rFonts w:ascii="Arial"/>
                <w:b/>
                <w:color w:val="1F4E79"/>
                <w:spacing w:val="-2"/>
                <w:sz w:val="22"/>
              </w:rPr>
              <w:t xml:space="preserve">Understanding </w:t>
            </w:r>
            <w:r>
              <w:rPr>
                <w:rFonts w:ascii="Arial"/>
                <w:b/>
                <w:color w:val="1F4E79"/>
                <w:sz w:val="22"/>
              </w:rPr>
              <w:t>of Concepts</w:t>
            </w:r>
          </w:p>
        </w:tc>
        <w:tc>
          <w:tcPr>
            <w:tcW w:w="1598" w:type="dxa"/>
          </w:tcPr>
          <w:p w14:paraId="3CBCC64F">
            <w:pPr>
              <w:pStyle w:val="8"/>
              <w:ind w:left="106" w:right="95"/>
              <w:rPr>
                <w:rFonts w:ascii="Arial"/>
                <w:b/>
                <w:sz w:val="22"/>
              </w:rPr>
            </w:pPr>
            <w:r>
              <w:rPr>
                <w:rFonts w:ascii="Arial"/>
                <w:b/>
                <w:color w:val="1F4E79"/>
                <w:spacing w:val="-2"/>
                <w:sz w:val="22"/>
              </w:rPr>
              <w:t>Experimental Design</w:t>
            </w:r>
          </w:p>
        </w:tc>
        <w:tc>
          <w:tcPr>
            <w:tcW w:w="1015" w:type="dxa"/>
          </w:tcPr>
          <w:p w14:paraId="52BF1D57">
            <w:pPr>
              <w:pStyle w:val="8"/>
              <w:ind w:left="107" w:right="224"/>
              <w:rPr>
                <w:rFonts w:ascii="Arial"/>
                <w:b/>
                <w:sz w:val="22"/>
              </w:rPr>
            </w:pPr>
            <w:r>
              <w:rPr>
                <w:rFonts w:ascii="Arial"/>
                <w:b/>
                <w:color w:val="1F4E79"/>
                <w:sz w:val="22"/>
              </w:rPr>
              <w:t>Use</w:t>
            </w:r>
            <w:r>
              <w:rPr>
                <w:rFonts w:ascii="Arial"/>
                <w:b/>
                <w:color w:val="1F4E79"/>
                <w:spacing w:val="-16"/>
                <w:sz w:val="22"/>
              </w:rPr>
              <w:t xml:space="preserve"> </w:t>
            </w:r>
            <w:r>
              <w:rPr>
                <w:rFonts w:ascii="Arial"/>
                <w:b/>
                <w:color w:val="1F4E79"/>
                <w:sz w:val="22"/>
              </w:rPr>
              <w:t xml:space="preserve">of </w:t>
            </w:r>
            <w:r>
              <w:rPr>
                <w:rFonts w:ascii="Arial"/>
                <w:b/>
                <w:color w:val="1F4E79"/>
                <w:spacing w:val="-2"/>
                <w:sz w:val="22"/>
              </w:rPr>
              <w:t>Tools</w:t>
            </w:r>
          </w:p>
        </w:tc>
        <w:tc>
          <w:tcPr>
            <w:tcW w:w="1142" w:type="dxa"/>
          </w:tcPr>
          <w:p w14:paraId="7C81E8C7">
            <w:pPr>
              <w:pStyle w:val="8"/>
              <w:ind w:left="107" w:right="117"/>
              <w:rPr>
                <w:rFonts w:ascii="Arial"/>
                <w:b/>
                <w:sz w:val="22"/>
              </w:rPr>
            </w:pPr>
            <w:r>
              <w:rPr>
                <w:rFonts w:ascii="Arial"/>
                <w:b/>
                <w:color w:val="1F4E79"/>
                <w:spacing w:val="-2"/>
                <w:sz w:val="22"/>
              </w:rPr>
              <w:t xml:space="preserve">Analysis </w:t>
            </w:r>
            <w:r>
              <w:rPr>
                <w:rFonts w:ascii="Arial"/>
                <w:b/>
                <w:color w:val="1F4E79"/>
                <w:spacing w:val="-6"/>
                <w:sz w:val="22"/>
              </w:rPr>
              <w:t xml:space="preserve">of </w:t>
            </w:r>
            <w:r>
              <w:rPr>
                <w:rFonts w:ascii="Arial"/>
                <w:b/>
                <w:color w:val="1F4E79"/>
                <w:spacing w:val="-2"/>
                <w:sz w:val="22"/>
              </w:rPr>
              <w:t>Results</w:t>
            </w:r>
          </w:p>
        </w:tc>
        <w:tc>
          <w:tcPr>
            <w:tcW w:w="1281" w:type="dxa"/>
          </w:tcPr>
          <w:p w14:paraId="725F706B">
            <w:pPr>
              <w:pStyle w:val="8"/>
              <w:ind w:left="107" w:right="157"/>
              <w:rPr>
                <w:rFonts w:ascii="Arial"/>
                <w:b/>
                <w:sz w:val="22"/>
              </w:rPr>
            </w:pPr>
            <w:r>
              <w:rPr>
                <w:rFonts w:ascii="Arial"/>
                <w:b/>
                <w:color w:val="1F4E79"/>
                <w:spacing w:val="-2"/>
                <w:sz w:val="22"/>
              </w:rPr>
              <w:t>Documen tation</w:t>
            </w:r>
          </w:p>
        </w:tc>
        <w:tc>
          <w:tcPr>
            <w:tcW w:w="1299" w:type="dxa"/>
          </w:tcPr>
          <w:p w14:paraId="4A39B37A">
            <w:pPr>
              <w:pStyle w:val="8"/>
              <w:spacing w:line="251" w:lineRule="exact"/>
              <w:ind w:left="108"/>
              <w:rPr>
                <w:rFonts w:ascii="Arial"/>
                <w:b/>
                <w:sz w:val="22"/>
              </w:rPr>
            </w:pPr>
            <w:r>
              <w:rPr>
                <w:rFonts w:ascii="Arial"/>
                <w:b/>
                <w:color w:val="1F4E79"/>
                <w:sz w:val="22"/>
              </w:rPr>
              <w:t>Sub.</w:t>
            </w:r>
            <w:r>
              <w:rPr>
                <w:rFonts w:ascii="Arial"/>
                <w:b/>
                <w:color w:val="1F4E79"/>
                <w:spacing w:val="-9"/>
                <w:sz w:val="22"/>
              </w:rPr>
              <w:t xml:space="preserve"> </w:t>
            </w:r>
            <w:r>
              <w:rPr>
                <w:rFonts w:ascii="Arial"/>
                <w:b/>
                <w:color w:val="1F4E79"/>
                <w:spacing w:val="-2"/>
                <w:sz w:val="22"/>
              </w:rPr>
              <w:t>Total</w:t>
            </w:r>
          </w:p>
        </w:tc>
        <w:tc>
          <w:tcPr>
            <w:tcW w:w="752" w:type="dxa"/>
          </w:tcPr>
          <w:p w14:paraId="06B14FA1">
            <w:pPr>
              <w:pStyle w:val="8"/>
              <w:spacing w:line="251" w:lineRule="exact"/>
              <w:ind w:left="107"/>
              <w:rPr>
                <w:rFonts w:ascii="Arial"/>
                <w:b/>
                <w:sz w:val="22"/>
              </w:rPr>
            </w:pPr>
            <w:r>
              <w:rPr>
                <w:rFonts w:ascii="Arial"/>
                <w:b/>
                <w:color w:val="1F4E79"/>
                <w:spacing w:val="-2"/>
                <w:sz w:val="22"/>
              </w:rPr>
              <w:t>Total</w:t>
            </w:r>
          </w:p>
          <w:p w14:paraId="5F917C44">
            <w:pPr>
              <w:pStyle w:val="8"/>
              <w:spacing w:line="252" w:lineRule="exact"/>
              <w:ind w:left="167"/>
              <w:rPr>
                <w:rFonts w:ascii="Arial"/>
                <w:b/>
                <w:sz w:val="22"/>
              </w:rPr>
            </w:pPr>
            <w:r>
              <w:rPr>
                <w:rFonts w:ascii="Arial"/>
                <w:b/>
                <w:color w:val="1F4E79"/>
                <w:spacing w:val="-10"/>
                <w:sz w:val="22"/>
              </w:rPr>
              <w:t>%</w:t>
            </w:r>
          </w:p>
        </w:tc>
      </w:tr>
      <w:tr w14:paraId="626A34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987" w:type="dxa"/>
          </w:tcPr>
          <w:p w14:paraId="510A0FF1">
            <w:pPr>
              <w:pStyle w:val="8"/>
              <w:spacing w:line="252" w:lineRule="exact"/>
              <w:ind w:left="107"/>
              <w:rPr>
                <w:rFonts w:ascii="Arial"/>
                <w:b/>
                <w:sz w:val="22"/>
              </w:rPr>
            </w:pPr>
            <w:r>
              <w:rPr>
                <w:rFonts w:ascii="Arial"/>
                <w:b/>
                <w:color w:val="1F4E79"/>
                <w:spacing w:val="-10"/>
                <w:sz w:val="22"/>
              </w:rPr>
              <w:t>1</w:t>
            </w:r>
          </w:p>
        </w:tc>
        <w:tc>
          <w:tcPr>
            <w:tcW w:w="1769" w:type="dxa"/>
          </w:tcPr>
          <w:p w14:paraId="6CEBADBC">
            <w:pPr>
              <w:pStyle w:val="8"/>
              <w:rPr>
                <w:rFonts w:hint="default" w:ascii="Times New Roman"/>
                <w:sz w:val="18"/>
                <w:lang w:val="en-US"/>
              </w:rPr>
            </w:pPr>
            <w:r>
              <w:rPr>
                <w:rFonts w:hint="default" w:ascii="Times New Roman"/>
                <w:sz w:val="18"/>
                <w:lang w:val="en-US"/>
              </w:rPr>
              <w:t>5</w:t>
            </w:r>
          </w:p>
        </w:tc>
        <w:tc>
          <w:tcPr>
            <w:tcW w:w="1598" w:type="dxa"/>
          </w:tcPr>
          <w:p w14:paraId="42D3DBF2">
            <w:pPr>
              <w:pStyle w:val="8"/>
              <w:rPr>
                <w:rFonts w:hint="default" w:ascii="Times New Roman"/>
                <w:sz w:val="18"/>
                <w:lang w:val="en-US"/>
              </w:rPr>
            </w:pPr>
            <w:r>
              <w:rPr>
                <w:rFonts w:hint="default" w:ascii="Times New Roman"/>
                <w:sz w:val="18"/>
                <w:lang w:val="en-US"/>
              </w:rPr>
              <w:t>4</w:t>
            </w:r>
          </w:p>
        </w:tc>
        <w:tc>
          <w:tcPr>
            <w:tcW w:w="1015" w:type="dxa"/>
          </w:tcPr>
          <w:p w14:paraId="342811F9">
            <w:pPr>
              <w:pStyle w:val="8"/>
              <w:rPr>
                <w:rFonts w:hint="default" w:ascii="Times New Roman"/>
                <w:sz w:val="18"/>
                <w:lang w:val="en-US"/>
              </w:rPr>
            </w:pPr>
            <w:r>
              <w:rPr>
                <w:rFonts w:hint="default" w:ascii="Times New Roman"/>
                <w:sz w:val="18"/>
                <w:lang w:val="en-US"/>
              </w:rPr>
              <w:t>5</w:t>
            </w:r>
          </w:p>
        </w:tc>
        <w:tc>
          <w:tcPr>
            <w:tcW w:w="1142" w:type="dxa"/>
          </w:tcPr>
          <w:p w14:paraId="5CB32D33">
            <w:pPr>
              <w:pStyle w:val="8"/>
              <w:rPr>
                <w:rFonts w:hint="default" w:ascii="Times New Roman"/>
                <w:sz w:val="18"/>
                <w:lang w:val="en-US"/>
              </w:rPr>
            </w:pPr>
            <w:r>
              <w:rPr>
                <w:rFonts w:hint="default" w:ascii="Times New Roman"/>
                <w:sz w:val="18"/>
                <w:lang w:val="en-US"/>
              </w:rPr>
              <w:t>4</w:t>
            </w:r>
          </w:p>
        </w:tc>
        <w:tc>
          <w:tcPr>
            <w:tcW w:w="1281" w:type="dxa"/>
          </w:tcPr>
          <w:p w14:paraId="2AC10839">
            <w:pPr>
              <w:pStyle w:val="8"/>
              <w:rPr>
                <w:rFonts w:hint="default" w:ascii="Times New Roman"/>
                <w:sz w:val="18"/>
                <w:lang w:val="en-US"/>
              </w:rPr>
            </w:pPr>
            <w:r>
              <w:rPr>
                <w:rFonts w:hint="default" w:ascii="Times New Roman"/>
                <w:sz w:val="18"/>
                <w:lang w:val="en-US"/>
              </w:rPr>
              <w:t>4</w:t>
            </w:r>
          </w:p>
        </w:tc>
        <w:tc>
          <w:tcPr>
            <w:tcW w:w="1299" w:type="dxa"/>
          </w:tcPr>
          <w:p w14:paraId="670F440F">
            <w:pPr>
              <w:pStyle w:val="8"/>
              <w:rPr>
                <w:rFonts w:hint="default" w:ascii="Times New Roman"/>
                <w:sz w:val="18"/>
                <w:lang w:val="en-US"/>
              </w:rPr>
            </w:pPr>
            <w:r>
              <w:rPr>
                <w:rFonts w:hint="default" w:ascii="Times New Roman"/>
                <w:sz w:val="18"/>
                <w:lang w:val="en-US"/>
              </w:rPr>
              <w:t>22</w:t>
            </w:r>
          </w:p>
        </w:tc>
        <w:tc>
          <w:tcPr>
            <w:tcW w:w="752" w:type="dxa"/>
            <w:vMerge w:val="restart"/>
          </w:tcPr>
          <w:p w14:paraId="0C1AD013">
            <w:pPr>
              <w:pStyle w:val="8"/>
              <w:rPr>
                <w:rFonts w:hint="default" w:ascii="Times New Roman"/>
                <w:sz w:val="18"/>
                <w:lang w:val="en-US"/>
              </w:rPr>
            </w:pPr>
            <w:r>
              <w:rPr>
                <w:rFonts w:hint="default" w:ascii="Times New Roman"/>
                <w:sz w:val="18"/>
                <w:lang w:val="en-US"/>
              </w:rPr>
              <w:t>89</w:t>
            </w:r>
          </w:p>
        </w:tc>
      </w:tr>
      <w:tr w14:paraId="36166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987" w:type="dxa"/>
          </w:tcPr>
          <w:p w14:paraId="589FFE23">
            <w:pPr>
              <w:pStyle w:val="8"/>
              <w:spacing w:line="252" w:lineRule="exact"/>
              <w:ind w:left="107"/>
              <w:rPr>
                <w:rFonts w:ascii="Arial"/>
                <w:b/>
                <w:sz w:val="22"/>
              </w:rPr>
            </w:pPr>
            <w:r>
              <w:rPr>
                <w:rFonts w:ascii="Arial"/>
                <w:b/>
                <w:color w:val="1F4E79"/>
                <w:spacing w:val="-10"/>
                <w:sz w:val="22"/>
              </w:rPr>
              <w:t>2</w:t>
            </w:r>
          </w:p>
        </w:tc>
        <w:tc>
          <w:tcPr>
            <w:tcW w:w="1769" w:type="dxa"/>
          </w:tcPr>
          <w:p w14:paraId="59307AD3">
            <w:pPr>
              <w:pStyle w:val="8"/>
              <w:rPr>
                <w:rFonts w:hint="default" w:ascii="Times New Roman"/>
                <w:sz w:val="18"/>
                <w:lang w:val="en-US"/>
              </w:rPr>
            </w:pPr>
            <w:r>
              <w:rPr>
                <w:rFonts w:hint="default" w:ascii="Times New Roman"/>
                <w:sz w:val="18"/>
                <w:lang w:val="en-US"/>
              </w:rPr>
              <w:t>4</w:t>
            </w:r>
          </w:p>
        </w:tc>
        <w:tc>
          <w:tcPr>
            <w:tcW w:w="1598" w:type="dxa"/>
          </w:tcPr>
          <w:p w14:paraId="09DAE771">
            <w:pPr>
              <w:pStyle w:val="8"/>
              <w:rPr>
                <w:rFonts w:hint="default" w:ascii="Times New Roman"/>
                <w:sz w:val="18"/>
                <w:lang w:val="en-US"/>
              </w:rPr>
            </w:pPr>
            <w:r>
              <w:rPr>
                <w:rFonts w:hint="default" w:ascii="Times New Roman"/>
                <w:sz w:val="18"/>
                <w:lang w:val="en-US"/>
              </w:rPr>
              <w:t>4</w:t>
            </w:r>
          </w:p>
        </w:tc>
        <w:tc>
          <w:tcPr>
            <w:tcW w:w="1015" w:type="dxa"/>
          </w:tcPr>
          <w:p w14:paraId="4A59FC8E">
            <w:pPr>
              <w:pStyle w:val="8"/>
              <w:rPr>
                <w:rFonts w:hint="default" w:ascii="Times New Roman"/>
                <w:sz w:val="18"/>
                <w:lang w:val="en-US"/>
              </w:rPr>
            </w:pPr>
            <w:r>
              <w:rPr>
                <w:rFonts w:hint="default" w:ascii="Times New Roman"/>
                <w:sz w:val="18"/>
                <w:lang w:val="en-US"/>
              </w:rPr>
              <w:t>4</w:t>
            </w:r>
          </w:p>
        </w:tc>
        <w:tc>
          <w:tcPr>
            <w:tcW w:w="1142" w:type="dxa"/>
          </w:tcPr>
          <w:p w14:paraId="5F0D424D">
            <w:pPr>
              <w:pStyle w:val="8"/>
              <w:rPr>
                <w:rFonts w:hint="default" w:ascii="Times New Roman"/>
                <w:sz w:val="18"/>
                <w:lang w:val="en-US"/>
              </w:rPr>
            </w:pPr>
            <w:r>
              <w:rPr>
                <w:rFonts w:hint="default" w:ascii="Times New Roman"/>
                <w:sz w:val="18"/>
                <w:lang w:val="en-US"/>
              </w:rPr>
              <w:t>5</w:t>
            </w:r>
          </w:p>
        </w:tc>
        <w:tc>
          <w:tcPr>
            <w:tcW w:w="1281" w:type="dxa"/>
          </w:tcPr>
          <w:p w14:paraId="2CBD9979">
            <w:pPr>
              <w:pStyle w:val="8"/>
              <w:rPr>
                <w:rFonts w:hint="default" w:ascii="Times New Roman"/>
                <w:sz w:val="18"/>
                <w:lang w:val="en-US"/>
              </w:rPr>
            </w:pPr>
            <w:r>
              <w:rPr>
                <w:rFonts w:hint="default" w:ascii="Times New Roman"/>
                <w:sz w:val="18"/>
                <w:lang w:val="en-US"/>
              </w:rPr>
              <w:t>5</w:t>
            </w:r>
          </w:p>
        </w:tc>
        <w:tc>
          <w:tcPr>
            <w:tcW w:w="1299" w:type="dxa"/>
          </w:tcPr>
          <w:p w14:paraId="5D071029">
            <w:pPr>
              <w:pStyle w:val="8"/>
              <w:rPr>
                <w:rFonts w:hint="default" w:ascii="Times New Roman"/>
                <w:sz w:val="18"/>
                <w:lang w:val="en-US"/>
              </w:rPr>
            </w:pPr>
            <w:r>
              <w:rPr>
                <w:rFonts w:hint="default" w:ascii="Times New Roman"/>
                <w:sz w:val="18"/>
                <w:lang w:val="en-US"/>
              </w:rPr>
              <w:t>22</w:t>
            </w:r>
          </w:p>
        </w:tc>
        <w:tc>
          <w:tcPr>
            <w:tcW w:w="752" w:type="dxa"/>
            <w:vMerge w:val="continue"/>
            <w:tcBorders>
              <w:top w:val="nil"/>
            </w:tcBorders>
          </w:tcPr>
          <w:p w14:paraId="4F1BEF0D">
            <w:pPr>
              <w:rPr>
                <w:sz w:val="2"/>
                <w:szCs w:val="2"/>
              </w:rPr>
            </w:pPr>
          </w:p>
        </w:tc>
      </w:tr>
      <w:tr w14:paraId="61AACD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987" w:type="dxa"/>
          </w:tcPr>
          <w:p w14:paraId="7522C428">
            <w:pPr>
              <w:pStyle w:val="8"/>
              <w:spacing w:line="252" w:lineRule="exact"/>
              <w:ind w:left="107"/>
              <w:rPr>
                <w:rFonts w:ascii="Arial"/>
                <w:b/>
                <w:sz w:val="22"/>
              </w:rPr>
            </w:pPr>
            <w:r>
              <w:rPr>
                <w:rFonts w:ascii="Arial"/>
                <w:b/>
                <w:color w:val="1F4E79"/>
                <w:spacing w:val="-10"/>
                <w:sz w:val="22"/>
              </w:rPr>
              <w:t>3</w:t>
            </w:r>
          </w:p>
        </w:tc>
        <w:tc>
          <w:tcPr>
            <w:tcW w:w="1769" w:type="dxa"/>
          </w:tcPr>
          <w:p w14:paraId="1B1250C0">
            <w:pPr>
              <w:pStyle w:val="8"/>
              <w:rPr>
                <w:rFonts w:hint="default" w:ascii="Times New Roman"/>
                <w:sz w:val="18"/>
                <w:lang w:val="en-US"/>
              </w:rPr>
            </w:pPr>
            <w:r>
              <w:rPr>
                <w:rFonts w:hint="default" w:ascii="Times New Roman"/>
                <w:sz w:val="18"/>
                <w:lang w:val="en-US"/>
              </w:rPr>
              <w:t>4</w:t>
            </w:r>
          </w:p>
        </w:tc>
        <w:tc>
          <w:tcPr>
            <w:tcW w:w="1598" w:type="dxa"/>
          </w:tcPr>
          <w:p w14:paraId="08BAEB5C">
            <w:pPr>
              <w:pStyle w:val="8"/>
              <w:rPr>
                <w:rFonts w:hint="default" w:ascii="Times New Roman"/>
                <w:sz w:val="18"/>
                <w:lang w:val="en-US"/>
              </w:rPr>
            </w:pPr>
            <w:r>
              <w:rPr>
                <w:rFonts w:hint="default" w:ascii="Times New Roman"/>
                <w:sz w:val="18"/>
                <w:lang w:val="en-US"/>
              </w:rPr>
              <w:t>5</w:t>
            </w:r>
          </w:p>
        </w:tc>
        <w:tc>
          <w:tcPr>
            <w:tcW w:w="1015" w:type="dxa"/>
          </w:tcPr>
          <w:p w14:paraId="452A7A90">
            <w:pPr>
              <w:pStyle w:val="8"/>
              <w:rPr>
                <w:rFonts w:hint="default" w:ascii="Times New Roman"/>
                <w:sz w:val="18"/>
                <w:lang w:val="en-US"/>
              </w:rPr>
            </w:pPr>
            <w:r>
              <w:rPr>
                <w:rFonts w:hint="default" w:ascii="Times New Roman"/>
                <w:sz w:val="18"/>
                <w:lang w:val="en-US"/>
              </w:rPr>
              <w:t>4</w:t>
            </w:r>
          </w:p>
        </w:tc>
        <w:tc>
          <w:tcPr>
            <w:tcW w:w="1142" w:type="dxa"/>
          </w:tcPr>
          <w:p w14:paraId="59C672FA">
            <w:pPr>
              <w:pStyle w:val="8"/>
              <w:rPr>
                <w:rFonts w:hint="default" w:ascii="Times New Roman"/>
                <w:sz w:val="18"/>
                <w:lang w:val="en-US"/>
              </w:rPr>
            </w:pPr>
            <w:r>
              <w:rPr>
                <w:rFonts w:hint="default" w:ascii="Times New Roman"/>
                <w:sz w:val="18"/>
                <w:lang w:val="en-US"/>
              </w:rPr>
              <w:t>5</w:t>
            </w:r>
          </w:p>
        </w:tc>
        <w:tc>
          <w:tcPr>
            <w:tcW w:w="1281" w:type="dxa"/>
          </w:tcPr>
          <w:p w14:paraId="53C96F01">
            <w:pPr>
              <w:pStyle w:val="8"/>
              <w:rPr>
                <w:rFonts w:hint="default" w:ascii="Times New Roman"/>
                <w:sz w:val="18"/>
                <w:lang w:val="en-US"/>
              </w:rPr>
            </w:pPr>
            <w:r>
              <w:rPr>
                <w:rFonts w:hint="default" w:ascii="Times New Roman"/>
                <w:sz w:val="18"/>
                <w:lang w:val="en-US"/>
              </w:rPr>
              <w:t>4</w:t>
            </w:r>
          </w:p>
        </w:tc>
        <w:tc>
          <w:tcPr>
            <w:tcW w:w="1299" w:type="dxa"/>
          </w:tcPr>
          <w:p w14:paraId="4229134D">
            <w:pPr>
              <w:pStyle w:val="8"/>
              <w:rPr>
                <w:rFonts w:hint="default" w:ascii="Times New Roman"/>
                <w:sz w:val="18"/>
                <w:lang w:val="en-US"/>
              </w:rPr>
            </w:pPr>
            <w:r>
              <w:rPr>
                <w:rFonts w:hint="default" w:ascii="Times New Roman"/>
                <w:sz w:val="18"/>
                <w:lang w:val="en-US"/>
              </w:rPr>
              <w:t>22</w:t>
            </w:r>
          </w:p>
        </w:tc>
        <w:tc>
          <w:tcPr>
            <w:tcW w:w="752" w:type="dxa"/>
            <w:vMerge w:val="continue"/>
            <w:tcBorders>
              <w:top w:val="nil"/>
            </w:tcBorders>
          </w:tcPr>
          <w:p w14:paraId="47BD42A0">
            <w:pPr>
              <w:rPr>
                <w:sz w:val="2"/>
                <w:szCs w:val="2"/>
              </w:rPr>
            </w:pPr>
          </w:p>
        </w:tc>
      </w:tr>
      <w:tr w14:paraId="3F3F0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987" w:type="dxa"/>
          </w:tcPr>
          <w:p w14:paraId="66768CA2">
            <w:pPr>
              <w:pStyle w:val="8"/>
              <w:spacing w:line="252" w:lineRule="exact"/>
              <w:ind w:left="107"/>
              <w:rPr>
                <w:rFonts w:ascii="Arial"/>
                <w:b/>
                <w:sz w:val="22"/>
              </w:rPr>
            </w:pPr>
            <w:r>
              <w:rPr>
                <w:rFonts w:ascii="Arial"/>
                <w:b/>
                <w:color w:val="1F4E79"/>
                <w:spacing w:val="-10"/>
                <w:sz w:val="22"/>
              </w:rPr>
              <w:t>4</w:t>
            </w:r>
          </w:p>
        </w:tc>
        <w:tc>
          <w:tcPr>
            <w:tcW w:w="1769" w:type="dxa"/>
          </w:tcPr>
          <w:p w14:paraId="4F92EF62">
            <w:pPr>
              <w:pStyle w:val="8"/>
              <w:rPr>
                <w:rFonts w:hint="default" w:ascii="Times New Roman"/>
                <w:sz w:val="18"/>
                <w:lang w:val="en-US"/>
              </w:rPr>
            </w:pPr>
            <w:r>
              <w:rPr>
                <w:rFonts w:hint="default" w:ascii="Times New Roman"/>
                <w:sz w:val="18"/>
                <w:lang w:val="en-US"/>
              </w:rPr>
              <w:t>5</w:t>
            </w:r>
          </w:p>
        </w:tc>
        <w:tc>
          <w:tcPr>
            <w:tcW w:w="1598" w:type="dxa"/>
          </w:tcPr>
          <w:p w14:paraId="2FF5EE7A">
            <w:pPr>
              <w:pStyle w:val="8"/>
              <w:rPr>
                <w:rFonts w:hint="default" w:ascii="Times New Roman"/>
                <w:sz w:val="18"/>
                <w:lang w:val="en-US"/>
              </w:rPr>
            </w:pPr>
            <w:r>
              <w:rPr>
                <w:rFonts w:hint="default" w:ascii="Times New Roman"/>
                <w:sz w:val="18"/>
                <w:lang w:val="en-US"/>
              </w:rPr>
              <w:t>5</w:t>
            </w:r>
          </w:p>
        </w:tc>
        <w:tc>
          <w:tcPr>
            <w:tcW w:w="1015" w:type="dxa"/>
          </w:tcPr>
          <w:p w14:paraId="286134CA">
            <w:pPr>
              <w:pStyle w:val="8"/>
              <w:rPr>
                <w:rFonts w:hint="default" w:ascii="Times New Roman"/>
                <w:sz w:val="18"/>
                <w:lang w:val="en-US"/>
              </w:rPr>
            </w:pPr>
            <w:r>
              <w:rPr>
                <w:rFonts w:hint="default" w:ascii="Times New Roman"/>
                <w:sz w:val="18"/>
                <w:lang w:val="en-US"/>
              </w:rPr>
              <w:t>5</w:t>
            </w:r>
          </w:p>
        </w:tc>
        <w:tc>
          <w:tcPr>
            <w:tcW w:w="1142" w:type="dxa"/>
          </w:tcPr>
          <w:p w14:paraId="5C6E5756">
            <w:pPr>
              <w:pStyle w:val="8"/>
              <w:rPr>
                <w:rFonts w:hint="default" w:ascii="Times New Roman"/>
                <w:sz w:val="18"/>
                <w:lang w:val="en-US"/>
              </w:rPr>
            </w:pPr>
            <w:r>
              <w:rPr>
                <w:rFonts w:hint="default" w:ascii="Times New Roman"/>
                <w:sz w:val="18"/>
                <w:lang w:val="en-US"/>
              </w:rPr>
              <w:t>4</w:t>
            </w:r>
          </w:p>
        </w:tc>
        <w:tc>
          <w:tcPr>
            <w:tcW w:w="1281" w:type="dxa"/>
          </w:tcPr>
          <w:p w14:paraId="61B38F59">
            <w:pPr>
              <w:pStyle w:val="8"/>
              <w:rPr>
                <w:rFonts w:hint="default" w:ascii="Times New Roman"/>
                <w:sz w:val="18"/>
                <w:lang w:val="en-US"/>
              </w:rPr>
            </w:pPr>
            <w:r>
              <w:rPr>
                <w:rFonts w:hint="default" w:ascii="Times New Roman"/>
                <w:sz w:val="18"/>
                <w:lang w:val="en-US"/>
              </w:rPr>
              <w:t>4</w:t>
            </w:r>
            <w:bookmarkStart w:id="0" w:name="_GoBack"/>
            <w:bookmarkEnd w:id="0"/>
          </w:p>
        </w:tc>
        <w:tc>
          <w:tcPr>
            <w:tcW w:w="1299" w:type="dxa"/>
          </w:tcPr>
          <w:p w14:paraId="4FC146F4">
            <w:pPr>
              <w:pStyle w:val="8"/>
              <w:rPr>
                <w:rFonts w:hint="default" w:ascii="Times New Roman"/>
                <w:sz w:val="18"/>
                <w:lang w:val="en-US"/>
              </w:rPr>
            </w:pPr>
            <w:r>
              <w:rPr>
                <w:rFonts w:hint="default" w:ascii="Times New Roman"/>
                <w:sz w:val="18"/>
                <w:lang w:val="en-US"/>
              </w:rPr>
              <w:t>23</w:t>
            </w:r>
          </w:p>
        </w:tc>
        <w:tc>
          <w:tcPr>
            <w:tcW w:w="752" w:type="dxa"/>
            <w:vMerge w:val="continue"/>
            <w:tcBorders>
              <w:top w:val="nil"/>
            </w:tcBorders>
          </w:tcPr>
          <w:p w14:paraId="66E1D995">
            <w:pPr>
              <w:rPr>
                <w:sz w:val="2"/>
                <w:szCs w:val="2"/>
              </w:rPr>
            </w:pPr>
          </w:p>
        </w:tc>
      </w:tr>
    </w:tbl>
    <w:p w14:paraId="06CBF134">
      <w:pPr>
        <w:pStyle w:val="4"/>
        <w:ind w:left="0"/>
        <w:rPr>
          <w:rFonts w:ascii="Arial"/>
          <w:b/>
        </w:rPr>
      </w:pPr>
    </w:p>
    <w:p w14:paraId="58BE2DB3">
      <w:pPr>
        <w:pStyle w:val="4"/>
        <w:spacing w:before="147"/>
        <w:ind w:left="0"/>
        <w:rPr>
          <w:rFonts w:ascii="Arial"/>
          <w:b/>
        </w:rPr>
      </w:pPr>
    </w:p>
    <w:tbl>
      <w:tblPr>
        <w:tblStyle w:val="3"/>
        <w:tblW w:w="0" w:type="auto"/>
        <w:tblInd w:w="245" w:type="dxa"/>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Layout w:type="fixed"/>
        <w:tblCellMar>
          <w:top w:w="0" w:type="dxa"/>
          <w:left w:w="0" w:type="dxa"/>
          <w:bottom w:w="0" w:type="dxa"/>
          <w:right w:w="0" w:type="dxa"/>
        </w:tblCellMar>
      </w:tblPr>
      <w:tblGrid>
        <w:gridCol w:w="3360"/>
        <w:gridCol w:w="3360"/>
        <w:gridCol w:w="3360"/>
      </w:tblGrid>
      <w:tr w14:paraId="6881E0B1">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6" w:hRule="atLeast"/>
        </w:trPr>
        <w:tc>
          <w:tcPr>
            <w:tcW w:w="3360" w:type="dxa"/>
            <w:shd w:val="clear" w:color="auto" w:fill="D5E3EF"/>
          </w:tcPr>
          <w:p w14:paraId="44D1BC36">
            <w:pPr>
              <w:pStyle w:val="8"/>
              <w:spacing w:before="71"/>
              <w:ind w:left="119"/>
              <w:rPr>
                <w:rFonts w:ascii="Arial"/>
                <w:b/>
                <w:sz w:val="18"/>
              </w:rPr>
            </w:pPr>
            <w:r>
              <w:rPr>
                <w:rFonts w:ascii="Arial"/>
                <w:b/>
                <w:color w:val="1F4E79"/>
                <w:sz w:val="18"/>
              </w:rPr>
              <w:t>Faculty</w:t>
            </w:r>
            <w:r>
              <w:rPr>
                <w:rFonts w:ascii="Arial"/>
                <w:b/>
                <w:color w:val="1F4E79"/>
                <w:spacing w:val="-6"/>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6AF3211A">
            <w:pPr>
              <w:pStyle w:val="8"/>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6FF74C20">
            <w:pPr>
              <w:pStyle w:val="8"/>
              <w:spacing w:before="71"/>
              <w:ind w:left="119"/>
              <w:rPr>
                <w:rFonts w:ascii="Arial"/>
                <w:b/>
                <w:sz w:val="18"/>
              </w:rPr>
            </w:pPr>
            <w:r>
              <w:rPr>
                <w:rFonts w:ascii="Arial"/>
                <w:b/>
                <w:color w:val="1F4E79"/>
                <w:sz w:val="18"/>
              </w:rPr>
              <w:t>Program</w:t>
            </w:r>
            <w:r>
              <w:rPr>
                <w:rFonts w:ascii="Arial"/>
                <w:b/>
                <w:color w:val="1F4E79"/>
                <w:spacing w:val="-7"/>
                <w:sz w:val="18"/>
              </w:rPr>
              <w:t xml:space="preserve"> </w:t>
            </w:r>
            <w:r>
              <w:rPr>
                <w:rFonts w:ascii="Arial"/>
                <w:b/>
                <w:color w:val="1F4E79"/>
                <w:spacing w:val="-2"/>
                <w:sz w:val="18"/>
              </w:rPr>
              <w:t>Director</w:t>
            </w:r>
          </w:p>
        </w:tc>
      </w:tr>
      <w:tr w14:paraId="294A607D">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70" w:hRule="atLeast"/>
        </w:trPr>
        <w:tc>
          <w:tcPr>
            <w:tcW w:w="3360" w:type="dxa"/>
          </w:tcPr>
          <w:p w14:paraId="15FEEE81">
            <w:pPr>
              <w:pStyle w:val="8"/>
              <w:rPr>
                <w:rFonts w:ascii="Times New Roman"/>
                <w:sz w:val="18"/>
              </w:rPr>
            </w:pPr>
          </w:p>
        </w:tc>
        <w:tc>
          <w:tcPr>
            <w:tcW w:w="3360" w:type="dxa"/>
          </w:tcPr>
          <w:p w14:paraId="3B4641AD">
            <w:pPr>
              <w:pStyle w:val="8"/>
              <w:rPr>
                <w:rFonts w:ascii="Times New Roman"/>
                <w:sz w:val="18"/>
              </w:rPr>
            </w:pPr>
          </w:p>
        </w:tc>
        <w:tc>
          <w:tcPr>
            <w:tcW w:w="3360" w:type="dxa"/>
          </w:tcPr>
          <w:p w14:paraId="4C57CE61">
            <w:pPr>
              <w:pStyle w:val="8"/>
              <w:rPr>
                <w:rFonts w:ascii="Times New Roman"/>
                <w:sz w:val="18"/>
              </w:rPr>
            </w:pPr>
          </w:p>
        </w:tc>
      </w:tr>
      <w:tr w14:paraId="03D91FCA">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7" w:hRule="atLeast"/>
        </w:trPr>
        <w:tc>
          <w:tcPr>
            <w:tcW w:w="3360" w:type="dxa"/>
          </w:tcPr>
          <w:p w14:paraId="1F28D69F">
            <w:pPr>
              <w:pStyle w:val="8"/>
              <w:tabs>
                <w:tab w:val="left" w:pos="2415"/>
              </w:tabs>
              <w:spacing w:before="71"/>
              <w:ind w:right="438"/>
              <w:jc w:val="right"/>
              <w:rPr>
                <w:rFonts w:ascii="Times New Roman"/>
                <w:sz w:val="18"/>
              </w:rPr>
            </w:pPr>
            <w:r>
              <w:rPr>
                <w:sz w:val="18"/>
              </w:rPr>
              <w:t xml:space="preserve">Signature: </w:t>
            </w:r>
            <w:r>
              <w:rPr>
                <w:rFonts w:ascii="Times New Roman"/>
                <w:sz w:val="18"/>
                <w:u w:val="single"/>
              </w:rPr>
              <w:tab/>
            </w:r>
          </w:p>
        </w:tc>
        <w:tc>
          <w:tcPr>
            <w:tcW w:w="3360" w:type="dxa"/>
          </w:tcPr>
          <w:p w14:paraId="03002FD1">
            <w:pPr>
              <w:pStyle w:val="8"/>
              <w:tabs>
                <w:tab w:val="left" w:pos="2415"/>
              </w:tabs>
              <w:spacing w:before="71"/>
              <w:ind w:right="438"/>
              <w:jc w:val="right"/>
              <w:rPr>
                <w:rFonts w:ascii="Times New Roman"/>
                <w:sz w:val="18"/>
              </w:rPr>
            </w:pPr>
            <w:r>
              <w:rPr>
                <w:sz w:val="18"/>
              </w:rPr>
              <w:t xml:space="preserve">Signature: </w:t>
            </w:r>
            <w:r>
              <w:rPr>
                <w:rFonts w:ascii="Times New Roman"/>
                <w:sz w:val="18"/>
                <w:u w:val="single"/>
              </w:rPr>
              <w:tab/>
            </w:r>
          </w:p>
        </w:tc>
        <w:tc>
          <w:tcPr>
            <w:tcW w:w="3360" w:type="dxa"/>
          </w:tcPr>
          <w:p w14:paraId="797614ED">
            <w:pPr>
              <w:pStyle w:val="8"/>
              <w:tabs>
                <w:tab w:val="left" w:pos="2415"/>
              </w:tabs>
              <w:spacing w:before="71"/>
              <w:ind w:right="438"/>
              <w:jc w:val="right"/>
              <w:rPr>
                <w:rFonts w:ascii="Times New Roman"/>
                <w:sz w:val="18"/>
              </w:rPr>
            </w:pPr>
            <w:r>
              <w:rPr>
                <w:sz w:val="18"/>
              </w:rPr>
              <w:t xml:space="preserve">Signature: </w:t>
            </w:r>
            <w:r>
              <w:rPr>
                <w:rFonts w:ascii="Times New Roman"/>
                <w:sz w:val="18"/>
                <w:u w:val="single"/>
              </w:rPr>
              <w:tab/>
            </w:r>
          </w:p>
        </w:tc>
      </w:tr>
      <w:tr w14:paraId="51F49677">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7" w:hRule="atLeast"/>
        </w:trPr>
        <w:tc>
          <w:tcPr>
            <w:tcW w:w="3360" w:type="dxa"/>
          </w:tcPr>
          <w:p w14:paraId="11806946">
            <w:pPr>
              <w:pStyle w:val="8"/>
              <w:tabs>
                <w:tab w:val="left" w:pos="2427"/>
              </w:tabs>
              <w:spacing w:before="69"/>
              <w:ind w:right="431"/>
              <w:jc w:val="right"/>
              <w:rPr>
                <w:rFonts w:ascii="Times New Roman"/>
                <w:sz w:val="18"/>
              </w:rPr>
            </w:pPr>
            <w:r>
              <w:rPr>
                <w:sz w:val="18"/>
              </w:rPr>
              <w:t xml:space="preserve">Date: </w:t>
            </w:r>
            <w:r>
              <w:rPr>
                <w:rFonts w:ascii="Times New Roman"/>
                <w:sz w:val="18"/>
                <w:u w:val="single"/>
              </w:rPr>
              <w:tab/>
            </w:r>
          </w:p>
        </w:tc>
        <w:tc>
          <w:tcPr>
            <w:tcW w:w="3360" w:type="dxa"/>
          </w:tcPr>
          <w:p w14:paraId="1D32BE84">
            <w:pPr>
              <w:pStyle w:val="8"/>
              <w:tabs>
                <w:tab w:val="left" w:pos="2427"/>
              </w:tabs>
              <w:spacing w:before="69"/>
              <w:ind w:right="431"/>
              <w:jc w:val="right"/>
              <w:rPr>
                <w:rFonts w:ascii="Times New Roman"/>
                <w:sz w:val="18"/>
              </w:rPr>
            </w:pPr>
            <w:r>
              <w:rPr>
                <w:sz w:val="18"/>
              </w:rPr>
              <w:t xml:space="preserve">Date: </w:t>
            </w:r>
            <w:r>
              <w:rPr>
                <w:rFonts w:ascii="Times New Roman"/>
                <w:sz w:val="18"/>
                <w:u w:val="single"/>
              </w:rPr>
              <w:tab/>
            </w:r>
          </w:p>
        </w:tc>
        <w:tc>
          <w:tcPr>
            <w:tcW w:w="3360" w:type="dxa"/>
          </w:tcPr>
          <w:p w14:paraId="59AC72EA">
            <w:pPr>
              <w:pStyle w:val="8"/>
              <w:tabs>
                <w:tab w:val="left" w:pos="2427"/>
              </w:tabs>
              <w:spacing w:before="69"/>
              <w:ind w:right="431"/>
              <w:jc w:val="right"/>
              <w:rPr>
                <w:rFonts w:ascii="Times New Roman"/>
                <w:sz w:val="18"/>
              </w:rPr>
            </w:pPr>
            <w:r>
              <w:rPr>
                <w:sz w:val="18"/>
              </w:rPr>
              <w:t xml:space="preserve">Date: </w:t>
            </w:r>
            <w:r>
              <w:rPr>
                <w:rFonts w:ascii="Times New Roman"/>
                <w:sz w:val="18"/>
                <w:u w:val="single"/>
              </w:rPr>
              <w:tab/>
            </w:r>
          </w:p>
        </w:tc>
      </w:tr>
    </w:tbl>
    <w:p w14:paraId="6801751C">
      <w:pPr>
        <w:pStyle w:val="8"/>
        <w:spacing w:after="0"/>
        <w:jc w:val="right"/>
        <w:rPr>
          <w:rFonts w:ascii="Times New Roman"/>
          <w:sz w:val="18"/>
        </w:rPr>
        <w:sectPr>
          <w:pgSz w:w="12240" w:h="15840"/>
          <w:pgMar w:top="360" w:right="720" w:bottom="280" w:left="720" w:header="720" w:footer="720" w:gutter="0"/>
          <w:cols w:space="720" w:num="1"/>
        </w:sectPr>
      </w:pPr>
    </w:p>
    <w:p w14:paraId="4F733B36">
      <w:pPr>
        <w:pStyle w:val="4"/>
        <w:spacing w:before="73"/>
      </w:pPr>
      <w:r>
        <w:rPr>
          <w:spacing w:val="-5"/>
        </w:rPr>
        <w:t>1.</w:t>
      </w:r>
    </w:p>
    <w:p w14:paraId="293391FE">
      <w:pPr>
        <w:pStyle w:val="4"/>
        <w:spacing w:before="37"/>
      </w:pPr>
      <w:r>
        <w:rPr>
          <w:spacing w:val="-2"/>
        </w:rPr>
        <w:t>Code:</w:t>
      </w:r>
    </w:p>
    <w:p w14:paraId="06C77BC1">
      <w:pPr>
        <w:pStyle w:val="4"/>
        <w:spacing w:before="34"/>
      </w:pPr>
      <w:r>
        <w:t>import</w:t>
      </w:r>
      <w:r>
        <w:rPr>
          <w:spacing w:val="-7"/>
        </w:rPr>
        <w:t xml:space="preserve"> </w:t>
      </w:r>
      <w:r>
        <w:rPr>
          <w:spacing w:val="-5"/>
        </w:rPr>
        <w:t>re</w:t>
      </w:r>
    </w:p>
    <w:p w14:paraId="3D62A079">
      <w:pPr>
        <w:pStyle w:val="4"/>
        <w:spacing w:before="34"/>
      </w:pPr>
      <w:r>
        <w:t>from</w:t>
      </w:r>
      <w:r>
        <w:rPr>
          <w:spacing w:val="-9"/>
        </w:rPr>
        <w:t xml:space="preserve"> </w:t>
      </w:r>
      <w:r>
        <w:t>collections</w:t>
      </w:r>
      <w:r>
        <w:rPr>
          <w:spacing w:val="-7"/>
        </w:rPr>
        <w:t xml:space="preserve"> </w:t>
      </w:r>
      <w:r>
        <w:t>import</w:t>
      </w:r>
      <w:r>
        <w:rPr>
          <w:spacing w:val="-8"/>
        </w:rPr>
        <w:t xml:space="preserve"> </w:t>
      </w:r>
      <w:r>
        <w:t>Counter,</w:t>
      </w:r>
      <w:r>
        <w:rPr>
          <w:spacing w:val="-10"/>
        </w:rPr>
        <w:t xml:space="preserve"> </w:t>
      </w:r>
      <w:r>
        <w:rPr>
          <w:spacing w:val="-2"/>
        </w:rPr>
        <w:t>defaultdict</w:t>
      </w:r>
    </w:p>
    <w:p w14:paraId="0C634FD4">
      <w:pPr>
        <w:pStyle w:val="4"/>
        <w:spacing w:before="70"/>
        <w:ind w:left="0"/>
      </w:pPr>
    </w:p>
    <w:p w14:paraId="42F8E097">
      <w:pPr>
        <w:spacing w:before="0"/>
        <w:ind w:left="360" w:right="0" w:firstLine="0"/>
        <w:jc w:val="left"/>
        <w:rPr>
          <w:sz w:val="20"/>
        </w:rPr>
      </w:pPr>
      <w:r>
        <w:rPr>
          <w:sz w:val="20"/>
        </w:rPr>
        <mc:AlternateContent>
          <mc:Choice Requires="wps">
            <w:drawing>
              <wp:anchor distT="0" distB="0" distL="0" distR="0" simplePos="0" relativeHeight="251659264" behindDoc="0" locked="0" layoutInCell="1" allowOverlap="1">
                <wp:simplePos x="0" y="0"/>
                <wp:positionH relativeFrom="page">
                  <wp:posOffset>790575</wp:posOffset>
                </wp:positionH>
                <wp:positionV relativeFrom="paragraph">
                  <wp:posOffset>86360</wp:posOffset>
                </wp:positionV>
                <wp:extent cx="2411730" cy="1270"/>
                <wp:effectExtent l="0" t="0" r="0" b="0"/>
                <wp:wrapNone/>
                <wp:docPr id="5" name="Graphic 5"/>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5" o:spid="_x0000_s1026" o:spt="100" style="position:absolute;left:0pt;margin-left:62.25pt;margin-top:6.8pt;height:0.1pt;width:189.9pt;mso-position-horizontal-relative:page;z-index:251659264;mso-width-relative:page;mso-height-relative:page;" filled="f" stroked="t" coordsize="2411730,1" o:gfxdata="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pIytwtgAAAAJAQAADwAA&#10;AAAAAAABACAAAAAiAAAAZHJzL2Rvd25yZXYueG1sUEsBAhQAFAAAAAgAh07iQLissgQWAgAAfQQA&#10;AA4AAAAAAAAAAQAgAAAAJwEAAGRycy9lMm9Eb2MueG1sUEsFBgAAAAAGAAYAWQEAAK8FAAAAAA==&#10;" path="m0,0l2411548,0e">
                <v:fill on="f" focussize="0,0"/>
                <v:stroke weight="0.875590551181102pt" color="#000000" joinstyle="round" dashstyle="3 1"/>
                <v:imagedata o:title=""/>
                <o:lock v:ext="edit" aspectratio="f"/>
                <v:textbox inset="0mm,0mm,0mm,0mm"/>
              </v:shape>
            </w:pict>
          </mc:Fallback>
        </mc:AlternateContent>
      </w:r>
      <w:r>
        <w:rPr>
          <w:spacing w:val="-10"/>
          <w:sz w:val="20"/>
        </w:rPr>
        <w:t>#</w:t>
      </w:r>
    </w:p>
    <w:p w14:paraId="76E97658">
      <w:pPr>
        <w:pStyle w:val="4"/>
        <w:spacing w:before="34" w:line="276" w:lineRule="auto"/>
        <w:ind w:right="5732"/>
      </w:pPr>
      <w:r>
        <mc:AlternateContent>
          <mc:Choice Requires="wps">
            <w:drawing>
              <wp:anchor distT="0" distB="0" distL="0" distR="0" simplePos="0" relativeHeight="251660288" behindDoc="0" locked="0" layoutInCell="1" allowOverlap="1">
                <wp:simplePos x="0" y="0"/>
                <wp:positionH relativeFrom="page">
                  <wp:posOffset>790575</wp:posOffset>
                </wp:positionH>
                <wp:positionV relativeFrom="paragraph">
                  <wp:posOffset>275590</wp:posOffset>
                </wp:positionV>
                <wp:extent cx="2411730" cy="1270"/>
                <wp:effectExtent l="0" t="0" r="0" b="0"/>
                <wp:wrapNone/>
                <wp:docPr id="6" name="Graphic 6"/>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6" o:spid="_x0000_s1026" o:spt="100" style="position:absolute;left:0pt;margin-left:62.25pt;margin-top:21.7pt;height:0.1pt;width:189.9pt;mso-position-horizontal-relative:page;z-index:251660288;mso-width-relative:page;mso-height-relative:page;" filled="f" stroked="t" coordsize="2411730,1" o:gfxdata="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Vslv81wAAAAkBAAAPAAAA&#10;AAAAAAEAIAAAACIAAABkcnMvZG93bnJldi54bWxQSwECFAAUAAAACACHTuJAUXuIdxYCAAB9BAAA&#10;DgAAAAAAAAABACAAAAAmAQAAZHJzL2Uyb0RvYy54bWxQSwUGAAAAAAYABgBZAQAArgUAAAAA&#10;" path="m0,0l2411548,0e">
                <v:fill on="f" focussize="0,0"/>
                <v:stroke weight="0.875590551181102pt" color="#000000" joinstyle="round" dashstyle="3 1"/>
                <v:imagedata o:title=""/>
                <o:lock v:ext="edit" aspectratio="f"/>
                <v:textbox inset="0mm,0mm,0mm,0mm"/>
              </v:shape>
            </w:pict>
          </mc:Fallback>
        </mc:AlternateContent>
      </w:r>
      <w:r>
        <w:t>#</w:t>
      </w:r>
      <w:r>
        <w:rPr>
          <w:spacing w:val="-9"/>
        </w:rPr>
        <w:t xml:space="preserve"> </w:t>
      </w:r>
      <w:r>
        <w:t>Q1:</w:t>
      </w:r>
      <w:r>
        <w:rPr>
          <w:spacing w:val="-7"/>
        </w:rPr>
        <w:t xml:space="preserve"> </w:t>
      </w:r>
      <w:r>
        <w:t>N-GRAM</w:t>
      </w:r>
      <w:r>
        <w:rPr>
          <w:spacing w:val="-7"/>
        </w:rPr>
        <w:t xml:space="preserve"> </w:t>
      </w:r>
      <w:r>
        <w:t>BASED</w:t>
      </w:r>
      <w:r>
        <w:rPr>
          <w:spacing w:val="-9"/>
        </w:rPr>
        <w:t xml:space="preserve"> </w:t>
      </w:r>
      <w:r>
        <w:t>NEXT-WORD</w:t>
      </w:r>
      <w:r>
        <w:rPr>
          <w:spacing w:val="-9"/>
        </w:rPr>
        <w:t xml:space="preserve"> </w:t>
      </w:r>
      <w:r>
        <w:t xml:space="preserve">PREDICTION </w:t>
      </w:r>
      <w:r>
        <w:rPr>
          <w:spacing w:val="-10"/>
        </w:rPr>
        <w:t>#</w:t>
      </w:r>
    </w:p>
    <w:p w14:paraId="48AE5371">
      <w:pPr>
        <w:pStyle w:val="4"/>
        <w:spacing w:before="33"/>
        <w:ind w:left="0"/>
      </w:pPr>
    </w:p>
    <w:p w14:paraId="654F51B0">
      <w:pPr>
        <w:pStyle w:val="4"/>
      </w:pPr>
      <w:r>
        <w:t>corpus</w:t>
      </w:r>
      <w:r>
        <w:rPr>
          <w:spacing w:val="-5"/>
        </w:rPr>
        <w:t xml:space="preserve"> </w:t>
      </w:r>
      <w:r>
        <w:t>=</w:t>
      </w:r>
      <w:r>
        <w:rPr>
          <w:spacing w:val="-4"/>
        </w:rPr>
        <w:t xml:space="preserve"> </w:t>
      </w:r>
      <w:r>
        <w:rPr>
          <w:spacing w:val="-5"/>
        </w:rPr>
        <w:t>"""</w:t>
      </w:r>
    </w:p>
    <w:p w14:paraId="7D5BA7A7">
      <w:pPr>
        <w:pStyle w:val="4"/>
        <w:spacing w:before="34" w:line="276" w:lineRule="auto"/>
        <w:ind w:right="5732"/>
      </w:pPr>
      <w:r>
        <w:t>Artificial intelligence is transforming the world. Artificial</w:t>
      </w:r>
      <w:r>
        <w:rPr>
          <w:spacing w:val="-9"/>
        </w:rPr>
        <w:t xml:space="preserve"> </w:t>
      </w:r>
      <w:r>
        <w:t>intelligence</w:t>
      </w:r>
      <w:r>
        <w:rPr>
          <w:spacing w:val="-9"/>
        </w:rPr>
        <w:t xml:space="preserve"> </w:t>
      </w:r>
      <w:r>
        <w:t>is</w:t>
      </w:r>
      <w:r>
        <w:rPr>
          <w:spacing w:val="-10"/>
        </w:rPr>
        <w:t xml:space="preserve"> </w:t>
      </w:r>
      <w:r>
        <w:t>changing</w:t>
      </w:r>
      <w:r>
        <w:rPr>
          <w:spacing w:val="-6"/>
        </w:rPr>
        <w:t xml:space="preserve"> </w:t>
      </w:r>
      <w:r>
        <w:t>modern</w:t>
      </w:r>
      <w:r>
        <w:rPr>
          <w:spacing w:val="-10"/>
        </w:rPr>
        <w:t xml:space="preserve"> </w:t>
      </w:r>
      <w:r>
        <w:t>technology. Artificial intelligence is useful in many applications. Artificial intelligence is becoming more powerful.</w:t>
      </w:r>
    </w:p>
    <w:p w14:paraId="5A2BAFE0">
      <w:pPr>
        <w:pStyle w:val="4"/>
        <w:spacing w:before="1" w:line="276" w:lineRule="auto"/>
        <w:ind w:right="5732"/>
      </w:pPr>
      <w:r>
        <w:t>Machine learning is a branch of artificial intelligence. Machine</w:t>
      </w:r>
      <w:r>
        <w:rPr>
          <w:spacing w:val="-7"/>
        </w:rPr>
        <w:t xml:space="preserve"> </w:t>
      </w:r>
      <w:r>
        <w:t>learning</w:t>
      </w:r>
      <w:r>
        <w:rPr>
          <w:spacing w:val="-8"/>
        </w:rPr>
        <w:t xml:space="preserve"> </w:t>
      </w:r>
      <w:r>
        <w:t>can</w:t>
      </w:r>
      <w:r>
        <w:rPr>
          <w:spacing w:val="-7"/>
        </w:rPr>
        <w:t xml:space="preserve"> </w:t>
      </w:r>
      <w:r>
        <w:t>analyze</w:t>
      </w:r>
      <w:r>
        <w:rPr>
          <w:spacing w:val="-4"/>
        </w:rPr>
        <w:t xml:space="preserve"> </w:t>
      </w:r>
      <w:r>
        <w:t>large</w:t>
      </w:r>
      <w:r>
        <w:rPr>
          <w:spacing w:val="-4"/>
        </w:rPr>
        <w:t xml:space="preserve"> </w:t>
      </w:r>
      <w:r>
        <w:t>amounts</w:t>
      </w:r>
      <w:r>
        <w:rPr>
          <w:spacing w:val="-5"/>
        </w:rPr>
        <w:t xml:space="preserve"> </w:t>
      </w:r>
      <w:r>
        <w:t>of</w:t>
      </w:r>
      <w:r>
        <w:rPr>
          <w:spacing w:val="-8"/>
        </w:rPr>
        <w:t xml:space="preserve"> </w:t>
      </w:r>
      <w:r>
        <w:t>data. Machine learning can solve complex problems.</w:t>
      </w:r>
    </w:p>
    <w:p w14:paraId="376ABCA0">
      <w:pPr>
        <w:pStyle w:val="4"/>
        <w:spacing w:before="1" w:line="276" w:lineRule="auto"/>
        <w:ind w:right="6498"/>
      </w:pPr>
      <w:r>
        <w:t>Deep</w:t>
      </w:r>
      <w:r>
        <w:rPr>
          <w:spacing w:val="-6"/>
        </w:rPr>
        <w:t xml:space="preserve"> </w:t>
      </w:r>
      <w:r>
        <w:t>learning</w:t>
      </w:r>
      <w:r>
        <w:rPr>
          <w:spacing w:val="-6"/>
        </w:rPr>
        <w:t xml:space="preserve"> </w:t>
      </w:r>
      <w:r>
        <w:t>is</w:t>
      </w:r>
      <w:r>
        <w:rPr>
          <w:spacing w:val="-7"/>
        </w:rPr>
        <w:t xml:space="preserve"> </w:t>
      </w:r>
      <w:r>
        <w:t>a</w:t>
      </w:r>
      <w:r>
        <w:rPr>
          <w:spacing w:val="-6"/>
        </w:rPr>
        <w:t xml:space="preserve"> </w:t>
      </w:r>
      <w:r>
        <w:t>part</w:t>
      </w:r>
      <w:r>
        <w:rPr>
          <w:spacing w:val="-8"/>
        </w:rPr>
        <w:t xml:space="preserve"> </w:t>
      </w:r>
      <w:r>
        <w:t>of</w:t>
      </w:r>
      <w:r>
        <w:rPr>
          <w:spacing w:val="-6"/>
        </w:rPr>
        <w:t xml:space="preserve"> </w:t>
      </w:r>
      <w:r>
        <w:t>machine</w:t>
      </w:r>
      <w:r>
        <w:rPr>
          <w:spacing w:val="-6"/>
        </w:rPr>
        <w:t xml:space="preserve"> </w:t>
      </w:r>
      <w:r>
        <w:t>learning. Deep learning is used in computer vision.</w:t>
      </w:r>
    </w:p>
    <w:p w14:paraId="74196EB4">
      <w:pPr>
        <w:pStyle w:val="4"/>
        <w:spacing w:before="1" w:line="276" w:lineRule="auto"/>
        <w:ind w:right="5038"/>
      </w:pPr>
      <w:r>
        <w:t>Deep learning is used in natural language processing. Natural</w:t>
      </w:r>
      <w:r>
        <w:rPr>
          <w:spacing w:val="-6"/>
        </w:rPr>
        <w:t xml:space="preserve"> </w:t>
      </w:r>
      <w:r>
        <w:t>language</w:t>
      </w:r>
      <w:r>
        <w:rPr>
          <w:spacing w:val="-7"/>
        </w:rPr>
        <w:t xml:space="preserve"> </w:t>
      </w:r>
      <w:r>
        <w:t>processing</w:t>
      </w:r>
      <w:r>
        <w:rPr>
          <w:spacing w:val="-3"/>
        </w:rPr>
        <w:t xml:space="preserve"> </w:t>
      </w:r>
      <w:r>
        <w:t>is</w:t>
      </w:r>
      <w:r>
        <w:rPr>
          <w:spacing w:val="-7"/>
        </w:rPr>
        <w:t xml:space="preserve"> </w:t>
      </w:r>
      <w:r>
        <w:t>a</w:t>
      </w:r>
      <w:r>
        <w:rPr>
          <w:spacing w:val="-6"/>
        </w:rPr>
        <w:t xml:space="preserve"> </w:t>
      </w:r>
      <w:r>
        <w:t>field</w:t>
      </w:r>
      <w:r>
        <w:rPr>
          <w:spacing w:val="-7"/>
        </w:rPr>
        <w:t xml:space="preserve"> </w:t>
      </w:r>
      <w:r>
        <w:t>of</w:t>
      </w:r>
      <w:r>
        <w:rPr>
          <w:spacing w:val="-6"/>
        </w:rPr>
        <w:t xml:space="preserve"> </w:t>
      </w:r>
      <w:r>
        <w:t>artificial</w:t>
      </w:r>
      <w:r>
        <w:rPr>
          <w:spacing w:val="-4"/>
        </w:rPr>
        <w:t xml:space="preserve"> </w:t>
      </w:r>
      <w:r>
        <w:t>intelligence.</w:t>
      </w:r>
    </w:p>
    <w:p w14:paraId="2476089D">
      <w:pPr>
        <w:pStyle w:val="4"/>
        <w:spacing w:line="276" w:lineRule="auto"/>
        <w:ind w:right="4109"/>
      </w:pPr>
      <w:r>
        <w:t>Natural</w:t>
      </w:r>
      <w:r>
        <w:rPr>
          <w:spacing w:val="-7"/>
        </w:rPr>
        <w:t xml:space="preserve"> </w:t>
      </w:r>
      <w:r>
        <w:t>language</w:t>
      </w:r>
      <w:r>
        <w:rPr>
          <w:spacing w:val="-9"/>
        </w:rPr>
        <w:t xml:space="preserve"> </w:t>
      </w:r>
      <w:r>
        <w:t>processing</w:t>
      </w:r>
      <w:r>
        <w:rPr>
          <w:spacing w:val="-5"/>
        </w:rPr>
        <w:t xml:space="preserve"> </w:t>
      </w:r>
      <w:r>
        <w:t>helps</w:t>
      </w:r>
      <w:r>
        <w:rPr>
          <w:spacing w:val="-8"/>
        </w:rPr>
        <w:t xml:space="preserve"> </w:t>
      </w:r>
      <w:r>
        <w:t>computers</w:t>
      </w:r>
      <w:r>
        <w:rPr>
          <w:spacing w:val="-8"/>
        </w:rPr>
        <w:t xml:space="preserve"> </w:t>
      </w:r>
      <w:r>
        <w:t>understand</w:t>
      </w:r>
      <w:r>
        <w:rPr>
          <w:spacing w:val="-7"/>
        </w:rPr>
        <w:t xml:space="preserve"> </w:t>
      </w:r>
      <w:r>
        <w:t>language. Natural language processing is useful for text analysis.</w:t>
      </w:r>
    </w:p>
    <w:p w14:paraId="42CF5B6E">
      <w:pPr>
        <w:pStyle w:val="4"/>
        <w:spacing w:line="276" w:lineRule="auto"/>
        <w:ind w:right="4767"/>
      </w:pPr>
      <w:r>
        <w:t>Language models predict the next word in a sentence. Language</w:t>
      </w:r>
      <w:r>
        <w:rPr>
          <w:spacing w:val="-6"/>
        </w:rPr>
        <w:t xml:space="preserve"> </w:t>
      </w:r>
      <w:r>
        <w:t>models</w:t>
      </w:r>
      <w:r>
        <w:rPr>
          <w:spacing w:val="-7"/>
        </w:rPr>
        <w:t xml:space="preserve"> </w:t>
      </w:r>
      <w:r>
        <w:t>are</w:t>
      </w:r>
      <w:r>
        <w:rPr>
          <w:spacing w:val="-6"/>
        </w:rPr>
        <w:t xml:space="preserve"> </w:t>
      </w:r>
      <w:r>
        <w:t>important</w:t>
      </w:r>
      <w:r>
        <w:rPr>
          <w:spacing w:val="-6"/>
        </w:rPr>
        <w:t xml:space="preserve"> </w:t>
      </w:r>
      <w:r>
        <w:t>in</w:t>
      </w:r>
      <w:r>
        <w:rPr>
          <w:spacing w:val="-8"/>
        </w:rPr>
        <w:t xml:space="preserve"> </w:t>
      </w:r>
      <w:r>
        <w:t>natural</w:t>
      </w:r>
      <w:r>
        <w:rPr>
          <w:spacing w:val="-6"/>
        </w:rPr>
        <w:t xml:space="preserve"> </w:t>
      </w:r>
      <w:r>
        <w:t>language</w:t>
      </w:r>
      <w:r>
        <w:rPr>
          <w:spacing w:val="-4"/>
        </w:rPr>
        <w:t xml:space="preserve"> </w:t>
      </w:r>
      <w:r>
        <w:t>processing. A language model learns patterns from a text corpus.</w:t>
      </w:r>
    </w:p>
    <w:p w14:paraId="1FCE00C0">
      <w:pPr>
        <w:pStyle w:val="4"/>
        <w:spacing w:line="276" w:lineRule="auto"/>
        <w:ind w:right="6498"/>
      </w:pPr>
      <w:r>
        <w:t>The</w:t>
      </w:r>
      <w:r>
        <w:rPr>
          <w:spacing w:val="-9"/>
        </w:rPr>
        <w:t xml:space="preserve"> </w:t>
      </w:r>
      <w:r>
        <w:t>model</w:t>
      </w:r>
      <w:r>
        <w:rPr>
          <w:spacing w:val="-9"/>
        </w:rPr>
        <w:t xml:space="preserve"> </w:t>
      </w:r>
      <w:r>
        <w:t>predicts</w:t>
      </w:r>
      <w:r>
        <w:rPr>
          <w:spacing w:val="-8"/>
        </w:rPr>
        <w:t xml:space="preserve"> </w:t>
      </w:r>
      <w:r>
        <w:t>words</w:t>
      </w:r>
      <w:r>
        <w:rPr>
          <w:spacing w:val="-10"/>
        </w:rPr>
        <w:t xml:space="preserve"> </w:t>
      </w:r>
      <w:r>
        <w:t>using</w:t>
      </w:r>
      <w:r>
        <w:rPr>
          <w:spacing w:val="-7"/>
        </w:rPr>
        <w:t xml:space="preserve"> </w:t>
      </w:r>
      <w:r>
        <w:t>probability. The model can generate natural language. Smart text input can predict the next word. Smart text input helps users type faster.</w:t>
      </w:r>
    </w:p>
    <w:p w14:paraId="504BD4EF">
      <w:pPr>
        <w:pStyle w:val="4"/>
        <w:spacing w:line="276" w:lineRule="auto"/>
        <w:ind w:right="4109"/>
      </w:pPr>
      <w:r>
        <w:t>Artificial</w:t>
      </w:r>
      <w:r>
        <w:rPr>
          <w:spacing w:val="-6"/>
        </w:rPr>
        <w:t xml:space="preserve"> </w:t>
      </w:r>
      <w:r>
        <w:t>intelligence</w:t>
      </w:r>
      <w:r>
        <w:rPr>
          <w:spacing w:val="-6"/>
        </w:rPr>
        <w:t xml:space="preserve"> </w:t>
      </w:r>
      <w:r>
        <w:t>and</w:t>
      </w:r>
      <w:r>
        <w:rPr>
          <w:spacing w:val="-6"/>
        </w:rPr>
        <w:t xml:space="preserve"> </w:t>
      </w:r>
      <w:r>
        <w:t>machine</w:t>
      </w:r>
      <w:r>
        <w:rPr>
          <w:spacing w:val="-6"/>
        </w:rPr>
        <w:t xml:space="preserve"> </w:t>
      </w:r>
      <w:r>
        <w:t>learning</w:t>
      </w:r>
      <w:r>
        <w:rPr>
          <w:spacing w:val="-6"/>
        </w:rPr>
        <w:t xml:space="preserve"> </w:t>
      </w:r>
      <w:r>
        <w:t>are</w:t>
      </w:r>
      <w:r>
        <w:rPr>
          <w:spacing w:val="-8"/>
        </w:rPr>
        <w:t xml:space="preserve"> </w:t>
      </w:r>
      <w:r>
        <w:t>important</w:t>
      </w:r>
      <w:r>
        <w:rPr>
          <w:spacing w:val="-5"/>
        </w:rPr>
        <w:t xml:space="preserve"> </w:t>
      </w:r>
      <w:r>
        <w:t xml:space="preserve">technologies. </w:t>
      </w:r>
      <w:r>
        <w:rPr>
          <w:spacing w:val="-4"/>
        </w:rPr>
        <w:t>"""</w:t>
      </w:r>
    </w:p>
    <w:p w14:paraId="1A8E6A1A">
      <w:pPr>
        <w:spacing w:before="0" w:line="229" w:lineRule="exact"/>
        <w:ind w:left="360" w:right="0" w:firstLine="0"/>
        <w:jc w:val="left"/>
        <w:rPr>
          <w:sz w:val="20"/>
        </w:rPr>
      </w:pPr>
      <w:r>
        <w:rPr>
          <w:sz w:val="20"/>
        </w:rPr>
        <mc:AlternateContent>
          <mc:Choice Requires="wps">
            <w:drawing>
              <wp:anchor distT="0" distB="0" distL="0" distR="0" simplePos="0" relativeHeight="251660288" behindDoc="0" locked="0" layoutInCell="1" allowOverlap="1">
                <wp:simplePos x="0" y="0"/>
                <wp:positionH relativeFrom="page">
                  <wp:posOffset>790575</wp:posOffset>
                </wp:positionH>
                <wp:positionV relativeFrom="paragraph">
                  <wp:posOffset>85090</wp:posOffset>
                </wp:positionV>
                <wp:extent cx="2411730" cy="1270"/>
                <wp:effectExtent l="0" t="0" r="0" b="0"/>
                <wp:wrapNone/>
                <wp:docPr id="7" name="Graphic 7"/>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7" o:spid="_x0000_s1026" o:spt="100" style="position:absolute;left:0pt;margin-left:62.25pt;margin-top:6.7pt;height:0.1pt;width:189.9pt;mso-position-horizontal-relative:page;z-index:251660288;mso-width-relative:page;mso-height-relative:page;" filled="f" stroked="t" coordsize="2411730,1" o:gfxdata="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WTVAp9gAAAAJAQAADwAA&#10;AAAAAAABACAAAAAiAAAAZHJzL2Rvd25yZXYueG1sUEsBAhQAFAAAAAgAh07iQPbJYVkWAgAAfQQA&#10;AA4AAAAAAAAAAQAgAAAAJwEAAGRycy9lMm9Eb2MueG1sUEsFBgAAAAAGAAYAWQEAAK8FAAAAAA==&#10;" path="m0,0l2411548,0e">
                <v:fill on="f" focussize="0,0"/>
                <v:stroke weight="0.875590551181102pt" color="#000000" joinstyle="round" dashstyle="3 1"/>
                <v:imagedata o:title=""/>
                <o:lock v:ext="edit" aspectratio="f"/>
                <v:textbox inset="0mm,0mm,0mm,0mm"/>
              </v:shape>
            </w:pict>
          </mc:Fallback>
        </mc:AlternateContent>
      </w:r>
      <w:r>
        <w:rPr>
          <w:spacing w:val="-10"/>
          <w:sz w:val="20"/>
        </w:rPr>
        <w:t>#</w:t>
      </w:r>
    </w:p>
    <w:p w14:paraId="344A0299">
      <w:pPr>
        <w:pStyle w:val="4"/>
        <w:spacing w:before="34" w:line="276" w:lineRule="auto"/>
        <w:ind w:right="8291"/>
      </w:pPr>
      <w:r>
        <mc:AlternateContent>
          <mc:Choice Requires="wps">
            <w:drawing>
              <wp:anchor distT="0" distB="0" distL="0" distR="0" simplePos="0" relativeHeight="251661312" behindDoc="0" locked="0" layoutInCell="1" allowOverlap="1">
                <wp:simplePos x="0" y="0"/>
                <wp:positionH relativeFrom="page">
                  <wp:posOffset>790575</wp:posOffset>
                </wp:positionH>
                <wp:positionV relativeFrom="paragraph">
                  <wp:posOffset>274955</wp:posOffset>
                </wp:positionV>
                <wp:extent cx="2411730" cy="1270"/>
                <wp:effectExtent l="0" t="0" r="0" b="0"/>
                <wp:wrapNone/>
                <wp:docPr id="8" name="Graphic 8"/>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8" o:spid="_x0000_s1026" o:spt="100" style="position:absolute;left:0pt;margin-left:62.25pt;margin-top:21.65pt;height:0.1pt;width:189.9pt;mso-position-horizontal-relative:page;z-index:251661312;mso-width-relative:page;mso-height-relative:page;" filled="f" stroked="t" coordsize="2411730,1" o:gfxdata="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UXvQPXAAAACQEAAA8AAAAA&#10;AAAAAQAgAAAAIgAAAGRycy9kb3ducmV2LnhtbFBLAQIUABQAAAAIAIdO4kD6R8E9FQIAAH0EAAAO&#10;AAAAAAAAAAEAIAAAACYBAABkcnMvZTJvRG9jLnhtbFBLBQYAAAAABgAGAFkBAACtBQAAAAA=&#10;" path="m0,0l2411548,0e">
                <v:fill on="f" focussize="0,0"/>
                <v:stroke weight="0.875590551181102pt" color="#000000" joinstyle="round" dashstyle="3 1"/>
                <v:imagedata o:title=""/>
                <o:lock v:ext="edit" aspectratio="f"/>
                <v:textbox inset="0mm,0mm,0mm,0mm"/>
              </v:shape>
            </w:pict>
          </mc:Fallback>
        </mc:AlternateContent>
      </w:r>
      <w:r>
        <w:t>#</w:t>
      </w:r>
      <w:r>
        <w:rPr>
          <w:spacing w:val="-14"/>
        </w:rPr>
        <w:t xml:space="preserve"> </w:t>
      </w:r>
      <w:r>
        <w:t>1.</w:t>
      </w:r>
      <w:r>
        <w:rPr>
          <w:spacing w:val="-14"/>
        </w:rPr>
        <w:t xml:space="preserve"> </w:t>
      </w:r>
      <w:r>
        <w:t xml:space="preserve">PREPROCESSING </w:t>
      </w:r>
      <w:r>
        <w:rPr>
          <w:spacing w:val="-10"/>
        </w:rPr>
        <w:t>#</w:t>
      </w:r>
    </w:p>
    <w:p w14:paraId="4C6DE45C">
      <w:pPr>
        <w:pStyle w:val="4"/>
        <w:spacing w:line="278" w:lineRule="auto"/>
        <w:ind w:left="580" w:right="8548" w:hanging="221"/>
      </w:pPr>
      <w:r>
        <w:t>def tokenize(text): text</w:t>
      </w:r>
      <w:r>
        <w:rPr>
          <w:spacing w:val="-14"/>
        </w:rPr>
        <w:t xml:space="preserve"> </w:t>
      </w:r>
      <w:r>
        <w:t>=</w:t>
      </w:r>
      <w:r>
        <w:rPr>
          <w:spacing w:val="-14"/>
        </w:rPr>
        <w:t xml:space="preserve"> </w:t>
      </w:r>
      <w:r>
        <w:t>text.lower()</w:t>
      </w:r>
    </w:p>
    <w:p w14:paraId="5CE71F15">
      <w:pPr>
        <w:pStyle w:val="4"/>
        <w:spacing w:line="276" w:lineRule="auto"/>
        <w:ind w:right="6868" w:firstLine="220"/>
      </w:pPr>
      <w:r>
        <w:t>return re.findall(r"\b[a-z]+\b", text) sentences</w:t>
      </w:r>
      <w:r>
        <w:rPr>
          <w:spacing w:val="-14"/>
        </w:rPr>
        <w:t xml:space="preserve"> </w:t>
      </w:r>
      <w:r>
        <w:t>=</w:t>
      </w:r>
      <w:r>
        <w:rPr>
          <w:spacing w:val="-13"/>
        </w:rPr>
        <w:t xml:space="preserve"> </w:t>
      </w:r>
      <w:r>
        <w:t>re.split(r"[.!?]+",</w:t>
      </w:r>
      <w:r>
        <w:rPr>
          <w:spacing w:val="-13"/>
        </w:rPr>
        <w:t xml:space="preserve"> </w:t>
      </w:r>
      <w:r>
        <w:t>corpus) tokenized_sentences = []</w:t>
      </w:r>
    </w:p>
    <w:p w14:paraId="228B742E">
      <w:pPr>
        <w:pStyle w:val="4"/>
        <w:spacing w:line="276" w:lineRule="auto"/>
        <w:ind w:left="580" w:right="7761" w:hanging="221"/>
      </w:pPr>
      <w:r>
        <w:t>for sentence in sentences: words</w:t>
      </w:r>
      <w:r>
        <w:rPr>
          <w:spacing w:val="-14"/>
        </w:rPr>
        <w:t xml:space="preserve"> </w:t>
      </w:r>
      <w:r>
        <w:t>=</w:t>
      </w:r>
      <w:r>
        <w:rPr>
          <w:spacing w:val="-14"/>
        </w:rPr>
        <w:t xml:space="preserve"> </w:t>
      </w:r>
      <w:r>
        <w:t>tokenize(sentence) if words:</w:t>
      </w:r>
    </w:p>
    <w:p w14:paraId="71877C24">
      <w:pPr>
        <w:pStyle w:val="4"/>
        <w:spacing w:line="229" w:lineRule="exact"/>
        <w:ind w:left="804"/>
      </w:pPr>
      <w:r>
        <w:t>tokenized_sentences.append(["&lt;s&gt;"]</w:t>
      </w:r>
      <w:r>
        <w:rPr>
          <w:spacing w:val="-11"/>
        </w:rPr>
        <w:t xml:space="preserve"> </w:t>
      </w:r>
      <w:r>
        <w:t>+</w:t>
      </w:r>
      <w:r>
        <w:rPr>
          <w:spacing w:val="-13"/>
        </w:rPr>
        <w:t xml:space="preserve"> </w:t>
      </w:r>
      <w:r>
        <w:t>words</w:t>
      </w:r>
      <w:r>
        <w:rPr>
          <w:spacing w:val="-9"/>
        </w:rPr>
        <w:t xml:space="preserve"> </w:t>
      </w:r>
      <w:r>
        <w:t>+</w:t>
      </w:r>
      <w:r>
        <w:rPr>
          <w:spacing w:val="-11"/>
        </w:rPr>
        <w:t xml:space="preserve"> </w:t>
      </w:r>
      <w:r>
        <w:rPr>
          <w:spacing w:val="-2"/>
        </w:rPr>
        <w:t>["&lt;/s&gt;"])</w:t>
      </w:r>
    </w:p>
    <w:p w14:paraId="693686F3">
      <w:pPr>
        <w:spacing w:before="30"/>
        <w:ind w:left="360" w:right="0" w:firstLine="0"/>
        <w:jc w:val="left"/>
        <w:rPr>
          <w:sz w:val="20"/>
        </w:rPr>
      </w:pPr>
      <w:r>
        <w:rPr>
          <w:sz w:val="20"/>
        </w:rPr>
        <mc:AlternateContent>
          <mc:Choice Requires="wps">
            <w:drawing>
              <wp:anchor distT="0" distB="0" distL="0" distR="0" simplePos="0" relativeHeight="251661312" behindDoc="0" locked="0" layoutInCell="1" allowOverlap="1">
                <wp:simplePos x="0" y="0"/>
                <wp:positionH relativeFrom="page">
                  <wp:posOffset>790575</wp:posOffset>
                </wp:positionH>
                <wp:positionV relativeFrom="paragraph">
                  <wp:posOffset>105410</wp:posOffset>
                </wp:positionV>
                <wp:extent cx="2411730" cy="1270"/>
                <wp:effectExtent l="0" t="0" r="0" b="0"/>
                <wp:wrapNone/>
                <wp:docPr id="9" name="Graphic 9"/>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9" o:spid="_x0000_s1026" o:spt="100" style="position:absolute;left:0pt;margin-left:62.25pt;margin-top:8.3pt;height:0.1pt;width:189.9pt;mso-position-horizontal-relative:page;z-index:251661312;mso-width-relative:page;mso-height-relative:page;" filled="f" stroked="t" coordsize="2411730,1" o:gfxdata="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bHYQH1wAAAAkBAAAPAAAA&#10;AAAAAAEAIAAAACIAAABkcnMvZG93bnJldi54bWxQSwECFAAUAAAACACHTuJAXfUoExYCAAB9BAAA&#10;DgAAAAAAAAABACAAAAAmAQAAZHJzL2Uyb0RvYy54bWxQSwUGAAAAAAYABgBZAQAArgUAAAAA&#10;" path="m0,0l2411548,0e">
                <v:fill on="f" focussize="0,0"/>
                <v:stroke weight="0.875590551181102pt" color="#000000" joinstyle="round" dashstyle="3 1"/>
                <v:imagedata o:title=""/>
                <o:lock v:ext="edit" aspectratio="f"/>
                <v:textbox inset="0mm,0mm,0mm,0mm"/>
              </v:shape>
            </w:pict>
          </mc:Fallback>
        </mc:AlternateContent>
      </w:r>
      <w:r>
        <w:rPr>
          <w:spacing w:val="-10"/>
          <w:sz w:val="20"/>
        </w:rPr>
        <w:t>#</w:t>
      </w:r>
    </w:p>
    <w:p w14:paraId="67516E39">
      <w:pPr>
        <w:pStyle w:val="4"/>
        <w:spacing w:before="37" w:line="276" w:lineRule="auto"/>
        <w:ind w:right="7655"/>
      </w:pPr>
      <w:r>
        <mc:AlternateContent>
          <mc:Choice Requires="wps">
            <w:drawing>
              <wp:anchor distT="0" distB="0" distL="0" distR="0" simplePos="0" relativeHeight="251662336" behindDoc="0" locked="0" layoutInCell="1" allowOverlap="1">
                <wp:simplePos x="0" y="0"/>
                <wp:positionH relativeFrom="page">
                  <wp:posOffset>790575</wp:posOffset>
                </wp:positionH>
                <wp:positionV relativeFrom="paragraph">
                  <wp:posOffset>277495</wp:posOffset>
                </wp:positionV>
                <wp:extent cx="2411730" cy="1270"/>
                <wp:effectExtent l="0" t="0" r="0" b="0"/>
                <wp:wrapNone/>
                <wp:docPr id="10" name="Graphic 10"/>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10" o:spid="_x0000_s1026" o:spt="100" style="position:absolute;left:0pt;margin-left:62.25pt;margin-top:21.85pt;height:0.1pt;width:189.9pt;mso-position-horizontal-relative:page;z-index:251662336;mso-width-relative:page;mso-height-relative:page;" filled="f" stroked="t" coordsize="2411730,1" o:gfxdata="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5V8k29gAAAAJAQAADwAA&#10;AAAAAAABACAAAAAiAAAAZHJzL2Rvd25yZXYueG1sUEsBAhQAFAAAAAgAh07iQKzj3+wWAgAAfwQA&#10;AA4AAAAAAAAAAQAgAAAAJwEAAGRycy9lMm9Eb2MueG1sUEsFBgAAAAAGAAYAWQEAAK8FAAAAAA==&#10;" path="m0,0l2411548,0e">
                <v:fill on="f" focussize="0,0"/>
                <v:stroke weight="0.875590551181102pt" color="#000000" joinstyle="round" dashstyle="3 1"/>
                <v:imagedata o:title=""/>
                <o:lock v:ext="edit" aspectratio="f"/>
                <v:textbox inset="0mm,0mm,0mm,0mm"/>
              </v:shape>
            </w:pict>
          </mc:Fallback>
        </mc:AlternateContent>
      </w:r>
      <w:r>
        <w:t>#</w:t>
      </w:r>
      <w:r>
        <w:rPr>
          <w:spacing w:val="-12"/>
        </w:rPr>
        <w:t xml:space="preserve"> </w:t>
      </w:r>
      <w:r>
        <w:t>2.</w:t>
      </w:r>
      <w:r>
        <w:rPr>
          <w:spacing w:val="-10"/>
        </w:rPr>
        <w:t xml:space="preserve"> </w:t>
      </w:r>
      <w:r>
        <w:t>BUILD</w:t>
      </w:r>
      <w:r>
        <w:rPr>
          <w:spacing w:val="-12"/>
        </w:rPr>
        <w:t xml:space="preserve"> </w:t>
      </w:r>
      <w:r>
        <w:t>N-GRAM</w:t>
      </w:r>
      <w:r>
        <w:rPr>
          <w:spacing w:val="-8"/>
        </w:rPr>
        <w:t xml:space="preserve"> </w:t>
      </w:r>
      <w:r>
        <w:t xml:space="preserve">COUNTS </w:t>
      </w:r>
      <w:r>
        <w:rPr>
          <w:spacing w:val="-10"/>
        </w:rPr>
        <w:t>#</w:t>
      </w:r>
    </w:p>
    <w:p w14:paraId="264803C9">
      <w:pPr>
        <w:pStyle w:val="4"/>
        <w:spacing w:before="33"/>
        <w:ind w:left="0"/>
      </w:pPr>
    </w:p>
    <w:p w14:paraId="340B3DD4">
      <w:pPr>
        <w:pStyle w:val="4"/>
        <w:spacing w:line="276" w:lineRule="auto"/>
        <w:ind w:right="6868"/>
      </w:pPr>
      <w:r>
        <w:t>unigram_counts</w:t>
      </w:r>
      <w:r>
        <w:rPr>
          <w:spacing w:val="-14"/>
        </w:rPr>
        <w:t xml:space="preserve"> </w:t>
      </w:r>
      <w:r>
        <w:t>=</w:t>
      </w:r>
      <w:r>
        <w:rPr>
          <w:spacing w:val="-14"/>
        </w:rPr>
        <w:t xml:space="preserve"> </w:t>
      </w:r>
      <w:r>
        <w:t>Counter() bigram_counts = Counter() trigram_counts = Counter()</w:t>
      </w:r>
    </w:p>
    <w:p w14:paraId="150FBDC9">
      <w:pPr>
        <w:pStyle w:val="4"/>
        <w:spacing w:before="1" w:line="552" w:lineRule="auto"/>
        <w:ind w:left="580" w:right="7130" w:hanging="221"/>
      </w:pPr>
      <w:r>
        <w:t>for</w:t>
      </w:r>
      <w:r>
        <w:rPr>
          <w:spacing w:val="-14"/>
        </w:rPr>
        <w:t xml:space="preserve"> </w:t>
      </w:r>
      <w:r>
        <w:t>sentence</w:t>
      </w:r>
      <w:r>
        <w:rPr>
          <w:spacing w:val="-13"/>
        </w:rPr>
        <w:t xml:space="preserve"> </w:t>
      </w:r>
      <w:r>
        <w:t>in</w:t>
      </w:r>
      <w:r>
        <w:rPr>
          <w:spacing w:val="-13"/>
        </w:rPr>
        <w:t xml:space="preserve"> </w:t>
      </w:r>
      <w:r>
        <w:t>tokenized_sentences: # Unigrams</w:t>
      </w:r>
    </w:p>
    <w:p w14:paraId="65B17C70">
      <w:pPr>
        <w:pStyle w:val="4"/>
        <w:spacing w:after="0" w:line="552" w:lineRule="auto"/>
        <w:sectPr>
          <w:pgSz w:w="12240" w:h="15840"/>
          <w:pgMar w:top="880" w:right="720" w:bottom="280" w:left="720" w:header="720" w:footer="720" w:gutter="0"/>
          <w:cols w:space="720" w:num="1"/>
        </w:sectPr>
      </w:pPr>
    </w:p>
    <w:p w14:paraId="004ADBF9">
      <w:pPr>
        <w:pStyle w:val="4"/>
        <w:spacing w:before="65" w:line="276" w:lineRule="auto"/>
        <w:ind w:left="804" w:right="6868" w:hanging="224"/>
      </w:pPr>
      <w:r>
        <w:t>for word in sentence: unigram_counts[word]</w:t>
      </w:r>
      <w:r>
        <w:rPr>
          <w:spacing w:val="-14"/>
        </w:rPr>
        <w:t xml:space="preserve"> </w:t>
      </w:r>
      <w:r>
        <w:t>+=</w:t>
      </w:r>
      <w:r>
        <w:rPr>
          <w:spacing w:val="-14"/>
        </w:rPr>
        <w:t xml:space="preserve"> </w:t>
      </w:r>
      <w:r>
        <w:t>1</w:t>
      </w:r>
    </w:p>
    <w:p w14:paraId="38B1CA57">
      <w:pPr>
        <w:pStyle w:val="4"/>
        <w:spacing w:line="229" w:lineRule="exact"/>
        <w:ind w:left="580"/>
      </w:pPr>
      <w:r>
        <w:t>#</w:t>
      </w:r>
      <w:r>
        <w:rPr>
          <w:spacing w:val="-1"/>
        </w:rPr>
        <w:t xml:space="preserve"> </w:t>
      </w:r>
      <w:r>
        <w:rPr>
          <w:spacing w:val="-2"/>
        </w:rPr>
        <w:t>Bigrams</w:t>
      </w:r>
    </w:p>
    <w:p w14:paraId="1F1778AF">
      <w:pPr>
        <w:pStyle w:val="4"/>
        <w:spacing w:before="37"/>
        <w:ind w:left="580"/>
      </w:pPr>
      <w:r>
        <w:t>for</w:t>
      </w:r>
      <w:r>
        <w:rPr>
          <w:spacing w:val="-6"/>
        </w:rPr>
        <w:t xml:space="preserve"> </w:t>
      </w:r>
      <w:r>
        <w:t>i</w:t>
      </w:r>
      <w:r>
        <w:rPr>
          <w:spacing w:val="-4"/>
        </w:rPr>
        <w:t xml:space="preserve"> </w:t>
      </w:r>
      <w:r>
        <w:t>in</w:t>
      </w:r>
      <w:r>
        <w:rPr>
          <w:spacing w:val="-7"/>
        </w:rPr>
        <w:t xml:space="preserve"> </w:t>
      </w:r>
      <w:r>
        <w:t>range(len(sentence)</w:t>
      </w:r>
      <w:r>
        <w:rPr>
          <w:spacing w:val="-5"/>
        </w:rPr>
        <w:t xml:space="preserve"> </w:t>
      </w:r>
      <w:r>
        <w:t>-</w:t>
      </w:r>
      <w:r>
        <w:rPr>
          <w:spacing w:val="-5"/>
        </w:rPr>
        <w:t xml:space="preserve"> 1):</w:t>
      </w:r>
    </w:p>
    <w:p w14:paraId="12F4E1A4">
      <w:pPr>
        <w:pStyle w:val="4"/>
        <w:spacing w:before="34" w:line="276" w:lineRule="auto"/>
        <w:ind w:left="804" w:right="5732"/>
      </w:pPr>
      <w:r>
        <w:t>bigram</w:t>
      </w:r>
      <w:r>
        <w:rPr>
          <w:spacing w:val="-8"/>
        </w:rPr>
        <w:t xml:space="preserve"> </w:t>
      </w:r>
      <w:r>
        <w:t>=</w:t>
      </w:r>
      <w:r>
        <w:rPr>
          <w:spacing w:val="-8"/>
        </w:rPr>
        <w:t xml:space="preserve"> </w:t>
      </w:r>
      <w:r>
        <w:t>(sentence[i],</w:t>
      </w:r>
      <w:r>
        <w:rPr>
          <w:spacing w:val="-8"/>
        </w:rPr>
        <w:t xml:space="preserve"> </w:t>
      </w:r>
      <w:r>
        <w:t>sentence[i</w:t>
      </w:r>
      <w:r>
        <w:rPr>
          <w:spacing w:val="-8"/>
        </w:rPr>
        <w:t xml:space="preserve"> </w:t>
      </w:r>
      <w:r>
        <w:t>+</w:t>
      </w:r>
      <w:r>
        <w:rPr>
          <w:spacing w:val="-8"/>
        </w:rPr>
        <w:t xml:space="preserve"> </w:t>
      </w:r>
      <w:r>
        <w:t>1]) bigram_counts[bigram] += 1</w:t>
      </w:r>
    </w:p>
    <w:p w14:paraId="6DAC082B">
      <w:pPr>
        <w:pStyle w:val="4"/>
        <w:spacing w:line="229" w:lineRule="exact"/>
        <w:ind w:left="580"/>
      </w:pPr>
      <w:r>
        <w:t>#</w:t>
      </w:r>
      <w:r>
        <w:rPr>
          <w:spacing w:val="-1"/>
        </w:rPr>
        <w:t xml:space="preserve"> </w:t>
      </w:r>
      <w:r>
        <w:rPr>
          <w:spacing w:val="-2"/>
        </w:rPr>
        <w:t>Trigrams</w:t>
      </w:r>
    </w:p>
    <w:p w14:paraId="6946366A">
      <w:pPr>
        <w:pStyle w:val="4"/>
        <w:spacing w:before="36"/>
        <w:ind w:left="580"/>
      </w:pPr>
      <w:r>
        <w:t>for</w:t>
      </w:r>
      <w:r>
        <w:rPr>
          <w:spacing w:val="-6"/>
        </w:rPr>
        <w:t xml:space="preserve"> </w:t>
      </w:r>
      <w:r>
        <w:t>i</w:t>
      </w:r>
      <w:r>
        <w:rPr>
          <w:spacing w:val="-4"/>
        </w:rPr>
        <w:t xml:space="preserve"> </w:t>
      </w:r>
      <w:r>
        <w:t>in</w:t>
      </w:r>
      <w:r>
        <w:rPr>
          <w:spacing w:val="-7"/>
        </w:rPr>
        <w:t xml:space="preserve"> </w:t>
      </w:r>
      <w:r>
        <w:t>range(len(sentence)</w:t>
      </w:r>
      <w:r>
        <w:rPr>
          <w:spacing w:val="-5"/>
        </w:rPr>
        <w:t xml:space="preserve"> </w:t>
      </w:r>
      <w:r>
        <w:t>-</w:t>
      </w:r>
      <w:r>
        <w:rPr>
          <w:spacing w:val="-5"/>
        </w:rPr>
        <w:t xml:space="preserve"> 2):</w:t>
      </w:r>
    </w:p>
    <w:p w14:paraId="0A91E6C8">
      <w:pPr>
        <w:pStyle w:val="4"/>
        <w:spacing w:before="34" w:line="276" w:lineRule="auto"/>
        <w:ind w:left="804" w:right="5038"/>
      </w:pPr>
      <w:r>
        <w:t>trigram</w:t>
      </w:r>
      <w:r>
        <w:rPr>
          <w:spacing w:val="-5"/>
        </w:rPr>
        <w:t xml:space="preserve"> </w:t>
      </w:r>
      <w:r>
        <w:t>=</w:t>
      </w:r>
      <w:r>
        <w:rPr>
          <w:spacing w:val="-5"/>
        </w:rPr>
        <w:t xml:space="preserve"> </w:t>
      </w:r>
      <w:r>
        <w:t>(sentence[i],</w:t>
      </w:r>
      <w:r>
        <w:rPr>
          <w:spacing w:val="-4"/>
        </w:rPr>
        <w:t xml:space="preserve"> </w:t>
      </w:r>
      <w:r>
        <w:t>sentence[i</w:t>
      </w:r>
      <w:r>
        <w:rPr>
          <w:spacing w:val="-4"/>
        </w:rPr>
        <w:t xml:space="preserve"> </w:t>
      </w:r>
      <w:r>
        <w:t>+</w:t>
      </w:r>
      <w:r>
        <w:rPr>
          <w:spacing w:val="-8"/>
        </w:rPr>
        <w:t xml:space="preserve"> </w:t>
      </w:r>
      <w:r>
        <w:t>1],</w:t>
      </w:r>
      <w:r>
        <w:rPr>
          <w:spacing w:val="-5"/>
        </w:rPr>
        <w:t xml:space="preserve"> </w:t>
      </w:r>
      <w:r>
        <w:t>sentence[i</w:t>
      </w:r>
      <w:r>
        <w:rPr>
          <w:spacing w:val="-5"/>
        </w:rPr>
        <w:t xml:space="preserve"> </w:t>
      </w:r>
      <w:r>
        <w:t>+</w:t>
      </w:r>
      <w:r>
        <w:rPr>
          <w:spacing w:val="-5"/>
        </w:rPr>
        <w:t xml:space="preserve"> </w:t>
      </w:r>
      <w:r>
        <w:t>2]) trigram_counts[trigram] += 1</w:t>
      </w:r>
    </w:p>
    <w:p w14:paraId="76BF7047">
      <w:pPr>
        <w:spacing w:before="0" w:line="229" w:lineRule="exact"/>
        <w:ind w:left="360" w:right="0" w:firstLine="0"/>
        <w:jc w:val="left"/>
        <w:rPr>
          <w:sz w:val="20"/>
        </w:rPr>
      </w:pPr>
      <w:r>
        <w:rPr>
          <w:sz w:val="20"/>
        </w:rPr>
        <mc:AlternateContent>
          <mc:Choice Requires="wps">
            <w:drawing>
              <wp:anchor distT="0" distB="0" distL="0" distR="0" simplePos="0" relativeHeight="251662336" behindDoc="0" locked="0" layoutInCell="1" allowOverlap="1">
                <wp:simplePos x="0" y="0"/>
                <wp:positionH relativeFrom="page">
                  <wp:posOffset>790575</wp:posOffset>
                </wp:positionH>
                <wp:positionV relativeFrom="paragraph">
                  <wp:posOffset>85725</wp:posOffset>
                </wp:positionV>
                <wp:extent cx="2411730" cy="1270"/>
                <wp:effectExtent l="0" t="0" r="0" b="0"/>
                <wp:wrapNone/>
                <wp:docPr id="11" name="Graphic 11"/>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11" o:spid="_x0000_s1026" o:spt="100" style="position:absolute;left:0pt;margin-left:62.25pt;margin-top:6.75pt;height:0.1pt;width:189.9pt;mso-position-horizontal-relative:page;z-index:251662336;mso-width-relative:page;mso-height-relative:page;" filled="f" stroked="t" coordsize="2411730,1" o:gfxdata="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lGHS5dcAAAAJAQAADwAA&#10;AAAAAAABACAAAAAiAAAAZHJzL2Rvd25yZXYueG1sUEsBAhQAFAAAAAgAh07iQK/W6CQXAgAAfwQA&#10;AA4AAAAAAAAAAQAgAAAAJgEAAGRycy9lMm9Eb2MueG1sUEsFBgAAAAAGAAYAWQEAAK8FAAAAAA==&#10;" path="m0,0l2411548,0e">
                <v:fill on="f" focussize="0,0"/>
                <v:stroke weight="0.875590551181102pt" color="#000000" joinstyle="round" dashstyle="3 1"/>
                <v:imagedata o:title=""/>
                <o:lock v:ext="edit" aspectratio="f"/>
                <v:textbox inset="0mm,0mm,0mm,0mm"/>
              </v:shape>
            </w:pict>
          </mc:Fallback>
        </mc:AlternateContent>
      </w:r>
      <w:r>
        <w:rPr>
          <w:spacing w:val="-10"/>
          <w:sz w:val="20"/>
        </w:rPr>
        <w:t>#</w:t>
      </w:r>
    </w:p>
    <w:p w14:paraId="25E5768E">
      <w:pPr>
        <w:pStyle w:val="4"/>
        <w:spacing w:before="34" w:line="276" w:lineRule="auto"/>
        <w:ind w:right="7487"/>
      </w:pPr>
      <w:r>
        <mc:AlternateContent>
          <mc:Choice Requires="wps">
            <w:drawing>
              <wp:anchor distT="0" distB="0" distL="0" distR="0" simplePos="0" relativeHeight="251663360" behindDoc="0" locked="0" layoutInCell="1" allowOverlap="1">
                <wp:simplePos x="0" y="0"/>
                <wp:positionH relativeFrom="page">
                  <wp:posOffset>790575</wp:posOffset>
                </wp:positionH>
                <wp:positionV relativeFrom="paragraph">
                  <wp:posOffset>275590</wp:posOffset>
                </wp:positionV>
                <wp:extent cx="2411730" cy="1270"/>
                <wp:effectExtent l="0" t="0" r="0" b="0"/>
                <wp:wrapNone/>
                <wp:docPr id="12" name="Graphic 12"/>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12" o:spid="_x0000_s1026" o:spt="100" style="position:absolute;left:0pt;margin-left:62.25pt;margin-top:21.7pt;height:0.1pt;width:189.9pt;mso-position-horizontal-relative:page;z-index:251663360;mso-width-relative:page;mso-height-relative:page;" filled="f" stroked="t" coordsize="2411730,1" o:gfxdata="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1bJb/NcAAAAJAQAADwAA&#10;AAAAAAABACAAAAAiAAAAZHJzL2Rvd25yZXYueG1sUEsBAhQAFAAAAAgAh07iQOuPwKcXAgAAfwQA&#10;AA4AAAAAAAAAAQAgAAAAJgEAAGRycy9lMm9Eb2MueG1sUEsFBgAAAAAGAAYAWQEAAK8FAAAAAA==&#10;" path="m0,0l2411548,0e">
                <v:fill on="f" focussize="0,0"/>
                <v:stroke weight="0.875590551181102pt" color="#000000" joinstyle="round" dashstyle="3 1"/>
                <v:imagedata o:title=""/>
                <o:lock v:ext="edit" aspectratio="f"/>
                <v:textbox inset="0mm,0mm,0mm,0mm"/>
              </v:shape>
            </w:pict>
          </mc:Fallback>
        </mc:AlternateContent>
      </w:r>
      <w:r>
        <w:t>#</w:t>
      </w:r>
      <w:r>
        <w:rPr>
          <w:spacing w:val="-14"/>
        </w:rPr>
        <w:t xml:space="preserve"> </w:t>
      </w:r>
      <w:r>
        <w:t>3.</w:t>
      </w:r>
      <w:r>
        <w:rPr>
          <w:spacing w:val="-13"/>
        </w:rPr>
        <w:t xml:space="preserve"> </w:t>
      </w:r>
      <w:r>
        <w:t>PROBABILITY</w:t>
      </w:r>
      <w:r>
        <w:rPr>
          <w:spacing w:val="-13"/>
        </w:rPr>
        <w:t xml:space="preserve"> </w:t>
      </w:r>
      <w:r>
        <w:t xml:space="preserve">FUNCTIONS </w:t>
      </w:r>
      <w:r>
        <w:rPr>
          <w:spacing w:val="-10"/>
        </w:rPr>
        <w:t>#</w:t>
      </w:r>
    </w:p>
    <w:p w14:paraId="350DB3C9">
      <w:pPr>
        <w:pStyle w:val="4"/>
        <w:spacing w:before="35"/>
        <w:ind w:left="0"/>
      </w:pPr>
    </w:p>
    <w:p w14:paraId="3BF1ABB4">
      <w:pPr>
        <w:pStyle w:val="4"/>
      </w:pPr>
      <w:r>
        <w:t>def</w:t>
      </w:r>
      <w:r>
        <w:rPr>
          <w:spacing w:val="-4"/>
        </w:rPr>
        <w:t xml:space="preserve"> </w:t>
      </w:r>
      <w:r>
        <w:rPr>
          <w:spacing w:val="-2"/>
        </w:rPr>
        <w:t>unigram_probability(word):</w:t>
      </w:r>
    </w:p>
    <w:p w14:paraId="1DCA68CB">
      <w:pPr>
        <w:pStyle w:val="4"/>
        <w:spacing w:before="34"/>
        <w:ind w:left="580"/>
      </w:pPr>
      <w:r>
        <w:t>total</w:t>
      </w:r>
      <w:r>
        <w:rPr>
          <w:spacing w:val="-2"/>
        </w:rPr>
        <w:t xml:space="preserve"> </w:t>
      </w:r>
      <w:r>
        <w:t>=</w:t>
      </w:r>
      <w:r>
        <w:rPr>
          <w:spacing w:val="-3"/>
        </w:rPr>
        <w:t xml:space="preserve"> </w:t>
      </w:r>
      <w:r>
        <w:rPr>
          <w:spacing w:val="-2"/>
        </w:rPr>
        <w:t>sum(unigram_counts.values())</w:t>
      </w:r>
    </w:p>
    <w:p w14:paraId="5C0D5F44">
      <w:pPr>
        <w:pStyle w:val="4"/>
        <w:spacing w:before="34" w:line="278" w:lineRule="auto"/>
        <w:ind w:right="5732" w:firstLine="220"/>
      </w:pPr>
      <w:r>
        <w:t>return</w:t>
      </w:r>
      <w:r>
        <w:rPr>
          <w:spacing w:val="-6"/>
        </w:rPr>
        <w:t xml:space="preserve"> </w:t>
      </w:r>
      <w:r>
        <w:t>unigram_counts[word]</w:t>
      </w:r>
      <w:r>
        <w:rPr>
          <w:spacing w:val="-5"/>
        </w:rPr>
        <w:t xml:space="preserve"> </w:t>
      </w:r>
      <w:r>
        <w:t>/</w:t>
      </w:r>
      <w:r>
        <w:rPr>
          <w:spacing w:val="-8"/>
        </w:rPr>
        <w:t xml:space="preserve"> </w:t>
      </w:r>
      <w:r>
        <w:t>total</w:t>
      </w:r>
      <w:r>
        <w:rPr>
          <w:spacing w:val="-4"/>
        </w:rPr>
        <w:t xml:space="preserve"> </w:t>
      </w:r>
      <w:r>
        <w:t>if</w:t>
      </w:r>
      <w:r>
        <w:rPr>
          <w:spacing w:val="-6"/>
        </w:rPr>
        <w:t xml:space="preserve"> </w:t>
      </w:r>
      <w:r>
        <w:t>total</w:t>
      </w:r>
      <w:r>
        <w:rPr>
          <w:spacing w:val="-4"/>
        </w:rPr>
        <w:t xml:space="preserve"> </w:t>
      </w:r>
      <w:r>
        <w:t>else</w:t>
      </w:r>
      <w:r>
        <w:rPr>
          <w:spacing w:val="-6"/>
        </w:rPr>
        <w:t xml:space="preserve"> </w:t>
      </w:r>
      <w:r>
        <w:t>0 def bigram_probability(previous_word, word):</w:t>
      </w:r>
    </w:p>
    <w:p w14:paraId="7BD485E8">
      <w:pPr>
        <w:pStyle w:val="4"/>
        <w:spacing w:line="276" w:lineRule="auto"/>
        <w:ind w:left="580" w:right="6028"/>
      </w:pPr>
      <w:r>
        <w:t>denominator</w:t>
      </w:r>
      <w:r>
        <w:rPr>
          <w:spacing w:val="-14"/>
        </w:rPr>
        <w:t xml:space="preserve"> </w:t>
      </w:r>
      <w:r>
        <w:t>=</w:t>
      </w:r>
      <w:r>
        <w:rPr>
          <w:spacing w:val="-14"/>
        </w:rPr>
        <w:t xml:space="preserve"> </w:t>
      </w:r>
      <w:r>
        <w:t>unigram_counts[previous_word] if denominator == 0:</w:t>
      </w:r>
    </w:p>
    <w:p w14:paraId="027DD7B2">
      <w:pPr>
        <w:pStyle w:val="4"/>
        <w:spacing w:line="229" w:lineRule="exact"/>
        <w:ind w:left="804"/>
      </w:pPr>
      <w:r>
        <w:t>return</w:t>
      </w:r>
      <w:r>
        <w:rPr>
          <w:spacing w:val="-8"/>
        </w:rPr>
        <w:t xml:space="preserve"> </w:t>
      </w:r>
      <w:r>
        <w:rPr>
          <w:spacing w:val="-10"/>
        </w:rPr>
        <w:t>0</w:t>
      </w:r>
    </w:p>
    <w:p w14:paraId="14850C8A">
      <w:pPr>
        <w:pStyle w:val="4"/>
        <w:spacing w:before="34" w:line="276" w:lineRule="auto"/>
        <w:ind w:right="4767" w:firstLine="220"/>
      </w:pPr>
      <w:r>
        <w:t>return</w:t>
      </w:r>
      <w:r>
        <w:rPr>
          <w:spacing w:val="-10"/>
        </w:rPr>
        <w:t xml:space="preserve"> </w:t>
      </w:r>
      <w:r>
        <w:t>bigram_counts[(previous_word,</w:t>
      </w:r>
      <w:r>
        <w:rPr>
          <w:spacing w:val="-9"/>
        </w:rPr>
        <w:t xml:space="preserve"> </w:t>
      </w:r>
      <w:r>
        <w:t>word)]</w:t>
      </w:r>
      <w:r>
        <w:rPr>
          <w:spacing w:val="-10"/>
        </w:rPr>
        <w:t xml:space="preserve"> </w:t>
      </w:r>
      <w:r>
        <w:t>/</w:t>
      </w:r>
      <w:r>
        <w:rPr>
          <w:spacing w:val="-11"/>
        </w:rPr>
        <w:t xml:space="preserve"> </w:t>
      </w:r>
      <w:r>
        <w:t>denominator def trigram_probability(word1, word2, word3):</w:t>
      </w:r>
    </w:p>
    <w:p w14:paraId="14BCDFB0">
      <w:pPr>
        <w:pStyle w:val="4"/>
        <w:spacing w:line="276" w:lineRule="auto"/>
        <w:ind w:left="580" w:right="6104"/>
      </w:pPr>
      <w:r>
        <w:t>denominator</w:t>
      </w:r>
      <w:r>
        <w:rPr>
          <w:spacing w:val="-12"/>
        </w:rPr>
        <w:t xml:space="preserve"> </w:t>
      </w:r>
      <w:r>
        <w:t>=</w:t>
      </w:r>
      <w:r>
        <w:rPr>
          <w:spacing w:val="-13"/>
        </w:rPr>
        <w:t xml:space="preserve"> </w:t>
      </w:r>
      <w:r>
        <w:t>bigram_counts[(word1,</w:t>
      </w:r>
      <w:r>
        <w:rPr>
          <w:spacing w:val="-14"/>
        </w:rPr>
        <w:t xml:space="preserve"> </w:t>
      </w:r>
      <w:r>
        <w:t>word2)] if denominator == 0:</w:t>
      </w:r>
    </w:p>
    <w:p w14:paraId="79EBDD6F">
      <w:pPr>
        <w:pStyle w:val="4"/>
        <w:spacing w:line="229" w:lineRule="exact"/>
        <w:ind w:left="804"/>
      </w:pPr>
      <w:r>
        <w:t>return</w:t>
      </w:r>
      <w:r>
        <w:rPr>
          <w:spacing w:val="-8"/>
        </w:rPr>
        <w:t xml:space="preserve"> </w:t>
      </w:r>
      <w:r>
        <w:rPr>
          <w:spacing w:val="-10"/>
        </w:rPr>
        <w:t>0</w:t>
      </w:r>
    </w:p>
    <w:p w14:paraId="2B04BBF6">
      <w:pPr>
        <w:pStyle w:val="4"/>
        <w:spacing w:before="33"/>
        <w:ind w:left="580"/>
      </w:pPr>
      <w:r>
        <w:t>return</w:t>
      </w:r>
      <w:r>
        <w:rPr>
          <w:spacing w:val="-10"/>
        </w:rPr>
        <w:t xml:space="preserve"> </w:t>
      </w:r>
      <w:r>
        <w:t>trigram_counts[(word1,</w:t>
      </w:r>
      <w:r>
        <w:rPr>
          <w:spacing w:val="-9"/>
        </w:rPr>
        <w:t xml:space="preserve"> </w:t>
      </w:r>
      <w:r>
        <w:t>word2,</w:t>
      </w:r>
      <w:r>
        <w:rPr>
          <w:spacing w:val="-10"/>
        </w:rPr>
        <w:t xml:space="preserve"> </w:t>
      </w:r>
      <w:r>
        <w:t>word3)]</w:t>
      </w:r>
      <w:r>
        <w:rPr>
          <w:spacing w:val="-9"/>
        </w:rPr>
        <w:t xml:space="preserve"> </w:t>
      </w:r>
      <w:r>
        <w:t>/</w:t>
      </w:r>
      <w:r>
        <w:rPr>
          <w:spacing w:val="-11"/>
        </w:rPr>
        <w:t xml:space="preserve"> </w:t>
      </w:r>
      <w:r>
        <w:rPr>
          <w:spacing w:val="-2"/>
        </w:rPr>
        <w:t>denominator</w:t>
      </w:r>
    </w:p>
    <w:p w14:paraId="143D1958">
      <w:pPr>
        <w:spacing w:before="34"/>
        <w:ind w:left="360" w:right="0" w:firstLine="0"/>
        <w:jc w:val="left"/>
        <w:rPr>
          <w:sz w:val="20"/>
        </w:rPr>
      </w:pPr>
      <w:r>
        <w:rPr>
          <w:sz w:val="20"/>
        </w:rPr>
        <mc:AlternateContent>
          <mc:Choice Requires="wps">
            <w:drawing>
              <wp:anchor distT="0" distB="0" distL="0" distR="0" simplePos="0" relativeHeight="251663360" behindDoc="0" locked="0" layoutInCell="1" allowOverlap="1">
                <wp:simplePos x="0" y="0"/>
                <wp:positionH relativeFrom="page">
                  <wp:posOffset>790575</wp:posOffset>
                </wp:positionH>
                <wp:positionV relativeFrom="paragraph">
                  <wp:posOffset>107950</wp:posOffset>
                </wp:positionV>
                <wp:extent cx="2411730" cy="1270"/>
                <wp:effectExtent l="0" t="0" r="0" b="0"/>
                <wp:wrapNone/>
                <wp:docPr id="13" name="Graphic 13"/>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13" o:spid="_x0000_s1026" o:spt="100" style="position:absolute;left:0pt;margin-left:62.25pt;margin-top:8.5pt;height:0.1pt;width:189.9pt;mso-position-horizontal-relative:page;z-index:251663360;mso-width-relative:page;mso-height-relative:page;" filled="f" stroked="t" coordsize="2411730,1" o:gfxdata="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rdxlbYAAAACQEAAA8A&#10;AAAAAAAAAQAgAAAAIgAAAGRycy9kb3ducmV2LnhtbFBLAQIUABQAAAAIAIdO4kDouvdvFwIAAH8E&#10;AAAOAAAAAAAAAAEAIAAAACcBAABkcnMvZTJvRG9jLnhtbFBLBQYAAAAABgAGAFkBAACwBQAAAAA=&#10;" path="m0,0l2411548,0e">
                <v:fill on="f" focussize="0,0"/>
                <v:stroke weight="0.875590551181102pt" color="#000000" joinstyle="round" dashstyle="3 1"/>
                <v:imagedata o:title=""/>
                <o:lock v:ext="edit" aspectratio="f"/>
                <v:textbox inset="0mm,0mm,0mm,0mm"/>
              </v:shape>
            </w:pict>
          </mc:Fallback>
        </mc:AlternateContent>
      </w:r>
      <w:r>
        <w:rPr>
          <w:spacing w:val="-10"/>
          <w:sz w:val="20"/>
        </w:rPr>
        <w:t>#</w:t>
      </w:r>
    </w:p>
    <w:p w14:paraId="16B05E8E">
      <w:pPr>
        <w:pStyle w:val="4"/>
        <w:spacing w:before="36" w:line="276" w:lineRule="auto"/>
        <w:ind w:right="7487"/>
      </w:pPr>
      <w:r>
        <mc:AlternateContent>
          <mc:Choice Requires="wps">
            <w:drawing>
              <wp:anchor distT="0" distB="0" distL="0" distR="0" simplePos="0" relativeHeight="251664384" behindDoc="0" locked="0" layoutInCell="1" allowOverlap="1">
                <wp:simplePos x="0" y="0"/>
                <wp:positionH relativeFrom="page">
                  <wp:posOffset>790575</wp:posOffset>
                </wp:positionH>
                <wp:positionV relativeFrom="paragraph">
                  <wp:posOffset>276860</wp:posOffset>
                </wp:positionV>
                <wp:extent cx="2411730" cy="1270"/>
                <wp:effectExtent l="0" t="0" r="0" b="0"/>
                <wp:wrapNone/>
                <wp:docPr id="14" name="Graphic 14"/>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14" o:spid="_x0000_s1026" o:spt="100" style="position:absolute;left:0pt;margin-left:62.25pt;margin-top:21.8pt;height:0.1pt;width:189.9pt;mso-position-horizontal-relative:page;z-index:251664384;mso-width-relative:page;mso-height-relative:page;" filled="f" stroked="t" coordsize="2411730,1" o:gfxdata="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gLtpnYAAAACQEAAA8A&#10;AAAAAAAAAQAgAAAAIgAAAGRycy9kb3ducmV2LnhtbFBLAQIUABQAAAAIAIdO4kAiO+F6FwIAAH8E&#10;AAAOAAAAAAAAAAEAIAAAACcBAABkcnMvZTJvRG9jLnhtbFBLBQYAAAAABgAGAFkBAACwBQAAAAA=&#10;" path="m0,0l2411548,0e">
                <v:fill on="f" focussize="0,0"/>
                <v:stroke weight="0.875590551181102pt" color="#000000" joinstyle="round" dashstyle="3 1"/>
                <v:imagedata o:title=""/>
                <o:lock v:ext="edit" aspectratio="f"/>
                <v:textbox inset="0mm,0mm,0mm,0mm"/>
              </v:shape>
            </w:pict>
          </mc:Fallback>
        </mc:AlternateContent>
      </w:r>
      <w:r>
        <w:t>#</w:t>
      </w:r>
      <w:r>
        <w:rPr>
          <w:spacing w:val="-14"/>
        </w:rPr>
        <w:t xml:space="preserve"> </w:t>
      </w:r>
      <w:r>
        <w:t>4.</w:t>
      </w:r>
      <w:r>
        <w:rPr>
          <w:spacing w:val="-12"/>
        </w:rPr>
        <w:t xml:space="preserve"> </w:t>
      </w:r>
      <w:r>
        <w:t>NEXT-WORD</w:t>
      </w:r>
      <w:r>
        <w:rPr>
          <w:spacing w:val="-14"/>
        </w:rPr>
        <w:t xml:space="preserve"> </w:t>
      </w:r>
      <w:r>
        <w:t xml:space="preserve">PREDICTION </w:t>
      </w:r>
      <w:r>
        <w:rPr>
          <w:spacing w:val="-10"/>
        </w:rPr>
        <w:t>#</w:t>
      </w:r>
    </w:p>
    <w:p w14:paraId="46CE0412">
      <w:pPr>
        <w:pStyle w:val="4"/>
        <w:spacing w:before="33"/>
        <w:ind w:left="0"/>
      </w:pPr>
    </w:p>
    <w:p w14:paraId="518491C5">
      <w:pPr>
        <w:pStyle w:val="4"/>
        <w:spacing w:line="278" w:lineRule="auto"/>
        <w:ind w:left="580" w:right="5732" w:hanging="221"/>
      </w:pPr>
      <w:r>
        <w:t>def</w:t>
      </w:r>
      <w:r>
        <w:rPr>
          <w:spacing w:val="-14"/>
        </w:rPr>
        <w:t xml:space="preserve"> </w:t>
      </w:r>
      <w:r>
        <w:t>predict_next_words(sentence,</w:t>
      </w:r>
      <w:r>
        <w:rPr>
          <w:spacing w:val="-12"/>
        </w:rPr>
        <w:t xml:space="preserve"> </w:t>
      </w:r>
      <w:r>
        <w:t>n=3,</w:t>
      </w:r>
      <w:r>
        <w:rPr>
          <w:spacing w:val="-14"/>
        </w:rPr>
        <w:t xml:space="preserve"> </w:t>
      </w:r>
      <w:r>
        <w:t>top_k=5): words = tokenize(sentence)</w:t>
      </w:r>
    </w:p>
    <w:p w14:paraId="27B35F18">
      <w:pPr>
        <w:pStyle w:val="4"/>
        <w:spacing w:line="276" w:lineRule="auto"/>
        <w:ind w:left="580" w:right="8900"/>
      </w:pPr>
      <w:r>
        <w:t>candidates</w:t>
      </w:r>
      <w:r>
        <w:rPr>
          <w:spacing w:val="-14"/>
        </w:rPr>
        <w:t xml:space="preserve"> </w:t>
      </w:r>
      <w:r>
        <w:t>=</w:t>
      </w:r>
      <w:r>
        <w:rPr>
          <w:spacing w:val="-14"/>
        </w:rPr>
        <w:t xml:space="preserve"> </w:t>
      </w:r>
      <w:r>
        <w:t>[] if n == 1:</w:t>
      </w:r>
    </w:p>
    <w:p w14:paraId="7C8B7ACF">
      <w:pPr>
        <w:pStyle w:val="4"/>
        <w:spacing w:line="276" w:lineRule="auto"/>
        <w:ind w:left="1024" w:right="6221" w:hanging="221"/>
      </w:pPr>
      <w:r>
        <w:t>for</w:t>
      </w:r>
      <w:r>
        <w:rPr>
          <w:spacing w:val="-12"/>
        </w:rPr>
        <w:t xml:space="preserve"> </w:t>
      </w:r>
      <w:r>
        <w:t>word,</w:t>
      </w:r>
      <w:r>
        <w:rPr>
          <w:spacing w:val="-9"/>
        </w:rPr>
        <w:t xml:space="preserve"> </w:t>
      </w:r>
      <w:r>
        <w:t>count</w:t>
      </w:r>
      <w:r>
        <w:rPr>
          <w:spacing w:val="-9"/>
        </w:rPr>
        <w:t xml:space="preserve"> </w:t>
      </w:r>
      <w:r>
        <w:t>in</w:t>
      </w:r>
      <w:r>
        <w:rPr>
          <w:spacing w:val="-9"/>
        </w:rPr>
        <w:t xml:space="preserve"> </w:t>
      </w:r>
      <w:r>
        <w:t>unigram_counts.items(): if word in ["&lt;s&gt;", "&lt;/s&gt;"]:</w:t>
      </w:r>
    </w:p>
    <w:p w14:paraId="54789FB7">
      <w:pPr>
        <w:pStyle w:val="4"/>
        <w:spacing w:line="229" w:lineRule="exact"/>
        <w:ind w:left="1248"/>
      </w:pPr>
      <w:r>
        <w:rPr>
          <w:spacing w:val="-2"/>
        </w:rPr>
        <w:t>continue</w:t>
      </w:r>
    </w:p>
    <w:p w14:paraId="7489E4C3">
      <w:pPr>
        <w:pStyle w:val="4"/>
        <w:spacing w:before="33" w:line="276" w:lineRule="auto"/>
        <w:ind w:left="1024" w:right="5732"/>
      </w:pPr>
      <w:r>
        <w:t>probability</w:t>
      </w:r>
      <w:r>
        <w:rPr>
          <w:spacing w:val="-14"/>
        </w:rPr>
        <w:t xml:space="preserve"> </w:t>
      </w:r>
      <w:r>
        <w:t>=</w:t>
      </w:r>
      <w:r>
        <w:rPr>
          <w:spacing w:val="-14"/>
        </w:rPr>
        <w:t xml:space="preserve"> </w:t>
      </w:r>
      <w:r>
        <w:t xml:space="preserve">unigram_probability(word) </w:t>
      </w:r>
      <w:r>
        <w:rPr>
          <w:spacing w:val="-2"/>
        </w:rPr>
        <w:t>candidates.append((word,</w:t>
      </w:r>
      <w:r>
        <w:rPr>
          <w:spacing w:val="22"/>
        </w:rPr>
        <w:t xml:space="preserve"> </w:t>
      </w:r>
      <w:r>
        <w:rPr>
          <w:spacing w:val="-2"/>
        </w:rPr>
        <w:t>probability))</w:t>
      </w:r>
    </w:p>
    <w:p w14:paraId="48236E6F">
      <w:pPr>
        <w:pStyle w:val="4"/>
        <w:spacing w:line="229" w:lineRule="exact"/>
        <w:ind w:left="580"/>
      </w:pPr>
      <w:r>
        <w:t>elif</w:t>
      </w:r>
      <w:r>
        <w:rPr>
          <w:spacing w:val="-5"/>
        </w:rPr>
        <w:t xml:space="preserve"> </w:t>
      </w:r>
      <w:r>
        <w:t>n</w:t>
      </w:r>
      <w:r>
        <w:rPr>
          <w:spacing w:val="-2"/>
        </w:rPr>
        <w:t xml:space="preserve"> </w:t>
      </w:r>
      <w:r>
        <w:t>==</w:t>
      </w:r>
      <w:r>
        <w:rPr>
          <w:spacing w:val="-2"/>
        </w:rPr>
        <w:t xml:space="preserve"> </w:t>
      </w:r>
      <w:r>
        <w:rPr>
          <w:spacing w:val="-5"/>
        </w:rPr>
        <w:t>2:</w:t>
      </w:r>
    </w:p>
    <w:p w14:paraId="003F561B">
      <w:pPr>
        <w:pStyle w:val="4"/>
        <w:spacing w:before="34" w:line="278" w:lineRule="auto"/>
        <w:ind w:left="1024" w:right="8291" w:hanging="221"/>
      </w:pPr>
      <w:r>
        <w:t>if</w:t>
      </w:r>
      <w:r>
        <w:rPr>
          <w:spacing w:val="-13"/>
        </w:rPr>
        <w:t xml:space="preserve"> </w:t>
      </w:r>
      <w:r>
        <w:t>len(words)</w:t>
      </w:r>
      <w:r>
        <w:rPr>
          <w:spacing w:val="-14"/>
        </w:rPr>
        <w:t xml:space="preserve"> </w:t>
      </w:r>
      <w:r>
        <w:t>==</w:t>
      </w:r>
      <w:r>
        <w:rPr>
          <w:spacing w:val="-13"/>
        </w:rPr>
        <w:t xml:space="preserve"> </w:t>
      </w:r>
      <w:r>
        <w:t>0: return []</w:t>
      </w:r>
    </w:p>
    <w:p w14:paraId="1A888D03">
      <w:pPr>
        <w:pStyle w:val="4"/>
        <w:spacing w:line="227" w:lineRule="exact"/>
        <w:ind w:left="804"/>
      </w:pPr>
      <w:r>
        <w:t>previous_word</w:t>
      </w:r>
      <w:r>
        <w:rPr>
          <w:spacing w:val="-12"/>
        </w:rPr>
        <w:t xml:space="preserve"> </w:t>
      </w:r>
      <w:r>
        <w:t>=</w:t>
      </w:r>
      <w:r>
        <w:rPr>
          <w:spacing w:val="-12"/>
        </w:rPr>
        <w:t xml:space="preserve"> </w:t>
      </w:r>
      <w:r>
        <w:t>words[-</w:t>
      </w:r>
      <w:r>
        <w:rPr>
          <w:spacing w:val="-5"/>
        </w:rPr>
        <w:t>1]</w:t>
      </w:r>
    </w:p>
    <w:p w14:paraId="6E130637">
      <w:pPr>
        <w:pStyle w:val="4"/>
        <w:spacing w:before="34"/>
        <w:ind w:left="804"/>
      </w:pPr>
      <w:r>
        <w:t>for</w:t>
      </w:r>
      <w:r>
        <w:rPr>
          <w:spacing w:val="-7"/>
        </w:rPr>
        <w:t xml:space="preserve"> </w:t>
      </w:r>
      <w:r>
        <w:t>(w1,</w:t>
      </w:r>
      <w:r>
        <w:rPr>
          <w:spacing w:val="-3"/>
        </w:rPr>
        <w:t xml:space="preserve"> </w:t>
      </w:r>
      <w:r>
        <w:t>w2),</w:t>
      </w:r>
      <w:r>
        <w:rPr>
          <w:spacing w:val="-3"/>
        </w:rPr>
        <w:t xml:space="preserve"> </w:t>
      </w:r>
      <w:r>
        <w:t>count</w:t>
      </w:r>
      <w:r>
        <w:rPr>
          <w:spacing w:val="-4"/>
        </w:rPr>
        <w:t xml:space="preserve"> </w:t>
      </w:r>
      <w:r>
        <w:t>in</w:t>
      </w:r>
      <w:r>
        <w:rPr>
          <w:spacing w:val="-3"/>
        </w:rPr>
        <w:t xml:space="preserve"> </w:t>
      </w:r>
      <w:r>
        <w:rPr>
          <w:spacing w:val="-2"/>
        </w:rPr>
        <w:t>bigram_counts.items():</w:t>
      </w:r>
    </w:p>
    <w:p w14:paraId="048E3DE3">
      <w:pPr>
        <w:pStyle w:val="4"/>
        <w:spacing w:before="34" w:line="276" w:lineRule="auto"/>
        <w:ind w:left="1248" w:right="5038" w:hanging="224"/>
      </w:pPr>
      <w:r>
        <w:t>if</w:t>
      </w:r>
      <w:r>
        <w:rPr>
          <w:spacing w:val="-5"/>
        </w:rPr>
        <w:t xml:space="preserve"> </w:t>
      </w:r>
      <w:r>
        <w:t>w1</w:t>
      </w:r>
      <w:r>
        <w:rPr>
          <w:spacing w:val="-5"/>
        </w:rPr>
        <w:t xml:space="preserve"> </w:t>
      </w:r>
      <w:r>
        <w:t>==</w:t>
      </w:r>
      <w:r>
        <w:rPr>
          <w:spacing w:val="-5"/>
        </w:rPr>
        <w:t xml:space="preserve"> </w:t>
      </w:r>
      <w:r>
        <w:t>previous_word</w:t>
      </w:r>
      <w:r>
        <w:rPr>
          <w:spacing w:val="-2"/>
        </w:rPr>
        <w:t xml:space="preserve"> </w:t>
      </w:r>
      <w:r>
        <w:t>and</w:t>
      </w:r>
      <w:r>
        <w:rPr>
          <w:spacing w:val="-5"/>
        </w:rPr>
        <w:t xml:space="preserve"> </w:t>
      </w:r>
      <w:r>
        <w:t>w2</w:t>
      </w:r>
      <w:r>
        <w:rPr>
          <w:spacing w:val="-5"/>
        </w:rPr>
        <w:t xml:space="preserve"> </w:t>
      </w:r>
      <w:r>
        <w:t>not</w:t>
      </w:r>
      <w:r>
        <w:rPr>
          <w:spacing w:val="-5"/>
        </w:rPr>
        <w:t xml:space="preserve"> </w:t>
      </w:r>
      <w:r>
        <w:t>in</w:t>
      </w:r>
      <w:r>
        <w:rPr>
          <w:spacing w:val="-5"/>
        </w:rPr>
        <w:t xml:space="preserve"> </w:t>
      </w:r>
      <w:r>
        <w:t>["&lt;s&gt;",</w:t>
      </w:r>
      <w:r>
        <w:rPr>
          <w:spacing w:val="-4"/>
        </w:rPr>
        <w:t xml:space="preserve"> </w:t>
      </w:r>
      <w:r>
        <w:t>"&lt;/s&gt;"]: probability = bigram_probability(w1, w2) candidates.append((w2, probability))</w:t>
      </w:r>
    </w:p>
    <w:p w14:paraId="76A51147">
      <w:pPr>
        <w:pStyle w:val="4"/>
        <w:spacing w:before="1"/>
        <w:ind w:left="580"/>
      </w:pPr>
      <w:r>
        <w:t>elif</w:t>
      </w:r>
      <w:r>
        <w:rPr>
          <w:spacing w:val="-5"/>
        </w:rPr>
        <w:t xml:space="preserve"> </w:t>
      </w:r>
      <w:r>
        <w:t>n</w:t>
      </w:r>
      <w:r>
        <w:rPr>
          <w:spacing w:val="-2"/>
        </w:rPr>
        <w:t xml:space="preserve"> </w:t>
      </w:r>
      <w:r>
        <w:t>==</w:t>
      </w:r>
      <w:r>
        <w:rPr>
          <w:spacing w:val="-2"/>
        </w:rPr>
        <w:t xml:space="preserve"> </w:t>
      </w:r>
      <w:r>
        <w:rPr>
          <w:spacing w:val="-5"/>
        </w:rPr>
        <w:t>3:</w:t>
      </w:r>
    </w:p>
    <w:p w14:paraId="1BEC1B29">
      <w:pPr>
        <w:pStyle w:val="4"/>
        <w:spacing w:before="34" w:line="276" w:lineRule="auto"/>
        <w:ind w:left="1024" w:right="8291" w:hanging="221"/>
      </w:pPr>
      <w:r>
        <w:t>if</w:t>
      </w:r>
      <w:r>
        <w:rPr>
          <w:spacing w:val="-13"/>
        </w:rPr>
        <w:t xml:space="preserve"> </w:t>
      </w:r>
      <w:r>
        <w:t>len(words)</w:t>
      </w:r>
      <w:r>
        <w:rPr>
          <w:spacing w:val="-13"/>
        </w:rPr>
        <w:t xml:space="preserve"> </w:t>
      </w:r>
      <w:r>
        <w:t>&lt;</w:t>
      </w:r>
      <w:r>
        <w:rPr>
          <w:spacing w:val="-13"/>
        </w:rPr>
        <w:t xml:space="preserve"> </w:t>
      </w:r>
      <w:r>
        <w:t>2: return []</w:t>
      </w:r>
    </w:p>
    <w:p w14:paraId="1F24CAA9">
      <w:pPr>
        <w:pStyle w:val="4"/>
        <w:spacing w:line="276" w:lineRule="auto"/>
        <w:ind w:left="804" w:right="8548"/>
      </w:pPr>
      <w:r>
        <w:t>w1</w:t>
      </w:r>
      <w:r>
        <w:rPr>
          <w:spacing w:val="-14"/>
        </w:rPr>
        <w:t xml:space="preserve"> </w:t>
      </w:r>
      <w:r>
        <w:t>=</w:t>
      </w:r>
      <w:r>
        <w:rPr>
          <w:spacing w:val="-14"/>
        </w:rPr>
        <w:t xml:space="preserve"> </w:t>
      </w:r>
      <w:r>
        <w:t>words[-2] w2</w:t>
      </w:r>
      <w:r>
        <w:rPr>
          <w:spacing w:val="-6"/>
        </w:rPr>
        <w:t xml:space="preserve"> </w:t>
      </w:r>
      <w:r>
        <w:t>=</w:t>
      </w:r>
      <w:r>
        <w:rPr>
          <w:spacing w:val="-5"/>
        </w:rPr>
        <w:t xml:space="preserve"> </w:t>
      </w:r>
      <w:r>
        <w:t>words[-</w:t>
      </w:r>
      <w:r>
        <w:rPr>
          <w:spacing w:val="-5"/>
        </w:rPr>
        <w:t>1]</w:t>
      </w:r>
    </w:p>
    <w:p w14:paraId="4B7BFAA9">
      <w:pPr>
        <w:pStyle w:val="4"/>
        <w:spacing w:before="34"/>
        <w:ind w:left="0"/>
      </w:pPr>
    </w:p>
    <w:p w14:paraId="2A455EDC">
      <w:pPr>
        <w:pStyle w:val="4"/>
        <w:ind w:left="804"/>
      </w:pPr>
      <w:r>
        <w:t>for</w:t>
      </w:r>
      <w:r>
        <w:rPr>
          <w:spacing w:val="-6"/>
        </w:rPr>
        <w:t xml:space="preserve"> </w:t>
      </w:r>
      <w:r>
        <w:t>(x1,</w:t>
      </w:r>
      <w:r>
        <w:rPr>
          <w:spacing w:val="-4"/>
        </w:rPr>
        <w:t xml:space="preserve"> </w:t>
      </w:r>
      <w:r>
        <w:t>x2,</w:t>
      </w:r>
      <w:r>
        <w:rPr>
          <w:spacing w:val="-3"/>
        </w:rPr>
        <w:t xml:space="preserve"> </w:t>
      </w:r>
      <w:r>
        <w:t>x3),</w:t>
      </w:r>
      <w:r>
        <w:rPr>
          <w:spacing w:val="-4"/>
        </w:rPr>
        <w:t xml:space="preserve"> </w:t>
      </w:r>
      <w:r>
        <w:t>count</w:t>
      </w:r>
      <w:r>
        <w:rPr>
          <w:spacing w:val="-3"/>
        </w:rPr>
        <w:t xml:space="preserve"> </w:t>
      </w:r>
      <w:r>
        <w:t>in</w:t>
      </w:r>
      <w:r>
        <w:rPr>
          <w:spacing w:val="-3"/>
        </w:rPr>
        <w:t xml:space="preserve"> </w:t>
      </w:r>
      <w:r>
        <w:rPr>
          <w:spacing w:val="-2"/>
        </w:rPr>
        <w:t>trigram_counts.items():</w:t>
      </w:r>
    </w:p>
    <w:p w14:paraId="10136229">
      <w:pPr>
        <w:pStyle w:val="4"/>
        <w:spacing w:before="34"/>
        <w:ind w:left="1024"/>
      </w:pPr>
      <w:r>
        <w:t>if</w:t>
      </w:r>
      <w:r>
        <w:rPr>
          <w:spacing w:val="-3"/>
        </w:rPr>
        <w:t xml:space="preserve"> </w:t>
      </w:r>
      <w:r>
        <w:t>x1</w:t>
      </w:r>
      <w:r>
        <w:rPr>
          <w:spacing w:val="-3"/>
        </w:rPr>
        <w:t xml:space="preserve"> </w:t>
      </w:r>
      <w:r>
        <w:t>==</w:t>
      </w:r>
      <w:r>
        <w:rPr>
          <w:spacing w:val="-2"/>
        </w:rPr>
        <w:t xml:space="preserve"> </w:t>
      </w:r>
      <w:r>
        <w:t>w1</w:t>
      </w:r>
      <w:r>
        <w:rPr>
          <w:spacing w:val="-3"/>
        </w:rPr>
        <w:t xml:space="preserve"> </w:t>
      </w:r>
      <w:r>
        <w:t>and</w:t>
      </w:r>
      <w:r>
        <w:rPr>
          <w:spacing w:val="-3"/>
        </w:rPr>
        <w:t xml:space="preserve"> </w:t>
      </w:r>
      <w:r>
        <w:t>x2</w:t>
      </w:r>
      <w:r>
        <w:rPr>
          <w:spacing w:val="-4"/>
        </w:rPr>
        <w:t xml:space="preserve"> </w:t>
      </w:r>
      <w:r>
        <w:t>==</w:t>
      </w:r>
      <w:r>
        <w:rPr>
          <w:spacing w:val="-3"/>
        </w:rPr>
        <w:t xml:space="preserve"> </w:t>
      </w:r>
      <w:r>
        <w:t>w2</w:t>
      </w:r>
      <w:r>
        <w:rPr>
          <w:spacing w:val="-2"/>
        </w:rPr>
        <w:t xml:space="preserve"> </w:t>
      </w:r>
      <w:r>
        <w:t>and x3</w:t>
      </w:r>
      <w:r>
        <w:rPr>
          <w:spacing w:val="-5"/>
        </w:rPr>
        <w:t xml:space="preserve"> </w:t>
      </w:r>
      <w:r>
        <w:t>not</w:t>
      </w:r>
      <w:r>
        <w:rPr>
          <w:spacing w:val="-2"/>
        </w:rPr>
        <w:t xml:space="preserve"> </w:t>
      </w:r>
      <w:r>
        <w:t>in</w:t>
      </w:r>
      <w:r>
        <w:rPr>
          <w:spacing w:val="-5"/>
        </w:rPr>
        <w:t xml:space="preserve"> </w:t>
      </w:r>
      <w:r>
        <w:t>["&lt;s&gt;",</w:t>
      </w:r>
      <w:r>
        <w:rPr>
          <w:spacing w:val="-2"/>
        </w:rPr>
        <w:t xml:space="preserve"> "&lt;/s&gt;"]:</w:t>
      </w:r>
    </w:p>
    <w:p w14:paraId="73C28547">
      <w:pPr>
        <w:pStyle w:val="4"/>
        <w:spacing w:after="0"/>
        <w:sectPr>
          <w:pgSz w:w="12240" w:h="15840"/>
          <w:pgMar w:top="360" w:right="720" w:bottom="280" w:left="720" w:header="720" w:footer="720" w:gutter="0"/>
          <w:cols w:space="720" w:num="1"/>
        </w:sectPr>
      </w:pPr>
    </w:p>
    <w:p w14:paraId="5B18718E">
      <w:pPr>
        <w:pStyle w:val="4"/>
        <w:spacing w:before="69" w:line="276" w:lineRule="auto"/>
        <w:ind w:left="1248" w:right="5732"/>
      </w:pPr>
      <w:r>
        <w:t>probability</w:t>
      </w:r>
      <w:r>
        <w:rPr>
          <w:spacing w:val="-9"/>
        </w:rPr>
        <w:t xml:space="preserve"> </w:t>
      </w:r>
      <w:r>
        <w:t>=</w:t>
      </w:r>
      <w:r>
        <w:rPr>
          <w:spacing w:val="-9"/>
        </w:rPr>
        <w:t xml:space="preserve"> </w:t>
      </w:r>
      <w:r>
        <w:t>trigram_probability(x1,</w:t>
      </w:r>
      <w:r>
        <w:rPr>
          <w:spacing w:val="-11"/>
        </w:rPr>
        <w:t xml:space="preserve"> </w:t>
      </w:r>
      <w:r>
        <w:t>x2,</w:t>
      </w:r>
      <w:r>
        <w:rPr>
          <w:spacing w:val="-9"/>
        </w:rPr>
        <w:t xml:space="preserve"> </w:t>
      </w:r>
      <w:r>
        <w:t>x3) candidates.append((x3, probability))</w:t>
      </w:r>
    </w:p>
    <w:p w14:paraId="1C5EA949">
      <w:pPr>
        <w:pStyle w:val="4"/>
        <w:spacing w:before="2" w:line="276" w:lineRule="auto"/>
        <w:ind w:left="580" w:right="5732"/>
      </w:pPr>
      <w:r>
        <w:t>candidates.sort(key=lambda</w:t>
      </w:r>
      <w:r>
        <w:rPr>
          <w:spacing w:val="-13"/>
        </w:rPr>
        <w:t xml:space="preserve"> </w:t>
      </w:r>
      <w:r>
        <w:t>x:</w:t>
      </w:r>
      <w:r>
        <w:rPr>
          <w:spacing w:val="-14"/>
        </w:rPr>
        <w:t xml:space="preserve"> </w:t>
      </w:r>
      <w:r>
        <w:t>x[1],</w:t>
      </w:r>
      <w:r>
        <w:rPr>
          <w:spacing w:val="-12"/>
        </w:rPr>
        <w:t xml:space="preserve"> </w:t>
      </w:r>
      <w:r>
        <w:t>reverse=True) return candidates[:top_k]</w:t>
      </w:r>
    </w:p>
    <w:p w14:paraId="413DABC4">
      <w:pPr>
        <w:spacing w:before="0" w:line="229" w:lineRule="exact"/>
        <w:ind w:left="360" w:right="0" w:firstLine="0"/>
        <w:jc w:val="left"/>
        <w:rPr>
          <w:sz w:val="20"/>
        </w:rPr>
      </w:pPr>
      <w:r>
        <w:rPr>
          <w:sz w:val="20"/>
        </w:rPr>
        <mc:AlternateContent>
          <mc:Choice Requires="wps">
            <w:drawing>
              <wp:anchor distT="0" distB="0" distL="0" distR="0" simplePos="0" relativeHeight="251664384" behindDoc="0" locked="0" layoutInCell="1" allowOverlap="1">
                <wp:simplePos x="0" y="0"/>
                <wp:positionH relativeFrom="page">
                  <wp:posOffset>790575</wp:posOffset>
                </wp:positionH>
                <wp:positionV relativeFrom="paragraph">
                  <wp:posOffset>85090</wp:posOffset>
                </wp:positionV>
                <wp:extent cx="2411730" cy="1270"/>
                <wp:effectExtent l="0" t="0" r="0" b="0"/>
                <wp:wrapNone/>
                <wp:docPr id="15" name="Graphic 15"/>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15" o:spid="_x0000_s1026" o:spt="100" style="position:absolute;left:0pt;margin-left:62.25pt;margin-top:6.7pt;height:0.1pt;width:189.9pt;mso-position-horizontal-relative:page;z-index:251664384;mso-width-relative:page;mso-height-relative:page;" filled="f" stroked="t" coordsize="2411730,1" o:gfxdata="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k1QKfYAAAACQEAAA8A&#10;AAAAAAAAAQAgAAAAIgAAAGRycy9kb3ducmV2LnhtbFBLAQIUABQAAAAIAIdO4kAhDtayFwIAAH8E&#10;AAAOAAAAAAAAAAEAIAAAACcBAABkcnMvZTJvRG9jLnhtbFBLBQYAAAAABgAGAFkBAACwBQAAAAA=&#10;" path="m0,0l2411548,0e">
                <v:fill on="f" focussize="0,0"/>
                <v:stroke weight="0.875590551181102pt" color="#000000" joinstyle="round" dashstyle="3 1"/>
                <v:imagedata o:title=""/>
                <o:lock v:ext="edit" aspectratio="f"/>
                <v:textbox inset="0mm,0mm,0mm,0mm"/>
              </v:shape>
            </w:pict>
          </mc:Fallback>
        </mc:AlternateContent>
      </w:r>
      <w:r>
        <w:rPr>
          <w:spacing w:val="-10"/>
          <w:sz w:val="20"/>
        </w:rPr>
        <w:t>#</w:t>
      </w:r>
    </w:p>
    <w:p w14:paraId="2D0D4F91">
      <w:pPr>
        <w:pStyle w:val="4"/>
        <w:spacing w:before="34" w:line="278" w:lineRule="auto"/>
        <w:ind w:right="7414"/>
      </w:pPr>
      <w:r>
        <mc:AlternateContent>
          <mc:Choice Requires="wps">
            <w:drawing>
              <wp:anchor distT="0" distB="0" distL="0" distR="0" simplePos="0" relativeHeight="251665408" behindDoc="0" locked="0" layoutInCell="1" allowOverlap="1">
                <wp:simplePos x="0" y="0"/>
                <wp:positionH relativeFrom="page">
                  <wp:posOffset>790575</wp:posOffset>
                </wp:positionH>
                <wp:positionV relativeFrom="paragraph">
                  <wp:posOffset>276860</wp:posOffset>
                </wp:positionV>
                <wp:extent cx="2411730" cy="1270"/>
                <wp:effectExtent l="0" t="0" r="0" b="0"/>
                <wp:wrapNone/>
                <wp:docPr id="16" name="Graphic 16"/>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16" o:spid="_x0000_s1026" o:spt="100" style="position:absolute;left:0pt;margin-left:62.25pt;margin-top:21.8pt;height:0.1pt;width:189.9pt;mso-position-horizontal-relative:page;z-index:251665408;mso-width-relative:page;mso-height-relative:page;" filled="f" stroked="t" coordsize="2411730,1" o:gfxdata="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gLtpnYAAAACQEAAA8A&#10;AAAAAAAAAQAgAAAAIgAAAGRycy9kb3ducmV2LnhtbFBLAQIUABQAAAAIAIdO4kBlV/4xFwIAAH8E&#10;AAAOAAAAAAAAAAEAIAAAACcBAABkcnMvZTJvRG9jLnhtbFBLBQYAAAAABgAGAFkBAACwBQAAAAA=&#10;" path="m0,0l2411548,0e">
                <v:fill on="f" focussize="0,0"/>
                <v:stroke weight="0.875590551181102pt" color="#000000" joinstyle="round" dashstyle="3 1"/>
                <v:imagedata o:title=""/>
                <o:lock v:ext="edit" aspectratio="f"/>
                <v:textbox inset="0mm,0mm,0mm,0mm"/>
              </v:shape>
            </w:pict>
          </mc:Fallback>
        </mc:AlternateContent>
      </w:r>
      <w:r>
        <w:t>#</w:t>
      </w:r>
      <w:r>
        <w:rPr>
          <w:spacing w:val="-11"/>
        </w:rPr>
        <w:t xml:space="preserve"> </w:t>
      </w:r>
      <w:r>
        <w:t>5.</w:t>
      </w:r>
      <w:r>
        <w:rPr>
          <w:spacing w:val="-10"/>
        </w:rPr>
        <w:t xml:space="preserve"> </w:t>
      </w:r>
      <w:r>
        <w:t>DISPLAY</w:t>
      </w:r>
      <w:r>
        <w:rPr>
          <w:spacing w:val="-10"/>
        </w:rPr>
        <w:t xml:space="preserve"> </w:t>
      </w:r>
      <w:r>
        <w:t>N-GRAM</w:t>
      </w:r>
      <w:r>
        <w:rPr>
          <w:spacing w:val="-10"/>
        </w:rPr>
        <w:t xml:space="preserve"> </w:t>
      </w:r>
      <w:r>
        <w:t xml:space="preserve">COUNTS </w:t>
      </w:r>
      <w:r>
        <w:rPr>
          <w:spacing w:val="-10"/>
        </w:rPr>
        <w:t>#</w:t>
      </w:r>
    </w:p>
    <w:p w14:paraId="6A66ABF1">
      <w:pPr>
        <w:pStyle w:val="4"/>
        <w:spacing w:line="227" w:lineRule="exact"/>
      </w:pPr>
      <w:r>
        <w:t>print("="</w:t>
      </w:r>
      <w:r>
        <w:rPr>
          <w:spacing w:val="-5"/>
        </w:rPr>
        <w:t xml:space="preserve"> </w:t>
      </w:r>
      <w:r>
        <w:t>*</w:t>
      </w:r>
      <w:r>
        <w:rPr>
          <w:spacing w:val="-6"/>
        </w:rPr>
        <w:t xml:space="preserve"> </w:t>
      </w:r>
      <w:r>
        <w:rPr>
          <w:spacing w:val="-5"/>
        </w:rPr>
        <w:t>60)</w:t>
      </w:r>
    </w:p>
    <w:p w14:paraId="23D92D41">
      <w:pPr>
        <w:pStyle w:val="4"/>
        <w:spacing w:before="34"/>
      </w:pPr>
      <w:r>
        <w:t>print("N-GRAM</w:t>
      </w:r>
      <w:r>
        <w:rPr>
          <w:spacing w:val="-13"/>
        </w:rPr>
        <w:t xml:space="preserve"> </w:t>
      </w:r>
      <w:r>
        <w:t>LANGUAGE</w:t>
      </w:r>
      <w:r>
        <w:rPr>
          <w:spacing w:val="-11"/>
        </w:rPr>
        <w:t xml:space="preserve"> </w:t>
      </w:r>
      <w:r>
        <w:rPr>
          <w:spacing w:val="-2"/>
        </w:rPr>
        <w:t>MODEL")</w:t>
      </w:r>
    </w:p>
    <w:p w14:paraId="5796F3F9">
      <w:pPr>
        <w:pStyle w:val="4"/>
        <w:spacing w:before="34" w:line="276" w:lineRule="auto"/>
        <w:ind w:right="8291"/>
      </w:pPr>
      <w:r>
        <w:t>print("=" * 60) print("\nTop</w:t>
      </w:r>
      <w:r>
        <w:rPr>
          <w:spacing w:val="-14"/>
        </w:rPr>
        <w:t xml:space="preserve"> </w:t>
      </w:r>
      <w:r>
        <w:t>Unigrams:")</w:t>
      </w:r>
    </w:p>
    <w:p w14:paraId="7E0F4FA1">
      <w:pPr>
        <w:pStyle w:val="4"/>
        <w:spacing w:line="278" w:lineRule="auto"/>
        <w:ind w:left="580" w:right="5038" w:hanging="221"/>
      </w:pPr>
      <w:r>
        <w:t>for</w:t>
      </w:r>
      <w:r>
        <w:rPr>
          <w:spacing w:val="-12"/>
        </w:rPr>
        <w:t xml:space="preserve"> </w:t>
      </w:r>
      <w:r>
        <w:t>gram,</w:t>
      </w:r>
      <w:r>
        <w:rPr>
          <w:spacing w:val="-11"/>
        </w:rPr>
        <w:t xml:space="preserve"> </w:t>
      </w:r>
      <w:r>
        <w:t>count</w:t>
      </w:r>
      <w:r>
        <w:rPr>
          <w:spacing w:val="-9"/>
        </w:rPr>
        <w:t xml:space="preserve"> </w:t>
      </w:r>
      <w:r>
        <w:t>in</w:t>
      </w:r>
      <w:r>
        <w:rPr>
          <w:spacing w:val="-9"/>
        </w:rPr>
        <w:t xml:space="preserve"> </w:t>
      </w:r>
      <w:r>
        <w:t>unigram_counts.most_common(10): print(gram, ":", count)</w:t>
      </w:r>
    </w:p>
    <w:p w14:paraId="28452BF1">
      <w:pPr>
        <w:pStyle w:val="4"/>
        <w:spacing w:line="227" w:lineRule="exact"/>
      </w:pPr>
      <w:r>
        <w:rPr>
          <w:spacing w:val="-2"/>
        </w:rPr>
        <w:t>print("\nTop</w:t>
      </w:r>
      <w:r>
        <w:rPr>
          <w:spacing w:val="8"/>
        </w:rPr>
        <w:t xml:space="preserve"> </w:t>
      </w:r>
      <w:r>
        <w:rPr>
          <w:spacing w:val="-2"/>
        </w:rPr>
        <w:t>Bigrams:")</w:t>
      </w:r>
    </w:p>
    <w:p w14:paraId="2DEC4053">
      <w:pPr>
        <w:pStyle w:val="4"/>
        <w:spacing w:before="33" w:line="276" w:lineRule="auto"/>
        <w:ind w:left="580" w:right="5732" w:hanging="221"/>
      </w:pPr>
      <w:r>
        <w:t>for</w:t>
      </w:r>
      <w:r>
        <w:rPr>
          <w:spacing w:val="-12"/>
        </w:rPr>
        <w:t xml:space="preserve"> </w:t>
      </w:r>
      <w:r>
        <w:t>gram,</w:t>
      </w:r>
      <w:r>
        <w:rPr>
          <w:spacing w:val="-11"/>
        </w:rPr>
        <w:t xml:space="preserve"> </w:t>
      </w:r>
      <w:r>
        <w:t>count</w:t>
      </w:r>
      <w:r>
        <w:rPr>
          <w:spacing w:val="-9"/>
        </w:rPr>
        <w:t xml:space="preserve"> </w:t>
      </w:r>
      <w:r>
        <w:t>in</w:t>
      </w:r>
      <w:r>
        <w:rPr>
          <w:spacing w:val="-9"/>
        </w:rPr>
        <w:t xml:space="preserve"> </w:t>
      </w:r>
      <w:r>
        <w:t>bigram_counts.most_common(10): print(gram, ":", count)</w:t>
      </w:r>
    </w:p>
    <w:p w14:paraId="56E852AF">
      <w:pPr>
        <w:pStyle w:val="4"/>
        <w:spacing w:before="1"/>
      </w:pPr>
      <w:r>
        <w:rPr>
          <w:spacing w:val="-2"/>
        </w:rPr>
        <w:t>print("\nTop</w:t>
      </w:r>
      <w:r>
        <w:rPr>
          <w:spacing w:val="8"/>
        </w:rPr>
        <w:t xml:space="preserve"> </w:t>
      </w:r>
      <w:r>
        <w:rPr>
          <w:spacing w:val="-2"/>
        </w:rPr>
        <w:t>Trigrams:")</w:t>
      </w:r>
    </w:p>
    <w:p w14:paraId="1F33EB39">
      <w:pPr>
        <w:pStyle w:val="4"/>
        <w:spacing w:before="34" w:line="276" w:lineRule="auto"/>
        <w:ind w:left="580" w:right="5038" w:hanging="221"/>
      </w:pPr>
      <w:r>
        <w:t>for</w:t>
      </w:r>
      <w:r>
        <w:rPr>
          <w:spacing w:val="-11"/>
        </w:rPr>
        <w:t xml:space="preserve"> </w:t>
      </w:r>
      <w:r>
        <w:t>gram,</w:t>
      </w:r>
      <w:r>
        <w:rPr>
          <w:spacing w:val="-11"/>
        </w:rPr>
        <w:t xml:space="preserve"> </w:t>
      </w:r>
      <w:r>
        <w:t>count</w:t>
      </w:r>
      <w:r>
        <w:rPr>
          <w:spacing w:val="-9"/>
        </w:rPr>
        <w:t xml:space="preserve"> </w:t>
      </w:r>
      <w:r>
        <w:t>in</w:t>
      </w:r>
      <w:r>
        <w:rPr>
          <w:spacing w:val="-9"/>
        </w:rPr>
        <w:t xml:space="preserve"> </w:t>
      </w:r>
      <w:r>
        <w:t>trigram_counts.most_common(10): print(gram, ":", count)</w:t>
      </w:r>
    </w:p>
    <w:p w14:paraId="0EB9022D">
      <w:pPr>
        <w:spacing w:before="0" w:line="229" w:lineRule="exact"/>
        <w:ind w:left="360" w:right="0" w:firstLine="0"/>
        <w:jc w:val="left"/>
        <w:rPr>
          <w:sz w:val="20"/>
        </w:rPr>
      </w:pPr>
      <w:r>
        <w:rPr>
          <w:sz w:val="20"/>
        </w:rPr>
        <mc:AlternateContent>
          <mc:Choice Requires="wps">
            <w:drawing>
              <wp:anchor distT="0" distB="0" distL="0" distR="0" simplePos="0" relativeHeight="251665408" behindDoc="0" locked="0" layoutInCell="1" allowOverlap="1">
                <wp:simplePos x="0" y="0"/>
                <wp:positionH relativeFrom="page">
                  <wp:posOffset>790575</wp:posOffset>
                </wp:positionH>
                <wp:positionV relativeFrom="paragraph">
                  <wp:posOffset>85725</wp:posOffset>
                </wp:positionV>
                <wp:extent cx="2411730" cy="1270"/>
                <wp:effectExtent l="0" t="0" r="0" b="0"/>
                <wp:wrapNone/>
                <wp:docPr id="17" name="Graphic 17"/>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17" o:spid="_x0000_s1026" o:spt="100" style="position:absolute;left:0pt;margin-left:62.25pt;margin-top:6.75pt;height:0.1pt;width:189.9pt;mso-position-horizontal-relative:page;z-index:251665408;mso-width-relative:page;mso-height-relative:page;" filled="f" stroked="t" coordsize="2411730,1" o:gfxdata="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lGHS5dcAAAAJAQAADwAA&#10;AAAAAAABACAAAAAiAAAAZHJzL2Rvd25yZXYueG1sUEsBAhQAFAAAAAgAh07iQGZiyfkXAgAAfwQA&#10;AA4AAAAAAAAAAQAgAAAAJgEAAGRycy9lMm9Eb2MueG1sUEsFBgAAAAAGAAYAWQEAAK8FAAAAAA==&#10;" path="m0,0l2411548,0e">
                <v:fill on="f" focussize="0,0"/>
                <v:stroke weight="0.875590551181102pt" color="#000000" joinstyle="round" dashstyle="3 1"/>
                <v:imagedata o:title=""/>
                <o:lock v:ext="edit" aspectratio="f"/>
                <v:textbox inset="0mm,0mm,0mm,0mm"/>
              </v:shape>
            </w:pict>
          </mc:Fallback>
        </mc:AlternateContent>
      </w:r>
      <w:r>
        <w:rPr>
          <w:spacing w:val="-10"/>
          <w:sz w:val="20"/>
        </w:rPr>
        <w:t>#</w:t>
      </w:r>
    </w:p>
    <w:p w14:paraId="24A6790B">
      <w:pPr>
        <w:pStyle w:val="4"/>
        <w:spacing w:before="36" w:line="276" w:lineRule="auto"/>
        <w:ind w:right="6498"/>
      </w:pPr>
      <w:r>
        <mc:AlternateContent>
          <mc:Choice Requires="wps">
            <w:drawing>
              <wp:anchor distT="0" distB="0" distL="0" distR="0" simplePos="0" relativeHeight="251666432" behindDoc="0" locked="0" layoutInCell="1" allowOverlap="1">
                <wp:simplePos x="0" y="0"/>
                <wp:positionH relativeFrom="page">
                  <wp:posOffset>790575</wp:posOffset>
                </wp:positionH>
                <wp:positionV relativeFrom="paragraph">
                  <wp:posOffset>276860</wp:posOffset>
                </wp:positionV>
                <wp:extent cx="2411730" cy="1270"/>
                <wp:effectExtent l="0" t="0" r="0" b="0"/>
                <wp:wrapNone/>
                <wp:docPr id="18" name="Graphic 18"/>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18" o:spid="_x0000_s1026" o:spt="100" style="position:absolute;left:0pt;margin-left:62.25pt;margin-top:21.8pt;height:0.1pt;width:189.9pt;mso-position-horizontal-relative:page;z-index:251666432;mso-width-relative:page;mso-height-relative:page;" filled="f" stroked="t" coordsize="2411730,1" o:gfxdata="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gLtpnYAAAACQEAAA8A&#10;AAAAAAAAAQAgAAAAIgAAAGRycy9kb3ducmV2LnhtbFBLAQIUABQAAAAIAIdO4kDxVNMbFwIAAH8E&#10;AAAOAAAAAAAAAAEAIAAAACcBAABkcnMvZTJvRG9jLnhtbFBLBQYAAAAABgAGAFkBAACwBQAAAAA=&#10;" path="m0,0l2411548,0e">
                <v:fill on="f" focussize="0,0"/>
                <v:stroke weight="0.875590551181102pt" color="#000000" joinstyle="round" dashstyle="3 1"/>
                <v:imagedata o:title=""/>
                <o:lock v:ext="edit" aspectratio="f"/>
                <v:textbox inset="0mm,0mm,0mm,0mm"/>
              </v:shape>
            </w:pict>
          </mc:Fallback>
        </mc:AlternateContent>
      </w:r>
      <w:r>
        <w:t>#</w:t>
      </w:r>
      <w:r>
        <w:rPr>
          <w:spacing w:val="-9"/>
        </w:rPr>
        <w:t xml:space="preserve"> </w:t>
      </w:r>
      <w:r>
        <w:t>6.</w:t>
      </w:r>
      <w:r>
        <w:rPr>
          <w:spacing w:val="-7"/>
        </w:rPr>
        <w:t xml:space="preserve"> </w:t>
      </w:r>
      <w:r>
        <w:t>PREDICTION</w:t>
      </w:r>
      <w:r>
        <w:rPr>
          <w:spacing w:val="-9"/>
        </w:rPr>
        <w:t xml:space="preserve"> </w:t>
      </w:r>
      <w:r>
        <w:t>FOR</w:t>
      </w:r>
      <w:r>
        <w:rPr>
          <w:spacing w:val="-9"/>
        </w:rPr>
        <w:t xml:space="preserve"> </w:t>
      </w:r>
      <w:r>
        <w:t>GIVEN</w:t>
      </w:r>
      <w:r>
        <w:rPr>
          <w:spacing w:val="-9"/>
        </w:rPr>
        <w:t xml:space="preserve"> </w:t>
      </w:r>
      <w:r>
        <w:t xml:space="preserve">SENTENCE </w:t>
      </w:r>
      <w:r>
        <w:rPr>
          <w:spacing w:val="-10"/>
        </w:rPr>
        <w:t>#</w:t>
      </w:r>
    </w:p>
    <w:p w14:paraId="650499D8">
      <w:pPr>
        <w:pStyle w:val="4"/>
        <w:spacing w:line="276" w:lineRule="auto"/>
        <w:ind w:right="6868"/>
      </w:pPr>
      <w:r>
        <w:t>test_sentence</w:t>
      </w:r>
      <w:r>
        <w:rPr>
          <w:spacing w:val="-10"/>
        </w:rPr>
        <w:t xml:space="preserve"> </w:t>
      </w:r>
      <w:r>
        <w:t>=</w:t>
      </w:r>
      <w:r>
        <w:rPr>
          <w:spacing w:val="-10"/>
        </w:rPr>
        <w:t xml:space="preserve"> </w:t>
      </w:r>
      <w:r>
        <w:t>"Artificial</w:t>
      </w:r>
      <w:r>
        <w:rPr>
          <w:spacing w:val="-10"/>
        </w:rPr>
        <w:t xml:space="preserve"> </w:t>
      </w:r>
      <w:r>
        <w:t>intelligence</w:t>
      </w:r>
      <w:r>
        <w:rPr>
          <w:spacing w:val="-10"/>
        </w:rPr>
        <w:t xml:space="preserve"> </w:t>
      </w:r>
      <w:r>
        <w:t xml:space="preserve">is" print("\n" + "=" * 60) </w:t>
      </w:r>
      <w:r>
        <w:rPr>
          <w:spacing w:val="-2"/>
        </w:rPr>
        <w:t>print("PREDICTION")</w:t>
      </w:r>
    </w:p>
    <w:p w14:paraId="4EF5D003">
      <w:pPr>
        <w:pStyle w:val="4"/>
        <w:spacing w:line="229" w:lineRule="exact"/>
      </w:pPr>
      <w:r>
        <w:t>print("="</w:t>
      </w:r>
      <w:r>
        <w:rPr>
          <w:spacing w:val="-5"/>
        </w:rPr>
        <w:t xml:space="preserve"> </w:t>
      </w:r>
      <w:r>
        <w:t>*</w:t>
      </w:r>
      <w:r>
        <w:rPr>
          <w:spacing w:val="-6"/>
        </w:rPr>
        <w:t xml:space="preserve"> </w:t>
      </w:r>
      <w:r>
        <w:rPr>
          <w:spacing w:val="-5"/>
        </w:rPr>
        <w:t>60)</w:t>
      </w:r>
    </w:p>
    <w:p w14:paraId="2E7B46A2">
      <w:pPr>
        <w:pStyle w:val="4"/>
        <w:spacing w:before="33" w:line="278" w:lineRule="auto"/>
        <w:ind w:right="6868"/>
      </w:pPr>
      <w:r>
        <w:t>print("\nInput</w:t>
      </w:r>
      <w:r>
        <w:rPr>
          <w:spacing w:val="-14"/>
        </w:rPr>
        <w:t xml:space="preserve"> </w:t>
      </w:r>
      <w:r>
        <w:t>sentence:",</w:t>
      </w:r>
      <w:r>
        <w:rPr>
          <w:spacing w:val="-14"/>
        </w:rPr>
        <w:t xml:space="preserve"> </w:t>
      </w:r>
      <w:r>
        <w:t>test_sentence) for n in [1, 2, 3]:</w:t>
      </w:r>
    </w:p>
    <w:p w14:paraId="5056E427">
      <w:pPr>
        <w:pStyle w:val="4"/>
        <w:spacing w:line="276" w:lineRule="auto"/>
        <w:ind w:left="580" w:right="5038"/>
      </w:pPr>
      <w:r>
        <w:t>predictions</w:t>
      </w:r>
      <w:r>
        <w:rPr>
          <w:spacing w:val="-12"/>
        </w:rPr>
        <w:t xml:space="preserve"> </w:t>
      </w:r>
      <w:r>
        <w:t>=</w:t>
      </w:r>
      <w:r>
        <w:rPr>
          <w:spacing w:val="-14"/>
        </w:rPr>
        <w:t xml:space="preserve"> </w:t>
      </w:r>
      <w:r>
        <w:t>predict_next_words(test_sentence,</w:t>
      </w:r>
      <w:r>
        <w:rPr>
          <w:spacing w:val="-12"/>
        </w:rPr>
        <w:t xml:space="preserve"> </w:t>
      </w:r>
      <w:r>
        <w:t>n) print(f"\nN = {n}")</w:t>
      </w:r>
    </w:p>
    <w:p w14:paraId="0BE1EE2B">
      <w:pPr>
        <w:pStyle w:val="4"/>
        <w:spacing w:line="229" w:lineRule="exact"/>
        <w:ind w:left="580"/>
      </w:pPr>
      <w:r>
        <w:t>if</w:t>
      </w:r>
      <w:r>
        <w:rPr>
          <w:spacing w:val="-2"/>
        </w:rPr>
        <w:t xml:space="preserve"> predictions:</w:t>
      </w:r>
    </w:p>
    <w:p w14:paraId="11964162">
      <w:pPr>
        <w:pStyle w:val="4"/>
        <w:spacing w:before="33" w:line="276" w:lineRule="auto"/>
        <w:ind w:left="1024" w:right="5454" w:hanging="221"/>
      </w:pPr>
      <w:r>
        <w:t>for word, probability in predictions: print(f"{word:15s}</w:t>
      </w:r>
      <w:r>
        <w:rPr>
          <w:spacing w:val="-13"/>
        </w:rPr>
        <w:t xml:space="preserve"> </w:t>
      </w:r>
      <w:r>
        <w:t>Probability</w:t>
      </w:r>
      <w:r>
        <w:rPr>
          <w:spacing w:val="-11"/>
        </w:rPr>
        <w:t xml:space="preserve"> </w:t>
      </w:r>
      <w:r>
        <w:t>=</w:t>
      </w:r>
      <w:r>
        <w:rPr>
          <w:spacing w:val="-14"/>
        </w:rPr>
        <w:t xml:space="preserve"> </w:t>
      </w:r>
      <w:r>
        <w:t>{probability:.4f}")</w:t>
      </w:r>
    </w:p>
    <w:p w14:paraId="00FC31D8">
      <w:pPr>
        <w:pStyle w:val="4"/>
        <w:spacing w:line="230" w:lineRule="exact"/>
        <w:ind w:left="580"/>
      </w:pPr>
      <w:r>
        <w:rPr>
          <w:spacing w:val="-2"/>
        </w:rPr>
        <w:t>else:</w:t>
      </w:r>
    </w:p>
    <w:p w14:paraId="3F1F5DE6">
      <w:pPr>
        <w:pStyle w:val="4"/>
        <w:spacing w:before="34"/>
        <w:ind w:left="804"/>
      </w:pPr>
      <w:r>
        <w:t>print("No</w:t>
      </w:r>
      <w:r>
        <w:rPr>
          <w:spacing w:val="-12"/>
        </w:rPr>
        <w:t xml:space="preserve"> </w:t>
      </w:r>
      <w:r>
        <w:t>prediction</w:t>
      </w:r>
      <w:r>
        <w:rPr>
          <w:spacing w:val="-9"/>
        </w:rPr>
        <w:t xml:space="preserve"> </w:t>
      </w:r>
      <w:r>
        <w:rPr>
          <w:spacing w:val="-2"/>
        </w:rPr>
        <w:t>available.")</w:t>
      </w:r>
    </w:p>
    <w:p w14:paraId="5BB95BDE">
      <w:pPr>
        <w:spacing w:before="34"/>
        <w:ind w:left="360" w:right="0" w:firstLine="0"/>
        <w:jc w:val="left"/>
        <w:rPr>
          <w:sz w:val="20"/>
        </w:rPr>
      </w:pPr>
      <w:r>
        <w:rPr>
          <w:sz w:val="20"/>
        </w:rPr>
        <mc:AlternateContent>
          <mc:Choice Requires="wps">
            <w:drawing>
              <wp:anchor distT="0" distB="0" distL="0" distR="0" simplePos="0" relativeHeight="251666432" behindDoc="0" locked="0" layoutInCell="1" allowOverlap="1">
                <wp:simplePos x="0" y="0"/>
                <wp:positionH relativeFrom="page">
                  <wp:posOffset>790575</wp:posOffset>
                </wp:positionH>
                <wp:positionV relativeFrom="paragraph">
                  <wp:posOffset>107950</wp:posOffset>
                </wp:positionV>
                <wp:extent cx="2411730" cy="1270"/>
                <wp:effectExtent l="0" t="0" r="0" b="0"/>
                <wp:wrapNone/>
                <wp:docPr id="19" name="Graphic 19"/>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19" o:spid="_x0000_s1026" o:spt="100" style="position:absolute;left:0pt;margin-left:62.25pt;margin-top:8.5pt;height:0.1pt;width:189.9pt;mso-position-horizontal-relative:page;z-index:251666432;mso-width-relative:page;mso-height-relative:page;" filled="f" stroked="t" coordsize="2411730,1" o:gfxdata="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K3cZW2AAAAAkBAAAP&#10;AAAAAAAAAAEAIAAAACIAAABkcnMvZG93bnJldi54bWxQSwECFAAUAAAACACHTuJA8mHk0xgCAAB/&#10;BAAADgAAAAAAAAABACAAAAAnAQAAZHJzL2Uyb0RvYy54bWxQSwUGAAAAAAYABgBZAQAAsQUAAAAA&#10;" path="m0,0l2411548,0e">
                <v:fill on="f" focussize="0,0"/>
                <v:stroke weight="0.875590551181102pt" color="#000000" joinstyle="round" dashstyle="3 1"/>
                <v:imagedata o:title=""/>
                <o:lock v:ext="edit" aspectratio="f"/>
                <v:textbox inset="0mm,0mm,0mm,0mm"/>
              </v:shape>
            </w:pict>
          </mc:Fallback>
        </mc:AlternateContent>
      </w:r>
      <w:r>
        <w:rPr>
          <w:spacing w:val="-10"/>
          <w:sz w:val="20"/>
        </w:rPr>
        <w:t>#</w:t>
      </w:r>
    </w:p>
    <w:p w14:paraId="0517A852">
      <w:pPr>
        <w:pStyle w:val="4"/>
        <w:spacing w:before="34" w:line="278" w:lineRule="auto"/>
        <w:ind w:right="6498"/>
      </w:pPr>
      <w:r>
        <mc:AlternateContent>
          <mc:Choice Requires="wps">
            <w:drawing>
              <wp:anchor distT="0" distB="0" distL="0" distR="0" simplePos="0" relativeHeight="251667456" behindDoc="0" locked="0" layoutInCell="1" allowOverlap="1">
                <wp:simplePos x="0" y="0"/>
                <wp:positionH relativeFrom="page">
                  <wp:posOffset>790575</wp:posOffset>
                </wp:positionH>
                <wp:positionV relativeFrom="paragraph">
                  <wp:posOffset>276860</wp:posOffset>
                </wp:positionV>
                <wp:extent cx="2411730" cy="1270"/>
                <wp:effectExtent l="0" t="0" r="0" b="0"/>
                <wp:wrapNone/>
                <wp:docPr id="20" name="Graphic 20"/>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20" o:spid="_x0000_s1026" o:spt="100" style="position:absolute;left:0pt;margin-left:62.25pt;margin-top:21.8pt;height:0.1pt;width:189.9pt;mso-position-horizontal-relative:page;z-index:251667456;mso-width-relative:page;mso-height-relative:page;" filled="f" stroked="t" coordsize="2411730,1" o:gfxdata="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oC7aZ2AAAAAkBAAAPAAAA&#10;AAAAAAEAIAAAACIAAABkcnMvZG93bnJldi54bWxQSwECFAAUAAAACACHTuJAfE7tnRUCAAB/BAAA&#10;DgAAAAAAAAABACAAAAAnAQAAZHJzL2Uyb0RvYy54bWxQSwUGAAAAAAYABgBZAQAArgUAAAAA&#10;" path="m0,0l2411548,0e">
                <v:fill on="f" focussize="0,0"/>
                <v:stroke weight="0.875590551181102pt" color="#000000" joinstyle="round" dashstyle="3 1"/>
                <v:imagedata o:title=""/>
                <o:lock v:ext="edit" aspectratio="f"/>
                <v:textbox inset="0mm,0mm,0mm,0mm"/>
              </v:shape>
            </w:pict>
          </mc:Fallback>
        </mc:AlternateContent>
      </w:r>
      <w:r>
        <w:t>#</w:t>
      </w:r>
      <w:r>
        <w:rPr>
          <w:spacing w:val="-11"/>
        </w:rPr>
        <w:t xml:space="preserve"> </w:t>
      </w:r>
      <w:r>
        <w:t>7.</w:t>
      </w:r>
      <w:r>
        <w:rPr>
          <w:spacing w:val="-9"/>
        </w:rPr>
        <w:t xml:space="preserve"> </w:t>
      </w:r>
      <w:r>
        <w:t>UNSEEN</w:t>
      </w:r>
      <w:r>
        <w:rPr>
          <w:spacing w:val="-11"/>
        </w:rPr>
        <w:t xml:space="preserve"> </w:t>
      </w:r>
      <w:r>
        <w:t>N-GRAM</w:t>
      </w:r>
      <w:r>
        <w:rPr>
          <w:spacing w:val="-9"/>
        </w:rPr>
        <w:t xml:space="preserve"> </w:t>
      </w:r>
      <w:r>
        <w:t xml:space="preserve">DEMONSTRATION </w:t>
      </w:r>
      <w:r>
        <w:rPr>
          <w:spacing w:val="-10"/>
        </w:rPr>
        <w:t>#</w:t>
      </w:r>
    </w:p>
    <w:p w14:paraId="36B6CE39">
      <w:pPr>
        <w:pStyle w:val="4"/>
        <w:spacing w:line="276" w:lineRule="auto"/>
        <w:ind w:right="7487"/>
      </w:pPr>
      <w:r>
        <w:t>print("\n" + "=" * 60) print("UNSEEN</w:t>
      </w:r>
      <w:r>
        <w:rPr>
          <w:spacing w:val="-14"/>
        </w:rPr>
        <w:t xml:space="preserve"> </w:t>
      </w:r>
      <w:r>
        <w:t>N-GRAM</w:t>
      </w:r>
      <w:r>
        <w:rPr>
          <w:spacing w:val="-14"/>
        </w:rPr>
        <w:t xml:space="preserve"> </w:t>
      </w:r>
      <w:r>
        <w:t>TEST")</w:t>
      </w:r>
    </w:p>
    <w:p w14:paraId="76F3D497">
      <w:pPr>
        <w:pStyle w:val="4"/>
        <w:spacing w:line="229" w:lineRule="exact"/>
      </w:pPr>
      <w:r>
        <w:t>print("="</w:t>
      </w:r>
      <w:r>
        <w:rPr>
          <w:spacing w:val="-5"/>
        </w:rPr>
        <w:t xml:space="preserve"> </w:t>
      </w:r>
      <w:r>
        <w:t>*</w:t>
      </w:r>
      <w:r>
        <w:rPr>
          <w:spacing w:val="-6"/>
        </w:rPr>
        <w:t xml:space="preserve"> </w:t>
      </w:r>
      <w:r>
        <w:rPr>
          <w:spacing w:val="-5"/>
        </w:rPr>
        <w:t>60)</w:t>
      </w:r>
    </w:p>
    <w:p w14:paraId="40712D0B">
      <w:pPr>
        <w:pStyle w:val="4"/>
        <w:spacing w:before="33" w:line="276" w:lineRule="auto"/>
        <w:ind w:right="6028"/>
      </w:pPr>
      <w:r>
        <w:t>unknown</w:t>
      </w:r>
      <w:r>
        <w:rPr>
          <w:spacing w:val="-10"/>
        </w:rPr>
        <w:t xml:space="preserve"> </w:t>
      </w:r>
      <w:r>
        <w:t>=</w:t>
      </w:r>
      <w:r>
        <w:rPr>
          <w:spacing w:val="-12"/>
        </w:rPr>
        <w:t xml:space="preserve"> </w:t>
      </w:r>
      <w:r>
        <w:t>("quantum",</w:t>
      </w:r>
      <w:r>
        <w:rPr>
          <w:spacing w:val="-9"/>
        </w:rPr>
        <w:t xml:space="preserve"> </w:t>
      </w:r>
      <w:r>
        <w:t>"banana",</w:t>
      </w:r>
      <w:r>
        <w:rPr>
          <w:spacing w:val="-9"/>
        </w:rPr>
        <w:t xml:space="preserve"> </w:t>
      </w:r>
      <w:r>
        <w:t xml:space="preserve">"computer") </w:t>
      </w:r>
      <w:r>
        <w:rPr>
          <w:spacing w:val="-2"/>
        </w:rPr>
        <w:t>print(</w:t>
      </w:r>
    </w:p>
    <w:p w14:paraId="668CA308">
      <w:pPr>
        <w:pStyle w:val="4"/>
        <w:spacing w:line="276" w:lineRule="auto"/>
        <w:ind w:left="580" w:right="6868"/>
      </w:pPr>
      <w:r>
        <w:t>"Probability</w:t>
      </w:r>
      <w:r>
        <w:rPr>
          <w:spacing w:val="-12"/>
        </w:rPr>
        <w:t xml:space="preserve"> </w:t>
      </w:r>
      <w:r>
        <w:t>of</w:t>
      </w:r>
      <w:r>
        <w:rPr>
          <w:spacing w:val="-13"/>
        </w:rPr>
        <w:t xml:space="preserve"> </w:t>
      </w:r>
      <w:r>
        <w:t>unseen</w:t>
      </w:r>
      <w:r>
        <w:rPr>
          <w:spacing w:val="-13"/>
        </w:rPr>
        <w:t xml:space="preserve"> </w:t>
      </w:r>
      <w:r>
        <w:t xml:space="preserve">trigram", </w:t>
      </w:r>
      <w:r>
        <w:rPr>
          <w:spacing w:val="-2"/>
        </w:rPr>
        <w:t>unknown,</w:t>
      </w:r>
    </w:p>
    <w:p w14:paraId="1A31F59D">
      <w:pPr>
        <w:spacing w:before="0" w:line="229" w:lineRule="exact"/>
        <w:ind w:left="580" w:right="0" w:firstLine="0"/>
        <w:jc w:val="left"/>
        <w:rPr>
          <w:sz w:val="20"/>
        </w:rPr>
      </w:pPr>
      <w:r>
        <w:rPr>
          <w:spacing w:val="-4"/>
          <w:sz w:val="20"/>
        </w:rPr>
        <w:t>"=",</w:t>
      </w:r>
    </w:p>
    <w:p w14:paraId="136B4E6A">
      <w:pPr>
        <w:pStyle w:val="4"/>
        <w:spacing w:before="35"/>
        <w:ind w:left="580"/>
      </w:pPr>
      <w:r>
        <w:rPr>
          <w:spacing w:val="-2"/>
        </w:rPr>
        <w:t>trigram_probability(*unknown)</w:t>
      </w:r>
    </w:p>
    <w:p w14:paraId="3CD0EDCB">
      <w:pPr>
        <w:spacing w:before="35" w:line="276" w:lineRule="auto"/>
        <w:ind w:left="360" w:right="10318" w:firstLine="0"/>
        <w:jc w:val="left"/>
        <w:rPr>
          <w:sz w:val="20"/>
        </w:rPr>
      </w:pPr>
      <w:r>
        <w:rPr>
          <w:sz w:val="20"/>
        </w:rPr>
        <mc:AlternateContent>
          <mc:Choice Requires="wps">
            <w:drawing>
              <wp:anchor distT="0" distB="0" distL="0" distR="0" simplePos="0" relativeHeight="251667456" behindDoc="0" locked="0" layoutInCell="1" allowOverlap="1">
                <wp:simplePos x="0" y="0"/>
                <wp:positionH relativeFrom="page">
                  <wp:posOffset>790575</wp:posOffset>
                </wp:positionH>
                <wp:positionV relativeFrom="paragraph">
                  <wp:posOffset>275590</wp:posOffset>
                </wp:positionV>
                <wp:extent cx="2411730" cy="1270"/>
                <wp:effectExtent l="0" t="0" r="0" b="0"/>
                <wp:wrapNone/>
                <wp:docPr id="21" name="Graphic 21"/>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21" o:spid="_x0000_s1026" o:spt="100" style="position:absolute;left:0pt;margin-left:62.25pt;margin-top:21.7pt;height:0.1pt;width:189.9pt;mso-position-horizontal-relative:page;z-index:251667456;mso-width-relative:page;mso-height-relative:page;" filled="f" stroked="t" coordsize="2411730,1" o:gfxdata="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1bJb/NcAAAAJAQAADwAA&#10;AAAAAAABACAAAAAiAAAAZHJzL2Rvd25yZXYueG1sUEsBAhQAFAAAAAgAh07iQH972lUXAgAAfwQA&#10;AA4AAAAAAAAAAQAgAAAAJgEAAGRycy9lMm9Eb2MueG1sUEsFBgAAAAAGAAYAWQEAAK8FAAAAAA==&#10;" path="m0,0l2411548,0e">
                <v:fill on="f" focussize="0,0"/>
                <v:stroke weight="0.875590551181102pt" color="#000000" joinstyle="round" dashstyle="3 1"/>
                <v:imagedata o:title=""/>
                <o:lock v:ext="edit" aspectratio="f"/>
                <v:textbox inset="0mm,0mm,0mm,0mm"/>
              </v:shape>
            </w:pict>
          </mc:Fallback>
        </mc:AlternateContent>
      </w:r>
      <w:r>
        <w:rPr>
          <w:spacing w:val="-10"/>
          <w:sz w:val="20"/>
        </w:rPr>
        <w:t>) #</w:t>
      </w:r>
    </w:p>
    <w:p w14:paraId="21818CAE">
      <w:pPr>
        <w:pStyle w:val="4"/>
        <w:spacing w:line="276" w:lineRule="auto"/>
        <w:ind w:right="6842"/>
      </w:pPr>
      <w:r>
        <mc:AlternateContent>
          <mc:Choice Requires="wps">
            <w:drawing>
              <wp:anchor distT="0" distB="0" distL="0" distR="0" simplePos="0" relativeHeight="251668480" behindDoc="0" locked="0" layoutInCell="1" allowOverlap="1">
                <wp:simplePos x="0" y="0"/>
                <wp:positionH relativeFrom="page">
                  <wp:posOffset>790575</wp:posOffset>
                </wp:positionH>
                <wp:positionV relativeFrom="paragraph">
                  <wp:posOffset>252730</wp:posOffset>
                </wp:positionV>
                <wp:extent cx="2411730" cy="1270"/>
                <wp:effectExtent l="0" t="0" r="0" b="0"/>
                <wp:wrapNone/>
                <wp:docPr id="22" name="Graphic 22"/>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22" o:spid="_x0000_s1026" o:spt="100" style="position:absolute;left:0pt;margin-left:62.25pt;margin-top:19.9pt;height:0.1pt;width:189.9pt;mso-position-horizontal-relative:page;z-index:251668480;mso-width-relative:page;mso-height-relative:page;" filled="f" stroked="t" coordsize="2411730,1" o:gfxdata="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JhlsZbYAAAACQEAAA8A&#10;AAAAAAAAAQAgAAAAIgAAAGRycy9kb3ducmV2LnhtbFBLAQIUABQAAAAIAIdO4kA7IvLWFwIAAH8E&#10;AAAOAAAAAAAAAAEAIAAAACcBAABkcnMvZTJvRG9jLnhtbFBLBQYAAAAABgAGAFkBAACwBQAAAAA=&#10;" path="m0,0l2411548,0e">
                <v:fill on="f" focussize="0,0"/>
                <v:stroke weight="0.875590551181102pt" color="#000000" joinstyle="round" dashstyle="3 1"/>
                <v:imagedata o:title=""/>
                <o:lock v:ext="edit" aspectratio="f"/>
                <v:textbox inset="0mm,0mm,0mm,0mm"/>
              </v:shape>
            </w:pict>
          </mc:Fallback>
        </mc:AlternateContent>
      </w:r>
      <w:r>
        <w:t>#</w:t>
      </w:r>
      <w:r>
        <w:rPr>
          <w:spacing w:val="-12"/>
        </w:rPr>
        <w:t xml:space="preserve"> </w:t>
      </w:r>
      <w:r>
        <w:t>8.</w:t>
      </w:r>
      <w:r>
        <w:rPr>
          <w:spacing w:val="-10"/>
        </w:rPr>
        <w:t xml:space="preserve"> </w:t>
      </w:r>
      <w:r>
        <w:t>SIMPLE</w:t>
      </w:r>
      <w:r>
        <w:rPr>
          <w:spacing w:val="-10"/>
        </w:rPr>
        <w:t xml:space="preserve"> </w:t>
      </w:r>
      <w:r>
        <w:t>PREDICTION</w:t>
      </w:r>
      <w:r>
        <w:rPr>
          <w:spacing w:val="-12"/>
        </w:rPr>
        <w:t xml:space="preserve"> </w:t>
      </w:r>
      <w:r>
        <w:t xml:space="preserve">ACCURACY </w:t>
      </w:r>
      <w:r>
        <w:rPr>
          <w:spacing w:val="-10"/>
        </w:rPr>
        <w:t>#</w:t>
      </w:r>
    </w:p>
    <w:p w14:paraId="216CB6FC">
      <w:pPr>
        <w:pStyle w:val="4"/>
        <w:spacing w:line="229" w:lineRule="exact"/>
      </w:pPr>
      <w:r>
        <w:t>test_cases</w:t>
      </w:r>
      <w:r>
        <w:rPr>
          <w:spacing w:val="-6"/>
        </w:rPr>
        <w:t xml:space="preserve"> </w:t>
      </w:r>
      <w:r>
        <w:t>=</w:t>
      </w:r>
      <w:r>
        <w:rPr>
          <w:spacing w:val="-6"/>
        </w:rPr>
        <w:t xml:space="preserve"> </w:t>
      </w:r>
      <w:r>
        <w:rPr>
          <w:spacing w:val="-10"/>
        </w:rPr>
        <w:t>[</w:t>
      </w:r>
    </w:p>
    <w:p w14:paraId="462E7624">
      <w:pPr>
        <w:pStyle w:val="4"/>
        <w:spacing w:before="35" w:line="276" w:lineRule="auto"/>
        <w:ind w:left="580" w:right="5732"/>
      </w:pPr>
      <w:r>
        <w:t>("Artificial</w:t>
      </w:r>
      <w:r>
        <w:rPr>
          <w:spacing w:val="-11"/>
        </w:rPr>
        <w:t xml:space="preserve"> </w:t>
      </w:r>
      <w:r>
        <w:t>intelligence</w:t>
      </w:r>
      <w:r>
        <w:rPr>
          <w:spacing w:val="-13"/>
        </w:rPr>
        <w:t xml:space="preserve"> </w:t>
      </w:r>
      <w:r>
        <w:t>is",</w:t>
      </w:r>
      <w:r>
        <w:rPr>
          <w:spacing w:val="-13"/>
        </w:rPr>
        <w:t xml:space="preserve"> </w:t>
      </w:r>
      <w:r>
        <w:t>"transforming"), ("Machine learning is", "a"),</w:t>
      </w:r>
    </w:p>
    <w:p w14:paraId="18B5BD01">
      <w:pPr>
        <w:pStyle w:val="4"/>
        <w:spacing w:line="229" w:lineRule="exact"/>
        <w:ind w:left="580"/>
      </w:pPr>
      <w:r>
        <w:t>("Deep</w:t>
      </w:r>
      <w:r>
        <w:rPr>
          <w:spacing w:val="-7"/>
        </w:rPr>
        <w:t xml:space="preserve"> </w:t>
      </w:r>
      <w:r>
        <w:t>learning</w:t>
      </w:r>
      <w:r>
        <w:rPr>
          <w:spacing w:val="-6"/>
        </w:rPr>
        <w:t xml:space="preserve"> </w:t>
      </w:r>
      <w:r>
        <w:t>is",</w:t>
      </w:r>
      <w:r>
        <w:rPr>
          <w:spacing w:val="-6"/>
        </w:rPr>
        <w:t xml:space="preserve"> </w:t>
      </w:r>
      <w:r>
        <w:rPr>
          <w:spacing w:val="-4"/>
        </w:rPr>
        <w:t>"a"),</w:t>
      </w:r>
    </w:p>
    <w:p w14:paraId="6AE84BAC">
      <w:pPr>
        <w:pStyle w:val="4"/>
        <w:spacing w:after="0" w:line="229" w:lineRule="exact"/>
        <w:sectPr>
          <w:pgSz w:w="12240" w:h="15840"/>
          <w:pgMar w:top="620" w:right="720" w:bottom="280" w:left="720" w:header="720" w:footer="720" w:gutter="0"/>
          <w:cols w:space="720" w:num="1"/>
        </w:sectPr>
      </w:pPr>
    </w:p>
    <w:p w14:paraId="23A6A04C">
      <w:pPr>
        <w:pStyle w:val="4"/>
        <w:spacing w:before="65" w:line="276" w:lineRule="auto"/>
        <w:ind w:left="580" w:right="6498"/>
      </w:pPr>
      <w:r>
        <w:t>("Natural</w:t>
      </w:r>
      <w:r>
        <w:rPr>
          <w:spacing w:val="-9"/>
        </w:rPr>
        <w:t xml:space="preserve"> </w:t>
      </w:r>
      <w:r>
        <w:t>language</w:t>
      </w:r>
      <w:r>
        <w:rPr>
          <w:spacing w:val="-12"/>
        </w:rPr>
        <w:t xml:space="preserve"> </w:t>
      </w:r>
      <w:r>
        <w:t>processing</w:t>
      </w:r>
      <w:r>
        <w:rPr>
          <w:spacing w:val="-8"/>
        </w:rPr>
        <w:t xml:space="preserve"> </w:t>
      </w:r>
      <w:r>
        <w:t>is",</w:t>
      </w:r>
      <w:r>
        <w:rPr>
          <w:spacing w:val="-10"/>
        </w:rPr>
        <w:t xml:space="preserve"> </w:t>
      </w:r>
      <w:r>
        <w:t>"a"), ("Language models predict", "the")</w:t>
      </w:r>
    </w:p>
    <w:p w14:paraId="5A7870AA">
      <w:pPr>
        <w:spacing w:before="0" w:line="229" w:lineRule="exact"/>
        <w:ind w:left="360" w:right="0" w:firstLine="0"/>
        <w:jc w:val="left"/>
        <w:rPr>
          <w:sz w:val="20"/>
        </w:rPr>
      </w:pPr>
      <w:r>
        <w:rPr>
          <w:spacing w:val="-10"/>
          <w:sz w:val="20"/>
        </w:rPr>
        <w:t>]</w:t>
      </w:r>
    </w:p>
    <w:p w14:paraId="14FCDDB6">
      <w:pPr>
        <w:pStyle w:val="4"/>
        <w:spacing w:before="37"/>
      </w:pPr>
      <w:r>
        <w:t>correct</w:t>
      </w:r>
      <w:r>
        <w:rPr>
          <w:spacing w:val="-7"/>
        </w:rPr>
        <w:t xml:space="preserve"> </w:t>
      </w:r>
      <w:r>
        <w:t>=</w:t>
      </w:r>
      <w:r>
        <w:rPr>
          <w:spacing w:val="-1"/>
        </w:rPr>
        <w:t xml:space="preserve"> </w:t>
      </w:r>
      <w:r>
        <w:rPr>
          <w:spacing w:val="-10"/>
        </w:rPr>
        <w:t>0</w:t>
      </w:r>
    </w:p>
    <w:p w14:paraId="132DB362">
      <w:pPr>
        <w:pStyle w:val="4"/>
        <w:spacing w:before="34" w:line="276" w:lineRule="auto"/>
        <w:ind w:right="7761"/>
      </w:pPr>
      <w:r>
        <w:t>total</w:t>
      </w:r>
      <w:r>
        <w:rPr>
          <w:spacing w:val="-14"/>
        </w:rPr>
        <w:t xml:space="preserve"> </w:t>
      </w:r>
      <w:r>
        <w:t>=</w:t>
      </w:r>
      <w:r>
        <w:rPr>
          <w:spacing w:val="-14"/>
        </w:rPr>
        <w:t xml:space="preserve"> </w:t>
      </w:r>
      <w:r>
        <w:t>len(test_cases) print("\n" + "=" * 60)</w:t>
      </w:r>
    </w:p>
    <w:p w14:paraId="4DF35734">
      <w:pPr>
        <w:pStyle w:val="4"/>
        <w:spacing w:line="229" w:lineRule="exact"/>
      </w:pPr>
      <w:r>
        <w:rPr>
          <w:spacing w:val="-2"/>
        </w:rPr>
        <w:t>print("PREDICTION</w:t>
      </w:r>
      <w:r>
        <w:rPr>
          <w:spacing w:val="14"/>
        </w:rPr>
        <w:t xml:space="preserve"> </w:t>
      </w:r>
      <w:r>
        <w:rPr>
          <w:spacing w:val="-2"/>
        </w:rPr>
        <w:t>ACCURACY")</w:t>
      </w:r>
    </w:p>
    <w:p w14:paraId="3B266C70">
      <w:pPr>
        <w:pStyle w:val="4"/>
        <w:spacing w:before="36"/>
      </w:pPr>
      <w:r>
        <w:t>print("="</w:t>
      </w:r>
      <w:r>
        <w:rPr>
          <w:spacing w:val="-5"/>
        </w:rPr>
        <w:t xml:space="preserve"> </w:t>
      </w:r>
      <w:r>
        <w:t>*</w:t>
      </w:r>
      <w:r>
        <w:rPr>
          <w:spacing w:val="-6"/>
        </w:rPr>
        <w:t xml:space="preserve"> </w:t>
      </w:r>
      <w:r>
        <w:rPr>
          <w:spacing w:val="-5"/>
        </w:rPr>
        <w:t>60)</w:t>
      </w:r>
    </w:p>
    <w:p w14:paraId="0F1039E7">
      <w:pPr>
        <w:pStyle w:val="4"/>
        <w:spacing w:before="34"/>
      </w:pPr>
      <w:r>
        <w:t>for</w:t>
      </w:r>
      <w:r>
        <w:rPr>
          <w:spacing w:val="-9"/>
        </w:rPr>
        <w:t xml:space="preserve"> </w:t>
      </w:r>
      <w:r>
        <w:t>sentence,</w:t>
      </w:r>
      <w:r>
        <w:rPr>
          <w:spacing w:val="-4"/>
        </w:rPr>
        <w:t xml:space="preserve"> </w:t>
      </w:r>
      <w:r>
        <w:t>expected</w:t>
      </w:r>
      <w:r>
        <w:rPr>
          <w:spacing w:val="-6"/>
        </w:rPr>
        <w:t xml:space="preserve"> </w:t>
      </w:r>
      <w:r>
        <w:t>in</w:t>
      </w:r>
      <w:r>
        <w:rPr>
          <w:spacing w:val="-5"/>
        </w:rPr>
        <w:t xml:space="preserve"> </w:t>
      </w:r>
      <w:r>
        <w:rPr>
          <w:spacing w:val="-2"/>
        </w:rPr>
        <w:t>test_cases:</w:t>
      </w:r>
    </w:p>
    <w:p w14:paraId="1044FF73">
      <w:pPr>
        <w:pStyle w:val="4"/>
        <w:spacing w:before="34" w:line="276" w:lineRule="auto"/>
        <w:ind w:left="580" w:right="5038"/>
      </w:pPr>
      <w:r>
        <w:t>predictions = predict_next_words(sentence, n=3) predicted_words</w:t>
      </w:r>
      <w:r>
        <w:rPr>
          <w:spacing w:val="-4"/>
        </w:rPr>
        <w:t xml:space="preserve"> </w:t>
      </w:r>
      <w:r>
        <w:t>=</w:t>
      </w:r>
      <w:r>
        <w:rPr>
          <w:spacing w:val="-6"/>
        </w:rPr>
        <w:t xml:space="preserve"> </w:t>
      </w:r>
      <w:r>
        <w:t>[word</w:t>
      </w:r>
      <w:r>
        <w:rPr>
          <w:spacing w:val="-6"/>
        </w:rPr>
        <w:t xml:space="preserve"> </w:t>
      </w:r>
      <w:r>
        <w:t>for</w:t>
      </w:r>
      <w:r>
        <w:rPr>
          <w:spacing w:val="-7"/>
        </w:rPr>
        <w:t xml:space="preserve"> </w:t>
      </w:r>
      <w:r>
        <w:t>word,</w:t>
      </w:r>
      <w:r>
        <w:rPr>
          <w:spacing w:val="-6"/>
        </w:rPr>
        <w:t xml:space="preserve"> </w:t>
      </w:r>
      <w:r>
        <w:t>prob</w:t>
      </w:r>
      <w:r>
        <w:rPr>
          <w:spacing w:val="-6"/>
        </w:rPr>
        <w:t xml:space="preserve"> </w:t>
      </w:r>
      <w:r>
        <w:t>in</w:t>
      </w:r>
      <w:r>
        <w:rPr>
          <w:spacing w:val="-6"/>
        </w:rPr>
        <w:t xml:space="preserve"> </w:t>
      </w:r>
      <w:r>
        <w:t>predictions] print("\nInput:", sentence)</w:t>
      </w:r>
    </w:p>
    <w:p w14:paraId="43DDC07E">
      <w:pPr>
        <w:pStyle w:val="4"/>
        <w:spacing w:line="278" w:lineRule="auto"/>
        <w:ind w:left="580" w:right="7070"/>
      </w:pPr>
      <w:r>
        <w:t>print("Expected:", expected) print("Predicted:",</w:t>
      </w:r>
      <w:r>
        <w:rPr>
          <w:spacing w:val="-14"/>
        </w:rPr>
        <w:t xml:space="preserve"> </w:t>
      </w:r>
      <w:r>
        <w:t>predicted_words)</w:t>
      </w:r>
    </w:p>
    <w:p w14:paraId="3C6154DC">
      <w:pPr>
        <w:pStyle w:val="4"/>
        <w:spacing w:before="29"/>
        <w:ind w:left="0"/>
      </w:pPr>
    </w:p>
    <w:p w14:paraId="6592D77C">
      <w:pPr>
        <w:pStyle w:val="4"/>
        <w:spacing w:line="276" w:lineRule="auto"/>
        <w:ind w:left="804" w:right="7130" w:hanging="224"/>
      </w:pPr>
      <w:r>
        <w:t>if</w:t>
      </w:r>
      <w:r>
        <w:rPr>
          <w:spacing w:val="-13"/>
        </w:rPr>
        <w:t xml:space="preserve"> </w:t>
      </w:r>
      <w:r>
        <w:t>expected</w:t>
      </w:r>
      <w:r>
        <w:rPr>
          <w:spacing w:val="-11"/>
        </w:rPr>
        <w:t xml:space="preserve"> </w:t>
      </w:r>
      <w:r>
        <w:t>in</w:t>
      </w:r>
      <w:r>
        <w:rPr>
          <w:spacing w:val="-13"/>
        </w:rPr>
        <w:t xml:space="preserve"> </w:t>
      </w:r>
      <w:r>
        <w:t>predicted_words: correct += 1</w:t>
      </w:r>
    </w:p>
    <w:p w14:paraId="5E619FA4">
      <w:pPr>
        <w:pStyle w:val="4"/>
        <w:spacing w:before="36"/>
        <w:ind w:left="0"/>
      </w:pPr>
    </w:p>
    <w:p w14:paraId="68AD9F72">
      <w:pPr>
        <w:pStyle w:val="4"/>
        <w:spacing w:line="552" w:lineRule="auto"/>
        <w:ind w:right="6104"/>
      </w:pPr>
      <w:r>
        <w:t>accuracy = (correct / total) * 100 print("\nAccuracy</w:t>
      </w:r>
      <w:r>
        <w:rPr>
          <w:spacing w:val="-11"/>
        </w:rPr>
        <w:t xml:space="preserve"> </w:t>
      </w:r>
      <w:r>
        <w:t>=",</w:t>
      </w:r>
      <w:r>
        <w:rPr>
          <w:spacing w:val="-11"/>
        </w:rPr>
        <w:t xml:space="preserve"> </w:t>
      </w:r>
      <w:r>
        <w:t>round(accuracy,</w:t>
      </w:r>
      <w:r>
        <w:rPr>
          <w:spacing w:val="-8"/>
        </w:rPr>
        <w:t xml:space="preserve"> </w:t>
      </w:r>
      <w:r>
        <w:t>2),</w:t>
      </w:r>
      <w:r>
        <w:rPr>
          <w:spacing w:val="-12"/>
        </w:rPr>
        <w:t xml:space="preserve"> </w:t>
      </w:r>
      <w:r>
        <w:t>"%")</w:t>
      </w:r>
    </w:p>
    <w:p w14:paraId="62BED3FA">
      <w:pPr>
        <w:pStyle w:val="4"/>
      </w:pPr>
      <w:r>
        <w:rPr>
          <w:spacing w:val="-2"/>
        </w:rPr>
        <w:t>Output:</w:t>
      </w:r>
    </w:p>
    <w:p w14:paraId="10BB631F">
      <w:pPr>
        <w:pStyle w:val="4"/>
        <w:spacing w:before="34" w:line="276" w:lineRule="auto"/>
        <w:ind w:right="3431"/>
      </w:pPr>
      <w:r>
        <w:rPr>
          <w:spacing w:val="-2"/>
        </w:rPr>
        <w:t xml:space="preserve">============================================================ </w:t>
      </w:r>
      <w:r>
        <w:t>N-GRAM LANGUAGE MODEL</w:t>
      </w:r>
    </w:p>
    <w:p w14:paraId="2FF86862">
      <w:pPr>
        <w:spacing w:before="0" w:line="229" w:lineRule="exact"/>
        <w:ind w:left="360" w:right="0" w:firstLine="0"/>
        <w:jc w:val="left"/>
        <w:rPr>
          <w:sz w:val="20"/>
        </w:rPr>
      </w:pPr>
      <w:r>
        <w:rPr>
          <w:spacing w:val="-2"/>
          <w:sz w:val="20"/>
        </w:rPr>
        <w:t>============================================================</w:t>
      </w:r>
    </w:p>
    <w:p w14:paraId="125D2125">
      <w:pPr>
        <w:pStyle w:val="4"/>
        <w:spacing w:before="34"/>
      </w:pPr>
      <w:r>
        <w:t>Top</w:t>
      </w:r>
      <w:r>
        <w:rPr>
          <w:spacing w:val="-4"/>
        </w:rPr>
        <w:t xml:space="preserve"> </w:t>
      </w:r>
      <w:r>
        <w:rPr>
          <w:spacing w:val="-2"/>
        </w:rPr>
        <w:t>Unigrams:</w:t>
      </w:r>
    </w:p>
    <w:p w14:paraId="04C18F11">
      <w:pPr>
        <w:pStyle w:val="4"/>
        <w:spacing w:before="34"/>
      </w:pPr>
      <w:r>
        <w:t>&lt;s&gt;</w:t>
      </w:r>
      <w:r>
        <w:rPr>
          <w:spacing w:val="-2"/>
        </w:rPr>
        <w:t xml:space="preserve"> </w:t>
      </w:r>
      <w:r>
        <w:t>:</w:t>
      </w:r>
      <w:r>
        <w:rPr>
          <w:spacing w:val="-3"/>
        </w:rPr>
        <w:t xml:space="preserve"> </w:t>
      </w:r>
      <w:r>
        <w:rPr>
          <w:spacing w:val="-5"/>
        </w:rPr>
        <w:t>21</w:t>
      </w:r>
    </w:p>
    <w:p w14:paraId="20504629">
      <w:pPr>
        <w:pStyle w:val="4"/>
        <w:spacing w:before="37"/>
      </w:pPr>
      <w:r>
        <w:t>&lt;/s&gt;</w:t>
      </w:r>
      <w:r>
        <w:rPr>
          <w:spacing w:val="-3"/>
        </w:rPr>
        <w:t xml:space="preserve"> </w:t>
      </w:r>
      <w:r>
        <w:t>:</w:t>
      </w:r>
      <w:r>
        <w:rPr>
          <w:spacing w:val="-4"/>
        </w:rPr>
        <w:t xml:space="preserve"> </w:t>
      </w:r>
      <w:r>
        <w:rPr>
          <w:spacing w:val="-5"/>
        </w:rPr>
        <w:t>21</w:t>
      </w:r>
    </w:p>
    <w:p w14:paraId="1924437B">
      <w:pPr>
        <w:pStyle w:val="4"/>
        <w:spacing w:before="34"/>
      </w:pPr>
      <w:r>
        <w:t>is</w:t>
      </w:r>
      <w:r>
        <w:rPr>
          <w:spacing w:val="-2"/>
        </w:rPr>
        <w:t xml:space="preserve"> </w:t>
      </w:r>
      <w:r>
        <w:t>:</w:t>
      </w:r>
      <w:r>
        <w:rPr>
          <w:spacing w:val="-1"/>
        </w:rPr>
        <w:t xml:space="preserve"> </w:t>
      </w:r>
      <w:r>
        <w:rPr>
          <w:spacing w:val="-5"/>
        </w:rPr>
        <w:t>10</w:t>
      </w:r>
    </w:p>
    <w:p w14:paraId="01F682C2">
      <w:pPr>
        <w:pStyle w:val="4"/>
        <w:spacing w:before="34"/>
      </w:pPr>
      <w:r>
        <w:t>language</w:t>
      </w:r>
      <w:r>
        <w:rPr>
          <w:spacing w:val="-5"/>
        </w:rPr>
        <w:t xml:space="preserve"> </w:t>
      </w:r>
      <w:r>
        <w:t>:</w:t>
      </w:r>
      <w:r>
        <w:rPr>
          <w:spacing w:val="-6"/>
        </w:rPr>
        <w:t xml:space="preserve"> </w:t>
      </w:r>
      <w:r>
        <w:rPr>
          <w:spacing w:val="-5"/>
        </w:rPr>
        <w:t>10</w:t>
      </w:r>
    </w:p>
    <w:p w14:paraId="72BD4610">
      <w:pPr>
        <w:pStyle w:val="4"/>
        <w:spacing w:before="34"/>
      </w:pPr>
      <w:r>
        <w:t>learning</w:t>
      </w:r>
      <w:r>
        <w:rPr>
          <w:spacing w:val="-4"/>
        </w:rPr>
        <w:t xml:space="preserve"> </w:t>
      </w:r>
      <w:r>
        <w:t>:</w:t>
      </w:r>
      <w:r>
        <w:rPr>
          <w:spacing w:val="-6"/>
        </w:rPr>
        <w:t xml:space="preserve"> </w:t>
      </w:r>
      <w:r>
        <w:rPr>
          <w:spacing w:val="-10"/>
        </w:rPr>
        <w:t>8</w:t>
      </w:r>
    </w:p>
    <w:p w14:paraId="017AD1BD">
      <w:pPr>
        <w:pStyle w:val="4"/>
        <w:spacing w:before="36"/>
      </w:pPr>
      <w:r>
        <w:t>artificial</w:t>
      </w:r>
      <w:r>
        <w:rPr>
          <w:spacing w:val="-6"/>
        </w:rPr>
        <w:t xml:space="preserve"> </w:t>
      </w:r>
      <w:r>
        <w:t>:</w:t>
      </w:r>
      <w:r>
        <w:rPr>
          <w:spacing w:val="-6"/>
        </w:rPr>
        <w:t xml:space="preserve"> </w:t>
      </w:r>
      <w:r>
        <w:rPr>
          <w:spacing w:val="-10"/>
        </w:rPr>
        <w:t>7</w:t>
      </w:r>
    </w:p>
    <w:p w14:paraId="4626A73E">
      <w:pPr>
        <w:pStyle w:val="4"/>
        <w:spacing w:before="34"/>
      </w:pPr>
      <w:r>
        <w:t>intelligence</w:t>
      </w:r>
      <w:r>
        <w:rPr>
          <w:spacing w:val="-7"/>
        </w:rPr>
        <w:t xml:space="preserve"> </w:t>
      </w:r>
      <w:r>
        <w:t>:</w:t>
      </w:r>
      <w:r>
        <w:rPr>
          <w:spacing w:val="-8"/>
        </w:rPr>
        <w:t xml:space="preserve"> </w:t>
      </w:r>
      <w:r>
        <w:rPr>
          <w:spacing w:val="-10"/>
        </w:rPr>
        <w:t>7</w:t>
      </w:r>
    </w:p>
    <w:p w14:paraId="16738C6C">
      <w:pPr>
        <w:pStyle w:val="4"/>
        <w:spacing w:before="34"/>
      </w:pPr>
      <w:r>
        <w:t>a</w:t>
      </w:r>
      <w:r>
        <w:rPr>
          <w:spacing w:val="-2"/>
        </w:rPr>
        <w:t xml:space="preserve"> </w:t>
      </w:r>
      <w:r>
        <w:t>:</w:t>
      </w:r>
      <w:r>
        <w:rPr>
          <w:spacing w:val="-2"/>
        </w:rPr>
        <w:t xml:space="preserve"> </w:t>
      </w:r>
      <w:r>
        <w:rPr>
          <w:spacing w:val="-10"/>
        </w:rPr>
        <w:t>6</w:t>
      </w:r>
    </w:p>
    <w:p w14:paraId="2C981DED">
      <w:pPr>
        <w:pStyle w:val="4"/>
        <w:spacing w:before="34"/>
      </w:pPr>
      <w:r>
        <w:t>natural</w:t>
      </w:r>
      <w:r>
        <w:rPr>
          <w:spacing w:val="-4"/>
        </w:rPr>
        <w:t xml:space="preserve"> </w:t>
      </w:r>
      <w:r>
        <w:t>:</w:t>
      </w:r>
      <w:r>
        <w:rPr>
          <w:spacing w:val="-5"/>
        </w:rPr>
        <w:t xml:space="preserve"> </w:t>
      </w:r>
      <w:r>
        <w:rPr>
          <w:spacing w:val="-10"/>
        </w:rPr>
        <w:t>6</w:t>
      </w:r>
    </w:p>
    <w:p w14:paraId="24CD4D3B">
      <w:pPr>
        <w:pStyle w:val="4"/>
        <w:spacing w:before="34"/>
      </w:pPr>
      <w:r>
        <w:t>the</w:t>
      </w:r>
      <w:r>
        <w:rPr>
          <w:spacing w:val="-2"/>
        </w:rPr>
        <w:t xml:space="preserve"> </w:t>
      </w:r>
      <w:r>
        <w:t>:</w:t>
      </w:r>
      <w:r>
        <w:rPr>
          <w:spacing w:val="-4"/>
        </w:rPr>
        <w:t xml:space="preserve"> </w:t>
      </w:r>
      <w:r>
        <w:rPr>
          <w:spacing w:val="-10"/>
        </w:rPr>
        <w:t>5</w:t>
      </w:r>
    </w:p>
    <w:p w14:paraId="315B68D2">
      <w:pPr>
        <w:pStyle w:val="4"/>
        <w:spacing w:before="71"/>
        <w:ind w:left="0"/>
      </w:pPr>
    </w:p>
    <w:p w14:paraId="248D1F41">
      <w:pPr>
        <w:pStyle w:val="4"/>
      </w:pPr>
      <w:r>
        <w:t>Top</w:t>
      </w:r>
      <w:r>
        <w:rPr>
          <w:spacing w:val="-4"/>
        </w:rPr>
        <w:t xml:space="preserve"> </w:t>
      </w:r>
      <w:r>
        <w:rPr>
          <w:spacing w:val="-2"/>
        </w:rPr>
        <w:t>Bigrams:</w:t>
      </w:r>
    </w:p>
    <w:p w14:paraId="5589790A">
      <w:pPr>
        <w:pStyle w:val="4"/>
        <w:spacing w:before="34" w:line="276" w:lineRule="auto"/>
        <w:ind w:right="7761"/>
      </w:pPr>
      <w:r>
        <w:t>('artificial',</w:t>
      </w:r>
      <w:r>
        <w:rPr>
          <w:spacing w:val="-14"/>
        </w:rPr>
        <w:t xml:space="preserve"> </w:t>
      </w:r>
      <w:r>
        <w:t>'intelligence')</w:t>
      </w:r>
      <w:r>
        <w:rPr>
          <w:spacing w:val="-11"/>
        </w:rPr>
        <w:t xml:space="preserve"> </w:t>
      </w:r>
      <w:r>
        <w:t>:</w:t>
      </w:r>
      <w:r>
        <w:rPr>
          <w:spacing w:val="-14"/>
        </w:rPr>
        <w:t xml:space="preserve"> </w:t>
      </w:r>
      <w:r>
        <w:t>7 ('natural', 'language') : 6</w:t>
      </w:r>
    </w:p>
    <w:p w14:paraId="760285E6">
      <w:pPr>
        <w:pStyle w:val="4"/>
        <w:spacing w:line="229" w:lineRule="exact"/>
      </w:pPr>
      <w:r>
        <w:t>('&lt;s&gt;',</w:t>
      </w:r>
      <w:r>
        <w:rPr>
          <w:spacing w:val="-7"/>
        </w:rPr>
        <w:t xml:space="preserve"> </w:t>
      </w:r>
      <w:r>
        <w:t>'artificial')</w:t>
      </w:r>
      <w:r>
        <w:rPr>
          <w:spacing w:val="-6"/>
        </w:rPr>
        <w:t xml:space="preserve"> </w:t>
      </w:r>
      <w:r>
        <w:t>:</w:t>
      </w:r>
      <w:r>
        <w:rPr>
          <w:spacing w:val="-9"/>
        </w:rPr>
        <w:t xml:space="preserve"> </w:t>
      </w:r>
      <w:r>
        <w:rPr>
          <w:spacing w:val="-10"/>
        </w:rPr>
        <w:t>5</w:t>
      </w:r>
    </w:p>
    <w:p w14:paraId="103712AE">
      <w:pPr>
        <w:pStyle w:val="4"/>
        <w:spacing w:before="36" w:line="276" w:lineRule="auto"/>
        <w:ind w:right="7761"/>
      </w:pPr>
      <w:r>
        <w:t>('machine', 'learning') : 5 ('language',</w:t>
      </w:r>
      <w:r>
        <w:rPr>
          <w:spacing w:val="-12"/>
        </w:rPr>
        <w:t xml:space="preserve"> </w:t>
      </w:r>
      <w:r>
        <w:t>'processing')</w:t>
      </w:r>
      <w:r>
        <w:rPr>
          <w:spacing w:val="-14"/>
        </w:rPr>
        <w:t xml:space="preserve"> </w:t>
      </w:r>
      <w:r>
        <w:t>:</w:t>
      </w:r>
      <w:r>
        <w:rPr>
          <w:spacing w:val="-13"/>
        </w:rPr>
        <w:t xml:space="preserve"> </w:t>
      </w:r>
      <w:r>
        <w:t>5 ('intelligence', 'is') : 4</w:t>
      </w:r>
    </w:p>
    <w:p w14:paraId="5A56B02D">
      <w:pPr>
        <w:pStyle w:val="4"/>
        <w:spacing w:line="229" w:lineRule="exact"/>
      </w:pPr>
      <w:r>
        <w:t>('learning',</w:t>
      </w:r>
      <w:r>
        <w:rPr>
          <w:spacing w:val="-7"/>
        </w:rPr>
        <w:t xml:space="preserve"> </w:t>
      </w:r>
      <w:r>
        <w:t>'is')</w:t>
      </w:r>
      <w:r>
        <w:rPr>
          <w:spacing w:val="-6"/>
        </w:rPr>
        <w:t xml:space="preserve"> </w:t>
      </w:r>
      <w:r>
        <w:t>:</w:t>
      </w:r>
      <w:r>
        <w:rPr>
          <w:spacing w:val="-6"/>
        </w:rPr>
        <w:t xml:space="preserve"> </w:t>
      </w:r>
      <w:r>
        <w:rPr>
          <w:spacing w:val="-10"/>
        </w:rPr>
        <w:t>4</w:t>
      </w:r>
    </w:p>
    <w:p w14:paraId="1C261524">
      <w:pPr>
        <w:pStyle w:val="4"/>
        <w:spacing w:before="34"/>
      </w:pPr>
      <w:r>
        <w:t>('&lt;s&gt;',</w:t>
      </w:r>
      <w:r>
        <w:rPr>
          <w:spacing w:val="-6"/>
        </w:rPr>
        <w:t xml:space="preserve"> </w:t>
      </w:r>
      <w:r>
        <w:t>'machine')</w:t>
      </w:r>
      <w:r>
        <w:rPr>
          <w:spacing w:val="-6"/>
        </w:rPr>
        <w:t xml:space="preserve"> </w:t>
      </w:r>
      <w:r>
        <w:t>:</w:t>
      </w:r>
      <w:r>
        <w:rPr>
          <w:spacing w:val="-6"/>
        </w:rPr>
        <w:t xml:space="preserve"> </w:t>
      </w:r>
      <w:r>
        <w:rPr>
          <w:spacing w:val="-10"/>
        </w:rPr>
        <w:t>3</w:t>
      </w:r>
    </w:p>
    <w:p w14:paraId="39303259">
      <w:pPr>
        <w:pStyle w:val="4"/>
        <w:spacing w:before="37"/>
      </w:pPr>
      <w:r>
        <w:t>('is',</w:t>
      </w:r>
      <w:r>
        <w:rPr>
          <w:spacing w:val="-4"/>
        </w:rPr>
        <w:t xml:space="preserve"> </w:t>
      </w:r>
      <w:r>
        <w:t>'a')</w:t>
      </w:r>
      <w:r>
        <w:rPr>
          <w:spacing w:val="-3"/>
        </w:rPr>
        <w:t xml:space="preserve"> </w:t>
      </w:r>
      <w:r>
        <w:t>:</w:t>
      </w:r>
      <w:r>
        <w:rPr>
          <w:spacing w:val="-4"/>
        </w:rPr>
        <w:t xml:space="preserve"> </w:t>
      </w:r>
      <w:r>
        <w:rPr>
          <w:spacing w:val="-10"/>
        </w:rPr>
        <w:t>3</w:t>
      </w:r>
    </w:p>
    <w:p w14:paraId="3C8EEC64">
      <w:pPr>
        <w:pStyle w:val="4"/>
        <w:spacing w:before="34"/>
      </w:pPr>
      <w:r>
        <w:t>('&lt;s&gt;',</w:t>
      </w:r>
      <w:r>
        <w:rPr>
          <w:spacing w:val="-5"/>
        </w:rPr>
        <w:t xml:space="preserve"> </w:t>
      </w:r>
      <w:r>
        <w:t>'deep')</w:t>
      </w:r>
      <w:r>
        <w:rPr>
          <w:spacing w:val="-3"/>
        </w:rPr>
        <w:t xml:space="preserve"> </w:t>
      </w:r>
      <w:r>
        <w:t>:</w:t>
      </w:r>
      <w:r>
        <w:rPr>
          <w:spacing w:val="-7"/>
        </w:rPr>
        <w:t xml:space="preserve"> </w:t>
      </w:r>
      <w:r>
        <w:rPr>
          <w:spacing w:val="-10"/>
        </w:rPr>
        <w:t>3</w:t>
      </w:r>
    </w:p>
    <w:p w14:paraId="429A4992">
      <w:pPr>
        <w:pStyle w:val="4"/>
        <w:spacing w:before="68"/>
        <w:ind w:left="0"/>
      </w:pPr>
    </w:p>
    <w:p w14:paraId="33E69D3E">
      <w:pPr>
        <w:pStyle w:val="4"/>
      </w:pPr>
      <w:r>
        <w:t>Top</w:t>
      </w:r>
      <w:r>
        <w:rPr>
          <w:spacing w:val="-4"/>
        </w:rPr>
        <w:t xml:space="preserve"> </w:t>
      </w:r>
      <w:r>
        <w:rPr>
          <w:spacing w:val="-2"/>
        </w:rPr>
        <w:t>Trigrams:</w:t>
      </w:r>
    </w:p>
    <w:p w14:paraId="2A774EB3">
      <w:pPr>
        <w:pStyle w:val="4"/>
        <w:spacing w:before="34" w:line="276" w:lineRule="auto"/>
        <w:ind w:right="6868"/>
      </w:pPr>
      <w:r>
        <w:t>('&lt;s&gt;', 'artificial', 'intelligence') : 5 ('natural',</w:t>
      </w:r>
      <w:r>
        <w:rPr>
          <w:spacing w:val="-11"/>
        </w:rPr>
        <w:t xml:space="preserve"> </w:t>
      </w:r>
      <w:r>
        <w:t>'language',</w:t>
      </w:r>
      <w:r>
        <w:rPr>
          <w:spacing w:val="-7"/>
        </w:rPr>
        <w:t xml:space="preserve"> </w:t>
      </w:r>
      <w:r>
        <w:t>'processing')</w:t>
      </w:r>
      <w:r>
        <w:rPr>
          <w:spacing w:val="-11"/>
        </w:rPr>
        <w:t xml:space="preserve"> </w:t>
      </w:r>
      <w:r>
        <w:t>:</w:t>
      </w:r>
      <w:r>
        <w:rPr>
          <w:spacing w:val="-10"/>
        </w:rPr>
        <w:t xml:space="preserve"> </w:t>
      </w:r>
      <w:r>
        <w:t>5 ('artificial', 'intelligence', 'is') : 4</w:t>
      </w:r>
    </w:p>
    <w:p w14:paraId="07BA1B00">
      <w:pPr>
        <w:pStyle w:val="4"/>
        <w:spacing w:before="1"/>
      </w:pPr>
      <w:r>
        <w:t>('&lt;s&gt;',</w:t>
      </w:r>
      <w:r>
        <w:rPr>
          <w:spacing w:val="-7"/>
        </w:rPr>
        <w:t xml:space="preserve"> </w:t>
      </w:r>
      <w:r>
        <w:t>'machine',</w:t>
      </w:r>
      <w:r>
        <w:rPr>
          <w:spacing w:val="-6"/>
        </w:rPr>
        <w:t xml:space="preserve"> </w:t>
      </w:r>
      <w:r>
        <w:t>'learning')</w:t>
      </w:r>
      <w:r>
        <w:rPr>
          <w:spacing w:val="-8"/>
        </w:rPr>
        <w:t xml:space="preserve"> </w:t>
      </w:r>
      <w:r>
        <w:t>:</w:t>
      </w:r>
      <w:r>
        <w:rPr>
          <w:spacing w:val="-9"/>
        </w:rPr>
        <w:t xml:space="preserve"> </w:t>
      </w:r>
      <w:r>
        <w:rPr>
          <w:spacing w:val="-10"/>
        </w:rPr>
        <w:t>3</w:t>
      </w:r>
    </w:p>
    <w:p w14:paraId="1414B97D">
      <w:pPr>
        <w:pStyle w:val="4"/>
        <w:spacing w:before="34"/>
      </w:pPr>
      <w:r>
        <w:t>('&lt;s&gt;',</w:t>
      </w:r>
      <w:r>
        <w:rPr>
          <w:spacing w:val="-6"/>
        </w:rPr>
        <w:t xml:space="preserve"> </w:t>
      </w:r>
      <w:r>
        <w:t>'deep',</w:t>
      </w:r>
      <w:r>
        <w:rPr>
          <w:spacing w:val="-7"/>
        </w:rPr>
        <w:t xml:space="preserve"> </w:t>
      </w:r>
      <w:r>
        <w:t>'learning')</w:t>
      </w:r>
      <w:r>
        <w:rPr>
          <w:spacing w:val="-7"/>
        </w:rPr>
        <w:t xml:space="preserve"> </w:t>
      </w:r>
      <w:r>
        <w:t>:</w:t>
      </w:r>
      <w:r>
        <w:rPr>
          <w:spacing w:val="-7"/>
        </w:rPr>
        <w:t xml:space="preserve"> </w:t>
      </w:r>
      <w:r>
        <w:rPr>
          <w:spacing w:val="-12"/>
        </w:rPr>
        <w:t>3</w:t>
      </w:r>
    </w:p>
    <w:p w14:paraId="7CECDBDC">
      <w:pPr>
        <w:pStyle w:val="4"/>
        <w:spacing w:after="0"/>
        <w:sectPr>
          <w:pgSz w:w="12240" w:h="15840"/>
          <w:pgMar w:top="360" w:right="720" w:bottom="280" w:left="720" w:header="720" w:footer="720" w:gutter="0"/>
          <w:cols w:space="720" w:num="1"/>
        </w:sectPr>
      </w:pPr>
    </w:p>
    <w:p w14:paraId="4BCA9F94">
      <w:pPr>
        <w:pStyle w:val="4"/>
        <w:spacing w:before="65"/>
      </w:pPr>
      <w:r>
        <w:t>('deep',</w:t>
      </w:r>
      <w:r>
        <w:rPr>
          <w:spacing w:val="-7"/>
        </w:rPr>
        <w:t xml:space="preserve"> </w:t>
      </w:r>
      <w:r>
        <w:t>'learning',</w:t>
      </w:r>
      <w:r>
        <w:rPr>
          <w:spacing w:val="-4"/>
        </w:rPr>
        <w:t xml:space="preserve"> </w:t>
      </w:r>
      <w:r>
        <w:t>'is')</w:t>
      </w:r>
      <w:r>
        <w:rPr>
          <w:spacing w:val="-6"/>
        </w:rPr>
        <w:t xml:space="preserve"> </w:t>
      </w:r>
      <w:r>
        <w:t>:</w:t>
      </w:r>
      <w:r>
        <w:rPr>
          <w:spacing w:val="-7"/>
        </w:rPr>
        <w:t xml:space="preserve"> </w:t>
      </w:r>
      <w:r>
        <w:rPr>
          <w:spacing w:val="-10"/>
        </w:rPr>
        <w:t>3</w:t>
      </w:r>
    </w:p>
    <w:p w14:paraId="4238D4BE">
      <w:pPr>
        <w:pStyle w:val="4"/>
        <w:spacing w:before="34"/>
      </w:pPr>
      <w:r>
        <w:t>('&lt;s&gt;',</w:t>
      </w:r>
      <w:r>
        <w:rPr>
          <w:spacing w:val="-7"/>
        </w:rPr>
        <w:t xml:space="preserve"> </w:t>
      </w:r>
      <w:r>
        <w:t>'natural',</w:t>
      </w:r>
      <w:r>
        <w:rPr>
          <w:spacing w:val="-9"/>
        </w:rPr>
        <w:t xml:space="preserve"> </w:t>
      </w:r>
      <w:r>
        <w:t>'language')</w:t>
      </w:r>
      <w:r>
        <w:rPr>
          <w:spacing w:val="-5"/>
        </w:rPr>
        <w:t xml:space="preserve"> </w:t>
      </w:r>
      <w:r>
        <w:t>:</w:t>
      </w:r>
      <w:r>
        <w:rPr>
          <w:spacing w:val="-7"/>
        </w:rPr>
        <w:t xml:space="preserve"> </w:t>
      </w:r>
      <w:r>
        <w:rPr>
          <w:spacing w:val="-10"/>
        </w:rPr>
        <w:t>3</w:t>
      </w:r>
    </w:p>
    <w:p w14:paraId="42ADBA98">
      <w:pPr>
        <w:pStyle w:val="4"/>
        <w:spacing w:before="34"/>
      </w:pPr>
      <w:r>
        <w:t>('learning',</w:t>
      </w:r>
      <w:r>
        <w:rPr>
          <w:spacing w:val="-6"/>
        </w:rPr>
        <w:t xml:space="preserve"> </w:t>
      </w:r>
      <w:r>
        <w:t>'is',</w:t>
      </w:r>
      <w:r>
        <w:rPr>
          <w:spacing w:val="-6"/>
        </w:rPr>
        <w:t xml:space="preserve"> </w:t>
      </w:r>
      <w:r>
        <w:t>'a')</w:t>
      </w:r>
      <w:r>
        <w:rPr>
          <w:spacing w:val="-3"/>
        </w:rPr>
        <w:t xml:space="preserve"> </w:t>
      </w:r>
      <w:r>
        <w:t>:</w:t>
      </w:r>
      <w:r>
        <w:rPr>
          <w:spacing w:val="-5"/>
        </w:rPr>
        <w:t xml:space="preserve"> </w:t>
      </w:r>
      <w:r>
        <w:rPr>
          <w:spacing w:val="-10"/>
        </w:rPr>
        <w:t>2</w:t>
      </w:r>
    </w:p>
    <w:p w14:paraId="677D4BDD">
      <w:pPr>
        <w:pStyle w:val="4"/>
        <w:spacing w:before="37" w:line="276" w:lineRule="auto"/>
        <w:ind w:right="7130"/>
      </w:pPr>
      <w:r>
        <w:t>('of', 'artificial', 'intelligence') : 2 ('artificial',</w:t>
      </w:r>
      <w:r>
        <w:rPr>
          <w:spacing w:val="-11"/>
        </w:rPr>
        <w:t xml:space="preserve"> </w:t>
      </w:r>
      <w:r>
        <w:t>'intelligence',</w:t>
      </w:r>
      <w:r>
        <w:rPr>
          <w:spacing w:val="-9"/>
        </w:rPr>
        <w:t xml:space="preserve"> </w:t>
      </w:r>
      <w:r>
        <w:t>'&lt;/s&gt;')</w:t>
      </w:r>
      <w:r>
        <w:rPr>
          <w:spacing w:val="-10"/>
        </w:rPr>
        <w:t xml:space="preserve"> </w:t>
      </w:r>
      <w:r>
        <w:t>:</w:t>
      </w:r>
      <w:r>
        <w:rPr>
          <w:spacing w:val="-9"/>
        </w:rPr>
        <w:t xml:space="preserve"> </w:t>
      </w:r>
      <w:r>
        <w:t>2</w:t>
      </w:r>
    </w:p>
    <w:p w14:paraId="43E43673">
      <w:pPr>
        <w:pStyle w:val="4"/>
        <w:spacing w:line="276" w:lineRule="auto"/>
        <w:ind w:right="3431"/>
      </w:pPr>
      <w:r>
        <w:rPr>
          <w:spacing w:val="-2"/>
        </w:rPr>
        <w:t>============================================================ PREDICTION</w:t>
      </w:r>
    </w:p>
    <w:p w14:paraId="44E3CEE8">
      <w:pPr>
        <w:spacing w:before="0"/>
        <w:ind w:left="360" w:right="0" w:firstLine="0"/>
        <w:jc w:val="left"/>
        <w:rPr>
          <w:sz w:val="20"/>
        </w:rPr>
      </w:pPr>
      <w:r>
        <w:rPr>
          <w:spacing w:val="-2"/>
          <w:sz w:val="20"/>
        </w:rPr>
        <w:t>============================================================</w:t>
      </w:r>
    </w:p>
    <w:p w14:paraId="1F1B0DA2">
      <w:pPr>
        <w:pStyle w:val="4"/>
        <w:spacing w:before="34" w:line="276" w:lineRule="auto"/>
        <w:ind w:right="6985"/>
      </w:pPr>
      <w:r>
        <w:t>Input</w:t>
      </w:r>
      <w:r>
        <w:rPr>
          <w:spacing w:val="-12"/>
        </w:rPr>
        <w:t xml:space="preserve"> </w:t>
      </w:r>
      <w:r>
        <w:t>sentence:</w:t>
      </w:r>
      <w:r>
        <w:rPr>
          <w:spacing w:val="-9"/>
        </w:rPr>
        <w:t xml:space="preserve"> </w:t>
      </w:r>
      <w:r>
        <w:t>Artificial</w:t>
      </w:r>
      <w:r>
        <w:rPr>
          <w:spacing w:val="-13"/>
        </w:rPr>
        <w:t xml:space="preserve"> </w:t>
      </w:r>
      <w:r>
        <w:t>intelligence</w:t>
      </w:r>
      <w:r>
        <w:rPr>
          <w:spacing w:val="-8"/>
        </w:rPr>
        <w:t xml:space="preserve"> </w:t>
      </w:r>
      <w:r>
        <w:t>is N = 1</w:t>
      </w:r>
    </w:p>
    <w:p w14:paraId="402109A4">
      <w:pPr>
        <w:pStyle w:val="4"/>
        <w:tabs>
          <w:tab w:val="left" w:pos="1281"/>
          <w:tab w:val="left" w:pos="1370"/>
          <w:tab w:val="left" w:pos="1516"/>
          <w:tab w:val="left" w:pos="1581"/>
          <w:tab w:val="left" w:pos="1627"/>
        </w:tabs>
        <w:spacing w:line="276" w:lineRule="auto"/>
        <w:ind w:right="7399"/>
      </w:pPr>
      <w:r>
        <w:rPr>
          <w:spacing w:val="-6"/>
        </w:rPr>
        <w:t>is</w:t>
      </w:r>
      <w:r>
        <w:tab/>
      </w:r>
      <w:r>
        <w:t xml:space="preserve">Probability = 0.0508 </w:t>
      </w:r>
      <w:r>
        <w:rPr>
          <w:spacing w:val="-2"/>
        </w:rPr>
        <w:t>language</w:t>
      </w:r>
      <w:r>
        <w:tab/>
      </w:r>
      <w:r>
        <w:tab/>
      </w:r>
      <w:r>
        <w:tab/>
      </w:r>
      <w:r>
        <w:tab/>
      </w:r>
      <w:r>
        <w:tab/>
      </w:r>
      <w:r>
        <w:t>Probability</w:t>
      </w:r>
      <w:r>
        <w:rPr>
          <w:spacing w:val="-14"/>
        </w:rPr>
        <w:t xml:space="preserve"> </w:t>
      </w:r>
      <w:r>
        <w:t>=</w:t>
      </w:r>
      <w:r>
        <w:rPr>
          <w:spacing w:val="-14"/>
        </w:rPr>
        <w:t xml:space="preserve"> </w:t>
      </w:r>
      <w:r>
        <w:t xml:space="preserve">0.0508 </w:t>
      </w:r>
      <w:r>
        <w:rPr>
          <w:spacing w:val="-2"/>
        </w:rPr>
        <w:t>learning</w:t>
      </w:r>
      <w:r>
        <w:tab/>
      </w:r>
      <w:r>
        <w:tab/>
      </w:r>
      <w:r>
        <w:tab/>
      </w:r>
      <w:r>
        <w:t xml:space="preserve">Probability = 0.0406 </w:t>
      </w:r>
      <w:r>
        <w:rPr>
          <w:spacing w:val="-2"/>
        </w:rPr>
        <w:t>artificial</w:t>
      </w:r>
      <w:r>
        <w:tab/>
      </w:r>
      <w:r>
        <w:tab/>
      </w:r>
      <w:r>
        <w:t xml:space="preserve">Probability = 0.0355 </w:t>
      </w:r>
      <w:r>
        <w:rPr>
          <w:spacing w:val="-2"/>
        </w:rPr>
        <w:t>intelligence</w:t>
      </w:r>
      <w:r>
        <w:tab/>
      </w:r>
      <w:r>
        <w:tab/>
      </w:r>
      <w:r>
        <w:tab/>
      </w:r>
      <w:r>
        <w:t>Probability = 0.0355</w:t>
      </w:r>
    </w:p>
    <w:p w14:paraId="790640B8">
      <w:pPr>
        <w:pStyle w:val="4"/>
        <w:spacing w:before="33"/>
        <w:ind w:left="0"/>
      </w:pPr>
    </w:p>
    <w:p w14:paraId="23C33A19">
      <w:pPr>
        <w:pStyle w:val="4"/>
      </w:pPr>
      <w:r>
        <w:t>N</w:t>
      </w:r>
      <w:r>
        <w:rPr>
          <w:spacing w:val="-3"/>
        </w:rPr>
        <w:t xml:space="preserve"> </w:t>
      </w:r>
      <w:r>
        <w:t xml:space="preserve">= </w:t>
      </w:r>
      <w:r>
        <w:rPr>
          <w:spacing w:val="-10"/>
        </w:rPr>
        <w:t>2</w:t>
      </w:r>
    </w:p>
    <w:p w14:paraId="571B7E1D">
      <w:pPr>
        <w:pStyle w:val="4"/>
        <w:tabs>
          <w:tab w:val="left" w:pos="1303"/>
          <w:tab w:val="left" w:pos="1449"/>
          <w:tab w:val="left" w:pos="1615"/>
          <w:tab w:val="left" w:pos="1691"/>
        </w:tabs>
        <w:spacing w:before="37" w:line="276" w:lineRule="auto"/>
        <w:ind w:right="7332"/>
      </w:pPr>
      <w:r>
        <w:rPr>
          <w:spacing w:val="-10"/>
        </w:rPr>
        <w:t>a</w:t>
      </w:r>
      <w:r>
        <w:tab/>
      </w:r>
      <w:r>
        <w:t xml:space="preserve">Probability = 0.3000 </w:t>
      </w:r>
      <w:r>
        <w:rPr>
          <w:spacing w:val="-2"/>
        </w:rPr>
        <w:t>useful</w:t>
      </w:r>
      <w:r>
        <w:tab/>
      </w:r>
      <w:r>
        <w:tab/>
      </w:r>
      <w:r>
        <w:t xml:space="preserve">Probability = 0.2000 </w:t>
      </w:r>
      <w:r>
        <w:rPr>
          <w:spacing w:val="-4"/>
        </w:rPr>
        <w:t>used</w:t>
      </w:r>
      <w:r>
        <w:tab/>
      </w:r>
      <w:r>
        <w:tab/>
      </w:r>
      <w:r>
        <w:rPr>
          <w:spacing w:val="-40"/>
        </w:rPr>
        <w:t xml:space="preserve"> </w:t>
      </w:r>
      <w:r>
        <w:t xml:space="preserve">Probability = 0.2000 </w:t>
      </w:r>
      <w:r>
        <w:rPr>
          <w:spacing w:val="-2"/>
        </w:rPr>
        <w:t>transforming</w:t>
      </w:r>
      <w:r>
        <w:tab/>
      </w:r>
      <w:r>
        <w:tab/>
      </w:r>
      <w:r>
        <w:tab/>
      </w:r>
      <w:r>
        <w:t>Probability</w:t>
      </w:r>
      <w:r>
        <w:rPr>
          <w:spacing w:val="-14"/>
        </w:rPr>
        <w:t xml:space="preserve"> </w:t>
      </w:r>
      <w:r>
        <w:t>=</w:t>
      </w:r>
      <w:r>
        <w:rPr>
          <w:spacing w:val="-14"/>
        </w:rPr>
        <w:t xml:space="preserve"> </w:t>
      </w:r>
      <w:r>
        <w:t xml:space="preserve">0.1000 </w:t>
      </w:r>
      <w:r>
        <w:rPr>
          <w:spacing w:val="-2"/>
        </w:rPr>
        <w:t>changing</w:t>
      </w:r>
      <w:r>
        <w:tab/>
      </w:r>
      <w:r>
        <w:tab/>
      </w:r>
      <w:r>
        <w:tab/>
      </w:r>
      <w:r>
        <w:t>Probability = 0.1000</w:t>
      </w:r>
    </w:p>
    <w:p w14:paraId="785CC09E">
      <w:pPr>
        <w:pStyle w:val="4"/>
        <w:spacing w:before="33"/>
        <w:ind w:left="0"/>
      </w:pPr>
    </w:p>
    <w:p w14:paraId="210DEA4B">
      <w:pPr>
        <w:pStyle w:val="4"/>
        <w:spacing w:before="1"/>
      </w:pPr>
      <w:r>
        <w:t>N</w:t>
      </w:r>
      <w:r>
        <w:rPr>
          <w:spacing w:val="-3"/>
        </w:rPr>
        <w:t xml:space="preserve"> </w:t>
      </w:r>
      <w:r>
        <w:t xml:space="preserve">= </w:t>
      </w:r>
      <w:r>
        <w:rPr>
          <w:spacing w:val="-10"/>
        </w:rPr>
        <w:t>3</w:t>
      </w:r>
    </w:p>
    <w:p w14:paraId="144A93F1">
      <w:pPr>
        <w:pStyle w:val="4"/>
        <w:tabs>
          <w:tab w:val="left" w:pos="1449"/>
          <w:tab w:val="left" w:pos="1615"/>
          <w:tab w:val="left" w:pos="1670"/>
        </w:tabs>
        <w:spacing w:before="34" w:line="276" w:lineRule="auto"/>
        <w:ind w:right="7332"/>
      </w:pPr>
      <w:r>
        <w:rPr>
          <w:spacing w:val="-2"/>
        </w:rPr>
        <w:t>transforming</w:t>
      </w:r>
      <w:r>
        <w:tab/>
      </w:r>
      <w:r>
        <w:tab/>
      </w:r>
      <w:r>
        <w:tab/>
      </w:r>
      <w:r>
        <w:rPr>
          <w:spacing w:val="-35"/>
        </w:rPr>
        <w:t xml:space="preserve"> </w:t>
      </w:r>
      <w:r>
        <w:t>Probability</w:t>
      </w:r>
      <w:r>
        <w:rPr>
          <w:spacing w:val="-14"/>
        </w:rPr>
        <w:t xml:space="preserve"> </w:t>
      </w:r>
      <w:r>
        <w:t>=</w:t>
      </w:r>
      <w:r>
        <w:rPr>
          <w:spacing w:val="-14"/>
        </w:rPr>
        <w:t xml:space="preserve"> </w:t>
      </w:r>
      <w:r>
        <w:t xml:space="preserve">0.2500 </w:t>
      </w:r>
      <w:r>
        <w:rPr>
          <w:spacing w:val="-2"/>
        </w:rPr>
        <w:t>changing</w:t>
      </w:r>
      <w:r>
        <w:tab/>
      </w:r>
      <w:r>
        <w:tab/>
      </w:r>
      <w:r>
        <w:t xml:space="preserve">Probability = 0.2500 </w:t>
      </w:r>
      <w:r>
        <w:rPr>
          <w:spacing w:val="-2"/>
        </w:rPr>
        <w:t>useful</w:t>
      </w:r>
      <w:r>
        <w:tab/>
      </w:r>
      <w:r>
        <w:t xml:space="preserve">Probability = 0.2500 </w:t>
      </w:r>
      <w:r>
        <w:rPr>
          <w:spacing w:val="-2"/>
        </w:rPr>
        <w:t>becoming</w:t>
      </w:r>
      <w:r>
        <w:tab/>
      </w:r>
      <w:r>
        <w:tab/>
      </w:r>
      <w:r>
        <w:tab/>
      </w:r>
      <w:r>
        <w:t>Probability</w:t>
      </w:r>
      <w:r>
        <w:rPr>
          <w:spacing w:val="-6"/>
        </w:rPr>
        <w:t xml:space="preserve"> </w:t>
      </w:r>
      <w:r>
        <w:t>=</w:t>
      </w:r>
      <w:r>
        <w:rPr>
          <w:spacing w:val="-10"/>
        </w:rPr>
        <w:t xml:space="preserve"> </w:t>
      </w:r>
      <w:r>
        <w:t>0.2500</w:t>
      </w:r>
    </w:p>
    <w:p w14:paraId="636B46AC">
      <w:pPr>
        <w:pStyle w:val="4"/>
        <w:spacing w:line="276" w:lineRule="auto"/>
        <w:ind w:right="3431"/>
      </w:pPr>
      <w:r>
        <w:rPr>
          <w:spacing w:val="-2"/>
        </w:rPr>
        <w:t xml:space="preserve">============================================================ </w:t>
      </w:r>
      <w:r>
        <w:t>UNSEEN N-GRAM TEST</w:t>
      </w:r>
    </w:p>
    <w:p w14:paraId="7B9A8CC5">
      <w:pPr>
        <w:spacing w:before="0" w:line="229" w:lineRule="exact"/>
        <w:ind w:left="360" w:right="0" w:firstLine="0"/>
        <w:jc w:val="left"/>
        <w:rPr>
          <w:sz w:val="20"/>
        </w:rPr>
      </w:pPr>
      <w:r>
        <w:rPr>
          <w:spacing w:val="-2"/>
          <w:sz w:val="20"/>
        </w:rPr>
        <w:t>============================================================</w:t>
      </w:r>
    </w:p>
    <w:p w14:paraId="5FEB66DB">
      <w:pPr>
        <w:pStyle w:val="4"/>
        <w:spacing w:before="34"/>
      </w:pPr>
      <w:r>
        <w:t>Probability</w:t>
      </w:r>
      <w:r>
        <w:rPr>
          <w:spacing w:val="-8"/>
        </w:rPr>
        <w:t xml:space="preserve"> </w:t>
      </w:r>
      <w:r>
        <w:t>of</w:t>
      </w:r>
      <w:r>
        <w:rPr>
          <w:spacing w:val="-8"/>
        </w:rPr>
        <w:t xml:space="preserve"> </w:t>
      </w:r>
      <w:r>
        <w:t>unseen</w:t>
      </w:r>
      <w:r>
        <w:rPr>
          <w:spacing w:val="-8"/>
        </w:rPr>
        <w:t xml:space="preserve"> </w:t>
      </w:r>
      <w:r>
        <w:t>trigram</w:t>
      </w:r>
      <w:r>
        <w:rPr>
          <w:spacing w:val="-5"/>
        </w:rPr>
        <w:t xml:space="preserve"> </w:t>
      </w:r>
      <w:r>
        <w:t>('quantum',</w:t>
      </w:r>
      <w:r>
        <w:rPr>
          <w:spacing w:val="-10"/>
        </w:rPr>
        <w:t xml:space="preserve"> </w:t>
      </w:r>
      <w:r>
        <w:t>'banana',</w:t>
      </w:r>
      <w:r>
        <w:rPr>
          <w:spacing w:val="-7"/>
        </w:rPr>
        <w:t xml:space="preserve"> </w:t>
      </w:r>
      <w:r>
        <w:t>'computer')</w:t>
      </w:r>
      <w:r>
        <w:rPr>
          <w:spacing w:val="-8"/>
        </w:rPr>
        <w:t xml:space="preserve"> </w:t>
      </w:r>
      <w:r>
        <w:t>=</w:t>
      </w:r>
      <w:r>
        <w:rPr>
          <w:spacing w:val="-8"/>
        </w:rPr>
        <w:t xml:space="preserve"> </w:t>
      </w:r>
      <w:r>
        <w:rPr>
          <w:spacing w:val="-10"/>
        </w:rPr>
        <w:t>0</w:t>
      </w:r>
    </w:p>
    <w:p w14:paraId="5D31E939">
      <w:pPr>
        <w:pStyle w:val="4"/>
        <w:spacing w:before="37" w:line="276" w:lineRule="auto"/>
        <w:ind w:right="3431"/>
      </w:pPr>
      <w:r>
        <w:rPr>
          <w:spacing w:val="-2"/>
        </w:rPr>
        <w:t xml:space="preserve">============================================================ </w:t>
      </w:r>
      <w:r>
        <w:t>PREDICTION ACCURACY</w:t>
      </w:r>
    </w:p>
    <w:p w14:paraId="3070D4EF">
      <w:pPr>
        <w:spacing w:before="0" w:line="229" w:lineRule="exact"/>
        <w:ind w:left="360" w:right="0" w:firstLine="0"/>
        <w:jc w:val="left"/>
        <w:rPr>
          <w:sz w:val="20"/>
        </w:rPr>
      </w:pPr>
      <w:r>
        <w:rPr>
          <w:spacing w:val="-2"/>
          <w:sz w:val="20"/>
        </w:rPr>
        <w:t>===========================================================</w:t>
      </w:r>
    </w:p>
    <w:p w14:paraId="229D5CE4">
      <w:pPr>
        <w:pStyle w:val="4"/>
        <w:spacing w:before="34" w:line="276" w:lineRule="auto"/>
        <w:ind w:right="7761"/>
      </w:pPr>
      <w:r>
        <w:t>Input:</w:t>
      </w:r>
      <w:r>
        <w:rPr>
          <w:spacing w:val="-14"/>
        </w:rPr>
        <w:t xml:space="preserve"> </w:t>
      </w:r>
      <w:r>
        <w:t>Artificial</w:t>
      </w:r>
      <w:r>
        <w:rPr>
          <w:spacing w:val="-14"/>
        </w:rPr>
        <w:t xml:space="preserve"> </w:t>
      </w:r>
      <w:r>
        <w:t>intelligence</w:t>
      </w:r>
      <w:r>
        <w:rPr>
          <w:spacing w:val="-13"/>
        </w:rPr>
        <w:t xml:space="preserve"> </w:t>
      </w:r>
      <w:r>
        <w:t>is Expected: transforming</w:t>
      </w:r>
    </w:p>
    <w:p w14:paraId="5835F0D6">
      <w:pPr>
        <w:pStyle w:val="4"/>
        <w:spacing w:line="229" w:lineRule="exact"/>
      </w:pPr>
      <w:r>
        <w:t>Predicted:</w:t>
      </w:r>
      <w:r>
        <w:rPr>
          <w:spacing w:val="-13"/>
        </w:rPr>
        <w:t xml:space="preserve"> </w:t>
      </w:r>
      <w:r>
        <w:t>['transforming',</w:t>
      </w:r>
      <w:r>
        <w:rPr>
          <w:spacing w:val="-12"/>
        </w:rPr>
        <w:t xml:space="preserve"> </w:t>
      </w:r>
      <w:r>
        <w:t>'changing',</w:t>
      </w:r>
      <w:r>
        <w:rPr>
          <w:spacing w:val="-10"/>
        </w:rPr>
        <w:t xml:space="preserve"> </w:t>
      </w:r>
      <w:r>
        <w:t>'useful',</w:t>
      </w:r>
      <w:r>
        <w:rPr>
          <w:spacing w:val="-10"/>
        </w:rPr>
        <w:t xml:space="preserve"> </w:t>
      </w:r>
      <w:r>
        <w:rPr>
          <w:spacing w:val="-2"/>
        </w:rPr>
        <w:t>'becoming']</w:t>
      </w:r>
    </w:p>
    <w:p w14:paraId="1E35BF8B">
      <w:pPr>
        <w:pStyle w:val="4"/>
        <w:spacing w:before="70"/>
        <w:ind w:left="0"/>
      </w:pPr>
    </w:p>
    <w:p w14:paraId="15C8B750">
      <w:pPr>
        <w:pStyle w:val="4"/>
        <w:spacing w:line="276" w:lineRule="auto"/>
        <w:ind w:right="7761"/>
      </w:pPr>
      <w:r>
        <w:t>Input:</w:t>
      </w:r>
      <w:r>
        <w:rPr>
          <w:spacing w:val="-14"/>
        </w:rPr>
        <w:t xml:space="preserve"> </w:t>
      </w:r>
      <w:r>
        <w:t>Machine</w:t>
      </w:r>
      <w:r>
        <w:rPr>
          <w:spacing w:val="-13"/>
        </w:rPr>
        <w:t xml:space="preserve"> </w:t>
      </w:r>
      <w:r>
        <w:t>learning</w:t>
      </w:r>
      <w:r>
        <w:rPr>
          <w:spacing w:val="-14"/>
        </w:rPr>
        <w:t xml:space="preserve"> </w:t>
      </w:r>
      <w:r>
        <w:t>is Expected: a</w:t>
      </w:r>
    </w:p>
    <w:p w14:paraId="4FF7605B">
      <w:pPr>
        <w:pStyle w:val="4"/>
        <w:spacing w:line="229" w:lineRule="exact"/>
      </w:pPr>
      <w:r>
        <w:t>Predicted:</w:t>
      </w:r>
      <w:r>
        <w:rPr>
          <w:spacing w:val="-9"/>
        </w:rPr>
        <w:t xml:space="preserve"> </w:t>
      </w:r>
      <w:r>
        <w:t>['a',</w:t>
      </w:r>
      <w:r>
        <w:rPr>
          <w:spacing w:val="-5"/>
        </w:rPr>
        <w:t xml:space="preserve"> </w:t>
      </w:r>
      <w:r>
        <w:rPr>
          <w:spacing w:val="-2"/>
        </w:rPr>
        <w:t>'used']</w:t>
      </w:r>
    </w:p>
    <w:p w14:paraId="6B2F4AF1">
      <w:pPr>
        <w:pStyle w:val="4"/>
        <w:spacing w:before="70"/>
        <w:ind w:left="0"/>
      </w:pPr>
    </w:p>
    <w:p w14:paraId="5283D234">
      <w:pPr>
        <w:pStyle w:val="4"/>
        <w:spacing w:line="276" w:lineRule="auto"/>
        <w:ind w:right="8460"/>
      </w:pPr>
      <w:r>
        <w:t>Input:</w:t>
      </w:r>
      <w:r>
        <w:rPr>
          <w:spacing w:val="-14"/>
        </w:rPr>
        <w:t xml:space="preserve"> </w:t>
      </w:r>
      <w:r>
        <w:t>Deep</w:t>
      </w:r>
      <w:r>
        <w:rPr>
          <w:spacing w:val="-14"/>
        </w:rPr>
        <w:t xml:space="preserve"> </w:t>
      </w:r>
      <w:r>
        <w:t>learning</w:t>
      </w:r>
      <w:r>
        <w:rPr>
          <w:spacing w:val="-14"/>
        </w:rPr>
        <w:t xml:space="preserve"> </w:t>
      </w:r>
      <w:r>
        <w:t>is Expected: a</w:t>
      </w:r>
      <w:r>
        <w:rPr>
          <w:spacing w:val="40"/>
        </w:rPr>
        <w:t xml:space="preserve"> </w:t>
      </w:r>
      <w:r>
        <w:t>Predicted: ['a', 'used']</w:t>
      </w:r>
    </w:p>
    <w:p w14:paraId="596E0994">
      <w:pPr>
        <w:pStyle w:val="4"/>
        <w:spacing w:before="35"/>
        <w:ind w:left="0"/>
      </w:pPr>
    </w:p>
    <w:p w14:paraId="38AFEBFA">
      <w:pPr>
        <w:pStyle w:val="4"/>
        <w:spacing w:line="276" w:lineRule="auto"/>
        <w:ind w:right="6868"/>
      </w:pPr>
      <w:r>
        <w:t>Input:</w:t>
      </w:r>
      <w:r>
        <w:rPr>
          <w:spacing w:val="-12"/>
        </w:rPr>
        <w:t xml:space="preserve"> </w:t>
      </w:r>
      <w:r>
        <w:t>Natural</w:t>
      </w:r>
      <w:r>
        <w:rPr>
          <w:spacing w:val="-10"/>
        </w:rPr>
        <w:t xml:space="preserve"> </w:t>
      </w:r>
      <w:r>
        <w:t>language</w:t>
      </w:r>
      <w:r>
        <w:rPr>
          <w:spacing w:val="-10"/>
        </w:rPr>
        <w:t xml:space="preserve"> </w:t>
      </w:r>
      <w:r>
        <w:t>processing</w:t>
      </w:r>
      <w:r>
        <w:rPr>
          <w:spacing w:val="-10"/>
        </w:rPr>
        <w:t xml:space="preserve"> </w:t>
      </w:r>
      <w:r>
        <w:t>is Expected: a</w:t>
      </w:r>
    </w:p>
    <w:p w14:paraId="734D47C3">
      <w:pPr>
        <w:pStyle w:val="4"/>
        <w:spacing w:line="229" w:lineRule="exact"/>
      </w:pPr>
      <w:r>
        <w:t>Predicted:</w:t>
      </w:r>
      <w:r>
        <w:rPr>
          <w:spacing w:val="-9"/>
        </w:rPr>
        <w:t xml:space="preserve"> </w:t>
      </w:r>
      <w:r>
        <w:t>['a',</w:t>
      </w:r>
      <w:r>
        <w:rPr>
          <w:spacing w:val="-5"/>
        </w:rPr>
        <w:t xml:space="preserve"> </w:t>
      </w:r>
      <w:r>
        <w:rPr>
          <w:spacing w:val="-2"/>
        </w:rPr>
        <w:t>'useful']</w:t>
      </w:r>
    </w:p>
    <w:p w14:paraId="1740B518">
      <w:pPr>
        <w:pStyle w:val="4"/>
        <w:spacing w:before="68"/>
        <w:ind w:left="0"/>
      </w:pPr>
    </w:p>
    <w:p w14:paraId="7053B09B">
      <w:pPr>
        <w:pStyle w:val="4"/>
        <w:spacing w:line="276" w:lineRule="auto"/>
        <w:ind w:right="6868"/>
      </w:pPr>
      <w:r>
        <w:t>Input:</w:t>
      </w:r>
      <w:r>
        <w:rPr>
          <w:spacing w:val="-14"/>
        </w:rPr>
        <w:t xml:space="preserve"> </w:t>
      </w:r>
      <w:r>
        <w:t>Language</w:t>
      </w:r>
      <w:r>
        <w:rPr>
          <w:spacing w:val="-14"/>
        </w:rPr>
        <w:t xml:space="preserve"> </w:t>
      </w:r>
      <w:r>
        <w:t>models</w:t>
      </w:r>
      <w:r>
        <w:rPr>
          <w:spacing w:val="-12"/>
        </w:rPr>
        <w:t xml:space="preserve"> </w:t>
      </w:r>
      <w:r>
        <w:t>predict Expected: the</w:t>
      </w:r>
    </w:p>
    <w:p w14:paraId="7871E3BF">
      <w:pPr>
        <w:pStyle w:val="4"/>
        <w:spacing w:before="2" w:line="552" w:lineRule="auto"/>
        <w:ind w:right="8291"/>
      </w:pPr>
      <w:r>
        <w:t>Predicted: ['the'] Accuracy</w:t>
      </w:r>
      <w:r>
        <w:rPr>
          <w:spacing w:val="-14"/>
        </w:rPr>
        <w:t xml:space="preserve"> </w:t>
      </w:r>
      <w:r>
        <w:t>=</w:t>
      </w:r>
      <w:r>
        <w:rPr>
          <w:spacing w:val="-14"/>
        </w:rPr>
        <w:t xml:space="preserve"> </w:t>
      </w:r>
      <w:r>
        <w:t>100.0</w:t>
      </w:r>
      <w:r>
        <w:rPr>
          <w:spacing w:val="-12"/>
        </w:rPr>
        <w:t xml:space="preserve"> </w:t>
      </w:r>
      <w:r>
        <w:t>%</w:t>
      </w:r>
    </w:p>
    <w:p w14:paraId="2D564932">
      <w:pPr>
        <w:pStyle w:val="4"/>
        <w:spacing w:after="0" w:line="552" w:lineRule="auto"/>
        <w:sectPr>
          <w:pgSz w:w="12240" w:h="15840"/>
          <w:pgMar w:top="360" w:right="720" w:bottom="280" w:left="720" w:header="720" w:footer="720" w:gutter="0"/>
          <w:cols w:space="720" w:num="1"/>
        </w:sectPr>
      </w:pPr>
    </w:p>
    <w:p w14:paraId="6D2A8AB2">
      <w:pPr>
        <w:pStyle w:val="4"/>
        <w:spacing w:before="73"/>
      </w:pPr>
      <w:r>
        <w:rPr>
          <w:spacing w:val="-5"/>
        </w:rPr>
        <w:t>2.</w:t>
      </w:r>
    </w:p>
    <w:p w14:paraId="0146E9F4">
      <w:pPr>
        <w:pStyle w:val="4"/>
        <w:spacing w:before="1"/>
        <w:ind w:left="0"/>
      </w:pPr>
    </w:p>
    <w:p w14:paraId="5827845F">
      <w:pPr>
        <w:pStyle w:val="4"/>
      </w:pPr>
      <w:r>
        <w:rPr>
          <w:spacing w:val="-2"/>
        </w:rPr>
        <w:t>Code:</w:t>
      </w:r>
    </w:p>
    <w:p w14:paraId="22D8EA09">
      <w:pPr>
        <w:pStyle w:val="4"/>
        <w:spacing w:before="1"/>
        <w:ind w:left="0"/>
      </w:pPr>
    </w:p>
    <w:p w14:paraId="5333FD03">
      <w:pPr>
        <w:pStyle w:val="4"/>
      </w:pPr>
      <w:r>
        <w:t>import</w:t>
      </w:r>
      <w:r>
        <w:rPr>
          <w:spacing w:val="-7"/>
        </w:rPr>
        <w:t xml:space="preserve"> </w:t>
      </w:r>
      <w:r>
        <w:rPr>
          <w:spacing w:val="-5"/>
        </w:rPr>
        <w:t>re</w:t>
      </w:r>
    </w:p>
    <w:p w14:paraId="35E2E2DB">
      <w:pPr>
        <w:pStyle w:val="4"/>
        <w:spacing w:before="228" w:line="480" w:lineRule="auto"/>
        <w:ind w:right="7655"/>
      </w:pPr>
      <w:r>
        <mc:AlternateContent>
          <mc:Choice Requires="wps">
            <w:drawing>
              <wp:anchor distT="0" distB="0" distL="0" distR="0" simplePos="0" relativeHeight="251668480" behindDoc="0" locked="0" layoutInCell="1" allowOverlap="1">
                <wp:simplePos x="0" y="0"/>
                <wp:positionH relativeFrom="page">
                  <wp:posOffset>790575</wp:posOffset>
                </wp:positionH>
                <wp:positionV relativeFrom="paragraph">
                  <wp:posOffset>523875</wp:posOffset>
                </wp:positionV>
                <wp:extent cx="2411730" cy="1270"/>
                <wp:effectExtent l="0" t="0" r="0" b="0"/>
                <wp:wrapNone/>
                <wp:docPr id="23" name="Graphic 23"/>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23" o:spid="_x0000_s1026" o:spt="100" style="position:absolute;left:0pt;margin-left:62.25pt;margin-top:41.25pt;height:0.1pt;width:189.9pt;mso-position-horizontal-relative:page;z-index:251668480;mso-width-relative:page;mso-height-relative:page;" filled="f" stroked="t" coordsize="2411730,1" o:gfxdata="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HAhIDYAAAACQEAAA8A&#10;AAAAAAAAAQAgAAAAIgAAAGRycy9kb3ducmV2LnhtbFBLAQIUABQAAAAIAIdO4kA4F8UeFwIAAH8E&#10;AAAOAAAAAAAAAAEAIAAAACcBAABkcnMvZTJvRG9jLnhtbFBLBQYAAAAABgAGAFkBAACwBQAAAAA=&#10;" path="m0,0l2411548,0e">
                <v:fill on="f" focussize="0,0"/>
                <v:stroke weight="0.875590551181102pt" color="#000000" joinstyle="round" dashstyle="3 1"/>
                <v:imagedata o:title=""/>
                <o:lock v:ext="edit" aspectratio="f"/>
                <v:textbox inset="0mm,0mm,0mm,0mm"/>
              </v:shape>
            </w:pict>
          </mc:Fallback>
        </mc:AlternateContent>
      </w:r>
      <w:r>
        <w:t>from</w:t>
      </w:r>
      <w:r>
        <w:rPr>
          <w:spacing w:val="-14"/>
        </w:rPr>
        <w:t xml:space="preserve"> </w:t>
      </w:r>
      <w:r>
        <w:t>collections</w:t>
      </w:r>
      <w:r>
        <w:rPr>
          <w:spacing w:val="-12"/>
        </w:rPr>
        <w:t xml:space="preserve"> </w:t>
      </w:r>
      <w:r>
        <w:t>import</w:t>
      </w:r>
      <w:r>
        <w:rPr>
          <w:spacing w:val="-14"/>
        </w:rPr>
        <w:t xml:space="preserve"> </w:t>
      </w:r>
      <w:r>
        <w:t xml:space="preserve">Counter </w:t>
      </w:r>
      <w:r>
        <w:rPr>
          <w:spacing w:val="-10"/>
        </w:rPr>
        <w:t>#</w:t>
      </w:r>
    </w:p>
    <w:p w14:paraId="6AFBBD02">
      <w:pPr>
        <w:pStyle w:val="4"/>
        <w:spacing w:before="2" w:line="477" w:lineRule="auto"/>
        <w:ind w:right="5786"/>
      </w:pPr>
      <w:r>
        <mc:AlternateContent>
          <mc:Choice Requires="wps">
            <w:drawing>
              <wp:anchor distT="0" distB="0" distL="0" distR="0" simplePos="0" relativeHeight="251669504" behindDoc="0" locked="0" layoutInCell="1" allowOverlap="1">
                <wp:simplePos x="0" y="0"/>
                <wp:positionH relativeFrom="page">
                  <wp:posOffset>790575</wp:posOffset>
                </wp:positionH>
                <wp:positionV relativeFrom="paragraph">
                  <wp:posOffset>378460</wp:posOffset>
                </wp:positionV>
                <wp:extent cx="2411730" cy="1270"/>
                <wp:effectExtent l="0" t="0" r="0" b="0"/>
                <wp:wrapNone/>
                <wp:docPr id="24" name="Graphic 24"/>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24" o:spid="_x0000_s1026" o:spt="100" style="position:absolute;left:0pt;margin-left:62.25pt;margin-top:29.8pt;height:0.1pt;width:189.9pt;mso-position-horizontal-relative:page;z-index:251669504;mso-width-relative:page;mso-height-relative:page;" filled="f" stroked="t" coordsize="2411730,1" o:gfxdata="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GtQxtrYAAAACQEAAA8A&#10;AAAAAAAAAQAgAAAAIgAAAGRycy9kb3ducmV2LnhtbFBLAQIUABQAAAAIAIdO4kDyltMLFwIAAH8E&#10;AAAOAAAAAAAAAAEAIAAAACcBAABkcnMvZTJvRG9jLnhtbFBLBQYAAAAABgAGAFkBAACwBQAAAAA=&#10;" path="m0,0l2411548,0e">
                <v:fill on="f" focussize="0,0"/>
                <v:stroke weight="0.875590551181102pt" color="#000000" joinstyle="round" dashstyle="3 1"/>
                <v:imagedata o:title=""/>
                <o:lock v:ext="edit" aspectratio="f"/>
                <v:textbox inset="0mm,0mm,0mm,0mm"/>
              </v:shape>
            </w:pict>
          </mc:Fallback>
        </mc:AlternateContent>
      </w:r>
      <w:r>
        <w:t>#</w:t>
      </w:r>
      <w:r>
        <w:rPr>
          <w:spacing w:val="-9"/>
        </w:rPr>
        <w:t xml:space="preserve"> </w:t>
      </w:r>
      <w:r>
        <w:t>Q2:</w:t>
      </w:r>
      <w:r>
        <w:rPr>
          <w:spacing w:val="-8"/>
        </w:rPr>
        <w:t xml:space="preserve"> </w:t>
      </w:r>
      <w:r>
        <w:t>BACKOFF</w:t>
      </w:r>
      <w:r>
        <w:rPr>
          <w:spacing w:val="-9"/>
        </w:rPr>
        <w:t xml:space="preserve"> </w:t>
      </w:r>
      <w:r>
        <w:t>AND</w:t>
      </w:r>
      <w:r>
        <w:rPr>
          <w:spacing w:val="-7"/>
        </w:rPr>
        <w:t xml:space="preserve"> </w:t>
      </w:r>
      <w:r>
        <w:t>DELETED</w:t>
      </w:r>
      <w:r>
        <w:rPr>
          <w:spacing w:val="-7"/>
        </w:rPr>
        <w:t xml:space="preserve"> </w:t>
      </w:r>
      <w:r>
        <w:t xml:space="preserve">INTERPOLATION </w:t>
      </w:r>
      <w:r>
        <w:rPr>
          <w:spacing w:val="-10"/>
        </w:rPr>
        <w:t>#</w:t>
      </w:r>
    </w:p>
    <w:p w14:paraId="63C239DD">
      <w:pPr>
        <w:pStyle w:val="4"/>
        <w:spacing w:before="4"/>
        <w:jc w:val="both"/>
      </w:pPr>
      <w:r>
        <w:t>corpus</w:t>
      </w:r>
      <w:r>
        <w:rPr>
          <w:spacing w:val="-5"/>
        </w:rPr>
        <w:t xml:space="preserve"> </w:t>
      </w:r>
      <w:r>
        <w:t>=</w:t>
      </w:r>
      <w:r>
        <w:rPr>
          <w:spacing w:val="-4"/>
        </w:rPr>
        <w:t xml:space="preserve"> </w:t>
      </w:r>
      <w:r>
        <w:rPr>
          <w:spacing w:val="-5"/>
        </w:rPr>
        <w:t>"""</w:t>
      </w:r>
    </w:p>
    <w:p w14:paraId="01EB156E">
      <w:pPr>
        <w:pStyle w:val="4"/>
        <w:ind w:left="0"/>
      </w:pPr>
    </w:p>
    <w:p w14:paraId="15521EAD">
      <w:pPr>
        <w:pStyle w:val="4"/>
        <w:spacing w:before="1" w:line="477" w:lineRule="auto"/>
        <w:ind w:right="6868"/>
      </w:pPr>
      <w:r>
        <w:t>Machine learning can analyze data. Machine</w:t>
      </w:r>
      <w:r>
        <w:rPr>
          <w:spacing w:val="-9"/>
        </w:rPr>
        <w:t xml:space="preserve"> </w:t>
      </w:r>
      <w:r>
        <w:t>learning</w:t>
      </w:r>
      <w:r>
        <w:rPr>
          <w:spacing w:val="-11"/>
        </w:rPr>
        <w:t xml:space="preserve"> </w:t>
      </w:r>
      <w:r>
        <w:t>can</w:t>
      </w:r>
      <w:r>
        <w:rPr>
          <w:spacing w:val="-9"/>
        </w:rPr>
        <w:t xml:space="preserve"> </w:t>
      </w:r>
      <w:r>
        <w:t>solve</w:t>
      </w:r>
      <w:r>
        <w:rPr>
          <w:spacing w:val="-9"/>
        </w:rPr>
        <w:t xml:space="preserve"> </w:t>
      </w:r>
      <w:r>
        <w:t>problems.</w:t>
      </w:r>
    </w:p>
    <w:p w14:paraId="5160F820">
      <w:pPr>
        <w:pStyle w:val="4"/>
        <w:spacing w:before="3" w:line="480" w:lineRule="auto"/>
        <w:ind w:right="5732"/>
      </w:pPr>
      <w:r>
        <w:t>Machine</w:t>
      </w:r>
      <w:r>
        <w:rPr>
          <w:spacing w:val="-6"/>
        </w:rPr>
        <w:t xml:space="preserve"> </w:t>
      </w:r>
      <w:r>
        <w:t>learning</w:t>
      </w:r>
      <w:r>
        <w:rPr>
          <w:spacing w:val="-8"/>
        </w:rPr>
        <w:t xml:space="preserve"> </w:t>
      </w:r>
      <w:r>
        <w:t>is</w:t>
      </w:r>
      <w:r>
        <w:rPr>
          <w:spacing w:val="-4"/>
        </w:rPr>
        <w:t xml:space="preserve"> </w:t>
      </w:r>
      <w:r>
        <w:t>a</w:t>
      </w:r>
      <w:r>
        <w:rPr>
          <w:spacing w:val="-8"/>
        </w:rPr>
        <w:t xml:space="preserve"> </w:t>
      </w:r>
      <w:r>
        <w:t>branch</w:t>
      </w:r>
      <w:r>
        <w:rPr>
          <w:spacing w:val="-6"/>
        </w:rPr>
        <w:t xml:space="preserve"> </w:t>
      </w:r>
      <w:r>
        <w:t>of</w:t>
      </w:r>
      <w:r>
        <w:rPr>
          <w:spacing w:val="-6"/>
        </w:rPr>
        <w:t xml:space="preserve"> </w:t>
      </w:r>
      <w:r>
        <w:t>artificial</w:t>
      </w:r>
      <w:r>
        <w:rPr>
          <w:spacing w:val="-4"/>
        </w:rPr>
        <w:t xml:space="preserve"> </w:t>
      </w:r>
      <w:r>
        <w:t>intelligence. Artificial intelligence can solve complex problems.</w:t>
      </w:r>
    </w:p>
    <w:p w14:paraId="6E4C1E36">
      <w:pPr>
        <w:pStyle w:val="4"/>
        <w:spacing w:line="480" w:lineRule="auto"/>
        <w:ind w:right="6537"/>
        <w:jc w:val="both"/>
      </w:pPr>
      <w:r>
        <w:t>Artificial</w:t>
      </w:r>
      <w:r>
        <w:rPr>
          <w:spacing w:val="-5"/>
        </w:rPr>
        <w:t xml:space="preserve"> </w:t>
      </w:r>
      <w:r>
        <w:t>intelligence</w:t>
      </w:r>
      <w:r>
        <w:rPr>
          <w:spacing w:val="-5"/>
        </w:rPr>
        <w:t xml:space="preserve"> </w:t>
      </w:r>
      <w:r>
        <w:t>can</w:t>
      </w:r>
      <w:r>
        <w:rPr>
          <w:spacing w:val="-6"/>
        </w:rPr>
        <w:t xml:space="preserve"> </w:t>
      </w:r>
      <w:r>
        <w:t>analyze</w:t>
      </w:r>
      <w:r>
        <w:rPr>
          <w:spacing w:val="-2"/>
        </w:rPr>
        <w:t xml:space="preserve"> </w:t>
      </w:r>
      <w:r>
        <w:t>large</w:t>
      </w:r>
      <w:r>
        <w:rPr>
          <w:spacing w:val="-2"/>
        </w:rPr>
        <w:t xml:space="preserve"> </w:t>
      </w:r>
      <w:r>
        <w:t>data. Deep</w:t>
      </w:r>
      <w:r>
        <w:rPr>
          <w:spacing w:val="-6"/>
        </w:rPr>
        <w:t xml:space="preserve"> </w:t>
      </w:r>
      <w:r>
        <w:t>learning</w:t>
      </w:r>
      <w:r>
        <w:rPr>
          <w:spacing w:val="-6"/>
        </w:rPr>
        <w:t xml:space="preserve"> </w:t>
      </w:r>
      <w:r>
        <w:t>is</w:t>
      </w:r>
      <w:r>
        <w:rPr>
          <w:spacing w:val="-7"/>
        </w:rPr>
        <w:t xml:space="preserve"> </w:t>
      </w:r>
      <w:r>
        <w:t>a</w:t>
      </w:r>
      <w:r>
        <w:rPr>
          <w:spacing w:val="-6"/>
        </w:rPr>
        <w:t xml:space="preserve"> </w:t>
      </w:r>
      <w:r>
        <w:t>type</w:t>
      </w:r>
      <w:r>
        <w:rPr>
          <w:spacing w:val="-6"/>
        </w:rPr>
        <w:t xml:space="preserve"> </w:t>
      </w:r>
      <w:r>
        <w:t>of</w:t>
      </w:r>
      <w:r>
        <w:rPr>
          <w:spacing w:val="-6"/>
        </w:rPr>
        <w:t xml:space="preserve"> </w:t>
      </w:r>
      <w:r>
        <w:t>machine</w:t>
      </w:r>
      <w:r>
        <w:rPr>
          <w:spacing w:val="-6"/>
        </w:rPr>
        <w:t xml:space="preserve"> </w:t>
      </w:r>
      <w:r>
        <w:t>learning. Deep learning can process images.</w:t>
      </w:r>
    </w:p>
    <w:p w14:paraId="1D519EA7">
      <w:pPr>
        <w:pStyle w:val="4"/>
        <w:jc w:val="both"/>
      </w:pPr>
      <w:r>
        <w:t>Deep</w:t>
      </w:r>
      <w:r>
        <w:rPr>
          <w:spacing w:val="-6"/>
        </w:rPr>
        <w:t xml:space="preserve"> </w:t>
      </w:r>
      <w:r>
        <w:t>learning</w:t>
      </w:r>
      <w:r>
        <w:rPr>
          <w:spacing w:val="-6"/>
        </w:rPr>
        <w:t xml:space="preserve"> </w:t>
      </w:r>
      <w:r>
        <w:t>can</w:t>
      </w:r>
      <w:r>
        <w:rPr>
          <w:spacing w:val="-8"/>
        </w:rPr>
        <w:t xml:space="preserve"> </w:t>
      </w:r>
      <w:r>
        <w:t>process</w:t>
      </w:r>
      <w:r>
        <w:rPr>
          <w:spacing w:val="-7"/>
        </w:rPr>
        <w:t xml:space="preserve"> </w:t>
      </w:r>
      <w:r>
        <w:rPr>
          <w:spacing w:val="-2"/>
        </w:rPr>
        <w:t>text.</w:t>
      </w:r>
    </w:p>
    <w:p w14:paraId="3AFF04C3">
      <w:pPr>
        <w:pStyle w:val="4"/>
        <w:spacing w:before="1"/>
        <w:ind w:left="0"/>
      </w:pPr>
    </w:p>
    <w:p w14:paraId="2DDB25E2">
      <w:pPr>
        <w:pStyle w:val="4"/>
        <w:spacing w:line="480" w:lineRule="auto"/>
        <w:ind w:right="4109"/>
      </w:pPr>
      <w:r>
        <w:t>Natural</w:t>
      </w:r>
      <w:r>
        <w:rPr>
          <w:spacing w:val="-6"/>
        </w:rPr>
        <w:t xml:space="preserve"> </w:t>
      </w:r>
      <w:r>
        <w:t>language</w:t>
      </w:r>
      <w:r>
        <w:rPr>
          <w:spacing w:val="-7"/>
        </w:rPr>
        <w:t xml:space="preserve"> </w:t>
      </w:r>
      <w:r>
        <w:t>processing</w:t>
      </w:r>
      <w:r>
        <w:rPr>
          <w:spacing w:val="-3"/>
        </w:rPr>
        <w:t xml:space="preserve"> </w:t>
      </w:r>
      <w:r>
        <w:t>is</w:t>
      </w:r>
      <w:r>
        <w:rPr>
          <w:spacing w:val="-6"/>
        </w:rPr>
        <w:t xml:space="preserve"> </w:t>
      </w:r>
      <w:r>
        <w:t>an</w:t>
      </w:r>
      <w:r>
        <w:rPr>
          <w:spacing w:val="-6"/>
        </w:rPr>
        <w:t xml:space="preserve"> </w:t>
      </w:r>
      <w:r>
        <w:t>application</w:t>
      </w:r>
      <w:r>
        <w:rPr>
          <w:spacing w:val="-6"/>
        </w:rPr>
        <w:t xml:space="preserve"> </w:t>
      </w:r>
      <w:r>
        <w:t>of</w:t>
      </w:r>
      <w:r>
        <w:rPr>
          <w:spacing w:val="-7"/>
        </w:rPr>
        <w:t xml:space="preserve"> </w:t>
      </w:r>
      <w:r>
        <w:t>artificial</w:t>
      </w:r>
      <w:r>
        <w:rPr>
          <w:spacing w:val="-4"/>
        </w:rPr>
        <w:t xml:space="preserve"> </w:t>
      </w:r>
      <w:r>
        <w:t>intelligence. Natural language processing can analyze text.</w:t>
      </w:r>
    </w:p>
    <w:p w14:paraId="5E9E9A9E">
      <w:pPr>
        <w:pStyle w:val="4"/>
        <w:spacing w:line="480" w:lineRule="auto"/>
        <w:ind w:right="6868"/>
      </w:pPr>
      <w:r>
        <w:t>Language</w:t>
      </w:r>
      <w:r>
        <w:rPr>
          <w:spacing w:val="-10"/>
        </w:rPr>
        <w:t xml:space="preserve"> </w:t>
      </w:r>
      <w:r>
        <w:t>models</w:t>
      </w:r>
      <w:r>
        <w:rPr>
          <w:spacing w:val="-11"/>
        </w:rPr>
        <w:t xml:space="preserve"> </w:t>
      </w:r>
      <w:r>
        <w:t>can</w:t>
      </w:r>
      <w:r>
        <w:rPr>
          <w:spacing w:val="-10"/>
        </w:rPr>
        <w:t xml:space="preserve"> </w:t>
      </w:r>
      <w:r>
        <w:t>predict</w:t>
      </w:r>
      <w:r>
        <w:rPr>
          <w:spacing w:val="-11"/>
        </w:rPr>
        <w:t xml:space="preserve"> </w:t>
      </w:r>
      <w:r>
        <w:t>words. Language</w:t>
      </w:r>
      <w:r>
        <w:rPr>
          <w:spacing w:val="-8"/>
        </w:rPr>
        <w:t xml:space="preserve"> </w:t>
      </w:r>
      <w:r>
        <w:t>models</w:t>
      </w:r>
      <w:r>
        <w:rPr>
          <w:spacing w:val="-8"/>
        </w:rPr>
        <w:t xml:space="preserve"> </w:t>
      </w:r>
      <w:r>
        <w:t>can</w:t>
      </w:r>
      <w:r>
        <w:rPr>
          <w:spacing w:val="-8"/>
        </w:rPr>
        <w:t xml:space="preserve"> </w:t>
      </w:r>
      <w:r>
        <w:t>generate</w:t>
      </w:r>
      <w:r>
        <w:rPr>
          <w:spacing w:val="-7"/>
        </w:rPr>
        <w:t xml:space="preserve"> </w:t>
      </w:r>
      <w:r>
        <w:rPr>
          <w:spacing w:val="-4"/>
        </w:rPr>
        <w:t>text.</w:t>
      </w:r>
    </w:p>
    <w:p w14:paraId="2CCBAEB6">
      <w:pPr>
        <w:pStyle w:val="4"/>
        <w:spacing w:before="1" w:line="477" w:lineRule="auto"/>
        <w:ind w:right="6028"/>
      </w:pPr>
      <w:r>
        <w:t>A</w:t>
      </w:r>
      <w:r>
        <w:rPr>
          <w:spacing w:val="-10"/>
        </w:rPr>
        <w:t xml:space="preserve"> </w:t>
      </w:r>
      <w:r>
        <w:t>language</w:t>
      </w:r>
      <w:r>
        <w:rPr>
          <w:spacing w:val="-5"/>
        </w:rPr>
        <w:t xml:space="preserve"> </w:t>
      </w:r>
      <w:r>
        <w:t>model</w:t>
      </w:r>
      <w:r>
        <w:rPr>
          <w:spacing w:val="-8"/>
        </w:rPr>
        <w:t xml:space="preserve"> </w:t>
      </w:r>
      <w:r>
        <w:t>learns</w:t>
      </w:r>
      <w:r>
        <w:rPr>
          <w:spacing w:val="-6"/>
        </w:rPr>
        <w:t xml:space="preserve"> </w:t>
      </w:r>
      <w:r>
        <w:t>patterns</w:t>
      </w:r>
      <w:r>
        <w:rPr>
          <w:spacing w:val="-8"/>
        </w:rPr>
        <w:t xml:space="preserve"> </w:t>
      </w:r>
      <w:r>
        <w:t>from</w:t>
      </w:r>
      <w:r>
        <w:rPr>
          <w:spacing w:val="-8"/>
        </w:rPr>
        <w:t xml:space="preserve"> </w:t>
      </w:r>
      <w:r>
        <w:t>data. Smart systems can predict the next word.</w:t>
      </w:r>
    </w:p>
    <w:p w14:paraId="2341A513">
      <w:pPr>
        <w:pStyle w:val="4"/>
        <w:spacing w:before="4" w:line="480" w:lineRule="auto"/>
        <w:ind w:right="6676"/>
      </w:pPr>
      <w:r>
        <w:t>Smart</w:t>
      </w:r>
      <w:r>
        <w:rPr>
          <w:spacing w:val="-12"/>
        </w:rPr>
        <w:t xml:space="preserve"> </w:t>
      </w:r>
      <w:r>
        <w:t>systems</w:t>
      </w:r>
      <w:r>
        <w:rPr>
          <w:spacing w:val="-11"/>
        </w:rPr>
        <w:t xml:space="preserve"> </w:t>
      </w:r>
      <w:r>
        <w:t>can</w:t>
      </w:r>
      <w:r>
        <w:rPr>
          <w:spacing w:val="-12"/>
        </w:rPr>
        <w:t xml:space="preserve"> </w:t>
      </w:r>
      <w:r>
        <w:t>understand</w:t>
      </w:r>
      <w:r>
        <w:rPr>
          <w:spacing w:val="-8"/>
        </w:rPr>
        <w:t xml:space="preserve"> </w:t>
      </w:r>
      <w:r>
        <w:t xml:space="preserve">language. </w:t>
      </w:r>
      <w:r>
        <w:rPr>
          <w:spacing w:val="-4"/>
        </w:rPr>
        <w:t>"""</w:t>
      </w:r>
    </w:p>
    <w:p w14:paraId="4D527054">
      <w:pPr>
        <w:spacing w:before="0" w:line="229" w:lineRule="exact"/>
        <w:ind w:left="360" w:right="0" w:firstLine="0"/>
        <w:jc w:val="left"/>
        <w:rPr>
          <w:sz w:val="20"/>
        </w:rPr>
      </w:pPr>
      <w:r>
        <w:rPr>
          <w:sz w:val="20"/>
        </w:rPr>
        <mc:AlternateContent>
          <mc:Choice Requires="wps">
            <w:drawing>
              <wp:anchor distT="0" distB="0" distL="0" distR="0" simplePos="0" relativeHeight="251669504" behindDoc="0" locked="0" layoutInCell="1" allowOverlap="1">
                <wp:simplePos x="0" y="0"/>
                <wp:positionH relativeFrom="page">
                  <wp:posOffset>790575</wp:posOffset>
                </wp:positionH>
                <wp:positionV relativeFrom="paragraph">
                  <wp:posOffset>85725</wp:posOffset>
                </wp:positionV>
                <wp:extent cx="2411730" cy="1270"/>
                <wp:effectExtent l="0" t="0" r="0" b="0"/>
                <wp:wrapNone/>
                <wp:docPr id="25" name="Graphic 25"/>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25" o:spid="_x0000_s1026" o:spt="100" style="position:absolute;left:0pt;margin-left:62.25pt;margin-top:6.75pt;height:0.1pt;width:189.9pt;mso-position-horizontal-relative:page;z-index:251669504;mso-width-relative:page;mso-height-relative:page;" filled="f" stroked="t" coordsize="2411730,1" o:gfxdata="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lGHS5dcAAAAJAQAADwAA&#10;AAAAAAABACAAAAAiAAAAZHJzL2Rvd25yZXYueG1sUEsBAhQAFAAAAAgAh07iQPGj5MMXAgAAfwQA&#10;AA4AAAAAAAAAAQAgAAAAJgEAAGRycy9lMm9Eb2MueG1sUEsFBgAAAAAGAAYAWQEAAK8FAAAAAA==&#10;" path="m0,0l2411548,0e">
                <v:fill on="f" focussize="0,0"/>
                <v:stroke weight="0.875590551181102pt" color="#000000" joinstyle="round" dashstyle="3 1"/>
                <v:imagedata o:title=""/>
                <o:lock v:ext="edit" aspectratio="f"/>
                <v:textbox inset="0mm,0mm,0mm,0mm"/>
              </v:shape>
            </w:pict>
          </mc:Fallback>
        </mc:AlternateContent>
      </w:r>
      <w:r>
        <w:rPr>
          <w:spacing w:val="-10"/>
          <w:sz w:val="20"/>
        </w:rPr>
        <w:t>#</w:t>
      </w:r>
    </w:p>
    <w:p w14:paraId="6456DDB9">
      <w:pPr>
        <w:pStyle w:val="4"/>
        <w:ind w:left="0"/>
      </w:pPr>
    </w:p>
    <w:p w14:paraId="7D55BD5C">
      <w:pPr>
        <w:pStyle w:val="4"/>
        <w:spacing w:line="477" w:lineRule="auto"/>
        <w:ind w:right="8789"/>
      </w:pPr>
      <w:r>
        <mc:AlternateContent>
          <mc:Choice Requires="wps">
            <w:drawing>
              <wp:anchor distT="0" distB="0" distL="0" distR="0" simplePos="0" relativeHeight="251670528" behindDoc="0" locked="0" layoutInCell="1" allowOverlap="1">
                <wp:simplePos x="0" y="0"/>
                <wp:positionH relativeFrom="page">
                  <wp:posOffset>790575</wp:posOffset>
                </wp:positionH>
                <wp:positionV relativeFrom="paragraph">
                  <wp:posOffset>377825</wp:posOffset>
                </wp:positionV>
                <wp:extent cx="2411730" cy="1270"/>
                <wp:effectExtent l="0" t="0" r="0" b="0"/>
                <wp:wrapNone/>
                <wp:docPr id="26" name="Graphic 26"/>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26" o:spid="_x0000_s1026" o:spt="100" style="position:absolute;left:0pt;margin-left:62.25pt;margin-top:29.75pt;height:0.1pt;width:189.9pt;mso-position-horizontal-relative:page;z-index:251670528;mso-width-relative:page;mso-height-relative:page;" filled="f" stroked="t" coordsize="2411730,1" o:gfxdata="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u9uf3YAAAACQEAAA8A&#10;AAAAAAAAAQAgAAAAIgAAAGRycy9kb3ducmV2LnhtbFBLAQIUABQAAAAIAIdO4kC1+sxAFwIAAH8E&#10;AAAOAAAAAAAAAAEAIAAAACcBAABkcnMvZTJvRG9jLnhtbFBLBQYAAAAABgAGAFkBAACwBQAAAAA=&#10;" path="m0,0l2411548,0e">
                <v:fill on="f" focussize="0,0"/>
                <v:stroke weight="0.875590551181102pt" color="#000000" joinstyle="round" dashstyle="3 1"/>
                <v:imagedata o:title=""/>
                <o:lock v:ext="edit" aspectratio="f"/>
                <v:textbox inset="0mm,0mm,0mm,0mm"/>
              </v:shape>
            </w:pict>
          </mc:Fallback>
        </mc:AlternateContent>
      </w:r>
      <w:r>
        <w:t>#</w:t>
      </w:r>
      <w:r>
        <w:rPr>
          <w:spacing w:val="-14"/>
        </w:rPr>
        <w:t xml:space="preserve"> </w:t>
      </w:r>
      <w:r>
        <w:t xml:space="preserve">TOKENIZATION </w:t>
      </w:r>
      <w:r>
        <w:rPr>
          <w:spacing w:val="-10"/>
        </w:rPr>
        <w:t>#</w:t>
      </w:r>
    </w:p>
    <w:p w14:paraId="36A1B530">
      <w:pPr>
        <w:pStyle w:val="4"/>
        <w:spacing w:before="4" w:line="480" w:lineRule="auto"/>
        <w:ind w:left="580" w:right="8548" w:hanging="221"/>
      </w:pPr>
      <w:r>
        <w:t>def tokenize(text): text</w:t>
      </w:r>
      <w:r>
        <w:rPr>
          <w:spacing w:val="-14"/>
        </w:rPr>
        <w:t xml:space="preserve"> </w:t>
      </w:r>
      <w:r>
        <w:t>=</w:t>
      </w:r>
      <w:r>
        <w:rPr>
          <w:spacing w:val="-14"/>
        </w:rPr>
        <w:t xml:space="preserve"> </w:t>
      </w:r>
      <w:r>
        <w:t>text.lower()</w:t>
      </w:r>
    </w:p>
    <w:p w14:paraId="6C61E7AB">
      <w:pPr>
        <w:pStyle w:val="4"/>
        <w:spacing w:line="480" w:lineRule="auto"/>
        <w:ind w:right="6868" w:firstLine="220"/>
      </w:pPr>
      <w:r>
        <w:t>return re.findall(r"\b[a-z]+\b", text) sentences</w:t>
      </w:r>
      <w:r>
        <w:rPr>
          <w:spacing w:val="-14"/>
        </w:rPr>
        <w:t xml:space="preserve"> </w:t>
      </w:r>
      <w:r>
        <w:t>=</w:t>
      </w:r>
      <w:r>
        <w:rPr>
          <w:spacing w:val="-13"/>
        </w:rPr>
        <w:t xml:space="preserve"> </w:t>
      </w:r>
      <w:r>
        <w:t>re.split(r"[.!?]+",</w:t>
      </w:r>
      <w:r>
        <w:rPr>
          <w:spacing w:val="-13"/>
        </w:rPr>
        <w:t xml:space="preserve"> </w:t>
      </w:r>
      <w:r>
        <w:t>corpus)</w:t>
      </w:r>
    </w:p>
    <w:p w14:paraId="199B12F4">
      <w:pPr>
        <w:pStyle w:val="4"/>
        <w:spacing w:after="0" w:line="480" w:lineRule="auto"/>
        <w:sectPr>
          <w:pgSz w:w="12240" w:h="15840"/>
          <w:pgMar w:top="880" w:right="720" w:bottom="280" w:left="720" w:header="720" w:footer="720" w:gutter="0"/>
          <w:cols w:space="720" w:num="1"/>
        </w:sectPr>
      </w:pPr>
    </w:p>
    <w:p w14:paraId="2F0C0917">
      <w:pPr>
        <w:pStyle w:val="4"/>
        <w:spacing w:before="65"/>
      </w:pPr>
      <w:r>
        <w:t>tokenized_sentences</w:t>
      </w:r>
      <w:r>
        <w:rPr>
          <w:spacing w:val="-11"/>
        </w:rPr>
        <w:t xml:space="preserve"> </w:t>
      </w:r>
      <w:r>
        <w:t>=</w:t>
      </w:r>
      <w:r>
        <w:rPr>
          <w:spacing w:val="-10"/>
        </w:rPr>
        <w:t xml:space="preserve"> </w:t>
      </w:r>
      <w:r>
        <w:rPr>
          <w:spacing w:val="-5"/>
        </w:rPr>
        <w:t>[]</w:t>
      </w:r>
    </w:p>
    <w:p w14:paraId="77CD3684">
      <w:pPr>
        <w:pStyle w:val="4"/>
        <w:ind w:left="0"/>
      </w:pPr>
    </w:p>
    <w:p w14:paraId="15DE84D1">
      <w:pPr>
        <w:pStyle w:val="4"/>
        <w:spacing w:before="229"/>
        <w:ind w:left="0"/>
      </w:pPr>
    </w:p>
    <w:p w14:paraId="15340E2A">
      <w:pPr>
        <w:pStyle w:val="4"/>
        <w:spacing w:line="480" w:lineRule="auto"/>
        <w:ind w:left="580" w:right="7761" w:hanging="221"/>
      </w:pPr>
      <w:r>
        <w:t>for sentence in sentences: words</w:t>
      </w:r>
      <w:r>
        <w:rPr>
          <w:spacing w:val="-14"/>
        </w:rPr>
        <w:t xml:space="preserve"> </w:t>
      </w:r>
      <w:r>
        <w:t>=</w:t>
      </w:r>
      <w:r>
        <w:rPr>
          <w:spacing w:val="-14"/>
        </w:rPr>
        <w:t xml:space="preserve"> </w:t>
      </w:r>
      <w:r>
        <w:t>tokenize(sentence) if words:</w:t>
      </w:r>
    </w:p>
    <w:p w14:paraId="6F125083">
      <w:pPr>
        <w:pStyle w:val="4"/>
        <w:ind w:left="804"/>
      </w:pPr>
      <w:r>
        <w:t>tokenized_sentences.append(["&lt;s&gt;"]</w:t>
      </w:r>
      <w:r>
        <w:rPr>
          <w:spacing w:val="-11"/>
        </w:rPr>
        <w:t xml:space="preserve"> </w:t>
      </w:r>
      <w:r>
        <w:t>+</w:t>
      </w:r>
      <w:r>
        <w:rPr>
          <w:spacing w:val="-13"/>
        </w:rPr>
        <w:t xml:space="preserve"> </w:t>
      </w:r>
      <w:r>
        <w:t>words</w:t>
      </w:r>
      <w:r>
        <w:rPr>
          <w:spacing w:val="-9"/>
        </w:rPr>
        <w:t xml:space="preserve"> </w:t>
      </w:r>
      <w:r>
        <w:t>+</w:t>
      </w:r>
      <w:r>
        <w:rPr>
          <w:spacing w:val="-11"/>
        </w:rPr>
        <w:t xml:space="preserve"> </w:t>
      </w:r>
      <w:r>
        <w:rPr>
          <w:spacing w:val="-2"/>
        </w:rPr>
        <w:t>["&lt;/s&gt;"])</w:t>
      </w:r>
    </w:p>
    <w:p w14:paraId="27DB2FF2">
      <w:pPr>
        <w:pStyle w:val="4"/>
        <w:spacing w:before="1"/>
        <w:ind w:left="0"/>
      </w:pPr>
    </w:p>
    <w:p w14:paraId="5D82AFA8">
      <w:pPr>
        <w:spacing w:before="0"/>
        <w:ind w:left="360" w:right="0" w:firstLine="0"/>
        <w:jc w:val="left"/>
        <w:rPr>
          <w:sz w:val="20"/>
        </w:rPr>
      </w:pPr>
      <w:r>
        <w:rPr>
          <w:sz w:val="20"/>
        </w:rPr>
        <mc:AlternateContent>
          <mc:Choice Requires="wps">
            <w:drawing>
              <wp:anchor distT="0" distB="0" distL="0" distR="0" simplePos="0" relativeHeight="251670528" behindDoc="0" locked="0" layoutInCell="1" allowOverlap="1">
                <wp:simplePos x="0" y="0"/>
                <wp:positionH relativeFrom="page">
                  <wp:posOffset>790575</wp:posOffset>
                </wp:positionH>
                <wp:positionV relativeFrom="paragraph">
                  <wp:posOffset>86360</wp:posOffset>
                </wp:positionV>
                <wp:extent cx="2411730" cy="1270"/>
                <wp:effectExtent l="0" t="0" r="0" b="0"/>
                <wp:wrapNone/>
                <wp:docPr id="27" name="Graphic 27"/>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27" o:spid="_x0000_s1026" o:spt="100" style="position:absolute;left:0pt;margin-left:62.25pt;margin-top:6.8pt;height:0.1pt;width:189.9pt;mso-position-horizontal-relative:page;z-index:251670528;mso-width-relative:page;mso-height-relative:page;" filled="f" stroked="t" coordsize="2411730,1" o:gfxdata="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SMrcLYAAAACQEAAA8A&#10;AAAAAAAAAQAgAAAAIgAAAGRycy9kb3ducmV2LnhtbFBLAQIUABQAAAAIAIdO4kC2z/uIFwIAAH8E&#10;AAAOAAAAAAAAAAEAIAAAACcBAABkcnMvZTJvRG9jLnhtbFBLBQYAAAAABgAGAFkBAACwBQAAAAA=&#10;" path="m0,0l2411548,0e">
                <v:fill on="f" focussize="0,0"/>
                <v:stroke weight="0.875590551181102pt" color="#000000" joinstyle="round" dashstyle="3 1"/>
                <v:imagedata o:title=""/>
                <o:lock v:ext="edit" aspectratio="f"/>
                <v:textbox inset="0mm,0mm,0mm,0mm"/>
              </v:shape>
            </w:pict>
          </mc:Fallback>
        </mc:AlternateContent>
      </w:r>
      <w:r>
        <w:rPr>
          <w:spacing w:val="-10"/>
          <w:sz w:val="20"/>
        </w:rPr>
        <w:t>#</w:t>
      </w:r>
    </w:p>
    <w:p w14:paraId="0C7CB7ED">
      <w:pPr>
        <w:pStyle w:val="4"/>
        <w:spacing w:before="1"/>
        <w:ind w:left="0"/>
      </w:pPr>
    </w:p>
    <w:p w14:paraId="2FB9B52C">
      <w:pPr>
        <w:pStyle w:val="4"/>
        <w:spacing w:line="477" w:lineRule="auto"/>
        <w:ind w:right="8548"/>
      </w:pPr>
      <w:r>
        <mc:AlternateContent>
          <mc:Choice Requires="wps">
            <w:drawing>
              <wp:anchor distT="0" distB="0" distL="0" distR="0" simplePos="0" relativeHeight="251671552" behindDoc="0" locked="0" layoutInCell="1" allowOverlap="1">
                <wp:simplePos x="0" y="0"/>
                <wp:positionH relativeFrom="page">
                  <wp:posOffset>790575</wp:posOffset>
                </wp:positionH>
                <wp:positionV relativeFrom="paragraph">
                  <wp:posOffset>377190</wp:posOffset>
                </wp:positionV>
                <wp:extent cx="2411730" cy="1270"/>
                <wp:effectExtent l="0" t="0" r="0" b="0"/>
                <wp:wrapNone/>
                <wp:docPr id="28" name="Graphic 28"/>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28" o:spid="_x0000_s1026" o:spt="100" style="position:absolute;left:0pt;margin-left:62.25pt;margin-top:29.7pt;height:0.1pt;width:189.9pt;mso-position-horizontal-relative:page;z-index:251671552;mso-width-relative:page;mso-height-relative:page;" filled="f" stroked="t" coordsize="2411730,1" o:gfxdata="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lukrv9gAAAAJAQAADwAA&#10;AAAAAAABACAAAAAiAAAAZHJzL2Rvd25yZXYueG1sUEsBAhQAFAAAAAgAh07iQCH54WoWAgAAfwQA&#10;AA4AAAAAAAAAAQAgAAAAJwEAAGRycy9lMm9Eb2MueG1sUEsFBgAAAAAGAAYAWQEAAK8FAAAAAA==&#10;" path="m0,0l2411548,0e">
                <v:fill on="f" focussize="0,0"/>
                <v:stroke weight="0.875590551181102pt" color="#000000" joinstyle="round" dashstyle="3 1"/>
                <v:imagedata o:title=""/>
                <o:lock v:ext="edit" aspectratio="f"/>
                <v:textbox inset="0mm,0mm,0mm,0mm"/>
              </v:shape>
            </w:pict>
          </mc:Fallback>
        </mc:AlternateContent>
      </w:r>
      <w:r>
        <w:t>#</w:t>
      </w:r>
      <w:r>
        <w:rPr>
          <w:spacing w:val="-14"/>
        </w:rPr>
        <w:t xml:space="preserve"> </w:t>
      </w:r>
      <w:r>
        <w:t>N-GRAM</w:t>
      </w:r>
      <w:r>
        <w:rPr>
          <w:spacing w:val="-14"/>
        </w:rPr>
        <w:t xml:space="preserve"> </w:t>
      </w:r>
      <w:r>
        <w:t xml:space="preserve">COUNTS </w:t>
      </w:r>
      <w:r>
        <w:rPr>
          <w:spacing w:val="-10"/>
        </w:rPr>
        <w:t>#</w:t>
      </w:r>
    </w:p>
    <w:p w14:paraId="3BFE68A2">
      <w:pPr>
        <w:pStyle w:val="4"/>
        <w:spacing w:before="4" w:line="480" w:lineRule="auto"/>
        <w:ind w:right="8291"/>
      </w:pPr>
      <w:r>
        <w:t>unigrams</w:t>
      </w:r>
      <w:r>
        <w:rPr>
          <w:spacing w:val="-14"/>
        </w:rPr>
        <w:t xml:space="preserve"> </w:t>
      </w:r>
      <w:r>
        <w:t>=</w:t>
      </w:r>
      <w:r>
        <w:rPr>
          <w:spacing w:val="-14"/>
        </w:rPr>
        <w:t xml:space="preserve"> </w:t>
      </w:r>
      <w:r>
        <w:t>Counter() bigrams = Counter() trigrams = Counter()</w:t>
      </w:r>
    </w:p>
    <w:p w14:paraId="58D9B2E3">
      <w:pPr>
        <w:pStyle w:val="4"/>
        <w:spacing w:line="480" w:lineRule="auto"/>
        <w:ind w:left="580" w:right="7130" w:hanging="221"/>
      </w:pPr>
      <w:r>
        <w:t>for</w:t>
      </w:r>
      <w:r>
        <w:rPr>
          <w:spacing w:val="-14"/>
        </w:rPr>
        <w:t xml:space="preserve"> </w:t>
      </w:r>
      <w:r>
        <w:t>sentence</w:t>
      </w:r>
      <w:r>
        <w:rPr>
          <w:spacing w:val="-13"/>
        </w:rPr>
        <w:t xml:space="preserve"> </w:t>
      </w:r>
      <w:r>
        <w:t>in</w:t>
      </w:r>
      <w:r>
        <w:rPr>
          <w:spacing w:val="-13"/>
        </w:rPr>
        <w:t xml:space="preserve"> </w:t>
      </w:r>
      <w:r>
        <w:t>tokenized_sentences: for word in sentence:</w:t>
      </w:r>
    </w:p>
    <w:p w14:paraId="7C24A6D2">
      <w:pPr>
        <w:pStyle w:val="4"/>
        <w:spacing w:line="229" w:lineRule="exact"/>
        <w:ind w:left="804"/>
      </w:pPr>
      <w:r>
        <w:t>unigrams[word]</w:t>
      </w:r>
      <w:r>
        <w:rPr>
          <w:spacing w:val="-12"/>
        </w:rPr>
        <w:t xml:space="preserve"> </w:t>
      </w:r>
      <w:r>
        <w:t>+=</w:t>
      </w:r>
      <w:r>
        <w:rPr>
          <w:spacing w:val="-9"/>
        </w:rPr>
        <w:t xml:space="preserve"> </w:t>
      </w:r>
      <w:r>
        <w:rPr>
          <w:spacing w:val="-10"/>
        </w:rPr>
        <w:t>1</w:t>
      </w:r>
    </w:p>
    <w:p w14:paraId="39D2EDC4">
      <w:pPr>
        <w:pStyle w:val="4"/>
        <w:spacing w:before="1"/>
        <w:ind w:left="0"/>
      </w:pPr>
    </w:p>
    <w:p w14:paraId="71237B7E">
      <w:pPr>
        <w:pStyle w:val="4"/>
        <w:spacing w:line="480" w:lineRule="auto"/>
        <w:ind w:left="804" w:right="5732" w:hanging="224"/>
      </w:pPr>
      <w:r>
        <w:t>for i in range(len(sentence) - 1): bigrams[(sentence[i],</w:t>
      </w:r>
      <w:r>
        <w:rPr>
          <w:spacing w:val="-7"/>
        </w:rPr>
        <w:t xml:space="preserve"> </w:t>
      </w:r>
      <w:r>
        <w:t>sentence[i</w:t>
      </w:r>
      <w:r>
        <w:rPr>
          <w:spacing w:val="-8"/>
        </w:rPr>
        <w:t xml:space="preserve"> </w:t>
      </w:r>
      <w:r>
        <w:t>+</w:t>
      </w:r>
      <w:r>
        <w:rPr>
          <w:spacing w:val="-8"/>
        </w:rPr>
        <w:t xml:space="preserve"> </w:t>
      </w:r>
      <w:r>
        <w:t>1])]</w:t>
      </w:r>
      <w:r>
        <w:rPr>
          <w:spacing w:val="-10"/>
        </w:rPr>
        <w:t xml:space="preserve"> </w:t>
      </w:r>
      <w:r>
        <w:t>+=</w:t>
      </w:r>
      <w:r>
        <w:rPr>
          <w:spacing w:val="-8"/>
        </w:rPr>
        <w:t xml:space="preserve"> </w:t>
      </w:r>
      <w:r>
        <w:t>1</w:t>
      </w:r>
    </w:p>
    <w:p w14:paraId="1756DBC6">
      <w:pPr>
        <w:pStyle w:val="4"/>
        <w:spacing w:line="480" w:lineRule="auto"/>
        <w:ind w:left="804" w:right="6868" w:hanging="224"/>
      </w:pPr>
      <w:r>
        <w:t>for</w:t>
      </w:r>
      <w:r>
        <w:rPr>
          <w:spacing w:val="-8"/>
        </w:rPr>
        <w:t xml:space="preserve"> </w:t>
      </w:r>
      <w:r>
        <w:t>i</w:t>
      </w:r>
      <w:r>
        <w:rPr>
          <w:spacing w:val="-7"/>
        </w:rPr>
        <w:t xml:space="preserve"> </w:t>
      </w:r>
      <w:r>
        <w:t>in</w:t>
      </w:r>
      <w:r>
        <w:rPr>
          <w:spacing w:val="-9"/>
        </w:rPr>
        <w:t xml:space="preserve"> </w:t>
      </w:r>
      <w:r>
        <w:t>range(len(sentence)</w:t>
      </w:r>
      <w:r>
        <w:rPr>
          <w:spacing w:val="-8"/>
        </w:rPr>
        <w:t xml:space="preserve"> </w:t>
      </w:r>
      <w:r>
        <w:t>-</w:t>
      </w:r>
      <w:r>
        <w:rPr>
          <w:spacing w:val="-8"/>
        </w:rPr>
        <w:t xml:space="preserve"> </w:t>
      </w:r>
      <w:r>
        <w:t xml:space="preserve">2): </w:t>
      </w:r>
      <w:r>
        <w:rPr>
          <w:spacing w:val="-2"/>
        </w:rPr>
        <w:t>trigrams[</w:t>
      </w:r>
    </w:p>
    <w:p w14:paraId="2187FA70">
      <w:pPr>
        <w:pStyle w:val="4"/>
        <w:spacing w:before="1"/>
        <w:ind w:left="1024"/>
      </w:pPr>
      <w:r>
        <w:t>(sentence[i],</w:t>
      </w:r>
      <w:r>
        <w:rPr>
          <w:spacing w:val="-5"/>
        </w:rPr>
        <w:t xml:space="preserve"> </w:t>
      </w:r>
      <w:r>
        <w:t>sentence[i</w:t>
      </w:r>
      <w:r>
        <w:rPr>
          <w:spacing w:val="-5"/>
        </w:rPr>
        <w:t xml:space="preserve"> </w:t>
      </w:r>
      <w:r>
        <w:t>+</w:t>
      </w:r>
      <w:r>
        <w:rPr>
          <w:spacing w:val="-7"/>
        </w:rPr>
        <w:t xml:space="preserve"> </w:t>
      </w:r>
      <w:r>
        <w:t>1],</w:t>
      </w:r>
      <w:r>
        <w:rPr>
          <w:spacing w:val="-8"/>
        </w:rPr>
        <w:t xml:space="preserve"> </w:t>
      </w:r>
      <w:r>
        <w:t>sentence[i</w:t>
      </w:r>
      <w:r>
        <w:rPr>
          <w:spacing w:val="-7"/>
        </w:rPr>
        <w:t xml:space="preserve"> </w:t>
      </w:r>
      <w:r>
        <w:t>+</w:t>
      </w:r>
      <w:r>
        <w:rPr>
          <w:spacing w:val="-7"/>
        </w:rPr>
        <w:t xml:space="preserve"> </w:t>
      </w:r>
      <w:r>
        <w:rPr>
          <w:spacing w:val="-5"/>
        </w:rPr>
        <w:t>2])</w:t>
      </w:r>
    </w:p>
    <w:p w14:paraId="14D1F84B">
      <w:pPr>
        <w:pStyle w:val="4"/>
        <w:spacing w:before="228"/>
        <w:ind w:left="804"/>
      </w:pPr>
      <w:r>
        <w:t>]</w:t>
      </w:r>
      <w:r>
        <w:rPr>
          <w:spacing w:val="-4"/>
        </w:rPr>
        <w:t xml:space="preserve"> </w:t>
      </w:r>
      <w:r>
        <w:t>+=</w:t>
      </w:r>
      <w:r>
        <w:rPr>
          <w:spacing w:val="1"/>
        </w:rPr>
        <w:t xml:space="preserve"> </w:t>
      </w:r>
      <w:r>
        <w:rPr>
          <w:spacing w:val="-10"/>
        </w:rPr>
        <w:t>1</w:t>
      </w:r>
    </w:p>
    <w:p w14:paraId="3468788B">
      <w:pPr>
        <w:pStyle w:val="4"/>
        <w:spacing w:before="1"/>
        <w:ind w:left="0"/>
      </w:pPr>
    </w:p>
    <w:p w14:paraId="3BBB0FBF">
      <w:pPr>
        <w:pStyle w:val="4"/>
        <w:spacing w:line="480" w:lineRule="auto"/>
        <w:ind w:right="7070"/>
      </w:pPr>
      <w:r>
        <mc:AlternateContent>
          <mc:Choice Requires="wps">
            <w:drawing>
              <wp:anchor distT="0" distB="0" distL="0" distR="0" simplePos="0" relativeHeight="251671552" behindDoc="0" locked="0" layoutInCell="1" allowOverlap="1">
                <wp:simplePos x="0" y="0"/>
                <wp:positionH relativeFrom="page">
                  <wp:posOffset>790575</wp:posOffset>
                </wp:positionH>
                <wp:positionV relativeFrom="paragraph">
                  <wp:posOffset>379095</wp:posOffset>
                </wp:positionV>
                <wp:extent cx="2411730" cy="1270"/>
                <wp:effectExtent l="0" t="0" r="0" b="0"/>
                <wp:wrapNone/>
                <wp:docPr id="29" name="Graphic 29"/>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29" o:spid="_x0000_s1026" o:spt="100" style="position:absolute;left:0pt;margin-left:62.25pt;margin-top:29.85pt;height:0.1pt;width:189.9pt;mso-position-horizontal-relative:page;z-index:251671552;mso-width-relative:page;mso-height-relative:page;" filled="f" stroked="t" coordsize="2411730,1" o:gfxdata="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YEVJjYAAAACQEAAA8A&#10;AAAAAAAAAQAgAAAAIgAAAGRycy9kb3ducmV2LnhtbFBLAQIUABQAAAAIAIdO4kAizNaiFwIAAH8E&#10;AAAOAAAAAAAAAAEAIAAAACcBAABkcnMvZTJvRG9jLnhtbFBLBQYAAAAABgAGAFkBAACwBQAAAAA=&#10;" path="m0,0l2411548,0e">
                <v:fill on="f" focussize="0,0"/>
                <v:stroke weight="0.875590551181102pt" color="#000000" joinstyle="round" dashstyle="3 1"/>
                <v:imagedata o:title=""/>
                <o:lock v:ext="edit" aspectratio="f"/>
                <v:textbox inset="0mm,0mm,0mm,0mm"/>
              </v:shape>
            </w:pict>
          </mc:Fallback>
        </mc:AlternateContent>
      </w:r>
      <w:r>
        <w:t>total_words</w:t>
      </w:r>
      <w:r>
        <w:rPr>
          <w:spacing w:val="-14"/>
        </w:rPr>
        <w:t xml:space="preserve"> </w:t>
      </w:r>
      <w:r>
        <w:t>=</w:t>
      </w:r>
      <w:r>
        <w:rPr>
          <w:spacing w:val="-14"/>
        </w:rPr>
        <w:t xml:space="preserve"> </w:t>
      </w:r>
      <w:r>
        <w:t xml:space="preserve">sum(unigrams.values()) </w:t>
      </w:r>
      <w:r>
        <w:rPr>
          <w:spacing w:val="-10"/>
        </w:rPr>
        <w:t>#</w:t>
      </w:r>
    </w:p>
    <w:p w14:paraId="4B20F3D4">
      <w:pPr>
        <w:pStyle w:val="4"/>
        <w:spacing w:line="480" w:lineRule="auto"/>
        <w:ind w:right="8766"/>
      </w:pPr>
      <w:r>
        <mc:AlternateContent>
          <mc:Choice Requires="wps">
            <w:drawing>
              <wp:anchor distT="0" distB="0" distL="0" distR="0" simplePos="0" relativeHeight="251672576" behindDoc="0" locked="0" layoutInCell="1" allowOverlap="1">
                <wp:simplePos x="0" y="0"/>
                <wp:positionH relativeFrom="page">
                  <wp:posOffset>790575</wp:posOffset>
                </wp:positionH>
                <wp:positionV relativeFrom="paragraph">
                  <wp:posOffset>378460</wp:posOffset>
                </wp:positionV>
                <wp:extent cx="2411730" cy="1270"/>
                <wp:effectExtent l="0" t="0" r="0" b="0"/>
                <wp:wrapNone/>
                <wp:docPr id="30" name="Graphic 30"/>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30" o:spid="_x0000_s1026" o:spt="100" style="position:absolute;left:0pt;margin-left:62.25pt;margin-top:29.8pt;height:0.1pt;width:189.9pt;mso-position-horizontal-relative:page;z-index:251672576;mso-width-relative:page;mso-height-relative:page;" filled="f" stroked="t" coordsize="2411730,1" o:gfxdata="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1DG2tgAAAAJAQAADwAA&#10;AAAAAAABACAAAAAiAAAAZHJzL2Rvd25yZXYueG1sUEsBAhQAFAAAAAgAh07iQPMoLAQWAgAAfwQA&#10;AA4AAAAAAAAAAQAgAAAAJwEAAGRycy9lMm9Eb2MueG1sUEsFBgAAAAAGAAYAWQEAAK8FAAAAAA==&#10;" path="m0,0l2411548,0e">
                <v:fill on="f" focussize="0,0"/>
                <v:stroke weight="0.875590551181102pt" color="#000000" joinstyle="round" dashstyle="3 1"/>
                <v:imagedata o:title=""/>
                <o:lock v:ext="edit" aspectratio="f"/>
                <v:textbox inset="0mm,0mm,0mm,0mm"/>
              </v:shape>
            </w:pict>
          </mc:Fallback>
        </mc:AlternateContent>
      </w:r>
      <w:r>
        <w:t>#</w:t>
      </w:r>
      <w:r>
        <w:rPr>
          <w:spacing w:val="-14"/>
        </w:rPr>
        <w:t xml:space="preserve"> </w:t>
      </w:r>
      <w:r>
        <w:t xml:space="preserve">PROBABILITIES </w:t>
      </w:r>
      <w:r>
        <w:rPr>
          <w:spacing w:val="-10"/>
        </w:rPr>
        <w:t>#</w:t>
      </w:r>
    </w:p>
    <w:p w14:paraId="7A0D6CE3">
      <w:pPr>
        <w:pStyle w:val="4"/>
        <w:spacing w:before="1"/>
      </w:pPr>
      <w:r>
        <w:t>def</w:t>
      </w:r>
      <w:r>
        <w:rPr>
          <w:spacing w:val="-4"/>
        </w:rPr>
        <w:t xml:space="preserve"> </w:t>
      </w:r>
      <w:r>
        <w:rPr>
          <w:spacing w:val="-2"/>
        </w:rPr>
        <w:t>unigram_prob(word):</w:t>
      </w:r>
    </w:p>
    <w:p w14:paraId="3C07FEFD">
      <w:pPr>
        <w:pStyle w:val="4"/>
        <w:spacing w:before="229" w:line="480" w:lineRule="auto"/>
        <w:ind w:right="6868" w:firstLine="220"/>
      </w:pPr>
      <w:r>
        <w:t>return</w:t>
      </w:r>
      <w:r>
        <w:rPr>
          <w:spacing w:val="-14"/>
        </w:rPr>
        <w:t xml:space="preserve"> </w:t>
      </w:r>
      <w:r>
        <w:t>unigrams[word]</w:t>
      </w:r>
      <w:r>
        <w:rPr>
          <w:spacing w:val="-12"/>
        </w:rPr>
        <w:t xml:space="preserve"> </w:t>
      </w:r>
      <w:r>
        <w:t>/</w:t>
      </w:r>
      <w:r>
        <w:rPr>
          <w:spacing w:val="-14"/>
        </w:rPr>
        <w:t xml:space="preserve"> </w:t>
      </w:r>
      <w:r>
        <w:t>total_words def bigram_prob(w1, w2):</w:t>
      </w:r>
    </w:p>
    <w:p w14:paraId="63F8AE43">
      <w:pPr>
        <w:pStyle w:val="4"/>
        <w:spacing w:line="480" w:lineRule="auto"/>
        <w:ind w:left="580" w:right="7655"/>
      </w:pPr>
      <w:r>
        <w:t>denominator</w:t>
      </w:r>
      <w:r>
        <w:rPr>
          <w:spacing w:val="-14"/>
        </w:rPr>
        <w:t xml:space="preserve"> </w:t>
      </w:r>
      <w:r>
        <w:t>=</w:t>
      </w:r>
      <w:r>
        <w:rPr>
          <w:spacing w:val="-14"/>
        </w:rPr>
        <w:t xml:space="preserve"> </w:t>
      </w:r>
      <w:r>
        <w:t>unigrams[w1] if denominator == 0:</w:t>
      </w:r>
    </w:p>
    <w:p w14:paraId="0D85F60B">
      <w:pPr>
        <w:pStyle w:val="4"/>
        <w:spacing w:before="1"/>
        <w:ind w:left="804"/>
      </w:pPr>
      <w:r>
        <w:t>return</w:t>
      </w:r>
      <w:r>
        <w:rPr>
          <w:spacing w:val="-8"/>
        </w:rPr>
        <w:t xml:space="preserve"> </w:t>
      </w:r>
      <w:r>
        <w:rPr>
          <w:spacing w:val="-10"/>
        </w:rPr>
        <w:t>0</w:t>
      </w:r>
    </w:p>
    <w:p w14:paraId="5F6CA159">
      <w:pPr>
        <w:pStyle w:val="4"/>
        <w:spacing w:before="228"/>
        <w:ind w:left="580"/>
      </w:pPr>
      <w:r>
        <w:t>return</w:t>
      </w:r>
      <w:r>
        <w:rPr>
          <w:spacing w:val="-9"/>
        </w:rPr>
        <w:t xml:space="preserve"> </w:t>
      </w:r>
      <w:r>
        <w:t>bigrams[(w1,</w:t>
      </w:r>
      <w:r>
        <w:rPr>
          <w:spacing w:val="-5"/>
        </w:rPr>
        <w:t xml:space="preserve"> </w:t>
      </w:r>
      <w:r>
        <w:t>w2)]</w:t>
      </w:r>
      <w:r>
        <w:rPr>
          <w:spacing w:val="-6"/>
        </w:rPr>
        <w:t xml:space="preserve"> </w:t>
      </w:r>
      <w:r>
        <w:t>/</w:t>
      </w:r>
      <w:r>
        <w:rPr>
          <w:spacing w:val="-8"/>
        </w:rPr>
        <w:t xml:space="preserve"> </w:t>
      </w:r>
      <w:r>
        <w:rPr>
          <w:spacing w:val="-2"/>
        </w:rPr>
        <w:t>denominator</w:t>
      </w:r>
    </w:p>
    <w:p w14:paraId="4799F54B">
      <w:pPr>
        <w:pStyle w:val="4"/>
        <w:spacing w:after="0"/>
        <w:sectPr>
          <w:pgSz w:w="12240" w:h="15840"/>
          <w:pgMar w:top="360" w:right="720" w:bottom="280" w:left="720" w:header="720" w:footer="720" w:gutter="0"/>
          <w:cols w:space="720" w:num="1"/>
        </w:sectPr>
      </w:pPr>
    </w:p>
    <w:p w14:paraId="6D38351D">
      <w:pPr>
        <w:pStyle w:val="4"/>
        <w:spacing w:before="65" w:line="480" w:lineRule="auto"/>
        <w:ind w:left="580" w:right="7260" w:hanging="221"/>
      </w:pPr>
      <w:r>
        <w:t>def trigram_prob(w1, w2, w3): denominator</w:t>
      </w:r>
      <w:r>
        <w:rPr>
          <w:spacing w:val="-12"/>
        </w:rPr>
        <w:t xml:space="preserve"> </w:t>
      </w:r>
      <w:r>
        <w:t>=</w:t>
      </w:r>
      <w:r>
        <w:rPr>
          <w:spacing w:val="-13"/>
        </w:rPr>
        <w:t xml:space="preserve"> </w:t>
      </w:r>
      <w:r>
        <w:t>bigrams[(w1,</w:t>
      </w:r>
      <w:r>
        <w:rPr>
          <w:spacing w:val="-13"/>
        </w:rPr>
        <w:t xml:space="preserve"> </w:t>
      </w:r>
      <w:r>
        <w:t>w2)] if denominator == 0:</w:t>
      </w:r>
    </w:p>
    <w:p w14:paraId="1331964F">
      <w:pPr>
        <w:pStyle w:val="4"/>
        <w:ind w:left="804"/>
      </w:pPr>
      <w:r>
        <w:t>return</w:t>
      </w:r>
      <w:r>
        <w:rPr>
          <w:spacing w:val="-8"/>
        </w:rPr>
        <w:t xml:space="preserve"> </w:t>
      </w:r>
      <w:r>
        <w:rPr>
          <w:spacing w:val="-10"/>
        </w:rPr>
        <w:t>0</w:t>
      </w:r>
    </w:p>
    <w:p w14:paraId="26A21491">
      <w:pPr>
        <w:pStyle w:val="4"/>
        <w:spacing w:before="1"/>
        <w:ind w:left="0"/>
      </w:pPr>
    </w:p>
    <w:p w14:paraId="6DA902DD">
      <w:pPr>
        <w:pStyle w:val="4"/>
        <w:ind w:left="580"/>
      </w:pPr>
      <w:r>
        <w:t>return</w:t>
      </w:r>
      <w:r>
        <w:rPr>
          <w:spacing w:val="-6"/>
        </w:rPr>
        <w:t xml:space="preserve"> </w:t>
      </w:r>
      <w:r>
        <w:t>trigrams[(w1,</w:t>
      </w:r>
      <w:r>
        <w:rPr>
          <w:spacing w:val="-5"/>
        </w:rPr>
        <w:t xml:space="preserve"> </w:t>
      </w:r>
      <w:r>
        <w:t>w2,</w:t>
      </w:r>
      <w:r>
        <w:rPr>
          <w:spacing w:val="-6"/>
        </w:rPr>
        <w:t xml:space="preserve"> </w:t>
      </w:r>
      <w:r>
        <w:t>w3)]</w:t>
      </w:r>
      <w:r>
        <w:rPr>
          <w:spacing w:val="-8"/>
        </w:rPr>
        <w:t xml:space="preserve"> </w:t>
      </w:r>
      <w:r>
        <w:t>/</w:t>
      </w:r>
      <w:r>
        <w:rPr>
          <w:spacing w:val="-8"/>
        </w:rPr>
        <w:t xml:space="preserve"> </w:t>
      </w:r>
      <w:r>
        <w:rPr>
          <w:spacing w:val="-2"/>
        </w:rPr>
        <w:t>denominator</w:t>
      </w:r>
    </w:p>
    <w:p w14:paraId="5CF08943">
      <w:pPr>
        <w:spacing w:before="228"/>
        <w:ind w:left="360" w:right="0" w:firstLine="0"/>
        <w:jc w:val="left"/>
        <w:rPr>
          <w:sz w:val="20"/>
        </w:rPr>
      </w:pPr>
      <w:r>
        <w:rPr>
          <w:sz w:val="20"/>
        </w:rPr>
        <mc:AlternateContent>
          <mc:Choice Requires="wps">
            <w:drawing>
              <wp:anchor distT="0" distB="0" distL="0" distR="0" simplePos="0" relativeHeight="251672576" behindDoc="0" locked="0" layoutInCell="1" allowOverlap="1">
                <wp:simplePos x="0" y="0"/>
                <wp:positionH relativeFrom="page">
                  <wp:posOffset>790575</wp:posOffset>
                </wp:positionH>
                <wp:positionV relativeFrom="paragraph">
                  <wp:posOffset>231140</wp:posOffset>
                </wp:positionV>
                <wp:extent cx="2411730" cy="1270"/>
                <wp:effectExtent l="0" t="0" r="0" b="0"/>
                <wp:wrapNone/>
                <wp:docPr id="31" name="Graphic 31"/>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31" o:spid="_x0000_s1026" o:spt="100" style="position:absolute;left:0pt;margin-left:62.25pt;margin-top:18.2pt;height:0.1pt;width:189.9pt;mso-position-horizontal-relative:page;z-index:251672576;mso-width-relative:page;mso-height-relative:page;" filled="f" stroked="t" coordsize="2411730,1" o:gfxdata="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ljNRtcAAAAJAQAADwAA&#10;AAAAAAABACAAAAAiAAAAZHJzL2Rvd25yZXYueG1sUEsBAhQAFAAAAAgAh07iQPAdG8wXAgAAfwQA&#10;AA4AAAAAAAAAAQAgAAAAJgEAAGRycy9lMm9Eb2MueG1sUEsFBgAAAAAGAAYAWQEAAK8FAAAAAA==&#10;" path="m0,0l2411548,0e">
                <v:fill on="f" focussize="0,0"/>
                <v:stroke weight="0.875590551181102pt" color="#000000" joinstyle="round" dashstyle="3 1"/>
                <v:imagedata o:title=""/>
                <o:lock v:ext="edit" aspectratio="f"/>
                <v:textbox inset="0mm,0mm,0mm,0mm"/>
              </v:shape>
            </w:pict>
          </mc:Fallback>
        </mc:AlternateContent>
      </w:r>
      <w:r>
        <w:rPr>
          <w:spacing w:val="-10"/>
          <w:sz w:val="20"/>
        </w:rPr>
        <w:t>#</w:t>
      </w:r>
    </w:p>
    <w:p w14:paraId="33109970">
      <w:pPr>
        <w:pStyle w:val="4"/>
        <w:spacing w:before="1"/>
        <w:ind w:left="0"/>
      </w:pPr>
    </w:p>
    <w:p w14:paraId="16B22758">
      <w:pPr>
        <w:pStyle w:val="4"/>
        <w:spacing w:line="480" w:lineRule="auto"/>
        <w:ind w:right="8008"/>
      </w:pPr>
      <w:r>
        <mc:AlternateContent>
          <mc:Choice Requires="wps">
            <w:drawing>
              <wp:anchor distT="0" distB="0" distL="0" distR="0" simplePos="0" relativeHeight="251673600" behindDoc="0" locked="0" layoutInCell="1" allowOverlap="1">
                <wp:simplePos x="0" y="0"/>
                <wp:positionH relativeFrom="page">
                  <wp:posOffset>790575</wp:posOffset>
                </wp:positionH>
                <wp:positionV relativeFrom="paragraph">
                  <wp:posOffset>379095</wp:posOffset>
                </wp:positionV>
                <wp:extent cx="2411730" cy="1270"/>
                <wp:effectExtent l="0" t="0" r="0" b="0"/>
                <wp:wrapNone/>
                <wp:docPr id="32" name="Graphic 32"/>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32" o:spid="_x0000_s1026" o:spt="100" style="position:absolute;left:0pt;margin-left:62.25pt;margin-top:29.85pt;height:0.1pt;width:189.9pt;mso-position-horizontal-relative:page;z-index:251673600;mso-width-relative:page;mso-height-relative:page;" filled="f" stroked="t" coordsize="2411730,1" o:gfxdata="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YEVJjYAAAACQEAAA8A&#10;AAAAAAAAAQAgAAAAIgAAAGRycy9kb3ducmV2LnhtbFBLAQIUABQAAAAIAIdO4kC0RDNPFwIAAH8E&#10;AAAOAAAAAAAAAAEAIAAAACcBAABkcnMvZTJvRG9jLnhtbFBLBQYAAAAABgAGAFkBAACwBQAAAAA=&#10;" path="m0,0l2411548,0e">
                <v:fill on="f" focussize="0,0"/>
                <v:stroke weight="0.875590551181102pt" color="#000000" joinstyle="round" dashstyle="3 1"/>
                <v:imagedata o:title=""/>
                <o:lock v:ext="edit" aspectratio="f"/>
                <v:textbox inset="0mm,0mm,0mm,0mm"/>
              </v:shape>
            </w:pict>
          </mc:Fallback>
        </mc:AlternateContent>
      </w:r>
      <w:r>
        <w:t>#</w:t>
      </w:r>
      <w:r>
        <w:rPr>
          <w:spacing w:val="-14"/>
        </w:rPr>
        <w:t xml:space="preserve"> </w:t>
      </w:r>
      <w:r>
        <w:t>UNSMOOTHED</w:t>
      </w:r>
      <w:r>
        <w:rPr>
          <w:spacing w:val="-14"/>
        </w:rPr>
        <w:t xml:space="preserve"> </w:t>
      </w:r>
      <w:r>
        <w:t xml:space="preserve">MODEL </w:t>
      </w:r>
      <w:r>
        <w:rPr>
          <w:spacing w:val="-10"/>
        </w:rPr>
        <w:t>#</w:t>
      </w:r>
    </w:p>
    <w:p w14:paraId="079E4993">
      <w:pPr>
        <w:pStyle w:val="4"/>
        <w:spacing w:line="480" w:lineRule="auto"/>
        <w:ind w:left="580" w:right="6199" w:hanging="221"/>
        <w:jc w:val="both"/>
      </w:pPr>
      <w:r>
        <w:t>def</w:t>
      </w:r>
      <w:r>
        <w:rPr>
          <w:spacing w:val="-14"/>
        </w:rPr>
        <w:t xml:space="preserve"> </w:t>
      </w:r>
      <w:r>
        <w:t>unsmoothed_prediction(sentence,</w:t>
      </w:r>
      <w:r>
        <w:rPr>
          <w:spacing w:val="-14"/>
        </w:rPr>
        <w:t xml:space="preserve"> </w:t>
      </w:r>
      <w:r>
        <w:t>top_k=5): words = tokenize(sentence)</w:t>
      </w:r>
    </w:p>
    <w:p w14:paraId="076C9F2D">
      <w:pPr>
        <w:pStyle w:val="4"/>
        <w:spacing w:before="1" w:line="477" w:lineRule="auto"/>
        <w:ind w:left="804" w:right="8733" w:hanging="224"/>
        <w:jc w:val="both"/>
      </w:pPr>
      <w:r>
        <w:t>if</w:t>
      </w:r>
      <w:r>
        <w:rPr>
          <w:spacing w:val="-13"/>
        </w:rPr>
        <w:t xml:space="preserve"> </w:t>
      </w:r>
      <w:r>
        <w:t>len(words)</w:t>
      </w:r>
      <w:r>
        <w:rPr>
          <w:spacing w:val="-13"/>
        </w:rPr>
        <w:t xml:space="preserve"> </w:t>
      </w:r>
      <w:r>
        <w:t>&lt;</w:t>
      </w:r>
      <w:r>
        <w:rPr>
          <w:spacing w:val="-13"/>
        </w:rPr>
        <w:t xml:space="preserve"> </w:t>
      </w:r>
      <w:r>
        <w:t>2: return []</w:t>
      </w:r>
    </w:p>
    <w:p w14:paraId="1DDFBC22">
      <w:pPr>
        <w:pStyle w:val="4"/>
        <w:spacing w:before="4" w:line="480" w:lineRule="auto"/>
        <w:ind w:left="580" w:right="8911"/>
        <w:jc w:val="both"/>
      </w:pPr>
      <w:r>
        <w:t>w1</w:t>
      </w:r>
      <w:r>
        <w:rPr>
          <w:spacing w:val="-14"/>
        </w:rPr>
        <w:t xml:space="preserve"> </w:t>
      </w:r>
      <w:r>
        <w:t>=</w:t>
      </w:r>
      <w:r>
        <w:rPr>
          <w:spacing w:val="-14"/>
        </w:rPr>
        <w:t xml:space="preserve"> </w:t>
      </w:r>
      <w:r>
        <w:t>words[-2] w2</w:t>
      </w:r>
      <w:r>
        <w:rPr>
          <w:spacing w:val="-14"/>
        </w:rPr>
        <w:t xml:space="preserve"> </w:t>
      </w:r>
      <w:r>
        <w:t>=</w:t>
      </w:r>
      <w:r>
        <w:rPr>
          <w:spacing w:val="-14"/>
        </w:rPr>
        <w:t xml:space="preserve"> </w:t>
      </w:r>
      <w:r>
        <w:t>words[-1] predictions</w:t>
      </w:r>
      <w:r>
        <w:rPr>
          <w:spacing w:val="-5"/>
        </w:rPr>
        <w:t xml:space="preserve"> </w:t>
      </w:r>
      <w:r>
        <w:t>=</w:t>
      </w:r>
      <w:r>
        <w:rPr>
          <w:spacing w:val="-8"/>
        </w:rPr>
        <w:t xml:space="preserve"> </w:t>
      </w:r>
      <w:r>
        <w:rPr>
          <w:spacing w:val="-5"/>
        </w:rPr>
        <w:t>[]</w:t>
      </w:r>
    </w:p>
    <w:p w14:paraId="0D3D4BF7">
      <w:pPr>
        <w:pStyle w:val="4"/>
        <w:spacing w:line="480" w:lineRule="auto"/>
        <w:ind w:left="804" w:right="6403" w:hanging="224"/>
        <w:jc w:val="both"/>
      </w:pPr>
      <w:r>
        <w:t>for</w:t>
      </w:r>
      <w:r>
        <w:rPr>
          <w:spacing w:val="-7"/>
        </w:rPr>
        <w:t xml:space="preserve"> </w:t>
      </w:r>
      <w:r>
        <w:t>(x1,</w:t>
      </w:r>
      <w:r>
        <w:rPr>
          <w:spacing w:val="-7"/>
        </w:rPr>
        <w:t xml:space="preserve"> </w:t>
      </w:r>
      <w:r>
        <w:t>x2,</w:t>
      </w:r>
      <w:r>
        <w:rPr>
          <w:spacing w:val="-7"/>
        </w:rPr>
        <w:t xml:space="preserve"> </w:t>
      </w:r>
      <w:r>
        <w:t>word),</w:t>
      </w:r>
      <w:r>
        <w:rPr>
          <w:spacing w:val="-6"/>
        </w:rPr>
        <w:t xml:space="preserve"> </w:t>
      </w:r>
      <w:r>
        <w:t>count</w:t>
      </w:r>
      <w:r>
        <w:rPr>
          <w:spacing w:val="-6"/>
        </w:rPr>
        <w:t xml:space="preserve"> </w:t>
      </w:r>
      <w:r>
        <w:t>in</w:t>
      </w:r>
      <w:r>
        <w:rPr>
          <w:spacing w:val="-6"/>
        </w:rPr>
        <w:t xml:space="preserve"> </w:t>
      </w:r>
      <w:r>
        <w:t>trigrams.items(): if x1 == w1 and x2 == w2:</w:t>
      </w:r>
    </w:p>
    <w:p w14:paraId="6EEC9763">
      <w:pPr>
        <w:pStyle w:val="4"/>
        <w:spacing w:line="480" w:lineRule="auto"/>
        <w:ind w:left="1024" w:right="6289"/>
        <w:jc w:val="both"/>
      </w:pPr>
      <w:r>
        <w:t>probability</w:t>
      </w:r>
      <w:r>
        <w:rPr>
          <w:spacing w:val="-10"/>
        </w:rPr>
        <w:t xml:space="preserve"> </w:t>
      </w:r>
      <w:r>
        <w:t>=</w:t>
      </w:r>
      <w:r>
        <w:rPr>
          <w:spacing w:val="-10"/>
        </w:rPr>
        <w:t xml:space="preserve"> </w:t>
      </w:r>
      <w:r>
        <w:t>trigram_prob(x1,</w:t>
      </w:r>
      <w:r>
        <w:rPr>
          <w:spacing w:val="-9"/>
        </w:rPr>
        <w:t xml:space="preserve"> </w:t>
      </w:r>
      <w:r>
        <w:t>x2,</w:t>
      </w:r>
      <w:r>
        <w:rPr>
          <w:spacing w:val="-11"/>
        </w:rPr>
        <w:t xml:space="preserve"> </w:t>
      </w:r>
      <w:r>
        <w:t>word) if word not in ["&lt;s&gt;", "&lt;/s&gt;"]:</w:t>
      </w:r>
    </w:p>
    <w:p w14:paraId="5540DFCB">
      <w:pPr>
        <w:pStyle w:val="4"/>
        <w:spacing w:before="1" w:line="480" w:lineRule="auto"/>
        <w:ind w:left="580" w:right="5732" w:firstLine="667"/>
      </w:pPr>
      <w:r>
        <w:t>predictions.append((word, probability)) predictions.sort(key=lambda</w:t>
      </w:r>
      <w:r>
        <w:rPr>
          <w:spacing w:val="-13"/>
        </w:rPr>
        <w:t xml:space="preserve"> </w:t>
      </w:r>
      <w:r>
        <w:t>x:</w:t>
      </w:r>
      <w:r>
        <w:rPr>
          <w:spacing w:val="-14"/>
        </w:rPr>
        <w:t xml:space="preserve"> </w:t>
      </w:r>
      <w:r>
        <w:t>x[1],</w:t>
      </w:r>
      <w:r>
        <w:rPr>
          <w:spacing w:val="-12"/>
        </w:rPr>
        <w:t xml:space="preserve"> </w:t>
      </w:r>
      <w:r>
        <w:t>reverse=True) return predictions[:top_k]</w:t>
      </w:r>
    </w:p>
    <w:p w14:paraId="41A03869">
      <w:pPr>
        <w:spacing w:before="0"/>
        <w:ind w:left="360" w:right="0" w:firstLine="0"/>
        <w:jc w:val="left"/>
        <w:rPr>
          <w:sz w:val="20"/>
        </w:rPr>
      </w:pPr>
      <w:r>
        <w:rPr>
          <w:sz w:val="20"/>
        </w:rPr>
        <mc:AlternateContent>
          <mc:Choice Requires="wps">
            <w:drawing>
              <wp:anchor distT="0" distB="0" distL="0" distR="0" simplePos="0" relativeHeight="251673600" behindDoc="0" locked="0" layoutInCell="1" allowOverlap="1">
                <wp:simplePos x="0" y="0"/>
                <wp:positionH relativeFrom="page">
                  <wp:posOffset>790575</wp:posOffset>
                </wp:positionH>
                <wp:positionV relativeFrom="paragraph">
                  <wp:posOffset>86360</wp:posOffset>
                </wp:positionV>
                <wp:extent cx="2411730" cy="1270"/>
                <wp:effectExtent l="0" t="0" r="0" b="0"/>
                <wp:wrapNone/>
                <wp:docPr id="33" name="Graphic 33"/>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33" o:spid="_x0000_s1026" o:spt="100" style="position:absolute;left:0pt;margin-left:62.25pt;margin-top:6.8pt;height:0.1pt;width:189.9pt;mso-position-horizontal-relative:page;z-index:251673600;mso-width-relative:page;mso-height-relative:page;" filled="f" stroked="t" coordsize="2411730,1" o:gfxdata="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SMrcLYAAAACQEAAA8A&#10;AAAAAAAAAQAgAAAAIgAAAGRycy9kb3ducmV2LnhtbFBLAQIUABQAAAAIAIdO4kC3cQSHFwIAAH8E&#10;AAAOAAAAAAAAAAEAIAAAACcBAABkcnMvZTJvRG9jLnhtbFBLBQYAAAAABgAGAFkBAACwBQAAAAA=&#10;" path="m0,0l2411548,0e">
                <v:fill on="f" focussize="0,0"/>
                <v:stroke weight="0.875590551181102pt" color="#000000" joinstyle="round" dashstyle="3 1"/>
                <v:imagedata o:title=""/>
                <o:lock v:ext="edit" aspectratio="f"/>
                <v:textbox inset="0mm,0mm,0mm,0mm"/>
              </v:shape>
            </w:pict>
          </mc:Fallback>
        </mc:AlternateContent>
      </w:r>
      <w:r>
        <w:rPr>
          <w:spacing w:val="-10"/>
          <w:sz w:val="20"/>
        </w:rPr>
        <w:t>#</w:t>
      </w:r>
    </w:p>
    <w:p w14:paraId="667E7B23">
      <w:pPr>
        <w:pStyle w:val="4"/>
        <w:spacing w:before="229" w:line="480" w:lineRule="auto"/>
        <w:ind w:right="8548"/>
      </w:pPr>
      <w:r>
        <mc:AlternateContent>
          <mc:Choice Requires="wps">
            <w:drawing>
              <wp:anchor distT="0" distB="0" distL="0" distR="0" simplePos="0" relativeHeight="251674624" behindDoc="0" locked="0" layoutInCell="1" allowOverlap="1">
                <wp:simplePos x="0" y="0"/>
                <wp:positionH relativeFrom="page">
                  <wp:posOffset>790575</wp:posOffset>
                </wp:positionH>
                <wp:positionV relativeFrom="paragraph">
                  <wp:posOffset>523875</wp:posOffset>
                </wp:positionV>
                <wp:extent cx="2411730" cy="1270"/>
                <wp:effectExtent l="0" t="0" r="0" b="0"/>
                <wp:wrapNone/>
                <wp:docPr id="34" name="Graphic 34"/>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34" o:spid="_x0000_s1026" o:spt="100" style="position:absolute;left:0pt;margin-left:62.25pt;margin-top:41.25pt;height:0.1pt;width:189.9pt;mso-position-horizontal-relative:page;z-index:251674624;mso-width-relative:page;mso-height-relative:page;" filled="f" stroked="t" coordsize="2411730,1" o:gfxdata="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HAhIDYAAAACQEAAA8A&#10;AAAAAAAAAQAgAAAAIgAAAGRycy9kb3ducmV2LnhtbFBLAQIUABQAAAAIAIdO4kB98BKSFwIAAH8E&#10;AAAOAAAAAAAAAAEAIAAAACcBAABkcnMvZTJvRG9jLnhtbFBLBQYAAAAABgAGAFkBAACwBQAAAAA=&#10;" path="m0,0l2411548,0e">
                <v:fill on="f" focussize="0,0"/>
                <v:stroke weight="0.875590551181102pt" color="#000000" joinstyle="round" dashstyle="3 1"/>
                <v:imagedata o:title=""/>
                <o:lock v:ext="edit" aspectratio="f"/>
                <v:textbox inset="0mm,0mm,0mm,0mm"/>
              </v:shape>
            </w:pict>
          </mc:Fallback>
        </mc:AlternateContent>
      </w:r>
      <w:r>
        <w:t>#</w:t>
      </w:r>
      <w:r>
        <w:rPr>
          <w:spacing w:val="-14"/>
        </w:rPr>
        <w:t xml:space="preserve"> </w:t>
      </w:r>
      <w:r>
        <w:t>BACKOFF</w:t>
      </w:r>
      <w:r>
        <w:rPr>
          <w:spacing w:val="-14"/>
        </w:rPr>
        <w:t xml:space="preserve"> </w:t>
      </w:r>
      <w:r>
        <w:t xml:space="preserve">MODEL </w:t>
      </w:r>
      <w:r>
        <w:rPr>
          <w:spacing w:val="-10"/>
        </w:rPr>
        <w:t>#</w:t>
      </w:r>
    </w:p>
    <w:p w14:paraId="184D35DC">
      <w:pPr>
        <w:pStyle w:val="4"/>
        <w:spacing w:before="1" w:line="477" w:lineRule="auto"/>
        <w:ind w:left="580" w:right="7070" w:hanging="221"/>
      </w:pPr>
      <w:r>
        <w:t>def</w:t>
      </w:r>
      <w:r>
        <w:rPr>
          <w:spacing w:val="-14"/>
        </w:rPr>
        <w:t xml:space="preserve"> </w:t>
      </w:r>
      <w:r>
        <w:t>backoff_probability(w1,</w:t>
      </w:r>
      <w:r>
        <w:rPr>
          <w:spacing w:val="-13"/>
        </w:rPr>
        <w:t xml:space="preserve"> </w:t>
      </w:r>
      <w:r>
        <w:t>w2,</w:t>
      </w:r>
      <w:r>
        <w:rPr>
          <w:spacing w:val="-14"/>
        </w:rPr>
        <w:t xml:space="preserve"> </w:t>
      </w:r>
      <w:r>
        <w:t>word): # Step 1: Trigram</w:t>
      </w:r>
    </w:p>
    <w:p w14:paraId="4B1E1188">
      <w:pPr>
        <w:pStyle w:val="4"/>
        <w:spacing w:before="4" w:line="477" w:lineRule="auto"/>
        <w:ind w:left="804" w:right="6993" w:hanging="224"/>
      </w:pPr>
      <w:r>
        <w:t>if trigrams[(w1, w2, word)] &gt; 0:</w:t>
      </w:r>
      <w:r>
        <w:rPr>
          <w:spacing w:val="40"/>
        </w:rPr>
        <w:t xml:space="preserve"> </w:t>
      </w:r>
      <w:r>
        <w:t>return</w:t>
      </w:r>
      <w:r>
        <w:rPr>
          <w:spacing w:val="-14"/>
        </w:rPr>
        <w:t xml:space="preserve"> </w:t>
      </w:r>
      <w:r>
        <w:t>trigram_prob(w1,</w:t>
      </w:r>
      <w:r>
        <w:rPr>
          <w:spacing w:val="-13"/>
        </w:rPr>
        <w:t xml:space="preserve"> </w:t>
      </w:r>
      <w:r>
        <w:t>w2,</w:t>
      </w:r>
      <w:r>
        <w:rPr>
          <w:spacing w:val="-14"/>
        </w:rPr>
        <w:t xml:space="preserve"> </w:t>
      </w:r>
      <w:r>
        <w:t>word)</w:t>
      </w:r>
    </w:p>
    <w:p w14:paraId="4A1DAE56">
      <w:pPr>
        <w:pStyle w:val="4"/>
        <w:spacing w:before="4"/>
        <w:ind w:left="580"/>
      </w:pPr>
      <w:r>
        <w:t>#</w:t>
      </w:r>
      <w:r>
        <w:rPr>
          <w:spacing w:val="-2"/>
        </w:rPr>
        <w:t xml:space="preserve"> </w:t>
      </w:r>
      <w:r>
        <w:t>Step</w:t>
      </w:r>
      <w:r>
        <w:rPr>
          <w:spacing w:val="-2"/>
        </w:rPr>
        <w:t xml:space="preserve"> </w:t>
      </w:r>
      <w:r>
        <w:t>2:</w:t>
      </w:r>
      <w:r>
        <w:rPr>
          <w:spacing w:val="-3"/>
        </w:rPr>
        <w:t xml:space="preserve"> </w:t>
      </w:r>
      <w:r>
        <w:rPr>
          <w:spacing w:val="-2"/>
        </w:rPr>
        <w:t>Bigram</w:t>
      </w:r>
    </w:p>
    <w:p w14:paraId="19A72851">
      <w:pPr>
        <w:pStyle w:val="4"/>
        <w:spacing w:before="1"/>
        <w:ind w:left="0"/>
      </w:pPr>
    </w:p>
    <w:p w14:paraId="1D5FAA95">
      <w:pPr>
        <w:pStyle w:val="4"/>
        <w:spacing w:line="477" w:lineRule="auto"/>
        <w:ind w:left="804" w:right="7362" w:hanging="224"/>
      </w:pPr>
      <w:r>
        <w:t>if bigrams[(w2, word)] &gt; 0:</w:t>
      </w:r>
      <w:r>
        <w:rPr>
          <w:spacing w:val="40"/>
        </w:rPr>
        <w:t xml:space="preserve"> </w:t>
      </w:r>
      <w:r>
        <w:t>return</w:t>
      </w:r>
      <w:r>
        <w:rPr>
          <w:spacing w:val="-14"/>
        </w:rPr>
        <w:t xml:space="preserve"> </w:t>
      </w:r>
      <w:r>
        <w:t>bigram_prob(w2,</w:t>
      </w:r>
      <w:r>
        <w:rPr>
          <w:spacing w:val="-14"/>
        </w:rPr>
        <w:t xml:space="preserve"> </w:t>
      </w:r>
      <w:r>
        <w:t>word)</w:t>
      </w:r>
    </w:p>
    <w:p w14:paraId="5F658429">
      <w:pPr>
        <w:pStyle w:val="4"/>
        <w:spacing w:after="0" w:line="477" w:lineRule="auto"/>
        <w:sectPr>
          <w:pgSz w:w="12240" w:h="15840"/>
          <w:pgMar w:top="360" w:right="720" w:bottom="280" w:left="720" w:header="720" w:footer="720" w:gutter="0"/>
          <w:cols w:space="720" w:num="1"/>
        </w:sectPr>
      </w:pPr>
    </w:p>
    <w:p w14:paraId="0F4961F8">
      <w:pPr>
        <w:pStyle w:val="4"/>
        <w:spacing w:before="66"/>
        <w:ind w:left="580"/>
      </w:pPr>
      <w:r>
        <w:t>#</w:t>
      </w:r>
      <w:r>
        <w:rPr>
          <w:spacing w:val="-2"/>
        </w:rPr>
        <w:t xml:space="preserve"> </w:t>
      </w:r>
      <w:r>
        <w:t>Step</w:t>
      </w:r>
      <w:r>
        <w:rPr>
          <w:spacing w:val="-2"/>
        </w:rPr>
        <w:t xml:space="preserve"> </w:t>
      </w:r>
      <w:r>
        <w:t>3:</w:t>
      </w:r>
      <w:r>
        <w:rPr>
          <w:spacing w:val="-3"/>
        </w:rPr>
        <w:t xml:space="preserve"> </w:t>
      </w:r>
      <w:r>
        <w:rPr>
          <w:spacing w:val="-2"/>
        </w:rPr>
        <w:t>Unigram</w:t>
      </w:r>
    </w:p>
    <w:p w14:paraId="28833A22">
      <w:pPr>
        <w:pStyle w:val="4"/>
        <w:spacing w:before="228"/>
        <w:ind w:left="580"/>
      </w:pPr>
      <w:r>
        <w:t>if</w:t>
      </w:r>
      <w:r>
        <w:rPr>
          <w:spacing w:val="-7"/>
        </w:rPr>
        <w:t xml:space="preserve"> </w:t>
      </w:r>
      <w:r>
        <w:t>unigrams[word]</w:t>
      </w:r>
      <w:r>
        <w:rPr>
          <w:spacing w:val="-5"/>
        </w:rPr>
        <w:t xml:space="preserve"> </w:t>
      </w:r>
      <w:r>
        <w:t>&gt;</w:t>
      </w:r>
      <w:r>
        <w:rPr>
          <w:spacing w:val="-6"/>
        </w:rPr>
        <w:t xml:space="preserve"> </w:t>
      </w:r>
      <w:r>
        <w:rPr>
          <w:spacing w:val="-5"/>
        </w:rPr>
        <w:t>0:</w:t>
      </w:r>
    </w:p>
    <w:p w14:paraId="3B94C3C0">
      <w:pPr>
        <w:pStyle w:val="4"/>
        <w:spacing w:before="1"/>
        <w:ind w:left="0"/>
      </w:pPr>
    </w:p>
    <w:p w14:paraId="0DB2C831">
      <w:pPr>
        <w:pStyle w:val="4"/>
        <w:spacing w:line="480" w:lineRule="auto"/>
        <w:ind w:left="580" w:right="7616" w:firstLine="223"/>
        <w:jc w:val="both"/>
      </w:pPr>
      <w:r>
        <w:t>return</w:t>
      </w:r>
      <w:r>
        <w:rPr>
          <w:spacing w:val="-14"/>
        </w:rPr>
        <w:t xml:space="preserve"> </w:t>
      </w:r>
      <w:r>
        <w:t>unigram_prob(word) return 0</w:t>
      </w:r>
    </w:p>
    <w:p w14:paraId="6C530722">
      <w:pPr>
        <w:pStyle w:val="4"/>
        <w:spacing w:line="480" w:lineRule="auto"/>
        <w:ind w:left="580" w:right="6655" w:hanging="221"/>
        <w:jc w:val="both"/>
      </w:pPr>
      <w:r>
        <w:t>def</w:t>
      </w:r>
      <w:r>
        <w:rPr>
          <w:spacing w:val="-14"/>
        </w:rPr>
        <w:t xml:space="preserve"> </w:t>
      </w:r>
      <w:r>
        <w:t>backoff_prediction(sentence,</w:t>
      </w:r>
      <w:r>
        <w:rPr>
          <w:spacing w:val="-14"/>
        </w:rPr>
        <w:t xml:space="preserve"> </w:t>
      </w:r>
      <w:r>
        <w:t>top_k=5): words = tokenize(sentence)</w:t>
      </w:r>
    </w:p>
    <w:p w14:paraId="4F7E19AB">
      <w:pPr>
        <w:pStyle w:val="4"/>
        <w:spacing w:before="1" w:line="477" w:lineRule="auto"/>
        <w:ind w:left="804" w:right="8733" w:hanging="224"/>
        <w:jc w:val="both"/>
      </w:pPr>
      <w:r>
        <w:t>if</w:t>
      </w:r>
      <w:r>
        <w:rPr>
          <w:spacing w:val="-13"/>
        </w:rPr>
        <w:t xml:space="preserve"> </w:t>
      </w:r>
      <w:r>
        <w:t>len(words)</w:t>
      </w:r>
      <w:r>
        <w:rPr>
          <w:spacing w:val="-13"/>
        </w:rPr>
        <w:t xml:space="preserve"> </w:t>
      </w:r>
      <w:r>
        <w:t>&lt;</w:t>
      </w:r>
      <w:r>
        <w:rPr>
          <w:spacing w:val="-13"/>
        </w:rPr>
        <w:t xml:space="preserve"> </w:t>
      </w:r>
      <w:r>
        <w:t>2: return []</w:t>
      </w:r>
    </w:p>
    <w:p w14:paraId="421152FB">
      <w:pPr>
        <w:pStyle w:val="4"/>
        <w:spacing w:before="4" w:line="480" w:lineRule="auto"/>
        <w:ind w:left="580" w:right="8911"/>
        <w:jc w:val="both"/>
      </w:pPr>
      <w:r>
        <w:t>w1</w:t>
      </w:r>
      <w:r>
        <w:rPr>
          <w:spacing w:val="-14"/>
        </w:rPr>
        <w:t xml:space="preserve"> </w:t>
      </w:r>
      <w:r>
        <w:t>=</w:t>
      </w:r>
      <w:r>
        <w:rPr>
          <w:spacing w:val="-14"/>
        </w:rPr>
        <w:t xml:space="preserve"> </w:t>
      </w:r>
      <w:r>
        <w:t>words[-2] w2</w:t>
      </w:r>
      <w:r>
        <w:rPr>
          <w:spacing w:val="-14"/>
        </w:rPr>
        <w:t xml:space="preserve"> </w:t>
      </w:r>
      <w:r>
        <w:t>=</w:t>
      </w:r>
      <w:r>
        <w:rPr>
          <w:spacing w:val="-14"/>
        </w:rPr>
        <w:t xml:space="preserve"> </w:t>
      </w:r>
      <w:r>
        <w:t>words[-1] predictions</w:t>
      </w:r>
      <w:r>
        <w:rPr>
          <w:spacing w:val="-14"/>
        </w:rPr>
        <w:t xml:space="preserve"> </w:t>
      </w:r>
      <w:r>
        <w:t>=</w:t>
      </w:r>
      <w:r>
        <w:rPr>
          <w:spacing w:val="-14"/>
        </w:rPr>
        <w:t xml:space="preserve"> </w:t>
      </w:r>
      <w:r>
        <w:t>[] vocabulary = [</w:t>
      </w:r>
    </w:p>
    <w:p w14:paraId="5453AA1A">
      <w:pPr>
        <w:pStyle w:val="4"/>
        <w:spacing w:before="1" w:line="477" w:lineRule="auto"/>
        <w:ind w:left="804" w:right="7577"/>
        <w:jc w:val="both"/>
      </w:pPr>
      <w:r>
        <w:t>word for word in unigrams</w:t>
      </w:r>
      <w:r>
        <w:rPr>
          <w:spacing w:val="40"/>
        </w:rPr>
        <w:t xml:space="preserve"> </w:t>
      </w:r>
      <w:r>
        <w:t>if</w:t>
      </w:r>
      <w:r>
        <w:rPr>
          <w:spacing w:val="-4"/>
        </w:rPr>
        <w:t xml:space="preserve"> </w:t>
      </w:r>
      <w:r>
        <w:t>word</w:t>
      </w:r>
      <w:r>
        <w:rPr>
          <w:spacing w:val="-4"/>
        </w:rPr>
        <w:t xml:space="preserve"> </w:t>
      </w:r>
      <w:r>
        <w:t>not</w:t>
      </w:r>
      <w:r>
        <w:rPr>
          <w:spacing w:val="-6"/>
        </w:rPr>
        <w:t xml:space="preserve"> </w:t>
      </w:r>
      <w:r>
        <w:t>in</w:t>
      </w:r>
      <w:r>
        <w:rPr>
          <w:spacing w:val="-4"/>
        </w:rPr>
        <w:t xml:space="preserve"> </w:t>
      </w:r>
      <w:r>
        <w:t>["&lt;s&gt;",</w:t>
      </w:r>
      <w:r>
        <w:rPr>
          <w:spacing w:val="-4"/>
        </w:rPr>
        <w:t xml:space="preserve"> </w:t>
      </w:r>
      <w:r>
        <w:rPr>
          <w:spacing w:val="-2"/>
        </w:rPr>
        <w:t>"&lt;/s&gt;"]</w:t>
      </w:r>
    </w:p>
    <w:p w14:paraId="7B13140C">
      <w:pPr>
        <w:spacing w:before="4"/>
        <w:ind w:left="580" w:right="0" w:firstLine="0"/>
        <w:jc w:val="left"/>
        <w:rPr>
          <w:sz w:val="20"/>
        </w:rPr>
      </w:pPr>
      <w:r>
        <w:rPr>
          <w:spacing w:val="-10"/>
          <w:sz w:val="20"/>
        </w:rPr>
        <w:t>]</w:t>
      </w:r>
    </w:p>
    <w:p w14:paraId="70417B1E">
      <w:pPr>
        <w:pStyle w:val="4"/>
        <w:ind w:left="0"/>
      </w:pPr>
    </w:p>
    <w:p w14:paraId="5775968E">
      <w:pPr>
        <w:pStyle w:val="4"/>
        <w:spacing w:before="1"/>
        <w:ind w:left="580"/>
      </w:pPr>
      <w:r>
        <w:t>for</w:t>
      </w:r>
      <w:r>
        <w:rPr>
          <w:spacing w:val="-4"/>
        </w:rPr>
        <w:t xml:space="preserve"> </w:t>
      </w:r>
      <w:r>
        <w:t>word</w:t>
      </w:r>
      <w:r>
        <w:rPr>
          <w:spacing w:val="-2"/>
        </w:rPr>
        <w:t xml:space="preserve"> </w:t>
      </w:r>
      <w:r>
        <w:t>in</w:t>
      </w:r>
      <w:r>
        <w:rPr>
          <w:spacing w:val="-3"/>
        </w:rPr>
        <w:t xml:space="preserve"> </w:t>
      </w:r>
      <w:r>
        <w:rPr>
          <w:spacing w:val="-2"/>
        </w:rPr>
        <w:t>vocabulary:</w:t>
      </w:r>
    </w:p>
    <w:p w14:paraId="7318CD47">
      <w:pPr>
        <w:pStyle w:val="4"/>
        <w:spacing w:before="228" w:line="480" w:lineRule="auto"/>
        <w:ind w:left="804" w:right="5850"/>
      </w:pPr>
      <w:r>
        <w:t>probability</w:t>
      </w:r>
      <w:r>
        <w:rPr>
          <w:spacing w:val="-10"/>
        </w:rPr>
        <w:t xml:space="preserve"> </w:t>
      </w:r>
      <w:r>
        <w:t>=</w:t>
      </w:r>
      <w:r>
        <w:rPr>
          <w:spacing w:val="-10"/>
        </w:rPr>
        <w:t xml:space="preserve"> </w:t>
      </w:r>
      <w:r>
        <w:t>backoff_probability(w1,</w:t>
      </w:r>
      <w:r>
        <w:rPr>
          <w:spacing w:val="-12"/>
        </w:rPr>
        <w:t xml:space="preserve"> </w:t>
      </w:r>
      <w:r>
        <w:t>w2,</w:t>
      </w:r>
      <w:r>
        <w:rPr>
          <w:spacing w:val="-10"/>
        </w:rPr>
        <w:t xml:space="preserve"> </w:t>
      </w:r>
      <w:r>
        <w:t>word) if probability &gt; 0:</w:t>
      </w:r>
    </w:p>
    <w:p w14:paraId="374121EB">
      <w:pPr>
        <w:pStyle w:val="4"/>
        <w:spacing w:before="2" w:line="480" w:lineRule="auto"/>
        <w:ind w:left="580" w:right="5732" w:firstLine="444"/>
      </w:pPr>
      <w:r>
        <w:t>predictions.append((word, probability)) predictions.sort(key=lambda</w:t>
      </w:r>
      <w:r>
        <w:rPr>
          <w:spacing w:val="-13"/>
        </w:rPr>
        <w:t xml:space="preserve"> </w:t>
      </w:r>
      <w:r>
        <w:t>x:</w:t>
      </w:r>
      <w:r>
        <w:rPr>
          <w:spacing w:val="-14"/>
        </w:rPr>
        <w:t xml:space="preserve"> </w:t>
      </w:r>
      <w:r>
        <w:t>x[1],</w:t>
      </w:r>
      <w:r>
        <w:rPr>
          <w:spacing w:val="-12"/>
        </w:rPr>
        <w:t xml:space="preserve"> </w:t>
      </w:r>
      <w:r>
        <w:t>reverse=True) return predictions[:top_k]</w:t>
      </w:r>
    </w:p>
    <w:p w14:paraId="390C8EED">
      <w:pPr>
        <w:spacing w:before="0"/>
        <w:ind w:left="360" w:right="0" w:firstLine="0"/>
        <w:jc w:val="left"/>
        <w:rPr>
          <w:sz w:val="20"/>
        </w:rPr>
      </w:pPr>
      <w:r>
        <w:rPr>
          <w:sz w:val="20"/>
        </w:rPr>
        <mc:AlternateContent>
          <mc:Choice Requires="wps">
            <w:drawing>
              <wp:anchor distT="0" distB="0" distL="0" distR="0" simplePos="0" relativeHeight="251674624" behindDoc="0" locked="0" layoutInCell="1" allowOverlap="1">
                <wp:simplePos x="0" y="0"/>
                <wp:positionH relativeFrom="page">
                  <wp:posOffset>790575</wp:posOffset>
                </wp:positionH>
                <wp:positionV relativeFrom="paragraph">
                  <wp:posOffset>86360</wp:posOffset>
                </wp:positionV>
                <wp:extent cx="2411730" cy="1270"/>
                <wp:effectExtent l="0" t="0" r="0" b="0"/>
                <wp:wrapNone/>
                <wp:docPr id="35" name="Graphic 35"/>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35" o:spid="_x0000_s1026" o:spt="100" style="position:absolute;left:0pt;margin-left:62.25pt;margin-top:6.8pt;height:0.1pt;width:189.9pt;mso-position-horizontal-relative:page;z-index:251674624;mso-width-relative:page;mso-height-relative:page;" filled="f" stroked="t" coordsize="2411730,1" o:gfxdata="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SMrcLYAAAACQEAAA8A&#10;AAAAAAAAAQAgAAAAIgAAAGRycy9kb3ducmV2LnhtbFBLAQIUABQAAAAIAIdO4kB+xSVaFwIAAH8E&#10;AAAOAAAAAAAAAAEAIAAAACcBAABkcnMvZTJvRG9jLnhtbFBLBQYAAAAABgAGAFkBAACwBQAAAAA=&#10;" path="m0,0l2411548,0e">
                <v:fill on="f" focussize="0,0"/>
                <v:stroke weight="0.875590551181102pt" color="#000000" joinstyle="round" dashstyle="3 1"/>
                <v:imagedata o:title=""/>
                <o:lock v:ext="edit" aspectratio="f"/>
                <v:textbox inset="0mm,0mm,0mm,0mm"/>
              </v:shape>
            </w:pict>
          </mc:Fallback>
        </mc:AlternateContent>
      </w:r>
      <w:r>
        <w:rPr>
          <w:spacing w:val="-10"/>
          <w:sz w:val="20"/>
        </w:rPr>
        <w:t>#</w:t>
      </w:r>
    </w:p>
    <w:p w14:paraId="5D985482">
      <w:pPr>
        <w:pStyle w:val="4"/>
        <w:spacing w:before="228" w:line="480" w:lineRule="auto"/>
        <w:ind w:right="7655"/>
      </w:pPr>
      <w:r>
        <mc:AlternateContent>
          <mc:Choice Requires="wps">
            <w:drawing>
              <wp:anchor distT="0" distB="0" distL="0" distR="0" simplePos="0" relativeHeight="251675648" behindDoc="0" locked="0" layoutInCell="1" allowOverlap="1">
                <wp:simplePos x="0" y="0"/>
                <wp:positionH relativeFrom="page">
                  <wp:posOffset>790575</wp:posOffset>
                </wp:positionH>
                <wp:positionV relativeFrom="paragraph">
                  <wp:posOffset>523875</wp:posOffset>
                </wp:positionV>
                <wp:extent cx="2411730" cy="1270"/>
                <wp:effectExtent l="0" t="0" r="0" b="0"/>
                <wp:wrapNone/>
                <wp:docPr id="36" name="Graphic 36"/>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36" o:spid="_x0000_s1026" o:spt="100" style="position:absolute;left:0pt;margin-left:62.25pt;margin-top:41.25pt;height:0.1pt;width:189.9pt;mso-position-horizontal-relative:page;z-index:251675648;mso-width-relative:page;mso-height-relative:page;" filled="f" stroked="t" coordsize="2411730,1" o:gfxdata="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HAhIDYAAAACQEAAA8A&#10;AAAAAAAAAQAgAAAAIgAAAGRycy9kb3ducmV2LnhtbFBLAQIUABQAAAAIAIdO4kA6nA3ZFwIAAH8E&#10;AAAOAAAAAAAAAAEAIAAAACcBAABkcnMvZTJvRG9jLnhtbFBLBQYAAAAABgAGAFkBAACwBQAAAAA=&#10;" path="m0,0l2411548,0e">
                <v:fill on="f" focussize="0,0"/>
                <v:stroke weight="0.875590551181102pt" color="#000000" joinstyle="round" dashstyle="3 1"/>
                <v:imagedata o:title=""/>
                <o:lock v:ext="edit" aspectratio="f"/>
                <v:textbox inset="0mm,0mm,0mm,0mm"/>
              </v:shape>
            </w:pict>
          </mc:Fallback>
        </mc:AlternateContent>
      </w:r>
      <w:r>
        <w:t>#</w:t>
      </w:r>
      <w:r>
        <w:rPr>
          <w:spacing w:val="-14"/>
        </w:rPr>
        <w:t xml:space="preserve"> </w:t>
      </w:r>
      <w:r>
        <w:t>DELETED</w:t>
      </w:r>
      <w:r>
        <w:rPr>
          <w:spacing w:val="-14"/>
        </w:rPr>
        <w:t xml:space="preserve"> </w:t>
      </w:r>
      <w:r>
        <w:t xml:space="preserve">INTERPOLATION </w:t>
      </w:r>
      <w:r>
        <w:rPr>
          <w:spacing w:val="-10"/>
        </w:rPr>
        <w:t>#</w:t>
      </w:r>
    </w:p>
    <w:p w14:paraId="18C0174A">
      <w:pPr>
        <w:pStyle w:val="4"/>
        <w:spacing w:before="2"/>
      </w:pPr>
      <w:r>
        <w:t>lambda1</w:t>
      </w:r>
      <w:r>
        <w:rPr>
          <w:spacing w:val="-7"/>
        </w:rPr>
        <w:t xml:space="preserve"> </w:t>
      </w:r>
      <w:r>
        <w:t>=</w:t>
      </w:r>
      <w:r>
        <w:rPr>
          <w:spacing w:val="-2"/>
        </w:rPr>
        <w:t xml:space="preserve"> </w:t>
      </w:r>
      <w:r>
        <w:rPr>
          <w:spacing w:val="-5"/>
        </w:rPr>
        <w:t>0.2</w:t>
      </w:r>
    </w:p>
    <w:p w14:paraId="2F9EA6E0">
      <w:pPr>
        <w:pStyle w:val="4"/>
        <w:spacing w:before="228"/>
      </w:pPr>
      <w:r>
        <w:t>lambda2</w:t>
      </w:r>
      <w:r>
        <w:rPr>
          <w:spacing w:val="-7"/>
        </w:rPr>
        <w:t xml:space="preserve"> </w:t>
      </w:r>
      <w:r>
        <w:t>=</w:t>
      </w:r>
      <w:r>
        <w:rPr>
          <w:spacing w:val="-2"/>
        </w:rPr>
        <w:t xml:space="preserve"> </w:t>
      </w:r>
      <w:r>
        <w:rPr>
          <w:spacing w:val="-5"/>
        </w:rPr>
        <w:t>0.3</w:t>
      </w:r>
    </w:p>
    <w:p w14:paraId="437C0ED7">
      <w:pPr>
        <w:pStyle w:val="4"/>
        <w:spacing w:before="1"/>
        <w:ind w:left="0"/>
      </w:pPr>
    </w:p>
    <w:p w14:paraId="5040A46F">
      <w:pPr>
        <w:pStyle w:val="4"/>
      </w:pPr>
      <w:r>
        <w:t>lambda3</w:t>
      </w:r>
      <w:r>
        <w:rPr>
          <w:spacing w:val="-7"/>
        </w:rPr>
        <w:t xml:space="preserve"> </w:t>
      </w:r>
      <w:r>
        <w:t>=</w:t>
      </w:r>
      <w:r>
        <w:rPr>
          <w:spacing w:val="-2"/>
        </w:rPr>
        <w:t xml:space="preserve"> </w:t>
      </w:r>
      <w:r>
        <w:rPr>
          <w:spacing w:val="-5"/>
        </w:rPr>
        <w:t>0.5</w:t>
      </w:r>
    </w:p>
    <w:p w14:paraId="546F488C">
      <w:pPr>
        <w:pStyle w:val="4"/>
        <w:spacing w:before="229" w:line="480" w:lineRule="auto"/>
        <w:ind w:left="580" w:right="6498" w:hanging="221"/>
      </w:pPr>
      <w:r>
        <w:t>def</w:t>
      </w:r>
      <w:r>
        <w:rPr>
          <w:spacing w:val="-14"/>
        </w:rPr>
        <w:t xml:space="preserve"> </w:t>
      </w:r>
      <w:r>
        <w:t>interpolation_probability(w1,</w:t>
      </w:r>
      <w:r>
        <w:rPr>
          <w:spacing w:val="-12"/>
        </w:rPr>
        <w:t xml:space="preserve"> </w:t>
      </w:r>
      <w:r>
        <w:t>w2,</w:t>
      </w:r>
      <w:r>
        <w:rPr>
          <w:spacing w:val="-14"/>
        </w:rPr>
        <w:t xml:space="preserve"> </w:t>
      </w:r>
      <w:r>
        <w:t>word): p1 = unigram_prob(word)</w:t>
      </w:r>
    </w:p>
    <w:p w14:paraId="3869A852">
      <w:pPr>
        <w:pStyle w:val="4"/>
        <w:spacing w:before="1"/>
        <w:ind w:left="580"/>
      </w:pPr>
      <w:r>
        <w:t>p2</w:t>
      </w:r>
      <w:r>
        <w:rPr>
          <w:spacing w:val="-7"/>
        </w:rPr>
        <w:t xml:space="preserve"> </w:t>
      </w:r>
      <w:r>
        <w:t>=</w:t>
      </w:r>
      <w:r>
        <w:rPr>
          <w:spacing w:val="-6"/>
        </w:rPr>
        <w:t xml:space="preserve"> </w:t>
      </w:r>
      <w:r>
        <w:t>bigram_prob(w2,</w:t>
      </w:r>
      <w:r>
        <w:rPr>
          <w:spacing w:val="-8"/>
        </w:rPr>
        <w:t xml:space="preserve"> </w:t>
      </w:r>
      <w:r>
        <w:rPr>
          <w:spacing w:val="-4"/>
        </w:rPr>
        <w:t>word)</w:t>
      </w:r>
    </w:p>
    <w:p w14:paraId="247BC7B0">
      <w:pPr>
        <w:pStyle w:val="4"/>
        <w:spacing w:before="229"/>
        <w:ind w:left="580"/>
      </w:pPr>
      <w:r>
        <w:t>p3</w:t>
      </w:r>
      <w:r>
        <w:rPr>
          <w:spacing w:val="-7"/>
        </w:rPr>
        <w:t xml:space="preserve"> </w:t>
      </w:r>
      <w:r>
        <w:t>=</w:t>
      </w:r>
      <w:r>
        <w:rPr>
          <w:spacing w:val="-6"/>
        </w:rPr>
        <w:t xml:space="preserve"> </w:t>
      </w:r>
      <w:r>
        <w:t>trigram_prob(w1,</w:t>
      </w:r>
      <w:r>
        <w:rPr>
          <w:spacing w:val="-6"/>
        </w:rPr>
        <w:t xml:space="preserve"> </w:t>
      </w:r>
      <w:r>
        <w:t>w2,</w:t>
      </w:r>
      <w:r>
        <w:rPr>
          <w:spacing w:val="-6"/>
        </w:rPr>
        <w:t xml:space="preserve"> </w:t>
      </w:r>
      <w:r>
        <w:rPr>
          <w:spacing w:val="-2"/>
        </w:rPr>
        <w:t>word)</w:t>
      </w:r>
    </w:p>
    <w:p w14:paraId="01FF172B">
      <w:pPr>
        <w:pStyle w:val="4"/>
        <w:spacing w:after="0"/>
        <w:sectPr>
          <w:pgSz w:w="12240" w:h="15840"/>
          <w:pgMar w:top="820" w:right="720" w:bottom="280" w:left="720" w:header="720" w:footer="720" w:gutter="0"/>
          <w:cols w:space="720" w:num="1"/>
        </w:sectPr>
      </w:pPr>
    </w:p>
    <w:p w14:paraId="520E6229">
      <w:pPr>
        <w:pStyle w:val="4"/>
        <w:spacing w:before="65" w:line="480" w:lineRule="auto"/>
        <w:ind w:left="804" w:right="8817" w:hanging="224"/>
        <w:jc w:val="both"/>
      </w:pPr>
      <w:r>
        <w:t>probability = ( lambda1</w:t>
      </w:r>
      <w:r>
        <w:rPr>
          <w:spacing w:val="-5"/>
        </w:rPr>
        <w:t xml:space="preserve"> </w:t>
      </w:r>
      <w:r>
        <w:t>*</w:t>
      </w:r>
      <w:r>
        <w:rPr>
          <w:spacing w:val="-6"/>
        </w:rPr>
        <w:t xml:space="preserve"> </w:t>
      </w:r>
      <w:r>
        <w:rPr>
          <w:spacing w:val="-5"/>
        </w:rPr>
        <w:t>p1</w:t>
      </w:r>
    </w:p>
    <w:p w14:paraId="74CF4F95">
      <w:pPr>
        <w:pStyle w:val="4"/>
        <w:spacing w:line="229" w:lineRule="exact"/>
        <w:ind w:left="804"/>
      </w:pPr>
      <w:r>
        <w:t>+</w:t>
      </w:r>
      <w:r>
        <w:rPr>
          <w:spacing w:val="-4"/>
        </w:rPr>
        <w:t xml:space="preserve"> </w:t>
      </w:r>
      <w:r>
        <w:t>lambda2</w:t>
      </w:r>
      <w:r>
        <w:rPr>
          <w:spacing w:val="-1"/>
        </w:rPr>
        <w:t xml:space="preserve"> </w:t>
      </w:r>
      <w:r>
        <w:t>*</w:t>
      </w:r>
      <w:r>
        <w:rPr>
          <w:spacing w:val="-5"/>
        </w:rPr>
        <w:t xml:space="preserve"> p2</w:t>
      </w:r>
    </w:p>
    <w:p w14:paraId="57AEAFF9">
      <w:pPr>
        <w:pStyle w:val="4"/>
        <w:spacing w:before="1"/>
        <w:ind w:left="0"/>
      </w:pPr>
    </w:p>
    <w:p w14:paraId="6298AD55">
      <w:pPr>
        <w:pStyle w:val="4"/>
        <w:ind w:left="804"/>
      </w:pPr>
      <w:r>
        <w:t>+</w:t>
      </w:r>
      <w:r>
        <w:rPr>
          <w:spacing w:val="-4"/>
        </w:rPr>
        <w:t xml:space="preserve"> </w:t>
      </w:r>
      <w:r>
        <w:t>lambda3</w:t>
      </w:r>
      <w:r>
        <w:rPr>
          <w:spacing w:val="-1"/>
        </w:rPr>
        <w:t xml:space="preserve"> </w:t>
      </w:r>
      <w:r>
        <w:t>*</w:t>
      </w:r>
      <w:r>
        <w:rPr>
          <w:spacing w:val="-5"/>
        </w:rPr>
        <w:t xml:space="preserve"> p3</w:t>
      </w:r>
    </w:p>
    <w:p w14:paraId="74D6D911">
      <w:pPr>
        <w:pStyle w:val="4"/>
        <w:spacing w:before="1"/>
        <w:ind w:left="0"/>
      </w:pPr>
    </w:p>
    <w:p w14:paraId="4A3A3370">
      <w:pPr>
        <w:spacing w:before="0"/>
        <w:ind w:left="580" w:right="0" w:firstLine="0"/>
        <w:jc w:val="left"/>
        <w:rPr>
          <w:sz w:val="20"/>
        </w:rPr>
      </w:pPr>
      <w:r>
        <w:rPr>
          <w:spacing w:val="-10"/>
          <w:sz w:val="20"/>
        </w:rPr>
        <w:t>)</w:t>
      </w:r>
    </w:p>
    <w:p w14:paraId="0CBD1DAD">
      <w:pPr>
        <w:pStyle w:val="4"/>
        <w:spacing w:before="228"/>
        <w:ind w:left="580"/>
      </w:pPr>
      <w:r>
        <w:t>return</w:t>
      </w:r>
      <w:r>
        <w:rPr>
          <w:spacing w:val="-8"/>
        </w:rPr>
        <w:t xml:space="preserve"> </w:t>
      </w:r>
      <w:r>
        <w:rPr>
          <w:spacing w:val="-2"/>
        </w:rPr>
        <w:t>probability</w:t>
      </w:r>
    </w:p>
    <w:p w14:paraId="187D80AF">
      <w:pPr>
        <w:pStyle w:val="4"/>
        <w:spacing w:before="1"/>
        <w:ind w:left="0"/>
      </w:pPr>
    </w:p>
    <w:p w14:paraId="0AC781CE">
      <w:pPr>
        <w:pStyle w:val="4"/>
        <w:spacing w:line="480" w:lineRule="auto"/>
        <w:ind w:left="580" w:right="6209" w:hanging="221"/>
        <w:jc w:val="both"/>
      </w:pPr>
      <w:r>
        <w:t>def</w:t>
      </w:r>
      <w:r>
        <w:rPr>
          <w:spacing w:val="-14"/>
        </w:rPr>
        <w:t xml:space="preserve"> </w:t>
      </w:r>
      <w:r>
        <w:t>interpolation_prediction(sentence,</w:t>
      </w:r>
      <w:r>
        <w:rPr>
          <w:spacing w:val="-14"/>
        </w:rPr>
        <w:t xml:space="preserve"> </w:t>
      </w:r>
      <w:r>
        <w:t>top_k=5): words = tokenize(sentence)</w:t>
      </w:r>
    </w:p>
    <w:p w14:paraId="1C08BF4B">
      <w:pPr>
        <w:pStyle w:val="4"/>
        <w:spacing w:line="480" w:lineRule="auto"/>
        <w:ind w:left="804" w:right="8733" w:hanging="224"/>
        <w:jc w:val="both"/>
      </w:pPr>
      <w:r>
        <w:t>if</w:t>
      </w:r>
      <w:r>
        <w:rPr>
          <w:spacing w:val="-13"/>
        </w:rPr>
        <w:t xml:space="preserve"> </w:t>
      </w:r>
      <w:r>
        <w:t>len(words)</w:t>
      </w:r>
      <w:r>
        <w:rPr>
          <w:spacing w:val="-13"/>
        </w:rPr>
        <w:t xml:space="preserve"> </w:t>
      </w:r>
      <w:r>
        <w:t>&lt;</w:t>
      </w:r>
      <w:r>
        <w:rPr>
          <w:spacing w:val="-13"/>
        </w:rPr>
        <w:t xml:space="preserve"> </w:t>
      </w:r>
      <w:r>
        <w:t>2: return []</w:t>
      </w:r>
    </w:p>
    <w:p w14:paraId="5FC6839A">
      <w:pPr>
        <w:pStyle w:val="4"/>
        <w:spacing w:before="1" w:line="480" w:lineRule="auto"/>
        <w:ind w:left="580" w:right="8911"/>
        <w:jc w:val="both"/>
      </w:pPr>
      <w:r>
        <w:t>w1</w:t>
      </w:r>
      <w:r>
        <w:rPr>
          <w:spacing w:val="-14"/>
        </w:rPr>
        <w:t xml:space="preserve"> </w:t>
      </w:r>
      <w:r>
        <w:t>=</w:t>
      </w:r>
      <w:r>
        <w:rPr>
          <w:spacing w:val="-14"/>
        </w:rPr>
        <w:t xml:space="preserve"> </w:t>
      </w:r>
      <w:r>
        <w:t>words[-2] w2</w:t>
      </w:r>
      <w:r>
        <w:rPr>
          <w:spacing w:val="-14"/>
        </w:rPr>
        <w:t xml:space="preserve"> </w:t>
      </w:r>
      <w:r>
        <w:t>=</w:t>
      </w:r>
      <w:r>
        <w:rPr>
          <w:spacing w:val="-14"/>
        </w:rPr>
        <w:t xml:space="preserve"> </w:t>
      </w:r>
      <w:r>
        <w:t>words[-1] predictions</w:t>
      </w:r>
      <w:r>
        <w:rPr>
          <w:spacing w:val="-14"/>
        </w:rPr>
        <w:t xml:space="preserve"> </w:t>
      </w:r>
      <w:r>
        <w:t>=</w:t>
      </w:r>
      <w:r>
        <w:rPr>
          <w:spacing w:val="-14"/>
        </w:rPr>
        <w:t xml:space="preserve"> </w:t>
      </w:r>
      <w:r>
        <w:t>[] vocabulary = [</w:t>
      </w:r>
    </w:p>
    <w:p w14:paraId="45067DC6">
      <w:pPr>
        <w:pStyle w:val="4"/>
        <w:spacing w:line="480" w:lineRule="auto"/>
        <w:ind w:left="804" w:right="7577"/>
        <w:jc w:val="both"/>
      </w:pPr>
      <w:r>
        <w:t>word for word in unigrams</w:t>
      </w:r>
      <w:r>
        <w:rPr>
          <w:spacing w:val="40"/>
        </w:rPr>
        <w:t xml:space="preserve"> </w:t>
      </w:r>
      <w:r>
        <w:t>if</w:t>
      </w:r>
      <w:r>
        <w:rPr>
          <w:spacing w:val="-4"/>
        </w:rPr>
        <w:t xml:space="preserve"> </w:t>
      </w:r>
      <w:r>
        <w:t>word</w:t>
      </w:r>
      <w:r>
        <w:rPr>
          <w:spacing w:val="-4"/>
        </w:rPr>
        <w:t xml:space="preserve"> </w:t>
      </w:r>
      <w:r>
        <w:t>not</w:t>
      </w:r>
      <w:r>
        <w:rPr>
          <w:spacing w:val="-6"/>
        </w:rPr>
        <w:t xml:space="preserve"> </w:t>
      </w:r>
      <w:r>
        <w:t>in</w:t>
      </w:r>
      <w:r>
        <w:rPr>
          <w:spacing w:val="-4"/>
        </w:rPr>
        <w:t xml:space="preserve"> </w:t>
      </w:r>
      <w:r>
        <w:t>["&lt;s&gt;",</w:t>
      </w:r>
      <w:r>
        <w:rPr>
          <w:spacing w:val="-4"/>
        </w:rPr>
        <w:t xml:space="preserve"> </w:t>
      </w:r>
      <w:r>
        <w:rPr>
          <w:spacing w:val="-2"/>
        </w:rPr>
        <w:t>"&lt;/s&gt;"]</w:t>
      </w:r>
    </w:p>
    <w:p w14:paraId="69FC8F0A">
      <w:pPr>
        <w:spacing w:before="0"/>
        <w:ind w:left="580" w:right="0" w:firstLine="0"/>
        <w:jc w:val="left"/>
        <w:rPr>
          <w:sz w:val="20"/>
        </w:rPr>
      </w:pPr>
      <w:r>
        <w:rPr>
          <w:spacing w:val="-10"/>
          <w:sz w:val="20"/>
        </w:rPr>
        <w:t>]</w:t>
      </w:r>
    </w:p>
    <w:p w14:paraId="4C071EB7">
      <w:pPr>
        <w:pStyle w:val="4"/>
        <w:spacing w:before="229"/>
        <w:ind w:left="580"/>
      </w:pPr>
      <w:r>
        <w:t>for</w:t>
      </w:r>
      <w:r>
        <w:rPr>
          <w:spacing w:val="-4"/>
        </w:rPr>
        <w:t xml:space="preserve"> </w:t>
      </w:r>
      <w:r>
        <w:t>word</w:t>
      </w:r>
      <w:r>
        <w:rPr>
          <w:spacing w:val="-2"/>
        </w:rPr>
        <w:t xml:space="preserve"> </w:t>
      </w:r>
      <w:r>
        <w:t>in</w:t>
      </w:r>
      <w:r>
        <w:rPr>
          <w:spacing w:val="-3"/>
        </w:rPr>
        <w:t xml:space="preserve"> </w:t>
      </w:r>
      <w:r>
        <w:rPr>
          <w:spacing w:val="-2"/>
        </w:rPr>
        <w:t>vocabulary:</w:t>
      </w:r>
    </w:p>
    <w:p w14:paraId="59E27CBD">
      <w:pPr>
        <w:pStyle w:val="4"/>
        <w:ind w:left="0"/>
      </w:pPr>
    </w:p>
    <w:p w14:paraId="76E8F378">
      <w:pPr>
        <w:pStyle w:val="4"/>
        <w:spacing w:before="1" w:line="480" w:lineRule="auto"/>
        <w:ind w:left="1024" w:right="6498" w:hanging="221"/>
      </w:pPr>
      <w:r>
        <w:t>probability</w:t>
      </w:r>
      <w:r>
        <w:rPr>
          <w:spacing w:val="-14"/>
        </w:rPr>
        <w:t xml:space="preserve"> </w:t>
      </w:r>
      <w:r>
        <w:t>=</w:t>
      </w:r>
      <w:r>
        <w:rPr>
          <w:spacing w:val="-14"/>
        </w:rPr>
        <w:t xml:space="preserve"> </w:t>
      </w:r>
      <w:r>
        <w:t>interpolation_probability( w1, w2, word</w:t>
      </w:r>
    </w:p>
    <w:p w14:paraId="750FED89">
      <w:pPr>
        <w:spacing w:before="0" w:line="229" w:lineRule="exact"/>
        <w:ind w:left="804" w:right="0" w:firstLine="0"/>
        <w:jc w:val="left"/>
        <w:rPr>
          <w:sz w:val="20"/>
        </w:rPr>
      </w:pPr>
      <w:r>
        <w:rPr>
          <w:spacing w:val="-10"/>
          <w:sz w:val="20"/>
        </w:rPr>
        <w:t>)</w:t>
      </w:r>
    </w:p>
    <w:p w14:paraId="6C7CA12E">
      <w:pPr>
        <w:pStyle w:val="4"/>
        <w:ind w:left="0"/>
      </w:pPr>
    </w:p>
    <w:p w14:paraId="797F4A00">
      <w:pPr>
        <w:pStyle w:val="4"/>
        <w:spacing w:line="480" w:lineRule="auto"/>
        <w:ind w:left="580" w:right="5732" w:firstLine="223"/>
      </w:pPr>
      <w:r>
        <w:t>predictions.append((word, probability)) predictions.sort(key=lambda</w:t>
      </w:r>
      <w:r>
        <w:rPr>
          <w:spacing w:val="-13"/>
        </w:rPr>
        <w:t xml:space="preserve"> </w:t>
      </w:r>
      <w:r>
        <w:t>x:</w:t>
      </w:r>
      <w:r>
        <w:rPr>
          <w:spacing w:val="-14"/>
        </w:rPr>
        <w:t xml:space="preserve"> </w:t>
      </w:r>
      <w:r>
        <w:t>x[1],</w:t>
      </w:r>
      <w:r>
        <w:rPr>
          <w:spacing w:val="-12"/>
        </w:rPr>
        <w:t xml:space="preserve"> </w:t>
      </w:r>
      <w:r>
        <w:t>reverse=True) return predictions[:top_k]</w:t>
      </w:r>
    </w:p>
    <w:p w14:paraId="3B58E538">
      <w:pPr>
        <w:spacing w:before="0"/>
        <w:ind w:left="360" w:right="0" w:firstLine="0"/>
        <w:jc w:val="left"/>
        <w:rPr>
          <w:sz w:val="20"/>
        </w:rPr>
      </w:pPr>
      <w:r>
        <w:rPr>
          <w:sz w:val="20"/>
        </w:rPr>
        <mc:AlternateContent>
          <mc:Choice Requires="wps">
            <w:drawing>
              <wp:anchor distT="0" distB="0" distL="0" distR="0" simplePos="0" relativeHeight="251675648" behindDoc="0" locked="0" layoutInCell="1" allowOverlap="1">
                <wp:simplePos x="0" y="0"/>
                <wp:positionH relativeFrom="page">
                  <wp:posOffset>790575</wp:posOffset>
                </wp:positionH>
                <wp:positionV relativeFrom="paragraph">
                  <wp:posOffset>86360</wp:posOffset>
                </wp:positionV>
                <wp:extent cx="2411730" cy="1270"/>
                <wp:effectExtent l="0" t="0" r="0" b="0"/>
                <wp:wrapNone/>
                <wp:docPr id="37" name="Graphic 37"/>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37" o:spid="_x0000_s1026" o:spt="100" style="position:absolute;left:0pt;margin-left:62.25pt;margin-top:6.8pt;height:0.1pt;width:189.9pt;mso-position-horizontal-relative:page;z-index:251675648;mso-width-relative:page;mso-height-relative:page;" filled="f" stroked="t" coordsize="2411730,1" o:gfxdata="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SMrcLYAAAACQEAAA8A&#10;AAAAAAAAAQAgAAAAIgAAAGRycy9kb3ducmV2LnhtbFBLAQIUABQAAAAIAIdO4kA5qToRFwIAAH8E&#10;AAAOAAAAAAAAAAEAIAAAACcBAABkcnMvZTJvRG9jLnhtbFBLBQYAAAAABgAGAFkBAACwBQAAAAA=&#10;" path="m0,0l2411548,0e">
                <v:fill on="f" focussize="0,0"/>
                <v:stroke weight="0.875590551181102pt" color="#000000" joinstyle="round" dashstyle="3 1"/>
                <v:imagedata o:title=""/>
                <o:lock v:ext="edit" aspectratio="f"/>
                <v:textbox inset="0mm,0mm,0mm,0mm"/>
              </v:shape>
            </w:pict>
          </mc:Fallback>
        </mc:AlternateContent>
      </w:r>
      <w:r>
        <w:rPr>
          <w:spacing w:val="-10"/>
          <w:sz w:val="20"/>
        </w:rPr>
        <w:t>#</w:t>
      </w:r>
    </w:p>
    <w:p w14:paraId="4CB4BF33">
      <w:pPr>
        <w:pStyle w:val="4"/>
        <w:spacing w:before="1"/>
        <w:ind w:left="0"/>
      </w:pPr>
    </w:p>
    <w:p w14:paraId="7A21D91E">
      <w:pPr>
        <w:pStyle w:val="4"/>
        <w:spacing w:line="477" w:lineRule="auto"/>
        <w:ind w:right="7952"/>
      </w:pPr>
      <w:r>
        <mc:AlternateContent>
          <mc:Choice Requires="wps">
            <w:drawing>
              <wp:anchor distT="0" distB="0" distL="0" distR="0" simplePos="0" relativeHeight="251676672" behindDoc="0" locked="0" layoutInCell="1" allowOverlap="1">
                <wp:simplePos x="0" y="0"/>
                <wp:positionH relativeFrom="page">
                  <wp:posOffset>790575</wp:posOffset>
                </wp:positionH>
                <wp:positionV relativeFrom="paragraph">
                  <wp:posOffset>377825</wp:posOffset>
                </wp:positionV>
                <wp:extent cx="2411730" cy="1270"/>
                <wp:effectExtent l="0" t="0" r="0" b="0"/>
                <wp:wrapNone/>
                <wp:docPr id="38" name="Graphic 38"/>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38" o:spid="_x0000_s1026" o:spt="100" style="position:absolute;left:0pt;margin-left:62.25pt;margin-top:29.75pt;height:0.1pt;width:189.9pt;mso-position-horizontal-relative:page;z-index:251676672;mso-width-relative:page;mso-height-relative:page;" filled="f" stroked="t" coordsize="2411730,1" o:gfxdata="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W725/dgAAAAJAQAADwAA&#10;AAAAAAABACAAAAAiAAAAZHJzL2Rvd25yZXYueG1sUEsBAhQAFAAAAAgAh07iQK6fIPMWAgAAfwQA&#10;AA4AAAAAAAAAAQAgAAAAJwEAAGRycy9lMm9Eb2MueG1sUEsFBgAAAAAGAAYAWQEAAK8FAAAAAA==&#10;" path="m0,0l2411548,0e">
                <v:fill on="f" focussize="0,0"/>
                <v:stroke weight="0.875590551181102pt" color="#000000" joinstyle="round" dashstyle="3 1"/>
                <v:imagedata o:title=""/>
                <o:lock v:ext="edit" aspectratio="f"/>
                <v:textbox inset="0mm,0mm,0mm,0mm"/>
              </v:shape>
            </w:pict>
          </mc:Fallback>
        </mc:AlternateContent>
      </w:r>
      <w:r>
        <w:t>#</w:t>
      </w:r>
      <w:r>
        <w:rPr>
          <w:spacing w:val="-14"/>
        </w:rPr>
        <w:t xml:space="preserve"> </w:t>
      </w:r>
      <w:r>
        <w:t>DISPLAY</w:t>
      </w:r>
      <w:r>
        <w:rPr>
          <w:spacing w:val="-14"/>
        </w:rPr>
        <w:t xml:space="preserve"> </w:t>
      </w:r>
      <w:r>
        <w:t xml:space="preserve">PREDICTIONS </w:t>
      </w:r>
      <w:r>
        <w:rPr>
          <w:spacing w:val="-10"/>
        </w:rPr>
        <w:t>#</w:t>
      </w:r>
    </w:p>
    <w:p w14:paraId="540E95DA">
      <w:pPr>
        <w:pStyle w:val="4"/>
        <w:spacing w:before="4" w:line="477" w:lineRule="auto"/>
        <w:ind w:right="6868"/>
      </w:pPr>
      <w:r>
        <w:t>test_sentence</w:t>
      </w:r>
      <w:r>
        <w:rPr>
          <w:spacing w:val="-10"/>
        </w:rPr>
        <w:t xml:space="preserve"> </w:t>
      </w:r>
      <w:r>
        <w:t>=</w:t>
      </w:r>
      <w:r>
        <w:rPr>
          <w:spacing w:val="-10"/>
        </w:rPr>
        <w:t xml:space="preserve"> </w:t>
      </w:r>
      <w:r>
        <w:t>"Machine</w:t>
      </w:r>
      <w:r>
        <w:rPr>
          <w:spacing w:val="-10"/>
        </w:rPr>
        <w:t xml:space="preserve"> </w:t>
      </w:r>
      <w:r>
        <w:t>learning</w:t>
      </w:r>
      <w:r>
        <w:rPr>
          <w:spacing w:val="-10"/>
        </w:rPr>
        <w:t xml:space="preserve"> </w:t>
      </w:r>
      <w:r>
        <w:t>can" print("=" * 65)</w:t>
      </w:r>
    </w:p>
    <w:p w14:paraId="27E4B650">
      <w:pPr>
        <w:pStyle w:val="4"/>
        <w:spacing w:before="4"/>
      </w:pPr>
      <w:r>
        <w:t>print("Q2:</w:t>
      </w:r>
      <w:r>
        <w:rPr>
          <w:spacing w:val="-9"/>
        </w:rPr>
        <w:t xml:space="preserve"> </w:t>
      </w:r>
      <w:r>
        <w:t>BACKOFF</w:t>
      </w:r>
      <w:r>
        <w:rPr>
          <w:spacing w:val="-9"/>
        </w:rPr>
        <w:t xml:space="preserve"> </w:t>
      </w:r>
      <w:r>
        <w:t>AND</w:t>
      </w:r>
      <w:r>
        <w:rPr>
          <w:spacing w:val="-8"/>
        </w:rPr>
        <w:t xml:space="preserve"> </w:t>
      </w:r>
      <w:r>
        <w:t>INTERPOLATION</w:t>
      </w:r>
      <w:r>
        <w:rPr>
          <w:spacing w:val="-11"/>
        </w:rPr>
        <w:t xml:space="preserve"> </w:t>
      </w:r>
      <w:r>
        <w:t>LANGUAGE</w:t>
      </w:r>
      <w:r>
        <w:rPr>
          <w:spacing w:val="-9"/>
        </w:rPr>
        <w:t xml:space="preserve"> </w:t>
      </w:r>
      <w:r>
        <w:rPr>
          <w:spacing w:val="-2"/>
        </w:rPr>
        <w:t>MODEL")</w:t>
      </w:r>
    </w:p>
    <w:p w14:paraId="3ACC5B19">
      <w:pPr>
        <w:pStyle w:val="4"/>
        <w:spacing w:before="1"/>
        <w:ind w:left="0"/>
      </w:pPr>
    </w:p>
    <w:p w14:paraId="10030518">
      <w:pPr>
        <w:pStyle w:val="4"/>
      </w:pPr>
      <w:r>
        <w:t>print("="</w:t>
      </w:r>
      <w:r>
        <w:rPr>
          <w:spacing w:val="-5"/>
        </w:rPr>
        <w:t xml:space="preserve"> </w:t>
      </w:r>
      <w:r>
        <w:t>*</w:t>
      </w:r>
      <w:r>
        <w:rPr>
          <w:spacing w:val="-6"/>
        </w:rPr>
        <w:t xml:space="preserve"> </w:t>
      </w:r>
      <w:r>
        <w:rPr>
          <w:spacing w:val="-5"/>
        </w:rPr>
        <w:t>65)</w:t>
      </w:r>
    </w:p>
    <w:p w14:paraId="353C7EB6">
      <w:pPr>
        <w:pStyle w:val="4"/>
        <w:spacing w:before="228"/>
      </w:pPr>
      <w:r>
        <w:rPr>
          <w:spacing w:val="-2"/>
        </w:rPr>
        <w:t>print("\nInput:",</w:t>
      </w:r>
      <w:r>
        <w:rPr>
          <w:spacing w:val="14"/>
        </w:rPr>
        <w:t xml:space="preserve"> </w:t>
      </w:r>
      <w:r>
        <w:rPr>
          <w:spacing w:val="-2"/>
        </w:rPr>
        <w:t>test_sentence)</w:t>
      </w:r>
    </w:p>
    <w:p w14:paraId="770960DE">
      <w:pPr>
        <w:pStyle w:val="4"/>
        <w:spacing w:after="0"/>
        <w:sectPr>
          <w:pgSz w:w="12240" w:h="15840"/>
          <w:pgMar w:top="360" w:right="720" w:bottom="280" w:left="720" w:header="720" w:footer="720" w:gutter="0"/>
          <w:cols w:space="720" w:num="1"/>
        </w:sectPr>
      </w:pPr>
    </w:p>
    <w:p w14:paraId="780A77A0">
      <w:pPr>
        <w:pStyle w:val="4"/>
        <w:spacing w:before="65"/>
      </w:pPr>
      <w:r>
        <w:t>print("\n1.</w:t>
      </w:r>
      <w:r>
        <w:rPr>
          <w:spacing w:val="-13"/>
        </w:rPr>
        <w:t xml:space="preserve"> </w:t>
      </w:r>
      <w:r>
        <w:t>UNSMOOTHED</w:t>
      </w:r>
      <w:r>
        <w:rPr>
          <w:spacing w:val="-10"/>
        </w:rPr>
        <w:t xml:space="preserve"> </w:t>
      </w:r>
      <w:r>
        <w:t>TRIGRAM</w:t>
      </w:r>
      <w:r>
        <w:rPr>
          <w:spacing w:val="-8"/>
        </w:rPr>
        <w:t xml:space="preserve"> </w:t>
      </w:r>
      <w:r>
        <w:rPr>
          <w:spacing w:val="-2"/>
        </w:rPr>
        <w:t>MODEL")</w:t>
      </w:r>
    </w:p>
    <w:p w14:paraId="696B74C4">
      <w:pPr>
        <w:pStyle w:val="4"/>
        <w:spacing w:before="1"/>
        <w:ind w:left="0"/>
      </w:pPr>
    </w:p>
    <w:p w14:paraId="233477F6">
      <w:pPr>
        <w:pStyle w:val="4"/>
        <w:spacing w:line="477" w:lineRule="auto"/>
        <w:ind w:right="6028"/>
      </w:pPr>
      <w:r>
        <w:t>results</w:t>
      </w:r>
      <w:r>
        <w:rPr>
          <w:spacing w:val="-14"/>
        </w:rPr>
        <w:t xml:space="preserve"> </w:t>
      </w:r>
      <w:r>
        <w:t>=</w:t>
      </w:r>
      <w:r>
        <w:rPr>
          <w:spacing w:val="-14"/>
        </w:rPr>
        <w:t xml:space="preserve"> </w:t>
      </w:r>
      <w:r>
        <w:t>unsmoothed_prediction(test_sentence) for word, probability in results:</w:t>
      </w:r>
    </w:p>
    <w:p w14:paraId="223CAE36">
      <w:pPr>
        <w:pStyle w:val="4"/>
        <w:spacing w:before="4" w:line="480" w:lineRule="auto"/>
        <w:ind w:right="7170" w:firstLine="220"/>
      </w:pPr>
      <w:r>
        <w:t>print(f"{word:15s}</w:t>
      </w:r>
      <w:r>
        <w:rPr>
          <w:spacing w:val="-14"/>
        </w:rPr>
        <w:t xml:space="preserve"> </w:t>
      </w:r>
      <w:r>
        <w:t>{probability:.4f}") print("\n2. BACKOFF MODEL")</w:t>
      </w:r>
    </w:p>
    <w:p w14:paraId="10A6EAED">
      <w:pPr>
        <w:pStyle w:val="4"/>
        <w:spacing w:line="480" w:lineRule="auto"/>
        <w:ind w:right="6498"/>
      </w:pPr>
      <w:r>
        <w:t>results</w:t>
      </w:r>
      <w:r>
        <w:rPr>
          <w:spacing w:val="-14"/>
        </w:rPr>
        <w:t xml:space="preserve"> </w:t>
      </w:r>
      <w:r>
        <w:t>=</w:t>
      </w:r>
      <w:r>
        <w:rPr>
          <w:spacing w:val="-14"/>
        </w:rPr>
        <w:t xml:space="preserve"> </w:t>
      </w:r>
      <w:r>
        <w:t>backoff_prediction(test_sentence) for word, probability in results:</w:t>
      </w:r>
    </w:p>
    <w:p w14:paraId="58B56B9B">
      <w:pPr>
        <w:pStyle w:val="4"/>
        <w:spacing w:before="1"/>
        <w:ind w:left="580"/>
      </w:pPr>
      <w:r>
        <w:rPr>
          <w:spacing w:val="-2"/>
        </w:rPr>
        <w:t>print(f"{word:15s}</w:t>
      </w:r>
      <w:r>
        <w:rPr>
          <w:spacing w:val="16"/>
        </w:rPr>
        <w:t xml:space="preserve"> </w:t>
      </w:r>
      <w:r>
        <w:rPr>
          <w:spacing w:val="-2"/>
        </w:rPr>
        <w:t>{probability:.4f}")</w:t>
      </w:r>
    </w:p>
    <w:p w14:paraId="0B9A6F49">
      <w:pPr>
        <w:pStyle w:val="4"/>
        <w:spacing w:before="228"/>
      </w:pPr>
      <w:r>
        <w:t>print("\n3.</w:t>
      </w:r>
      <w:r>
        <w:rPr>
          <w:spacing w:val="-13"/>
        </w:rPr>
        <w:t xml:space="preserve"> </w:t>
      </w:r>
      <w:r>
        <w:t>DELETED</w:t>
      </w:r>
      <w:r>
        <w:rPr>
          <w:spacing w:val="-11"/>
        </w:rPr>
        <w:t xml:space="preserve"> </w:t>
      </w:r>
      <w:r>
        <w:t>INTERPOLATION</w:t>
      </w:r>
      <w:r>
        <w:rPr>
          <w:spacing w:val="-12"/>
        </w:rPr>
        <w:t xml:space="preserve"> </w:t>
      </w:r>
      <w:r>
        <w:rPr>
          <w:spacing w:val="-2"/>
        </w:rPr>
        <w:t>MODEL")</w:t>
      </w:r>
    </w:p>
    <w:p w14:paraId="232DF4E2">
      <w:pPr>
        <w:pStyle w:val="4"/>
        <w:spacing w:before="1"/>
        <w:ind w:left="0"/>
      </w:pPr>
    </w:p>
    <w:p w14:paraId="4E3DCEC5">
      <w:pPr>
        <w:pStyle w:val="4"/>
        <w:spacing w:line="480" w:lineRule="auto"/>
        <w:ind w:right="6028"/>
      </w:pPr>
      <w:r>
        <w:t>results</w:t>
      </w:r>
      <w:r>
        <w:rPr>
          <w:spacing w:val="-14"/>
        </w:rPr>
        <w:t xml:space="preserve"> </w:t>
      </w:r>
      <w:r>
        <w:t>=</w:t>
      </w:r>
      <w:r>
        <w:rPr>
          <w:spacing w:val="-14"/>
        </w:rPr>
        <w:t xml:space="preserve"> </w:t>
      </w:r>
      <w:r>
        <w:t>interpolation_prediction(test_sentence) for word, probability in results:</w:t>
      </w:r>
    </w:p>
    <w:p w14:paraId="774CA0A9">
      <w:pPr>
        <w:pStyle w:val="4"/>
        <w:spacing w:line="229" w:lineRule="exact"/>
        <w:ind w:left="580"/>
      </w:pPr>
      <w:r>
        <w:rPr>
          <w:spacing w:val="-2"/>
        </w:rPr>
        <w:t>print(f"{word:15s}</w:t>
      </w:r>
      <w:r>
        <w:rPr>
          <w:spacing w:val="16"/>
        </w:rPr>
        <w:t xml:space="preserve"> </w:t>
      </w:r>
      <w:r>
        <w:rPr>
          <w:spacing w:val="-2"/>
        </w:rPr>
        <w:t>{probability:.4f}")</w:t>
      </w:r>
    </w:p>
    <w:p w14:paraId="346BCF46">
      <w:pPr>
        <w:pStyle w:val="4"/>
        <w:spacing w:before="1"/>
        <w:ind w:left="0"/>
      </w:pPr>
    </w:p>
    <w:p w14:paraId="2D8FE1B8">
      <w:pPr>
        <w:spacing w:before="0"/>
        <w:ind w:left="360" w:right="0" w:firstLine="0"/>
        <w:jc w:val="left"/>
        <w:rPr>
          <w:sz w:val="20"/>
        </w:rPr>
      </w:pPr>
      <w:r>
        <w:rPr>
          <w:sz w:val="20"/>
        </w:rPr>
        <mc:AlternateContent>
          <mc:Choice Requires="wps">
            <w:drawing>
              <wp:anchor distT="0" distB="0" distL="0" distR="0" simplePos="0" relativeHeight="251676672" behindDoc="0" locked="0" layoutInCell="1" allowOverlap="1">
                <wp:simplePos x="0" y="0"/>
                <wp:positionH relativeFrom="page">
                  <wp:posOffset>790575</wp:posOffset>
                </wp:positionH>
                <wp:positionV relativeFrom="paragraph">
                  <wp:posOffset>86360</wp:posOffset>
                </wp:positionV>
                <wp:extent cx="2411730" cy="1270"/>
                <wp:effectExtent l="0" t="0" r="0" b="0"/>
                <wp:wrapNone/>
                <wp:docPr id="39" name="Graphic 39"/>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39" o:spid="_x0000_s1026" o:spt="100" style="position:absolute;left:0pt;margin-left:62.25pt;margin-top:6.8pt;height:0.1pt;width:189.9pt;mso-position-horizontal-relative:page;z-index:251676672;mso-width-relative:page;mso-height-relative:page;" filled="f" stroked="t" coordsize="2411730,1" o:gfxdata="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kjK3C2AAAAAkBAAAP&#10;AAAAAAAAAAEAIAAAACIAAABkcnMvZG93bnJldi54bWxQSwECFAAUAAAACACHTuJAraoXOxgCAAB/&#10;BAAADgAAAAAAAAABACAAAAAnAQAAZHJzL2Uyb0RvYy54bWxQSwUGAAAAAAYABgBZAQAAsQUAAAAA&#10;" path="m0,0l2411548,0e">
                <v:fill on="f" focussize="0,0"/>
                <v:stroke weight="0.875590551181102pt" color="#000000" joinstyle="round" dashstyle="3 1"/>
                <v:imagedata o:title=""/>
                <o:lock v:ext="edit" aspectratio="f"/>
                <v:textbox inset="0mm,0mm,0mm,0mm"/>
              </v:shape>
            </w:pict>
          </mc:Fallback>
        </mc:AlternateContent>
      </w:r>
      <w:r>
        <w:rPr>
          <w:spacing w:val="-10"/>
          <w:sz w:val="20"/>
        </w:rPr>
        <w:t>#</w:t>
      </w:r>
    </w:p>
    <w:p w14:paraId="554C14DB">
      <w:pPr>
        <w:pStyle w:val="4"/>
        <w:spacing w:before="1"/>
        <w:ind w:left="0"/>
      </w:pPr>
    </w:p>
    <w:p w14:paraId="7A7230CD">
      <w:pPr>
        <w:pStyle w:val="4"/>
        <w:spacing w:line="477" w:lineRule="auto"/>
        <w:ind w:right="7761"/>
      </w:pPr>
      <w:r>
        <mc:AlternateContent>
          <mc:Choice Requires="wps">
            <w:drawing>
              <wp:anchor distT="0" distB="0" distL="0" distR="0" simplePos="0" relativeHeight="251677696" behindDoc="0" locked="0" layoutInCell="1" allowOverlap="1">
                <wp:simplePos x="0" y="0"/>
                <wp:positionH relativeFrom="page">
                  <wp:posOffset>790575</wp:posOffset>
                </wp:positionH>
                <wp:positionV relativeFrom="paragraph">
                  <wp:posOffset>377190</wp:posOffset>
                </wp:positionV>
                <wp:extent cx="2411730" cy="1270"/>
                <wp:effectExtent l="0" t="0" r="0" b="0"/>
                <wp:wrapNone/>
                <wp:docPr id="40" name="Graphic 40"/>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40" o:spid="_x0000_s1026" o:spt="100" style="position:absolute;left:0pt;margin-left:62.25pt;margin-top:29.7pt;height:0.1pt;width:189.9pt;mso-position-horizontal-relative:page;z-index:251677696;mso-width-relative:page;mso-height-relative:page;" filled="f" stroked="t" coordsize="2411730,1" o:gfxdata="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lukrv9gAAAAJAQAADwAA&#10;AAAAAAABACAAAAAiAAAAZHJzL2Rvd25yZXYueG1sUEsBAhQAFAAAAAgAh07iQNwViH8WAgAAfwQA&#10;AA4AAAAAAAAAAQAgAAAAJwEAAGRycy9lMm9Eb2MueG1sUEsFBgAAAAAGAAYAWQEAAK8FAAAAAA==&#10;" path="m0,0l2411548,0e">
                <v:fill on="f" focussize="0,0"/>
                <v:stroke weight="0.875590551181102pt" color="#000000" joinstyle="round" dashstyle="3 1"/>
                <v:imagedata o:title=""/>
                <o:lock v:ext="edit" aspectratio="f"/>
                <v:textbox inset="0mm,0mm,0mm,0mm"/>
              </v:shape>
            </w:pict>
          </mc:Fallback>
        </mc:AlternateContent>
      </w:r>
      <w:r>
        <w:t>#</w:t>
      </w:r>
      <w:r>
        <w:rPr>
          <w:spacing w:val="-14"/>
        </w:rPr>
        <w:t xml:space="preserve"> </w:t>
      </w:r>
      <w:r>
        <w:t>ZERO</w:t>
      </w:r>
      <w:r>
        <w:rPr>
          <w:spacing w:val="-13"/>
        </w:rPr>
        <w:t xml:space="preserve"> </w:t>
      </w:r>
      <w:r>
        <w:t>PROBABILITY</w:t>
      </w:r>
      <w:r>
        <w:rPr>
          <w:spacing w:val="-14"/>
        </w:rPr>
        <w:t xml:space="preserve"> </w:t>
      </w:r>
      <w:r>
        <w:t xml:space="preserve">TEST </w:t>
      </w:r>
      <w:r>
        <w:rPr>
          <w:spacing w:val="-10"/>
        </w:rPr>
        <w:t>#</w:t>
      </w:r>
    </w:p>
    <w:p w14:paraId="40D9B258">
      <w:pPr>
        <w:pStyle w:val="4"/>
        <w:spacing w:before="4"/>
      </w:pPr>
      <w:r>
        <w:t>print("\n"</w:t>
      </w:r>
      <w:r>
        <w:rPr>
          <w:spacing w:val="-2"/>
        </w:rPr>
        <w:t xml:space="preserve"> </w:t>
      </w:r>
      <w:r>
        <w:t>+</w:t>
      </w:r>
      <w:r>
        <w:rPr>
          <w:spacing w:val="-7"/>
        </w:rPr>
        <w:t xml:space="preserve"> </w:t>
      </w:r>
      <w:r>
        <w:t>"="</w:t>
      </w:r>
      <w:r>
        <w:rPr>
          <w:spacing w:val="-4"/>
        </w:rPr>
        <w:t xml:space="preserve"> </w:t>
      </w:r>
      <w:r>
        <w:t>*</w:t>
      </w:r>
      <w:r>
        <w:rPr>
          <w:spacing w:val="-4"/>
        </w:rPr>
        <w:t xml:space="preserve"> </w:t>
      </w:r>
      <w:r>
        <w:rPr>
          <w:spacing w:val="-5"/>
        </w:rPr>
        <w:t>65)</w:t>
      </w:r>
    </w:p>
    <w:p w14:paraId="2D41C5DC">
      <w:pPr>
        <w:pStyle w:val="4"/>
        <w:ind w:left="0"/>
      </w:pPr>
    </w:p>
    <w:p w14:paraId="7032E7EF">
      <w:pPr>
        <w:pStyle w:val="4"/>
      </w:pPr>
      <w:r>
        <w:rPr>
          <w:spacing w:val="-2"/>
        </w:rPr>
        <w:t>print("ZERO</w:t>
      </w:r>
      <w:r>
        <w:rPr>
          <w:spacing w:val="9"/>
        </w:rPr>
        <w:t xml:space="preserve"> </w:t>
      </w:r>
      <w:r>
        <w:rPr>
          <w:spacing w:val="-2"/>
        </w:rPr>
        <w:t>PROBABILITY</w:t>
      </w:r>
      <w:r>
        <w:rPr>
          <w:spacing w:val="7"/>
        </w:rPr>
        <w:t xml:space="preserve"> </w:t>
      </w:r>
      <w:r>
        <w:rPr>
          <w:spacing w:val="-2"/>
        </w:rPr>
        <w:t>TEST")</w:t>
      </w:r>
    </w:p>
    <w:p w14:paraId="0CBD3772">
      <w:pPr>
        <w:pStyle w:val="4"/>
        <w:spacing w:before="229" w:line="480" w:lineRule="auto"/>
        <w:ind w:right="9011"/>
      </w:pPr>
      <w:r>
        <w:t>print("=" * 65) w1</w:t>
      </w:r>
      <w:r>
        <w:rPr>
          <w:spacing w:val="-14"/>
        </w:rPr>
        <w:t xml:space="preserve"> </w:t>
      </w:r>
      <w:r>
        <w:t>=</w:t>
      </w:r>
      <w:r>
        <w:rPr>
          <w:spacing w:val="-14"/>
        </w:rPr>
        <w:t xml:space="preserve"> </w:t>
      </w:r>
      <w:r>
        <w:t>"machine" w2</w:t>
      </w:r>
      <w:r>
        <w:rPr>
          <w:spacing w:val="-1"/>
        </w:rPr>
        <w:t xml:space="preserve"> </w:t>
      </w:r>
      <w:r>
        <w:t>=</w:t>
      </w:r>
      <w:r>
        <w:rPr>
          <w:spacing w:val="-4"/>
        </w:rPr>
        <w:t xml:space="preserve"> </w:t>
      </w:r>
      <w:r>
        <w:rPr>
          <w:spacing w:val="-2"/>
        </w:rPr>
        <w:t>"learning"</w:t>
      </w:r>
    </w:p>
    <w:p w14:paraId="28EAD1AE">
      <w:pPr>
        <w:pStyle w:val="4"/>
        <w:spacing w:line="480" w:lineRule="auto"/>
        <w:ind w:right="7891"/>
      </w:pPr>
      <w:r>
        <w:t>word = "quantum" print("\nTrigram</w:t>
      </w:r>
      <w:r>
        <w:rPr>
          <w:spacing w:val="-14"/>
        </w:rPr>
        <w:t xml:space="preserve"> </w:t>
      </w:r>
      <w:r>
        <w:t xml:space="preserve">probability:") </w:t>
      </w:r>
      <w:r>
        <w:rPr>
          <w:spacing w:val="-2"/>
        </w:rPr>
        <w:t>print(</w:t>
      </w:r>
    </w:p>
    <w:p w14:paraId="6E62BDF1">
      <w:pPr>
        <w:pStyle w:val="4"/>
        <w:spacing w:line="480" w:lineRule="auto"/>
        <w:ind w:left="580" w:right="6868"/>
      </w:pPr>
      <w:r>
        <w:t>f"P({word} | {w1}, {w2}) =", trigram_prob(w1,</w:t>
      </w:r>
      <w:r>
        <w:rPr>
          <w:spacing w:val="-14"/>
        </w:rPr>
        <w:t xml:space="preserve"> </w:t>
      </w:r>
      <w:r>
        <w:t>w2,</w:t>
      </w:r>
      <w:r>
        <w:rPr>
          <w:spacing w:val="-14"/>
        </w:rPr>
        <w:t xml:space="preserve"> </w:t>
      </w:r>
      <w:r>
        <w:t>word)</w:t>
      </w:r>
    </w:p>
    <w:p w14:paraId="33718146">
      <w:pPr>
        <w:spacing w:before="2"/>
        <w:ind w:left="360" w:right="0" w:firstLine="0"/>
        <w:jc w:val="left"/>
        <w:rPr>
          <w:sz w:val="20"/>
        </w:rPr>
      </w:pPr>
      <w:r>
        <w:rPr>
          <w:spacing w:val="-10"/>
          <w:sz w:val="20"/>
        </w:rPr>
        <w:t>)</w:t>
      </w:r>
    </w:p>
    <w:p w14:paraId="076602DD">
      <w:pPr>
        <w:pStyle w:val="4"/>
        <w:spacing w:before="228" w:line="480" w:lineRule="auto"/>
        <w:ind w:right="7913"/>
      </w:pPr>
      <w:r>
        <w:t>print("\nBackoff</w:t>
      </w:r>
      <w:r>
        <w:rPr>
          <w:spacing w:val="-14"/>
        </w:rPr>
        <w:t xml:space="preserve"> </w:t>
      </w:r>
      <w:r>
        <w:t xml:space="preserve">probability:") </w:t>
      </w:r>
      <w:r>
        <w:rPr>
          <w:spacing w:val="-2"/>
        </w:rPr>
        <w:t>print(</w:t>
      </w:r>
    </w:p>
    <w:p w14:paraId="4D3EBBB1">
      <w:pPr>
        <w:pStyle w:val="4"/>
        <w:spacing w:line="480" w:lineRule="auto"/>
        <w:ind w:left="580" w:right="6868"/>
      </w:pPr>
      <w:r>
        <w:t>f"P({word} | {w1}, {w2}) =", backoff_probability(w1,</w:t>
      </w:r>
      <w:r>
        <w:rPr>
          <w:spacing w:val="-14"/>
        </w:rPr>
        <w:t xml:space="preserve"> </w:t>
      </w:r>
      <w:r>
        <w:t>w2,</w:t>
      </w:r>
      <w:r>
        <w:rPr>
          <w:spacing w:val="-14"/>
        </w:rPr>
        <w:t xml:space="preserve"> </w:t>
      </w:r>
      <w:r>
        <w:t>word)</w:t>
      </w:r>
    </w:p>
    <w:p w14:paraId="7F234509">
      <w:pPr>
        <w:spacing w:before="1"/>
        <w:ind w:left="360" w:right="0" w:firstLine="0"/>
        <w:jc w:val="left"/>
        <w:rPr>
          <w:sz w:val="20"/>
        </w:rPr>
      </w:pPr>
      <w:r>
        <w:rPr>
          <w:spacing w:val="-10"/>
          <w:sz w:val="20"/>
        </w:rPr>
        <w:t>)</w:t>
      </w:r>
    </w:p>
    <w:p w14:paraId="1E0F1349">
      <w:pPr>
        <w:pStyle w:val="4"/>
        <w:spacing w:before="229"/>
      </w:pPr>
      <w:r>
        <w:rPr>
          <w:spacing w:val="-2"/>
        </w:rPr>
        <w:t>print("\nInterpolation</w:t>
      </w:r>
      <w:r>
        <w:rPr>
          <w:spacing w:val="18"/>
        </w:rPr>
        <w:t xml:space="preserve"> </w:t>
      </w:r>
      <w:r>
        <w:rPr>
          <w:spacing w:val="-2"/>
        </w:rPr>
        <w:t>probability:")</w:t>
      </w:r>
    </w:p>
    <w:p w14:paraId="6FFCEB35">
      <w:pPr>
        <w:pStyle w:val="4"/>
        <w:spacing w:after="0"/>
        <w:sectPr>
          <w:pgSz w:w="12240" w:h="15840"/>
          <w:pgMar w:top="360" w:right="720" w:bottom="280" w:left="720" w:header="720" w:footer="720" w:gutter="0"/>
          <w:cols w:space="720" w:num="1"/>
        </w:sectPr>
      </w:pPr>
    </w:p>
    <w:p w14:paraId="6E33ABA6">
      <w:pPr>
        <w:pStyle w:val="4"/>
        <w:spacing w:before="65"/>
      </w:pPr>
      <w:r>
        <w:rPr>
          <w:spacing w:val="-2"/>
        </w:rPr>
        <w:t>print(</w:t>
      </w:r>
    </w:p>
    <w:p w14:paraId="205889EC">
      <w:pPr>
        <w:pStyle w:val="4"/>
        <w:spacing w:before="1"/>
        <w:ind w:left="0"/>
      </w:pPr>
    </w:p>
    <w:p w14:paraId="52AC830C">
      <w:pPr>
        <w:pStyle w:val="4"/>
        <w:spacing w:line="477" w:lineRule="auto"/>
        <w:ind w:left="580" w:right="5732"/>
      </w:pPr>
      <w:r>
        <w:t>f"P({word} | {w1}, {w2}) =", interpolation_probability(w1,</w:t>
      </w:r>
      <w:r>
        <w:rPr>
          <w:spacing w:val="-14"/>
        </w:rPr>
        <w:t xml:space="preserve"> </w:t>
      </w:r>
      <w:r>
        <w:t>w2,</w:t>
      </w:r>
      <w:r>
        <w:rPr>
          <w:spacing w:val="-14"/>
        </w:rPr>
        <w:t xml:space="preserve"> </w:t>
      </w:r>
      <w:r>
        <w:t>word)</w:t>
      </w:r>
    </w:p>
    <w:p w14:paraId="0B62637A">
      <w:pPr>
        <w:spacing w:before="4"/>
        <w:ind w:left="360" w:right="0" w:firstLine="0"/>
        <w:jc w:val="left"/>
        <w:rPr>
          <w:sz w:val="20"/>
        </w:rPr>
      </w:pPr>
      <w:r>
        <w:rPr>
          <w:spacing w:val="-10"/>
          <w:sz w:val="20"/>
        </w:rPr>
        <w:t>)</w:t>
      </w:r>
    </w:p>
    <w:p w14:paraId="6D24D59B">
      <w:pPr>
        <w:pStyle w:val="4"/>
        <w:ind w:left="0"/>
      </w:pPr>
    </w:p>
    <w:p w14:paraId="7FA045CB">
      <w:pPr>
        <w:pStyle w:val="4"/>
        <w:spacing w:before="34"/>
        <w:ind w:left="0"/>
      </w:pPr>
    </w:p>
    <w:p w14:paraId="20A281B9">
      <w:pPr>
        <w:pStyle w:val="4"/>
        <w:spacing w:before="1"/>
      </w:pPr>
      <w:r>
        <w:drawing>
          <wp:anchor distT="0" distB="0" distL="0" distR="0" simplePos="0" relativeHeight="251700224" behindDoc="1" locked="0" layoutInCell="1" allowOverlap="1">
            <wp:simplePos x="0" y="0"/>
            <wp:positionH relativeFrom="page">
              <wp:posOffset>685800</wp:posOffset>
            </wp:positionH>
            <wp:positionV relativeFrom="paragraph">
              <wp:posOffset>167640</wp:posOffset>
            </wp:positionV>
            <wp:extent cx="6332855" cy="5363210"/>
            <wp:effectExtent l="0" t="0" r="0" b="0"/>
            <wp:wrapTopAndBottom/>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6" cstate="print"/>
                    <a:stretch>
                      <a:fillRect/>
                    </a:stretch>
                  </pic:blipFill>
                  <pic:spPr>
                    <a:xfrm>
                      <a:off x="0" y="0"/>
                      <a:ext cx="6332964" cy="5362956"/>
                    </a:xfrm>
                    <a:prstGeom prst="rect">
                      <a:avLst/>
                    </a:prstGeom>
                  </pic:spPr>
                </pic:pic>
              </a:graphicData>
            </a:graphic>
          </wp:anchor>
        </w:drawing>
      </w:r>
      <w:r>
        <w:rPr>
          <w:spacing w:val="-2"/>
        </w:rPr>
        <w:t>Output:</w:t>
      </w:r>
    </w:p>
    <w:p w14:paraId="0293D3FF">
      <w:pPr>
        <w:pStyle w:val="4"/>
        <w:spacing w:after="0"/>
        <w:sectPr>
          <w:pgSz w:w="12240" w:h="15840"/>
          <w:pgMar w:top="360" w:right="720" w:bottom="280" w:left="720" w:header="720" w:footer="720" w:gutter="0"/>
          <w:cols w:space="720" w:num="1"/>
        </w:sectPr>
      </w:pPr>
    </w:p>
    <w:p w14:paraId="186E81EB">
      <w:pPr>
        <w:pStyle w:val="4"/>
        <w:spacing w:before="69"/>
      </w:pPr>
      <w:r>
        <w:rPr>
          <w:spacing w:val="-5"/>
        </w:rPr>
        <w:t>3.</w:t>
      </w:r>
    </w:p>
    <w:p w14:paraId="5001D755">
      <w:pPr>
        <w:pStyle w:val="4"/>
        <w:spacing w:before="70"/>
        <w:ind w:left="0"/>
      </w:pPr>
    </w:p>
    <w:p w14:paraId="560E7398">
      <w:pPr>
        <w:pStyle w:val="4"/>
        <w:spacing w:before="1"/>
      </w:pPr>
      <w:r>
        <w:rPr>
          <w:spacing w:val="-2"/>
        </w:rPr>
        <w:t>Code:</w:t>
      </w:r>
    </w:p>
    <w:p w14:paraId="04F01200">
      <w:pPr>
        <w:pStyle w:val="4"/>
        <w:spacing w:before="67"/>
        <w:ind w:left="0"/>
      </w:pPr>
    </w:p>
    <w:p w14:paraId="3C4D5E4F">
      <w:pPr>
        <w:pStyle w:val="4"/>
        <w:spacing w:before="1" w:line="276" w:lineRule="auto"/>
        <w:ind w:right="9378"/>
      </w:pPr>
      <w:r>
        <w:t>import re import</w:t>
      </w:r>
      <w:r>
        <w:rPr>
          <w:spacing w:val="-14"/>
        </w:rPr>
        <w:t xml:space="preserve"> </w:t>
      </w:r>
      <w:r>
        <w:t>math</w:t>
      </w:r>
    </w:p>
    <w:p w14:paraId="2E06C363">
      <w:pPr>
        <w:pStyle w:val="4"/>
        <w:spacing w:before="1" w:line="276" w:lineRule="auto"/>
        <w:ind w:right="7655"/>
      </w:pPr>
      <w:r>
        <mc:AlternateContent>
          <mc:Choice Requires="wps">
            <w:drawing>
              <wp:anchor distT="0" distB="0" distL="0" distR="0" simplePos="0" relativeHeight="251678720" behindDoc="0" locked="0" layoutInCell="1" allowOverlap="1">
                <wp:simplePos x="0" y="0"/>
                <wp:positionH relativeFrom="page">
                  <wp:posOffset>790575</wp:posOffset>
                </wp:positionH>
                <wp:positionV relativeFrom="paragraph">
                  <wp:posOffset>254635</wp:posOffset>
                </wp:positionV>
                <wp:extent cx="2411730" cy="1270"/>
                <wp:effectExtent l="0" t="0" r="0" b="0"/>
                <wp:wrapNone/>
                <wp:docPr id="42" name="Graphic 42"/>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42" o:spid="_x0000_s1026" o:spt="100" style="position:absolute;left:0pt;margin-left:62.25pt;margin-top:20.05pt;height:0.1pt;width:189.9pt;mso-position-horizontal-relative:page;z-index:251678720;mso-width-relative:page;mso-height-relative:page;" filled="f" stroked="t" coordsize="2411730,1" o:gfxdata="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x8E5mtcAAAAJAQAADwAA&#10;AAAAAAABACAAAAAiAAAAZHJzL2Rvd25yZXYueG1sUEsBAhQAFAAAAAgAh07iQJt5lzQXAgAAfwQA&#10;AA4AAAAAAAAAAQAgAAAAJgEAAGRycy9lMm9Eb2MueG1sUEsFBgAAAAAGAAYAWQEAAK8FAAAAAA==&#10;" path="m0,0l2411548,0e">
                <v:fill on="f" focussize="0,0"/>
                <v:stroke weight="0.875590551181102pt" color="#000000" joinstyle="round" dashstyle="3 1"/>
                <v:imagedata o:title=""/>
                <o:lock v:ext="edit" aspectratio="f"/>
                <v:textbox inset="0mm,0mm,0mm,0mm"/>
              </v:shape>
            </w:pict>
          </mc:Fallback>
        </mc:AlternateContent>
      </w:r>
      <w:r>
        <w:t>from</w:t>
      </w:r>
      <w:r>
        <w:rPr>
          <w:spacing w:val="-14"/>
        </w:rPr>
        <w:t xml:space="preserve"> </w:t>
      </w:r>
      <w:r>
        <w:t>collections</w:t>
      </w:r>
      <w:r>
        <w:rPr>
          <w:spacing w:val="-12"/>
        </w:rPr>
        <w:t xml:space="preserve"> </w:t>
      </w:r>
      <w:r>
        <w:t>import</w:t>
      </w:r>
      <w:r>
        <w:rPr>
          <w:spacing w:val="-14"/>
        </w:rPr>
        <w:t xml:space="preserve"> </w:t>
      </w:r>
      <w:r>
        <w:t xml:space="preserve">Counter </w:t>
      </w:r>
      <w:r>
        <w:rPr>
          <w:spacing w:val="-10"/>
        </w:rPr>
        <w:t>#</w:t>
      </w:r>
    </w:p>
    <w:p w14:paraId="68729C4D">
      <w:pPr>
        <w:pStyle w:val="4"/>
        <w:spacing w:line="276" w:lineRule="auto"/>
        <w:ind w:right="6842"/>
      </w:pPr>
      <w:r>
        <mc:AlternateContent>
          <mc:Choice Requires="wps">
            <w:drawing>
              <wp:anchor distT="0" distB="0" distL="0" distR="0" simplePos="0" relativeHeight="251678720" behindDoc="0" locked="0" layoutInCell="1" allowOverlap="1">
                <wp:simplePos x="0" y="0"/>
                <wp:positionH relativeFrom="page">
                  <wp:posOffset>790575</wp:posOffset>
                </wp:positionH>
                <wp:positionV relativeFrom="paragraph">
                  <wp:posOffset>253365</wp:posOffset>
                </wp:positionV>
                <wp:extent cx="2411730" cy="1270"/>
                <wp:effectExtent l="0" t="0" r="0" b="0"/>
                <wp:wrapNone/>
                <wp:docPr id="43" name="Graphic 43"/>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43" o:spid="_x0000_s1026" o:spt="100" style="position:absolute;left:0pt;margin-left:62.25pt;margin-top:19.95pt;height:0.1pt;width:189.9pt;mso-position-horizontal-relative:page;z-index:251678720;mso-width-relative:page;mso-height-relative:page;" filled="f" stroked="t" coordsize="2411730,1" o:gfxdata="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UxI9TYAAAACQEAAA8A&#10;AAAAAAAAAQAgAAAAIgAAAGRycy9kb3ducmV2LnhtbFBLAQIUABQAAAAIAIdO4kCYTKD8FwIAAH8E&#10;AAAOAAAAAAAAAAEAIAAAACcBAABkcnMvZTJvRG9jLnhtbFBLBQYAAAAABgAGAFkBAACwBQAAAAA=&#10;" path="m0,0l2411548,0e">
                <v:fill on="f" focussize="0,0"/>
                <v:stroke weight="0.875590551181102pt" color="#000000" joinstyle="round" dashstyle="3 1"/>
                <v:imagedata o:title=""/>
                <o:lock v:ext="edit" aspectratio="f"/>
                <v:textbox inset="0mm,0mm,0mm,0mm"/>
              </v:shape>
            </w:pict>
          </mc:Fallback>
        </mc:AlternateContent>
      </w:r>
      <w:r>
        <w:t>#</w:t>
      </w:r>
      <w:r>
        <w:rPr>
          <w:spacing w:val="-14"/>
        </w:rPr>
        <w:t xml:space="preserve"> </w:t>
      </w:r>
      <w:r>
        <w:t>Q3:</w:t>
      </w:r>
      <w:r>
        <w:rPr>
          <w:spacing w:val="-13"/>
        </w:rPr>
        <w:t xml:space="preserve"> </w:t>
      </w:r>
      <w:r>
        <w:t>ENTROPY-BASED</w:t>
      </w:r>
      <w:r>
        <w:rPr>
          <w:spacing w:val="-12"/>
        </w:rPr>
        <w:t xml:space="preserve"> </w:t>
      </w:r>
      <w:r>
        <w:t xml:space="preserve">EVALUATION </w:t>
      </w:r>
      <w:r>
        <w:rPr>
          <w:spacing w:val="-10"/>
        </w:rPr>
        <w:t>#</w:t>
      </w:r>
    </w:p>
    <w:p w14:paraId="16719174">
      <w:pPr>
        <w:pStyle w:val="4"/>
        <w:spacing w:line="276" w:lineRule="auto"/>
        <w:ind w:right="8311"/>
      </w:pPr>
      <w:r>
        <w:t>training_corpus = """ The</w:t>
      </w:r>
      <w:r>
        <w:rPr>
          <w:spacing w:val="-8"/>
        </w:rPr>
        <w:t xml:space="preserve"> </w:t>
      </w:r>
      <w:r>
        <w:t>cat</w:t>
      </w:r>
      <w:r>
        <w:rPr>
          <w:spacing w:val="-9"/>
        </w:rPr>
        <w:t xml:space="preserve"> </w:t>
      </w:r>
      <w:r>
        <w:t>sits</w:t>
      </w:r>
      <w:r>
        <w:rPr>
          <w:spacing w:val="-8"/>
        </w:rPr>
        <w:t xml:space="preserve"> </w:t>
      </w:r>
      <w:r>
        <w:t>on</w:t>
      </w:r>
      <w:r>
        <w:rPr>
          <w:spacing w:val="-8"/>
        </w:rPr>
        <w:t xml:space="preserve"> </w:t>
      </w:r>
      <w:r>
        <w:t>the</w:t>
      </w:r>
      <w:r>
        <w:rPr>
          <w:spacing w:val="-8"/>
        </w:rPr>
        <w:t xml:space="preserve"> </w:t>
      </w:r>
      <w:r>
        <w:t>mat. The cat eats food.</w:t>
      </w:r>
    </w:p>
    <w:p w14:paraId="6DCA8E32">
      <w:pPr>
        <w:pStyle w:val="4"/>
        <w:spacing w:line="276" w:lineRule="auto"/>
        <w:ind w:right="8008"/>
      </w:pPr>
      <w:r>
        <w:t>The</w:t>
      </w:r>
      <w:r>
        <w:rPr>
          <w:spacing w:val="-8"/>
        </w:rPr>
        <w:t xml:space="preserve"> </w:t>
      </w:r>
      <w:r>
        <w:t>dog</w:t>
      </w:r>
      <w:r>
        <w:rPr>
          <w:spacing w:val="-8"/>
        </w:rPr>
        <w:t xml:space="preserve"> </w:t>
      </w:r>
      <w:r>
        <w:t>sits</w:t>
      </w:r>
      <w:r>
        <w:rPr>
          <w:spacing w:val="-9"/>
        </w:rPr>
        <w:t xml:space="preserve"> </w:t>
      </w:r>
      <w:r>
        <w:t>on</w:t>
      </w:r>
      <w:r>
        <w:rPr>
          <w:spacing w:val="-8"/>
        </w:rPr>
        <w:t xml:space="preserve"> </w:t>
      </w:r>
      <w:r>
        <w:t>the</w:t>
      </w:r>
      <w:r>
        <w:rPr>
          <w:spacing w:val="-8"/>
        </w:rPr>
        <w:t xml:space="preserve"> </w:t>
      </w:r>
      <w:r>
        <w:t>floor. The dog eats food.</w:t>
      </w:r>
    </w:p>
    <w:p w14:paraId="3E973E36">
      <w:pPr>
        <w:pStyle w:val="4"/>
        <w:spacing w:line="278" w:lineRule="auto"/>
        <w:ind w:right="8291"/>
      </w:pPr>
      <w:r>
        <w:t>The</w:t>
      </w:r>
      <w:r>
        <w:rPr>
          <w:spacing w:val="-10"/>
        </w:rPr>
        <w:t xml:space="preserve"> </w:t>
      </w:r>
      <w:r>
        <w:t>boy</w:t>
      </w:r>
      <w:r>
        <w:rPr>
          <w:spacing w:val="-11"/>
        </w:rPr>
        <w:t xml:space="preserve"> </w:t>
      </w:r>
      <w:r>
        <w:t>reads</w:t>
      </w:r>
      <w:r>
        <w:rPr>
          <w:spacing w:val="-8"/>
        </w:rPr>
        <w:t xml:space="preserve"> </w:t>
      </w:r>
      <w:r>
        <w:t>a</w:t>
      </w:r>
      <w:r>
        <w:rPr>
          <w:spacing w:val="-12"/>
        </w:rPr>
        <w:t xml:space="preserve"> </w:t>
      </w:r>
      <w:r>
        <w:t>book. The girl reads a book.</w:t>
      </w:r>
    </w:p>
    <w:p w14:paraId="22BAC5F5">
      <w:pPr>
        <w:pStyle w:val="4"/>
        <w:spacing w:line="276" w:lineRule="auto"/>
        <w:ind w:right="7952"/>
      </w:pPr>
      <w:r>
        <w:t>The</w:t>
      </w:r>
      <w:r>
        <w:rPr>
          <w:spacing w:val="-9"/>
        </w:rPr>
        <w:t xml:space="preserve"> </w:t>
      </w:r>
      <w:r>
        <w:t>boy</w:t>
      </w:r>
      <w:r>
        <w:rPr>
          <w:spacing w:val="-10"/>
        </w:rPr>
        <w:t xml:space="preserve"> </w:t>
      </w:r>
      <w:r>
        <w:t>plays</w:t>
      </w:r>
      <w:r>
        <w:rPr>
          <w:spacing w:val="-5"/>
        </w:rPr>
        <w:t xml:space="preserve"> </w:t>
      </w:r>
      <w:r>
        <w:t>with</w:t>
      </w:r>
      <w:r>
        <w:rPr>
          <w:spacing w:val="-9"/>
        </w:rPr>
        <w:t xml:space="preserve"> </w:t>
      </w:r>
      <w:r>
        <w:t>the</w:t>
      </w:r>
      <w:r>
        <w:rPr>
          <w:spacing w:val="-9"/>
        </w:rPr>
        <w:t xml:space="preserve"> </w:t>
      </w:r>
      <w:r>
        <w:t>dog. The girl plays with the cat. The cat likes the boy.</w:t>
      </w:r>
    </w:p>
    <w:p w14:paraId="72AA4209">
      <w:pPr>
        <w:pStyle w:val="4"/>
      </w:pPr>
      <w:r>
        <w:t>The</w:t>
      </w:r>
      <w:r>
        <w:rPr>
          <w:spacing w:val="-5"/>
        </w:rPr>
        <w:t xml:space="preserve"> </w:t>
      </w:r>
      <w:r>
        <w:t>dog</w:t>
      </w:r>
      <w:r>
        <w:rPr>
          <w:spacing w:val="-4"/>
        </w:rPr>
        <w:t xml:space="preserve"> </w:t>
      </w:r>
      <w:r>
        <w:t>likes</w:t>
      </w:r>
      <w:r>
        <w:rPr>
          <w:spacing w:val="-5"/>
        </w:rPr>
        <w:t xml:space="preserve"> </w:t>
      </w:r>
      <w:r>
        <w:t>the</w:t>
      </w:r>
      <w:r>
        <w:rPr>
          <w:spacing w:val="-6"/>
        </w:rPr>
        <w:t xml:space="preserve"> </w:t>
      </w:r>
      <w:r>
        <w:rPr>
          <w:spacing w:val="-4"/>
        </w:rPr>
        <w:t>girl.</w:t>
      </w:r>
    </w:p>
    <w:p w14:paraId="3C728C1F">
      <w:pPr>
        <w:pStyle w:val="4"/>
        <w:spacing w:before="30"/>
      </w:pPr>
      <w:r>
        <w:t>Natural</w:t>
      </w:r>
      <w:r>
        <w:rPr>
          <w:spacing w:val="-10"/>
        </w:rPr>
        <w:t xml:space="preserve"> </w:t>
      </w:r>
      <w:r>
        <w:t>language</w:t>
      </w:r>
      <w:r>
        <w:rPr>
          <w:spacing w:val="-10"/>
        </w:rPr>
        <w:t xml:space="preserve"> </w:t>
      </w:r>
      <w:r>
        <w:t>processing</w:t>
      </w:r>
      <w:r>
        <w:rPr>
          <w:spacing w:val="-7"/>
        </w:rPr>
        <w:t xml:space="preserve"> </w:t>
      </w:r>
      <w:r>
        <w:t>analyzes</w:t>
      </w:r>
      <w:r>
        <w:rPr>
          <w:spacing w:val="-8"/>
        </w:rPr>
        <w:t xml:space="preserve"> </w:t>
      </w:r>
      <w:r>
        <w:rPr>
          <w:spacing w:val="-4"/>
        </w:rPr>
        <w:t>text.</w:t>
      </w:r>
    </w:p>
    <w:p w14:paraId="6882314E">
      <w:pPr>
        <w:pStyle w:val="4"/>
        <w:spacing w:before="34" w:line="276" w:lineRule="auto"/>
        <w:ind w:right="5732"/>
      </w:pPr>
      <w:r>
        <w:t>Natural</w:t>
      </w:r>
      <w:r>
        <w:rPr>
          <w:spacing w:val="-8"/>
        </w:rPr>
        <w:t xml:space="preserve"> </w:t>
      </w:r>
      <w:r>
        <w:t>language</w:t>
      </w:r>
      <w:r>
        <w:rPr>
          <w:spacing w:val="-10"/>
        </w:rPr>
        <w:t xml:space="preserve"> </w:t>
      </w:r>
      <w:r>
        <w:t>processing</w:t>
      </w:r>
      <w:r>
        <w:rPr>
          <w:spacing w:val="-6"/>
        </w:rPr>
        <w:t xml:space="preserve"> </w:t>
      </w:r>
      <w:r>
        <w:t>uses</w:t>
      </w:r>
      <w:r>
        <w:rPr>
          <w:spacing w:val="-9"/>
        </w:rPr>
        <w:t xml:space="preserve"> </w:t>
      </w:r>
      <w:r>
        <w:t>language</w:t>
      </w:r>
      <w:r>
        <w:rPr>
          <w:spacing w:val="-8"/>
        </w:rPr>
        <w:t xml:space="preserve"> </w:t>
      </w:r>
      <w:r>
        <w:t>models. Language models predict the next word.</w:t>
      </w:r>
    </w:p>
    <w:p w14:paraId="4309EF57">
      <w:pPr>
        <w:pStyle w:val="4"/>
        <w:spacing w:line="276" w:lineRule="auto"/>
        <w:ind w:right="6868"/>
      </w:pPr>
      <w:r>
        <w:t>Machine learning analyzes data. Machine</w:t>
      </w:r>
      <w:r>
        <w:rPr>
          <w:spacing w:val="-14"/>
        </w:rPr>
        <w:t xml:space="preserve"> </w:t>
      </w:r>
      <w:r>
        <w:t>learning</w:t>
      </w:r>
      <w:r>
        <w:rPr>
          <w:spacing w:val="-14"/>
        </w:rPr>
        <w:t xml:space="preserve"> </w:t>
      </w:r>
      <w:r>
        <w:t>predicts</w:t>
      </w:r>
      <w:r>
        <w:rPr>
          <w:spacing w:val="-13"/>
        </w:rPr>
        <w:t xml:space="preserve"> </w:t>
      </w:r>
      <w:r>
        <w:t>patterns.</w:t>
      </w:r>
    </w:p>
    <w:p w14:paraId="113D4AB1">
      <w:pPr>
        <w:pStyle w:val="4"/>
        <w:spacing w:line="278" w:lineRule="auto"/>
        <w:ind w:right="6676"/>
      </w:pPr>
      <w:r>
        <w:t>Artificial</w:t>
      </w:r>
      <w:r>
        <w:rPr>
          <w:spacing w:val="-14"/>
        </w:rPr>
        <w:t xml:space="preserve"> </w:t>
      </w:r>
      <w:r>
        <w:t>intelligence</w:t>
      </w:r>
      <w:r>
        <w:rPr>
          <w:spacing w:val="-14"/>
        </w:rPr>
        <w:t xml:space="preserve"> </w:t>
      </w:r>
      <w:r>
        <w:t>analyzes</w:t>
      </w:r>
      <w:r>
        <w:rPr>
          <w:spacing w:val="-13"/>
        </w:rPr>
        <w:t xml:space="preserve"> </w:t>
      </w:r>
      <w:r>
        <w:t xml:space="preserve">information. </w:t>
      </w:r>
      <w:r>
        <w:rPr>
          <w:spacing w:val="-4"/>
        </w:rPr>
        <w:t>"""</w:t>
      </w:r>
    </w:p>
    <w:p w14:paraId="7C53F913">
      <w:pPr>
        <w:pStyle w:val="4"/>
        <w:spacing w:line="227" w:lineRule="exact"/>
      </w:pPr>
      <w:r>
        <w:t>testing_sentences</w:t>
      </w:r>
      <w:r>
        <w:rPr>
          <w:spacing w:val="-9"/>
        </w:rPr>
        <w:t xml:space="preserve"> </w:t>
      </w:r>
      <w:r>
        <w:t>=</w:t>
      </w:r>
      <w:r>
        <w:rPr>
          <w:spacing w:val="-9"/>
        </w:rPr>
        <w:t xml:space="preserve"> </w:t>
      </w:r>
      <w:r>
        <w:rPr>
          <w:spacing w:val="-10"/>
        </w:rPr>
        <w:t>[</w:t>
      </w:r>
    </w:p>
    <w:p w14:paraId="268EBDC6">
      <w:pPr>
        <w:pStyle w:val="4"/>
        <w:spacing w:before="32" w:line="276" w:lineRule="auto"/>
        <w:ind w:left="580" w:right="7941"/>
      </w:pPr>
      <w:r>
        <w:t>"The</w:t>
      </w:r>
      <w:r>
        <w:rPr>
          <w:spacing w:val="-7"/>
        </w:rPr>
        <w:t xml:space="preserve"> </w:t>
      </w:r>
      <w:r>
        <w:t>cat</w:t>
      </w:r>
      <w:r>
        <w:rPr>
          <w:spacing w:val="-9"/>
        </w:rPr>
        <w:t xml:space="preserve"> </w:t>
      </w:r>
      <w:r>
        <w:t>sits</w:t>
      </w:r>
      <w:r>
        <w:rPr>
          <w:spacing w:val="-8"/>
        </w:rPr>
        <w:t xml:space="preserve"> </w:t>
      </w:r>
      <w:r>
        <w:t>on</w:t>
      </w:r>
      <w:r>
        <w:rPr>
          <w:spacing w:val="-7"/>
        </w:rPr>
        <w:t xml:space="preserve"> </w:t>
      </w:r>
      <w:r>
        <w:t>the</w:t>
      </w:r>
      <w:r>
        <w:rPr>
          <w:spacing w:val="-7"/>
        </w:rPr>
        <w:t xml:space="preserve"> </w:t>
      </w:r>
      <w:r>
        <w:t>mat.", "The dog eats food.", "The boy reads a book.",</w:t>
      </w:r>
    </w:p>
    <w:p w14:paraId="37962938">
      <w:pPr>
        <w:pStyle w:val="4"/>
        <w:spacing w:before="1"/>
        <w:ind w:left="580"/>
      </w:pPr>
      <w:r>
        <w:t>"The</w:t>
      </w:r>
      <w:r>
        <w:rPr>
          <w:spacing w:val="-8"/>
        </w:rPr>
        <w:t xml:space="preserve"> </w:t>
      </w:r>
      <w:r>
        <w:t>quantum</w:t>
      </w:r>
      <w:r>
        <w:rPr>
          <w:spacing w:val="-7"/>
        </w:rPr>
        <w:t xml:space="preserve"> </w:t>
      </w:r>
      <w:r>
        <w:t>processor</w:t>
      </w:r>
      <w:r>
        <w:rPr>
          <w:spacing w:val="-8"/>
        </w:rPr>
        <w:t xml:space="preserve"> </w:t>
      </w:r>
      <w:r>
        <w:t>redesigned</w:t>
      </w:r>
      <w:r>
        <w:rPr>
          <w:spacing w:val="-7"/>
        </w:rPr>
        <w:t xml:space="preserve"> </w:t>
      </w:r>
      <w:r>
        <w:t>the</w:t>
      </w:r>
      <w:r>
        <w:rPr>
          <w:spacing w:val="-7"/>
        </w:rPr>
        <w:t xml:space="preserve"> </w:t>
      </w:r>
      <w:r>
        <w:rPr>
          <w:spacing w:val="-2"/>
        </w:rPr>
        <w:t>architecture."</w:t>
      </w:r>
    </w:p>
    <w:p w14:paraId="254174FD">
      <w:pPr>
        <w:spacing w:before="34" w:line="276" w:lineRule="auto"/>
        <w:ind w:left="360" w:right="10318" w:firstLine="0"/>
        <w:jc w:val="left"/>
        <w:rPr>
          <w:sz w:val="20"/>
        </w:rPr>
      </w:pPr>
      <w:r>
        <w:rPr>
          <w:sz w:val="20"/>
        </w:rPr>
        <mc:AlternateContent>
          <mc:Choice Requires="wps">
            <w:drawing>
              <wp:anchor distT="0" distB="0" distL="0" distR="0" simplePos="0" relativeHeight="251679744" behindDoc="0" locked="0" layoutInCell="1" allowOverlap="1">
                <wp:simplePos x="0" y="0"/>
                <wp:positionH relativeFrom="page">
                  <wp:posOffset>790575</wp:posOffset>
                </wp:positionH>
                <wp:positionV relativeFrom="paragraph">
                  <wp:posOffset>275590</wp:posOffset>
                </wp:positionV>
                <wp:extent cx="2411730" cy="1270"/>
                <wp:effectExtent l="0" t="0" r="0" b="0"/>
                <wp:wrapNone/>
                <wp:docPr id="44" name="Graphic 44"/>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44" o:spid="_x0000_s1026" o:spt="100" style="position:absolute;left:0pt;margin-left:62.25pt;margin-top:21.7pt;height:0.1pt;width:189.9pt;mso-position-horizontal-relative:page;z-index:251679744;mso-width-relative:page;mso-height-relative:page;" filled="f" stroked="t" coordsize="2411730,1" o:gfxdata="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1bJb/NcAAAAJAQAADwAA&#10;AAAAAAABACAAAAAiAAAAZHJzL2Rvd25yZXYueG1sUEsBAhQAFAAAAAgAh07iQFLNtukXAgAAfwQA&#10;AA4AAAAAAAAAAQAgAAAAJgEAAGRycy9lMm9Eb2MueG1sUEsFBgAAAAAGAAYAWQEAAK8FAAAAAA==&#10;" path="m0,0l2411548,0e">
                <v:fill on="f" focussize="0,0"/>
                <v:stroke weight="0.875590551181102pt" color="#000000" joinstyle="round" dashstyle="3 1"/>
                <v:imagedata o:title=""/>
                <o:lock v:ext="edit" aspectratio="f"/>
                <v:textbox inset="0mm,0mm,0mm,0mm"/>
              </v:shape>
            </w:pict>
          </mc:Fallback>
        </mc:AlternateContent>
      </w:r>
      <w:r>
        <w:rPr>
          <w:spacing w:val="-10"/>
          <w:sz w:val="20"/>
        </w:rPr>
        <w:t>] #</w:t>
      </w:r>
    </w:p>
    <w:p w14:paraId="75BAD983">
      <w:pPr>
        <w:pStyle w:val="4"/>
        <w:spacing w:line="276" w:lineRule="auto"/>
        <w:ind w:right="8789"/>
      </w:pPr>
      <w:r>
        <mc:AlternateContent>
          <mc:Choice Requires="wps">
            <w:drawing>
              <wp:anchor distT="0" distB="0" distL="0" distR="0" simplePos="0" relativeHeight="251679744" behindDoc="0" locked="0" layoutInCell="1" allowOverlap="1">
                <wp:simplePos x="0" y="0"/>
                <wp:positionH relativeFrom="page">
                  <wp:posOffset>790575</wp:posOffset>
                </wp:positionH>
                <wp:positionV relativeFrom="paragraph">
                  <wp:posOffset>253365</wp:posOffset>
                </wp:positionV>
                <wp:extent cx="2411730" cy="1270"/>
                <wp:effectExtent l="0" t="0" r="0" b="0"/>
                <wp:wrapNone/>
                <wp:docPr id="45" name="Graphic 45"/>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45" o:spid="_x0000_s1026" o:spt="100" style="position:absolute;left:0pt;margin-left:62.25pt;margin-top:19.95pt;height:0.1pt;width:189.9pt;mso-position-horizontal-relative:page;z-index:251679744;mso-width-relative:page;mso-height-relative:page;" filled="f" stroked="t" coordsize="2411730,1" o:gfxdata="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UxI9TYAAAACQEAAA8A&#10;AAAAAAAAAQAgAAAAIgAAAGRycy9kb3ducmV2LnhtbFBLAQIUABQAAAAIAIdO4kBR+IEhFwIAAH8E&#10;AAAOAAAAAAAAAAEAIAAAACcBAABkcnMvZTJvRG9jLnhtbFBLBQYAAAAABgAGAFkBAACwBQAAAAA=&#10;" path="m0,0l2411548,0e">
                <v:fill on="f" focussize="0,0"/>
                <v:stroke weight="0.875590551181102pt" color="#000000" joinstyle="round" dashstyle="3 1"/>
                <v:imagedata o:title=""/>
                <o:lock v:ext="edit" aspectratio="f"/>
                <v:textbox inset="0mm,0mm,0mm,0mm"/>
              </v:shape>
            </w:pict>
          </mc:Fallback>
        </mc:AlternateContent>
      </w:r>
      <w:r>
        <w:t>#</w:t>
      </w:r>
      <w:r>
        <w:rPr>
          <w:spacing w:val="-14"/>
        </w:rPr>
        <w:t xml:space="preserve"> </w:t>
      </w:r>
      <w:r>
        <w:t xml:space="preserve">TOKENIZATION </w:t>
      </w:r>
      <w:r>
        <w:rPr>
          <w:spacing w:val="-10"/>
        </w:rPr>
        <w:t>#</w:t>
      </w:r>
    </w:p>
    <w:p w14:paraId="3E84A2E4">
      <w:pPr>
        <w:pStyle w:val="4"/>
        <w:spacing w:before="1"/>
      </w:pPr>
      <w:r>
        <w:t>def</w:t>
      </w:r>
      <w:r>
        <w:rPr>
          <w:spacing w:val="-4"/>
        </w:rPr>
        <w:t xml:space="preserve"> </w:t>
      </w:r>
      <w:r>
        <w:rPr>
          <w:spacing w:val="-2"/>
        </w:rPr>
        <w:t>tokenize(text):</w:t>
      </w:r>
    </w:p>
    <w:p w14:paraId="36DB7215">
      <w:pPr>
        <w:pStyle w:val="4"/>
        <w:spacing w:before="34"/>
        <w:ind w:left="580"/>
      </w:pPr>
      <w:r>
        <w:rPr>
          <w:spacing w:val="-2"/>
        </w:rPr>
        <w:t>return</w:t>
      </w:r>
      <w:r>
        <w:rPr>
          <w:spacing w:val="13"/>
        </w:rPr>
        <w:t xml:space="preserve"> </w:t>
      </w:r>
      <w:r>
        <w:rPr>
          <w:spacing w:val="-2"/>
        </w:rPr>
        <w:t>re.findall(r"\b[a-z]+\b",</w:t>
      </w:r>
      <w:r>
        <w:rPr>
          <w:spacing w:val="15"/>
        </w:rPr>
        <w:t xml:space="preserve"> </w:t>
      </w:r>
      <w:r>
        <w:rPr>
          <w:spacing w:val="-2"/>
        </w:rPr>
        <w:t>text.lower())</w:t>
      </w:r>
    </w:p>
    <w:p w14:paraId="181733BF">
      <w:pPr>
        <w:spacing w:before="34"/>
        <w:ind w:left="360" w:right="0" w:firstLine="0"/>
        <w:jc w:val="left"/>
        <w:rPr>
          <w:sz w:val="20"/>
        </w:rPr>
      </w:pPr>
      <w:r>
        <w:rPr>
          <w:sz w:val="20"/>
        </w:rPr>
        <mc:AlternateContent>
          <mc:Choice Requires="wps">
            <w:drawing>
              <wp:anchor distT="0" distB="0" distL="0" distR="0" simplePos="0" relativeHeight="251680768" behindDoc="0" locked="0" layoutInCell="1" allowOverlap="1">
                <wp:simplePos x="0" y="0"/>
                <wp:positionH relativeFrom="page">
                  <wp:posOffset>790575</wp:posOffset>
                </wp:positionH>
                <wp:positionV relativeFrom="paragraph">
                  <wp:posOffset>107315</wp:posOffset>
                </wp:positionV>
                <wp:extent cx="2411730" cy="1270"/>
                <wp:effectExtent l="0" t="0" r="0" b="0"/>
                <wp:wrapNone/>
                <wp:docPr id="46" name="Graphic 46"/>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46" o:spid="_x0000_s1026" o:spt="100" style="position:absolute;left:0pt;margin-left:62.25pt;margin-top:8.45pt;height:0.1pt;width:189.9pt;mso-position-horizontal-relative:page;z-index:251680768;mso-width-relative:page;mso-height-relative:page;" filled="f" stroked="t" coordsize="2411730,1" o:gfxdata="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HKbCQ2QAAAAkBAAAP&#10;AAAAAAAAAAEAIAAAACIAAABkcnMvZG93bnJldi54bWxQSwECFAAUAAAACACHTuJAFaGpohcCAAB/&#10;BAAADgAAAAAAAAABACAAAAAoAQAAZHJzL2Uyb0RvYy54bWxQSwUGAAAAAAYABgBZAQAAsQUAAAAA&#10;" path="m0,0l2411548,0e">
                <v:fill on="f" focussize="0,0"/>
                <v:stroke weight="0.875590551181102pt" color="#000000" joinstyle="round" dashstyle="3 1"/>
                <v:imagedata o:title=""/>
                <o:lock v:ext="edit" aspectratio="f"/>
                <v:textbox inset="0mm,0mm,0mm,0mm"/>
              </v:shape>
            </w:pict>
          </mc:Fallback>
        </mc:AlternateContent>
      </w:r>
      <w:r>
        <w:rPr>
          <w:spacing w:val="-10"/>
          <w:sz w:val="20"/>
        </w:rPr>
        <w:t>#</w:t>
      </w:r>
    </w:p>
    <w:p w14:paraId="0EA42806">
      <w:pPr>
        <w:pStyle w:val="4"/>
        <w:spacing w:before="34" w:line="278" w:lineRule="auto"/>
        <w:ind w:right="7711"/>
      </w:pPr>
      <w:r>
        <mc:AlternateContent>
          <mc:Choice Requires="wps">
            <w:drawing>
              <wp:anchor distT="0" distB="0" distL="0" distR="0" simplePos="0" relativeHeight="251680768" behindDoc="0" locked="0" layoutInCell="1" allowOverlap="1">
                <wp:simplePos x="0" y="0"/>
                <wp:positionH relativeFrom="page">
                  <wp:posOffset>790575</wp:posOffset>
                </wp:positionH>
                <wp:positionV relativeFrom="paragraph">
                  <wp:posOffset>276860</wp:posOffset>
                </wp:positionV>
                <wp:extent cx="2411730" cy="1270"/>
                <wp:effectExtent l="0" t="0" r="0" b="0"/>
                <wp:wrapNone/>
                <wp:docPr id="47" name="Graphic 47"/>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47" o:spid="_x0000_s1026" o:spt="100" style="position:absolute;left:0pt;margin-left:62.25pt;margin-top:21.8pt;height:0.1pt;width:189.9pt;mso-position-horizontal-relative:page;z-index:251680768;mso-width-relative:page;mso-height-relative:page;" filled="f" stroked="t" coordsize="2411730,1" o:gfxdata="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gLtpnYAAAACQEAAA8A&#10;AAAAAAAAAQAgAAAAIgAAAGRycy9kb3ducmV2LnhtbFBLAQIUABQAAAAIAIdO4kAWlJ5qFwIAAH8E&#10;AAAOAAAAAAAAAAEAIAAAACcBAABkcnMvZTJvRG9jLnhtbFBLBQYAAAAABgAGAFkBAACwBQAAAAA=&#10;" path="m0,0l2411548,0e">
                <v:fill on="f" focussize="0,0"/>
                <v:stroke weight="0.875590551181102pt" color="#000000" joinstyle="round" dashstyle="3 1"/>
                <v:imagedata o:title=""/>
                <o:lock v:ext="edit" aspectratio="f"/>
                <v:textbox inset="0mm,0mm,0mm,0mm"/>
              </v:shape>
            </w:pict>
          </mc:Fallback>
        </mc:AlternateContent>
      </w:r>
      <w:r>
        <w:t>#</w:t>
      </w:r>
      <w:r>
        <w:rPr>
          <w:spacing w:val="-14"/>
        </w:rPr>
        <w:t xml:space="preserve"> </w:t>
      </w:r>
      <w:r>
        <w:t>BUILD</w:t>
      </w:r>
      <w:r>
        <w:rPr>
          <w:spacing w:val="-14"/>
        </w:rPr>
        <w:t xml:space="preserve"> </w:t>
      </w:r>
      <w:r>
        <w:t>LANGUAGE</w:t>
      </w:r>
      <w:r>
        <w:rPr>
          <w:spacing w:val="-14"/>
        </w:rPr>
        <w:t xml:space="preserve"> </w:t>
      </w:r>
      <w:r>
        <w:t xml:space="preserve">MODEL </w:t>
      </w:r>
      <w:r>
        <w:rPr>
          <w:spacing w:val="-10"/>
        </w:rPr>
        <w:t>#</w:t>
      </w:r>
    </w:p>
    <w:p w14:paraId="0A0B3BA2">
      <w:pPr>
        <w:pStyle w:val="4"/>
        <w:spacing w:line="276" w:lineRule="auto"/>
        <w:ind w:right="5732"/>
      </w:pPr>
      <w:r>
        <w:t>train_sentences</w:t>
      </w:r>
      <w:r>
        <w:rPr>
          <w:spacing w:val="-14"/>
        </w:rPr>
        <w:t xml:space="preserve"> </w:t>
      </w:r>
      <w:r>
        <w:t>=</w:t>
      </w:r>
      <w:r>
        <w:rPr>
          <w:spacing w:val="-14"/>
        </w:rPr>
        <w:t xml:space="preserve"> </w:t>
      </w:r>
      <w:r>
        <w:t>re.split(r"[.!?]+",</w:t>
      </w:r>
      <w:r>
        <w:rPr>
          <w:spacing w:val="-13"/>
        </w:rPr>
        <w:t xml:space="preserve"> </w:t>
      </w:r>
      <w:r>
        <w:t>training_corpus) tokenized_train = []</w:t>
      </w:r>
    </w:p>
    <w:p w14:paraId="4DFAEA71">
      <w:pPr>
        <w:pStyle w:val="4"/>
        <w:spacing w:line="276" w:lineRule="auto"/>
        <w:ind w:left="580" w:right="7130" w:hanging="221"/>
      </w:pPr>
      <w:r>
        <w:t>for</w:t>
      </w:r>
      <w:r>
        <w:rPr>
          <w:spacing w:val="-14"/>
        </w:rPr>
        <w:t xml:space="preserve"> </w:t>
      </w:r>
      <w:r>
        <w:t>sentence</w:t>
      </w:r>
      <w:r>
        <w:rPr>
          <w:spacing w:val="-12"/>
        </w:rPr>
        <w:t xml:space="preserve"> </w:t>
      </w:r>
      <w:r>
        <w:t>in</w:t>
      </w:r>
      <w:r>
        <w:rPr>
          <w:spacing w:val="-12"/>
        </w:rPr>
        <w:t xml:space="preserve"> </w:t>
      </w:r>
      <w:r>
        <w:t>train_sentences: words = tokenize(sentence)</w:t>
      </w:r>
    </w:p>
    <w:p w14:paraId="7E3755DC">
      <w:pPr>
        <w:pStyle w:val="4"/>
        <w:ind w:left="580"/>
      </w:pPr>
      <w:r>
        <w:t>if</w:t>
      </w:r>
      <w:r>
        <w:rPr>
          <w:spacing w:val="-2"/>
        </w:rPr>
        <w:t xml:space="preserve"> words:</w:t>
      </w:r>
    </w:p>
    <w:p w14:paraId="22F92B9E">
      <w:pPr>
        <w:pStyle w:val="4"/>
        <w:spacing w:before="31" w:line="276" w:lineRule="auto"/>
        <w:ind w:right="5038" w:firstLine="444"/>
      </w:pPr>
      <w:r>
        <w:t>tokenized_train.append(["&lt;s&gt;"]</w:t>
      </w:r>
      <w:r>
        <w:rPr>
          <w:spacing w:val="-9"/>
        </w:rPr>
        <w:t xml:space="preserve"> </w:t>
      </w:r>
      <w:r>
        <w:t>+</w:t>
      </w:r>
      <w:r>
        <w:rPr>
          <w:spacing w:val="-10"/>
        </w:rPr>
        <w:t xml:space="preserve"> </w:t>
      </w:r>
      <w:r>
        <w:t>words</w:t>
      </w:r>
      <w:r>
        <w:rPr>
          <w:spacing w:val="-11"/>
        </w:rPr>
        <w:t xml:space="preserve"> </w:t>
      </w:r>
      <w:r>
        <w:t>+</w:t>
      </w:r>
      <w:r>
        <w:rPr>
          <w:spacing w:val="-10"/>
        </w:rPr>
        <w:t xml:space="preserve"> </w:t>
      </w:r>
      <w:r>
        <w:t>["&lt;/s&gt;"]) unigrams = Counter()</w:t>
      </w:r>
    </w:p>
    <w:p w14:paraId="41525893">
      <w:pPr>
        <w:pStyle w:val="4"/>
        <w:spacing w:line="276" w:lineRule="auto"/>
        <w:ind w:right="8291"/>
      </w:pPr>
      <w:r>
        <w:t>bigrams</w:t>
      </w:r>
      <w:r>
        <w:rPr>
          <w:spacing w:val="-14"/>
        </w:rPr>
        <w:t xml:space="preserve"> </w:t>
      </w:r>
      <w:r>
        <w:t>=</w:t>
      </w:r>
      <w:r>
        <w:rPr>
          <w:spacing w:val="-14"/>
        </w:rPr>
        <w:t xml:space="preserve"> </w:t>
      </w:r>
      <w:r>
        <w:t>Counter() trigrams</w:t>
      </w:r>
      <w:r>
        <w:rPr>
          <w:spacing w:val="-7"/>
        </w:rPr>
        <w:t xml:space="preserve"> </w:t>
      </w:r>
      <w:r>
        <w:t>=</w:t>
      </w:r>
      <w:r>
        <w:rPr>
          <w:spacing w:val="-4"/>
        </w:rPr>
        <w:t xml:space="preserve"> </w:t>
      </w:r>
      <w:r>
        <w:rPr>
          <w:spacing w:val="-2"/>
        </w:rPr>
        <w:t>Counter()</w:t>
      </w:r>
    </w:p>
    <w:p w14:paraId="7CC96F18">
      <w:pPr>
        <w:pStyle w:val="4"/>
        <w:spacing w:line="278" w:lineRule="auto"/>
        <w:ind w:left="580" w:right="7655" w:hanging="221"/>
      </w:pPr>
      <w:r>
        <w:t>for</w:t>
      </w:r>
      <w:r>
        <w:rPr>
          <w:spacing w:val="-14"/>
        </w:rPr>
        <w:t xml:space="preserve"> </w:t>
      </w:r>
      <w:r>
        <w:t>sentence</w:t>
      </w:r>
      <w:r>
        <w:rPr>
          <w:spacing w:val="-14"/>
        </w:rPr>
        <w:t xml:space="preserve"> </w:t>
      </w:r>
      <w:r>
        <w:t>in</w:t>
      </w:r>
      <w:r>
        <w:rPr>
          <w:spacing w:val="-12"/>
        </w:rPr>
        <w:t xml:space="preserve"> </w:t>
      </w:r>
      <w:r>
        <w:t>tokenized_train: for word in sentence:</w:t>
      </w:r>
    </w:p>
    <w:p w14:paraId="2F335F6D">
      <w:pPr>
        <w:pStyle w:val="4"/>
        <w:spacing w:line="227" w:lineRule="exact"/>
        <w:ind w:left="804"/>
      </w:pPr>
      <w:r>
        <w:t>unigrams[word]</w:t>
      </w:r>
      <w:r>
        <w:rPr>
          <w:spacing w:val="-12"/>
        </w:rPr>
        <w:t xml:space="preserve"> </w:t>
      </w:r>
      <w:r>
        <w:t>+=</w:t>
      </w:r>
      <w:r>
        <w:rPr>
          <w:spacing w:val="-9"/>
        </w:rPr>
        <w:t xml:space="preserve"> </w:t>
      </w:r>
      <w:r>
        <w:rPr>
          <w:spacing w:val="-10"/>
        </w:rPr>
        <w:t>1</w:t>
      </w:r>
    </w:p>
    <w:p w14:paraId="1731DEE8">
      <w:pPr>
        <w:pStyle w:val="4"/>
        <w:spacing w:before="32"/>
        <w:ind w:left="580"/>
      </w:pPr>
      <w:r>
        <w:t>for</w:t>
      </w:r>
      <w:r>
        <w:rPr>
          <w:spacing w:val="-6"/>
        </w:rPr>
        <w:t xml:space="preserve"> </w:t>
      </w:r>
      <w:r>
        <w:t>i</w:t>
      </w:r>
      <w:r>
        <w:rPr>
          <w:spacing w:val="-4"/>
        </w:rPr>
        <w:t xml:space="preserve"> </w:t>
      </w:r>
      <w:r>
        <w:t>in</w:t>
      </w:r>
      <w:r>
        <w:rPr>
          <w:spacing w:val="-7"/>
        </w:rPr>
        <w:t xml:space="preserve"> </w:t>
      </w:r>
      <w:r>
        <w:t>range(len(sentence)</w:t>
      </w:r>
      <w:r>
        <w:rPr>
          <w:spacing w:val="-5"/>
        </w:rPr>
        <w:t xml:space="preserve"> </w:t>
      </w:r>
      <w:r>
        <w:t>-</w:t>
      </w:r>
      <w:r>
        <w:rPr>
          <w:spacing w:val="-5"/>
        </w:rPr>
        <w:t xml:space="preserve"> 1):</w:t>
      </w:r>
    </w:p>
    <w:p w14:paraId="42F3512F">
      <w:pPr>
        <w:pStyle w:val="4"/>
        <w:spacing w:after="0"/>
        <w:sectPr>
          <w:pgSz w:w="12240" w:h="15840"/>
          <w:pgMar w:top="620" w:right="720" w:bottom="280" w:left="720" w:header="720" w:footer="720" w:gutter="0"/>
          <w:cols w:space="720" w:num="1"/>
        </w:sectPr>
      </w:pPr>
    </w:p>
    <w:p w14:paraId="1B8913E3">
      <w:pPr>
        <w:pStyle w:val="4"/>
        <w:spacing w:before="65" w:line="276" w:lineRule="auto"/>
        <w:ind w:left="580" w:right="6028" w:firstLine="223"/>
      </w:pPr>
      <w:r>
        <w:t>bigrams[(sentence[i],</w:t>
      </w:r>
      <w:r>
        <w:rPr>
          <w:spacing w:val="-7"/>
        </w:rPr>
        <w:t xml:space="preserve"> </w:t>
      </w:r>
      <w:r>
        <w:t>sentence[i</w:t>
      </w:r>
      <w:r>
        <w:rPr>
          <w:spacing w:val="-8"/>
        </w:rPr>
        <w:t xml:space="preserve"> </w:t>
      </w:r>
      <w:r>
        <w:t>+</w:t>
      </w:r>
      <w:r>
        <w:rPr>
          <w:spacing w:val="-8"/>
        </w:rPr>
        <w:t xml:space="preserve"> </w:t>
      </w:r>
      <w:r>
        <w:t>1])]</w:t>
      </w:r>
      <w:r>
        <w:rPr>
          <w:spacing w:val="-10"/>
        </w:rPr>
        <w:t xml:space="preserve"> </w:t>
      </w:r>
      <w:r>
        <w:t>+=</w:t>
      </w:r>
      <w:r>
        <w:rPr>
          <w:spacing w:val="-8"/>
        </w:rPr>
        <w:t xml:space="preserve"> </w:t>
      </w:r>
      <w:r>
        <w:t>1 for i in range(len(sentence) - 2):</w:t>
      </w:r>
    </w:p>
    <w:p w14:paraId="2EF5517B">
      <w:pPr>
        <w:pStyle w:val="4"/>
        <w:spacing w:line="229" w:lineRule="exact"/>
        <w:ind w:left="804"/>
      </w:pPr>
      <w:r>
        <w:rPr>
          <w:spacing w:val="-2"/>
        </w:rPr>
        <w:t>trigrams[</w:t>
      </w:r>
    </w:p>
    <w:p w14:paraId="07FD3107">
      <w:pPr>
        <w:pStyle w:val="4"/>
        <w:spacing w:before="37"/>
        <w:ind w:left="1024"/>
      </w:pPr>
      <w:r>
        <w:t>(sentence[i],</w:t>
      </w:r>
      <w:r>
        <w:rPr>
          <w:spacing w:val="-5"/>
        </w:rPr>
        <w:t xml:space="preserve"> </w:t>
      </w:r>
      <w:r>
        <w:t>sentence[i</w:t>
      </w:r>
      <w:r>
        <w:rPr>
          <w:spacing w:val="-5"/>
        </w:rPr>
        <w:t xml:space="preserve"> </w:t>
      </w:r>
      <w:r>
        <w:t>+</w:t>
      </w:r>
      <w:r>
        <w:rPr>
          <w:spacing w:val="-7"/>
        </w:rPr>
        <w:t xml:space="preserve"> </w:t>
      </w:r>
      <w:r>
        <w:t>1],</w:t>
      </w:r>
      <w:r>
        <w:rPr>
          <w:spacing w:val="-8"/>
        </w:rPr>
        <w:t xml:space="preserve"> </w:t>
      </w:r>
      <w:r>
        <w:t>sentence[i</w:t>
      </w:r>
      <w:r>
        <w:rPr>
          <w:spacing w:val="-7"/>
        </w:rPr>
        <w:t xml:space="preserve"> </w:t>
      </w:r>
      <w:r>
        <w:t>+</w:t>
      </w:r>
      <w:r>
        <w:rPr>
          <w:spacing w:val="-7"/>
        </w:rPr>
        <w:t xml:space="preserve"> </w:t>
      </w:r>
      <w:r>
        <w:rPr>
          <w:spacing w:val="-5"/>
        </w:rPr>
        <w:t>2])</w:t>
      </w:r>
    </w:p>
    <w:p w14:paraId="5C477918">
      <w:pPr>
        <w:pStyle w:val="4"/>
        <w:spacing w:before="34"/>
        <w:ind w:left="804"/>
      </w:pPr>
      <w:r>
        <w:t>]</w:t>
      </w:r>
      <w:r>
        <w:rPr>
          <w:spacing w:val="-4"/>
        </w:rPr>
        <w:t xml:space="preserve"> </w:t>
      </w:r>
      <w:r>
        <w:t>+=</w:t>
      </w:r>
      <w:r>
        <w:rPr>
          <w:spacing w:val="1"/>
        </w:rPr>
        <w:t xml:space="preserve"> </w:t>
      </w:r>
      <w:r>
        <w:rPr>
          <w:spacing w:val="-10"/>
        </w:rPr>
        <w:t>1</w:t>
      </w:r>
    </w:p>
    <w:p w14:paraId="1138F851">
      <w:pPr>
        <w:pStyle w:val="4"/>
        <w:spacing w:before="34" w:line="276" w:lineRule="auto"/>
        <w:ind w:right="6868"/>
      </w:pPr>
      <w:r>
        <w:t>total_words</w:t>
      </w:r>
      <w:r>
        <w:rPr>
          <w:spacing w:val="-14"/>
        </w:rPr>
        <w:t xml:space="preserve"> </w:t>
      </w:r>
      <w:r>
        <w:t>=</w:t>
      </w:r>
      <w:r>
        <w:rPr>
          <w:spacing w:val="-14"/>
        </w:rPr>
        <w:t xml:space="preserve"> </w:t>
      </w:r>
      <w:r>
        <w:t>sum(unigrams.values()) vocabulary = set(unigrams.keys())</w:t>
      </w:r>
    </w:p>
    <w:p w14:paraId="42B612C3">
      <w:pPr>
        <w:pStyle w:val="4"/>
        <w:spacing w:before="1" w:line="276" w:lineRule="auto"/>
        <w:ind w:right="8658"/>
      </w:pPr>
      <w:r>
        <mc:AlternateContent>
          <mc:Choice Requires="wps">
            <w:drawing>
              <wp:anchor distT="0" distB="0" distL="0" distR="0" simplePos="0" relativeHeight="251681792" behindDoc="0" locked="0" layoutInCell="1" allowOverlap="1">
                <wp:simplePos x="0" y="0"/>
                <wp:positionH relativeFrom="page">
                  <wp:posOffset>790575</wp:posOffset>
                </wp:positionH>
                <wp:positionV relativeFrom="paragraph">
                  <wp:posOffset>254635</wp:posOffset>
                </wp:positionV>
                <wp:extent cx="2411730" cy="1270"/>
                <wp:effectExtent l="0" t="0" r="0" b="0"/>
                <wp:wrapNone/>
                <wp:docPr id="48" name="Graphic 48"/>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48" o:spid="_x0000_s1026" o:spt="100" style="position:absolute;left:0pt;margin-left:62.25pt;margin-top:20.05pt;height:0.1pt;width:189.9pt;mso-position-horizontal-relative:page;z-index:251681792;mso-width-relative:page;mso-height-relative:page;" filled="f" stroked="t" coordsize="2411730,1" o:gfxdata="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HwTma1wAAAAkBAAAPAAAA&#10;AAAAAAEAIAAAACIAAABkcnMvZG93bnJldi54bWxQSwECFAAUAAAACACHTuJAgaKEiBYCAAB/BAAA&#10;DgAAAAAAAAABACAAAAAmAQAAZHJzL2Uyb0RvYy54bWxQSwUGAAAAAAYABgBZAQAArgUAAAAA&#10;" path="m0,0l2411548,0e">
                <v:fill on="f" focussize="0,0"/>
                <v:stroke weight="0.875590551181102pt" color="#000000" joinstyle="round" dashstyle="3 1"/>
                <v:imagedata o:title=""/>
                <o:lock v:ext="edit" aspectratio="f"/>
                <v:textbox inset="0mm,0mm,0mm,0mm"/>
              </v:shape>
            </w:pict>
          </mc:Fallback>
        </mc:AlternateContent>
      </w:r>
      <w:r>
        <w:t>V</w:t>
      </w:r>
      <w:r>
        <w:rPr>
          <w:spacing w:val="-14"/>
        </w:rPr>
        <w:t xml:space="preserve"> </w:t>
      </w:r>
      <w:r>
        <w:t>=</w:t>
      </w:r>
      <w:r>
        <w:rPr>
          <w:spacing w:val="-14"/>
        </w:rPr>
        <w:t xml:space="preserve"> </w:t>
      </w:r>
      <w:r>
        <w:t xml:space="preserve">len(vocabulary) </w:t>
      </w:r>
      <w:r>
        <w:rPr>
          <w:spacing w:val="-10"/>
        </w:rPr>
        <w:t>#</w:t>
      </w:r>
    </w:p>
    <w:p w14:paraId="29A95EC2">
      <w:pPr>
        <w:pStyle w:val="4"/>
        <w:spacing w:line="276" w:lineRule="auto"/>
        <w:ind w:right="7260"/>
      </w:pPr>
      <w:r>
        <mc:AlternateContent>
          <mc:Choice Requires="wps">
            <w:drawing>
              <wp:anchor distT="0" distB="0" distL="0" distR="0" simplePos="0" relativeHeight="251681792" behindDoc="0" locked="0" layoutInCell="1" allowOverlap="1">
                <wp:simplePos x="0" y="0"/>
                <wp:positionH relativeFrom="page">
                  <wp:posOffset>790575</wp:posOffset>
                </wp:positionH>
                <wp:positionV relativeFrom="paragraph">
                  <wp:posOffset>253365</wp:posOffset>
                </wp:positionV>
                <wp:extent cx="2411730" cy="1270"/>
                <wp:effectExtent l="0" t="0" r="0" b="0"/>
                <wp:wrapNone/>
                <wp:docPr id="49" name="Graphic 49"/>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49" o:spid="_x0000_s1026" o:spt="100" style="position:absolute;left:0pt;margin-left:62.25pt;margin-top:19.95pt;height:0.1pt;width:189.9pt;mso-position-horizontal-relative:page;z-index:251681792;mso-width-relative:page;mso-height-relative:page;" filled="f" stroked="t" coordsize="2411730,1" o:gfxdata="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VMSPU2AAAAAkBAAAP&#10;AAAAAAAAAAEAIAAAACIAAABkcnMvZG93bnJldi54bWxQSwECFAAUAAAACACHTuJAgpezQBgCAAB/&#10;BAAADgAAAAAAAAABACAAAAAnAQAAZHJzL2Uyb0RvYy54bWxQSwUGAAAAAAYABgBZAQAAsQUAAAAA&#10;" path="m0,0l2411548,0e">
                <v:fill on="f" focussize="0,0"/>
                <v:stroke weight="0.875590551181102pt" color="#000000" joinstyle="round" dashstyle="3 1"/>
                <v:imagedata o:title=""/>
                <o:lock v:ext="edit" aspectratio="f"/>
                <v:textbox inset="0mm,0mm,0mm,0mm"/>
              </v:shape>
            </w:pict>
          </mc:Fallback>
        </mc:AlternateContent>
      </w:r>
      <w:r>
        <w:t>#</w:t>
      </w:r>
      <w:r>
        <w:rPr>
          <w:spacing w:val="-14"/>
        </w:rPr>
        <w:t xml:space="preserve"> </w:t>
      </w:r>
      <w:r>
        <w:t>UNSMOOTHED</w:t>
      </w:r>
      <w:r>
        <w:rPr>
          <w:spacing w:val="-14"/>
        </w:rPr>
        <w:t xml:space="preserve"> </w:t>
      </w:r>
      <w:r>
        <w:t xml:space="preserve">PROBABILITIES </w:t>
      </w:r>
      <w:r>
        <w:rPr>
          <w:spacing w:val="-10"/>
        </w:rPr>
        <w:t>#</w:t>
      </w:r>
    </w:p>
    <w:p w14:paraId="16FC12DB">
      <w:pPr>
        <w:pStyle w:val="4"/>
        <w:spacing w:line="229" w:lineRule="exact"/>
      </w:pPr>
      <w:r>
        <w:t>def</w:t>
      </w:r>
      <w:r>
        <w:rPr>
          <w:spacing w:val="-4"/>
        </w:rPr>
        <w:t xml:space="preserve"> </w:t>
      </w:r>
      <w:r>
        <w:rPr>
          <w:spacing w:val="-2"/>
        </w:rPr>
        <w:t>unigram_probability(word):</w:t>
      </w:r>
    </w:p>
    <w:p w14:paraId="6BAED6EC">
      <w:pPr>
        <w:pStyle w:val="4"/>
        <w:spacing w:before="33" w:line="278" w:lineRule="auto"/>
        <w:ind w:right="6868" w:firstLine="220"/>
      </w:pPr>
      <w:r>
        <w:t>return</w:t>
      </w:r>
      <w:r>
        <w:rPr>
          <w:spacing w:val="-14"/>
        </w:rPr>
        <w:t xml:space="preserve"> </w:t>
      </w:r>
      <w:r>
        <w:t>unigrams[word]</w:t>
      </w:r>
      <w:r>
        <w:rPr>
          <w:spacing w:val="-12"/>
        </w:rPr>
        <w:t xml:space="preserve"> </w:t>
      </w:r>
      <w:r>
        <w:t>/</w:t>
      </w:r>
      <w:r>
        <w:rPr>
          <w:spacing w:val="-14"/>
        </w:rPr>
        <w:t xml:space="preserve"> </w:t>
      </w:r>
      <w:r>
        <w:t>total_words def bigram_probability(w1, w2):</w:t>
      </w:r>
    </w:p>
    <w:p w14:paraId="5FB00A2B">
      <w:pPr>
        <w:pStyle w:val="4"/>
        <w:spacing w:line="276" w:lineRule="auto"/>
        <w:ind w:left="580" w:right="7655"/>
      </w:pPr>
      <w:r>
        <w:t>denominator</w:t>
      </w:r>
      <w:r>
        <w:rPr>
          <w:spacing w:val="-14"/>
        </w:rPr>
        <w:t xml:space="preserve"> </w:t>
      </w:r>
      <w:r>
        <w:t>=</w:t>
      </w:r>
      <w:r>
        <w:rPr>
          <w:spacing w:val="-14"/>
        </w:rPr>
        <w:t xml:space="preserve"> </w:t>
      </w:r>
      <w:r>
        <w:t>unigrams[w1] if denominator == 0:</w:t>
      </w:r>
    </w:p>
    <w:p w14:paraId="34B5F6B8">
      <w:pPr>
        <w:pStyle w:val="4"/>
        <w:spacing w:line="229" w:lineRule="exact"/>
        <w:ind w:left="804"/>
      </w:pPr>
      <w:r>
        <w:t>return</w:t>
      </w:r>
      <w:r>
        <w:rPr>
          <w:spacing w:val="-8"/>
        </w:rPr>
        <w:t xml:space="preserve"> </w:t>
      </w:r>
      <w:r>
        <w:rPr>
          <w:spacing w:val="-10"/>
        </w:rPr>
        <w:t>0</w:t>
      </w:r>
    </w:p>
    <w:p w14:paraId="2DB66AD7">
      <w:pPr>
        <w:pStyle w:val="4"/>
        <w:spacing w:before="33" w:line="276" w:lineRule="auto"/>
        <w:ind w:right="6676" w:firstLine="220"/>
      </w:pPr>
      <w:r>
        <w:t>return</w:t>
      </w:r>
      <w:r>
        <w:rPr>
          <w:spacing w:val="-10"/>
        </w:rPr>
        <w:t xml:space="preserve"> </w:t>
      </w:r>
      <w:r>
        <w:t>bigrams[(w1,</w:t>
      </w:r>
      <w:r>
        <w:rPr>
          <w:spacing w:val="-9"/>
        </w:rPr>
        <w:t xml:space="preserve"> </w:t>
      </w:r>
      <w:r>
        <w:t>w2)]</w:t>
      </w:r>
      <w:r>
        <w:rPr>
          <w:spacing w:val="-10"/>
        </w:rPr>
        <w:t xml:space="preserve"> </w:t>
      </w:r>
      <w:r>
        <w:t>/</w:t>
      </w:r>
      <w:r>
        <w:rPr>
          <w:spacing w:val="-11"/>
        </w:rPr>
        <w:t xml:space="preserve"> </w:t>
      </w:r>
      <w:r>
        <w:t>denominator def trigram_probability(w1, w2, w3):</w:t>
      </w:r>
    </w:p>
    <w:p w14:paraId="157DBFFD">
      <w:pPr>
        <w:pStyle w:val="4"/>
        <w:spacing w:line="276" w:lineRule="auto"/>
        <w:ind w:left="580" w:right="7260"/>
      </w:pPr>
      <w:r>
        <w:t>denominator</w:t>
      </w:r>
      <w:r>
        <w:rPr>
          <w:spacing w:val="-12"/>
        </w:rPr>
        <w:t xml:space="preserve"> </w:t>
      </w:r>
      <w:r>
        <w:t>=</w:t>
      </w:r>
      <w:r>
        <w:rPr>
          <w:spacing w:val="-13"/>
        </w:rPr>
        <w:t xml:space="preserve"> </w:t>
      </w:r>
      <w:r>
        <w:t>bigrams[(w1,</w:t>
      </w:r>
      <w:r>
        <w:rPr>
          <w:spacing w:val="-13"/>
        </w:rPr>
        <w:t xml:space="preserve"> </w:t>
      </w:r>
      <w:r>
        <w:t>w2)] if denominator == 0:</w:t>
      </w:r>
    </w:p>
    <w:p w14:paraId="20E5DBA2">
      <w:pPr>
        <w:pStyle w:val="4"/>
        <w:spacing w:before="1"/>
        <w:ind w:left="804"/>
      </w:pPr>
      <w:r>
        <w:t>return</w:t>
      </w:r>
      <w:r>
        <w:rPr>
          <w:spacing w:val="-8"/>
        </w:rPr>
        <w:t xml:space="preserve"> </w:t>
      </w:r>
      <w:r>
        <w:rPr>
          <w:spacing w:val="-10"/>
        </w:rPr>
        <w:t>0</w:t>
      </w:r>
    </w:p>
    <w:p w14:paraId="5D688592">
      <w:pPr>
        <w:pStyle w:val="4"/>
        <w:spacing w:before="34"/>
        <w:ind w:left="580"/>
      </w:pPr>
      <w:r>
        <w:t>return</w:t>
      </w:r>
      <w:r>
        <w:rPr>
          <w:spacing w:val="-6"/>
        </w:rPr>
        <w:t xml:space="preserve"> </w:t>
      </w:r>
      <w:r>
        <w:t>trigrams[(w1,</w:t>
      </w:r>
      <w:r>
        <w:rPr>
          <w:spacing w:val="-5"/>
        </w:rPr>
        <w:t xml:space="preserve"> </w:t>
      </w:r>
      <w:r>
        <w:t>w2,</w:t>
      </w:r>
      <w:r>
        <w:rPr>
          <w:spacing w:val="-6"/>
        </w:rPr>
        <w:t xml:space="preserve"> </w:t>
      </w:r>
      <w:r>
        <w:t>w3)]</w:t>
      </w:r>
      <w:r>
        <w:rPr>
          <w:spacing w:val="-8"/>
        </w:rPr>
        <w:t xml:space="preserve"> </w:t>
      </w:r>
      <w:r>
        <w:t>/</w:t>
      </w:r>
      <w:r>
        <w:rPr>
          <w:spacing w:val="-8"/>
        </w:rPr>
        <w:t xml:space="preserve"> </w:t>
      </w:r>
      <w:r>
        <w:rPr>
          <w:spacing w:val="-2"/>
        </w:rPr>
        <w:t>denominator</w:t>
      </w:r>
    </w:p>
    <w:p w14:paraId="32F67C0C">
      <w:pPr>
        <w:spacing w:before="34"/>
        <w:ind w:left="360" w:right="0" w:firstLine="0"/>
        <w:jc w:val="left"/>
        <w:rPr>
          <w:sz w:val="20"/>
        </w:rPr>
      </w:pPr>
      <w:r>
        <w:rPr>
          <w:sz w:val="20"/>
        </w:rPr>
        <mc:AlternateContent>
          <mc:Choice Requires="wps">
            <w:drawing>
              <wp:anchor distT="0" distB="0" distL="0" distR="0" simplePos="0" relativeHeight="251682816" behindDoc="0" locked="0" layoutInCell="1" allowOverlap="1">
                <wp:simplePos x="0" y="0"/>
                <wp:positionH relativeFrom="page">
                  <wp:posOffset>790575</wp:posOffset>
                </wp:positionH>
                <wp:positionV relativeFrom="paragraph">
                  <wp:posOffset>107950</wp:posOffset>
                </wp:positionV>
                <wp:extent cx="2411730" cy="1270"/>
                <wp:effectExtent l="0" t="0" r="0" b="0"/>
                <wp:wrapNone/>
                <wp:docPr id="50" name="Graphic 50"/>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50" o:spid="_x0000_s1026" o:spt="100" style="position:absolute;left:0pt;margin-left:62.25pt;margin-top:8.5pt;height:0.1pt;width:189.9pt;mso-position-horizontal-relative:page;z-index:251682816;mso-width-relative:page;mso-height-relative:page;" filled="f" stroked="t" coordsize="2411730,1" o:gfxdata="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yt3GVtgAAAAJAQAADwAA&#10;AAAAAAABACAAAAAiAAAAZHJzL2Rvd25yZXYueG1sUEsBAhQAFAAAAAgAh07iQFNzSeYWAgAAfwQA&#10;AA4AAAAAAAAAAQAgAAAAJwEAAGRycy9lMm9Eb2MueG1sUEsFBgAAAAAGAAYAWQEAAK8FAAAAAA==&#10;" path="m0,0l2411548,0e">
                <v:fill on="f" focussize="0,0"/>
                <v:stroke weight="0.875590551181102pt" color="#000000" joinstyle="round" dashstyle="3 1"/>
                <v:imagedata o:title=""/>
                <o:lock v:ext="edit" aspectratio="f"/>
                <v:textbox inset="0mm,0mm,0mm,0mm"/>
              </v:shape>
            </w:pict>
          </mc:Fallback>
        </mc:AlternateContent>
      </w:r>
      <w:r>
        <w:rPr>
          <w:spacing w:val="-10"/>
          <w:sz w:val="20"/>
        </w:rPr>
        <w:t>#</w:t>
      </w:r>
    </w:p>
    <w:p w14:paraId="3E8A501D">
      <w:pPr>
        <w:pStyle w:val="4"/>
        <w:spacing w:before="34" w:line="276" w:lineRule="auto"/>
        <w:ind w:right="8008"/>
      </w:pPr>
      <w:r>
        <mc:AlternateContent>
          <mc:Choice Requires="wps">
            <w:drawing>
              <wp:anchor distT="0" distB="0" distL="0" distR="0" simplePos="0" relativeHeight="251682816" behindDoc="0" locked="0" layoutInCell="1" allowOverlap="1">
                <wp:simplePos x="0" y="0"/>
                <wp:positionH relativeFrom="page">
                  <wp:posOffset>790575</wp:posOffset>
                </wp:positionH>
                <wp:positionV relativeFrom="paragraph">
                  <wp:posOffset>275590</wp:posOffset>
                </wp:positionV>
                <wp:extent cx="2411730" cy="1270"/>
                <wp:effectExtent l="0" t="0" r="0" b="0"/>
                <wp:wrapNone/>
                <wp:docPr id="51" name="Graphic 51"/>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51" o:spid="_x0000_s1026" o:spt="100" style="position:absolute;left:0pt;margin-left:62.25pt;margin-top:21.7pt;height:0.1pt;width:189.9pt;mso-position-horizontal-relative:page;z-index:251682816;mso-width-relative:page;mso-height-relative:page;" filled="f" stroked="t" coordsize="2411730,1" o:gfxdata="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1bJb/NcAAAAJAQAADwAA&#10;AAAAAAABACAAAAAiAAAAZHJzL2Rvd25yZXYueG1sUEsBAhQAFAAAAAgAh07iQFBGfi4XAgAAfwQA&#10;AA4AAAAAAAAAAQAgAAAAJgEAAGRycy9lMm9Eb2MueG1sUEsFBgAAAAAGAAYAWQEAAK8FAAAAAA==&#10;" path="m0,0l2411548,0e">
                <v:fill on="f" focussize="0,0"/>
                <v:stroke weight="0.875590551181102pt" color="#000000" joinstyle="round" dashstyle="3 1"/>
                <v:imagedata o:title=""/>
                <o:lock v:ext="edit" aspectratio="f"/>
                <v:textbox inset="0mm,0mm,0mm,0mm"/>
              </v:shape>
            </w:pict>
          </mc:Fallback>
        </mc:AlternateContent>
      </w:r>
      <w:r>
        <w:t>#</w:t>
      </w:r>
      <w:r>
        <w:rPr>
          <w:spacing w:val="-14"/>
        </w:rPr>
        <w:t xml:space="preserve"> </w:t>
      </w:r>
      <w:r>
        <w:t>ADD-ONE</w:t>
      </w:r>
      <w:r>
        <w:rPr>
          <w:spacing w:val="-14"/>
        </w:rPr>
        <w:t xml:space="preserve"> </w:t>
      </w:r>
      <w:r>
        <w:t xml:space="preserve">SMOOTHING </w:t>
      </w:r>
      <w:r>
        <w:rPr>
          <w:spacing w:val="-10"/>
        </w:rPr>
        <w:t>#</w:t>
      </w:r>
    </w:p>
    <w:p w14:paraId="334BC95F">
      <w:pPr>
        <w:pStyle w:val="4"/>
        <w:spacing w:line="276" w:lineRule="auto"/>
        <w:ind w:left="580" w:right="6498" w:hanging="221"/>
      </w:pPr>
      <w:r>
        <w:t>def</w:t>
      </w:r>
      <w:r>
        <w:rPr>
          <w:spacing w:val="-14"/>
        </w:rPr>
        <w:t xml:space="preserve"> </w:t>
      </w:r>
      <w:r>
        <w:t>smoothed_bigram_probability(w1,</w:t>
      </w:r>
      <w:r>
        <w:rPr>
          <w:spacing w:val="-14"/>
        </w:rPr>
        <w:t xml:space="preserve"> </w:t>
      </w:r>
      <w:r>
        <w:t>w2): numerator = bigrams[(w1, w2)] + 1 denominator = unigrams[w1] + V</w:t>
      </w:r>
    </w:p>
    <w:p w14:paraId="6EE7773A">
      <w:pPr>
        <w:pStyle w:val="4"/>
        <w:ind w:left="580"/>
      </w:pPr>
      <w:r>
        <w:t>return</w:t>
      </w:r>
      <w:r>
        <w:rPr>
          <w:spacing w:val="-6"/>
        </w:rPr>
        <w:t xml:space="preserve"> </w:t>
      </w:r>
      <w:r>
        <w:t>numerator</w:t>
      </w:r>
      <w:r>
        <w:rPr>
          <w:spacing w:val="-7"/>
        </w:rPr>
        <w:t xml:space="preserve"> </w:t>
      </w:r>
      <w:r>
        <w:t>/</w:t>
      </w:r>
      <w:r>
        <w:rPr>
          <w:spacing w:val="-7"/>
        </w:rPr>
        <w:t xml:space="preserve"> </w:t>
      </w:r>
      <w:r>
        <w:rPr>
          <w:spacing w:val="-2"/>
        </w:rPr>
        <w:t>denominator</w:t>
      </w:r>
    </w:p>
    <w:p w14:paraId="59CA268E">
      <w:pPr>
        <w:pStyle w:val="4"/>
        <w:spacing w:before="34" w:line="276" w:lineRule="auto"/>
        <w:ind w:left="580" w:right="5732" w:hanging="221"/>
      </w:pPr>
      <w:r>
        <w:t>def</w:t>
      </w:r>
      <w:r>
        <w:rPr>
          <w:spacing w:val="-14"/>
        </w:rPr>
        <w:t xml:space="preserve"> </w:t>
      </w:r>
      <w:r>
        <w:t>smoothed_trigram_probability(w1,</w:t>
      </w:r>
      <w:r>
        <w:rPr>
          <w:spacing w:val="-13"/>
        </w:rPr>
        <w:t xml:space="preserve"> </w:t>
      </w:r>
      <w:r>
        <w:t>w2,</w:t>
      </w:r>
      <w:r>
        <w:rPr>
          <w:spacing w:val="-14"/>
        </w:rPr>
        <w:t xml:space="preserve"> </w:t>
      </w:r>
      <w:r>
        <w:t>w3): numerator = trigrams[(w1, w2, w3)] + 1 denominator = bigrams[(w1, w2)] + V</w:t>
      </w:r>
    </w:p>
    <w:p w14:paraId="0D5E3D77">
      <w:pPr>
        <w:pStyle w:val="4"/>
        <w:spacing w:before="1"/>
        <w:ind w:left="580"/>
      </w:pPr>
      <w:r>
        <w:t>return</w:t>
      </w:r>
      <w:r>
        <w:rPr>
          <w:spacing w:val="-6"/>
        </w:rPr>
        <w:t xml:space="preserve"> </w:t>
      </w:r>
      <w:r>
        <w:t>numerator</w:t>
      </w:r>
      <w:r>
        <w:rPr>
          <w:spacing w:val="-7"/>
        </w:rPr>
        <w:t xml:space="preserve"> </w:t>
      </w:r>
      <w:r>
        <w:t>/</w:t>
      </w:r>
      <w:r>
        <w:rPr>
          <w:spacing w:val="-7"/>
        </w:rPr>
        <w:t xml:space="preserve"> </w:t>
      </w:r>
      <w:r>
        <w:rPr>
          <w:spacing w:val="-2"/>
        </w:rPr>
        <w:t>denominator</w:t>
      </w:r>
    </w:p>
    <w:p w14:paraId="5141F8EC">
      <w:pPr>
        <w:spacing w:before="34"/>
        <w:ind w:left="360" w:right="0" w:firstLine="0"/>
        <w:jc w:val="left"/>
        <w:rPr>
          <w:sz w:val="20"/>
        </w:rPr>
      </w:pPr>
      <w:r>
        <w:rPr>
          <w:sz w:val="20"/>
        </w:rPr>
        <mc:AlternateContent>
          <mc:Choice Requires="wps">
            <w:drawing>
              <wp:anchor distT="0" distB="0" distL="0" distR="0" simplePos="0" relativeHeight="251683840" behindDoc="0" locked="0" layoutInCell="1" allowOverlap="1">
                <wp:simplePos x="0" y="0"/>
                <wp:positionH relativeFrom="page">
                  <wp:posOffset>790575</wp:posOffset>
                </wp:positionH>
                <wp:positionV relativeFrom="paragraph">
                  <wp:posOffset>107950</wp:posOffset>
                </wp:positionV>
                <wp:extent cx="2411730" cy="1270"/>
                <wp:effectExtent l="0" t="0" r="0" b="0"/>
                <wp:wrapNone/>
                <wp:docPr id="52" name="Graphic 52"/>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52" o:spid="_x0000_s1026" o:spt="100" style="position:absolute;left:0pt;margin-left:62.25pt;margin-top:8.5pt;height:0.1pt;width:189.9pt;mso-position-horizontal-relative:page;z-index:251683840;mso-width-relative:page;mso-height-relative:page;" filled="f" stroked="t" coordsize="2411730,1" o:gfxdata="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rdxlbYAAAACQEAAA8A&#10;AAAAAAAAAQAgAAAAIgAAAGRycy9kb3ducmV2LnhtbFBLAQIUABQAAAAIAIdO4kAUH1atFwIAAH8E&#10;AAAOAAAAAAAAAAEAIAAAACcBAABkcnMvZTJvRG9jLnhtbFBLBQYAAAAABgAGAFkBAACwBQAAAAA=&#10;" path="m0,0l2411548,0e">
                <v:fill on="f" focussize="0,0"/>
                <v:stroke weight="0.875590551181102pt" color="#000000" joinstyle="round" dashstyle="3 1"/>
                <v:imagedata o:title=""/>
                <o:lock v:ext="edit" aspectratio="f"/>
                <v:textbox inset="0mm,0mm,0mm,0mm"/>
              </v:shape>
            </w:pict>
          </mc:Fallback>
        </mc:AlternateContent>
      </w:r>
      <w:r>
        <w:rPr>
          <w:spacing w:val="-10"/>
          <w:sz w:val="20"/>
        </w:rPr>
        <w:t>#</w:t>
      </w:r>
    </w:p>
    <w:p w14:paraId="1FBC02EC">
      <w:pPr>
        <w:pStyle w:val="4"/>
        <w:spacing w:before="34" w:line="276" w:lineRule="auto"/>
        <w:ind w:right="8210"/>
      </w:pPr>
      <w:r>
        <mc:AlternateContent>
          <mc:Choice Requires="wps">
            <w:drawing>
              <wp:anchor distT="0" distB="0" distL="0" distR="0" simplePos="0" relativeHeight="251683840" behindDoc="0" locked="0" layoutInCell="1" allowOverlap="1">
                <wp:simplePos x="0" y="0"/>
                <wp:positionH relativeFrom="page">
                  <wp:posOffset>790575</wp:posOffset>
                </wp:positionH>
                <wp:positionV relativeFrom="paragraph">
                  <wp:posOffset>275590</wp:posOffset>
                </wp:positionV>
                <wp:extent cx="2411730" cy="1270"/>
                <wp:effectExtent l="0" t="0" r="0" b="0"/>
                <wp:wrapNone/>
                <wp:docPr id="53" name="Graphic 53"/>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53" o:spid="_x0000_s1026" o:spt="100" style="position:absolute;left:0pt;margin-left:62.25pt;margin-top:21.7pt;height:0.1pt;width:189.9pt;mso-position-horizontal-relative:page;z-index:251683840;mso-width-relative:page;mso-height-relative:page;" filled="f" stroked="t" coordsize="2411730,1" o:gfxdata="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1bJb/NcAAAAJAQAADwAA&#10;AAAAAAABACAAAAAiAAAAZHJzL2Rvd25yZXYueG1sUEsBAhQAFAAAAAgAh07iQBcqYWUXAgAAfwQA&#10;AA4AAAAAAAAAAQAgAAAAJgEAAGRycy9lMm9Eb2MueG1sUEsFBgAAAAAGAAYAWQEAAK8FAAAAAA==&#10;" path="m0,0l2411548,0e">
                <v:fill on="f" focussize="0,0"/>
                <v:stroke weight="0.875590551181102pt" color="#000000" joinstyle="round" dashstyle="3 1"/>
                <v:imagedata o:title=""/>
                <o:lock v:ext="edit" aspectratio="f"/>
                <v:textbox inset="0mm,0mm,0mm,0mm"/>
              </v:shape>
            </w:pict>
          </mc:Fallback>
        </mc:AlternateContent>
      </w:r>
      <w:r>
        <w:t>#</w:t>
      </w:r>
      <w:r>
        <w:rPr>
          <w:spacing w:val="-14"/>
        </w:rPr>
        <w:t xml:space="preserve"> </w:t>
      </w:r>
      <w:r>
        <w:t>ENTROPY</w:t>
      </w:r>
      <w:r>
        <w:rPr>
          <w:spacing w:val="-14"/>
        </w:rPr>
        <w:t xml:space="preserve"> </w:t>
      </w:r>
      <w:r>
        <w:t xml:space="preserve">FUNCTION </w:t>
      </w:r>
      <w:r>
        <w:rPr>
          <w:spacing w:val="-10"/>
        </w:rPr>
        <w:t>#</w:t>
      </w:r>
    </w:p>
    <w:p w14:paraId="26C1161E">
      <w:pPr>
        <w:pStyle w:val="4"/>
        <w:spacing w:line="278" w:lineRule="auto"/>
        <w:ind w:left="580" w:right="5732" w:hanging="221"/>
      </w:pPr>
      <w:r>
        <w:t>def</w:t>
      </w:r>
      <w:r>
        <w:rPr>
          <w:spacing w:val="-14"/>
        </w:rPr>
        <w:t xml:space="preserve"> </w:t>
      </w:r>
      <w:r>
        <w:t>calculate_entropy(sentence,</w:t>
      </w:r>
      <w:r>
        <w:rPr>
          <w:spacing w:val="-14"/>
        </w:rPr>
        <w:t xml:space="preserve"> </w:t>
      </w:r>
      <w:r>
        <w:t>model="unigram"): words = tokenize(sentence)</w:t>
      </w:r>
    </w:p>
    <w:p w14:paraId="6107DFF1">
      <w:pPr>
        <w:pStyle w:val="4"/>
        <w:spacing w:line="276" w:lineRule="auto"/>
        <w:ind w:left="804" w:right="8900" w:hanging="224"/>
      </w:pPr>
      <w:r>
        <w:t>if</w:t>
      </w:r>
      <w:r>
        <w:rPr>
          <w:spacing w:val="-14"/>
        </w:rPr>
        <w:t xml:space="preserve"> </w:t>
      </w:r>
      <w:r>
        <w:t>not</w:t>
      </w:r>
      <w:r>
        <w:rPr>
          <w:spacing w:val="-14"/>
        </w:rPr>
        <w:t xml:space="preserve"> </w:t>
      </w:r>
      <w:r>
        <w:t>words: return 0</w:t>
      </w:r>
    </w:p>
    <w:p w14:paraId="15BB8C02">
      <w:pPr>
        <w:pStyle w:val="4"/>
        <w:spacing w:line="278" w:lineRule="auto"/>
        <w:ind w:left="580" w:right="6868"/>
      </w:pPr>
      <w:r>
        <w:t>words</w:t>
      </w:r>
      <w:r>
        <w:rPr>
          <w:spacing w:val="-6"/>
        </w:rPr>
        <w:t xml:space="preserve"> </w:t>
      </w:r>
      <w:r>
        <w:t>=</w:t>
      </w:r>
      <w:r>
        <w:rPr>
          <w:spacing w:val="-8"/>
        </w:rPr>
        <w:t xml:space="preserve"> </w:t>
      </w:r>
      <w:r>
        <w:t>["&lt;s&gt;"]</w:t>
      </w:r>
      <w:r>
        <w:rPr>
          <w:spacing w:val="-7"/>
        </w:rPr>
        <w:t xml:space="preserve"> </w:t>
      </w:r>
      <w:r>
        <w:t>+</w:t>
      </w:r>
      <w:r>
        <w:rPr>
          <w:spacing w:val="-8"/>
        </w:rPr>
        <w:t xml:space="preserve"> </w:t>
      </w:r>
      <w:r>
        <w:t>words log_probability_sum</w:t>
      </w:r>
      <w:r>
        <w:rPr>
          <w:spacing w:val="-9"/>
        </w:rPr>
        <w:t xml:space="preserve"> </w:t>
      </w:r>
      <w:r>
        <w:t>=</w:t>
      </w:r>
      <w:r>
        <w:rPr>
          <w:spacing w:val="-10"/>
        </w:rPr>
        <w:t xml:space="preserve"> 0</w:t>
      </w:r>
    </w:p>
    <w:p w14:paraId="15C0265E">
      <w:pPr>
        <w:pStyle w:val="4"/>
        <w:spacing w:line="227" w:lineRule="exact"/>
        <w:ind w:left="580"/>
      </w:pPr>
      <w:r>
        <w:t>count</w:t>
      </w:r>
      <w:r>
        <w:rPr>
          <w:spacing w:val="-1"/>
        </w:rPr>
        <w:t xml:space="preserve"> </w:t>
      </w:r>
      <w:r>
        <w:t>=</w:t>
      </w:r>
      <w:r>
        <w:rPr>
          <w:spacing w:val="-6"/>
        </w:rPr>
        <w:t xml:space="preserve"> </w:t>
      </w:r>
      <w:r>
        <w:rPr>
          <w:spacing w:val="-10"/>
        </w:rPr>
        <w:t>0</w:t>
      </w:r>
    </w:p>
    <w:p w14:paraId="744CEE7C">
      <w:pPr>
        <w:pStyle w:val="4"/>
        <w:spacing w:before="29" w:line="276" w:lineRule="auto"/>
        <w:ind w:left="804" w:right="7761" w:hanging="224"/>
      </w:pPr>
      <w:r>
        <w:t>for</w:t>
      </w:r>
      <w:r>
        <w:rPr>
          <w:spacing w:val="-10"/>
        </w:rPr>
        <w:t xml:space="preserve"> </w:t>
      </w:r>
      <w:r>
        <w:t>i</w:t>
      </w:r>
      <w:r>
        <w:rPr>
          <w:spacing w:val="-9"/>
        </w:rPr>
        <w:t xml:space="preserve"> </w:t>
      </w:r>
      <w:r>
        <w:t>in</w:t>
      </w:r>
      <w:r>
        <w:rPr>
          <w:spacing w:val="-11"/>
        </w:rPr>
        <w:t xml:space="preserve"> </w:t>
      </w:r>
      <w:r>
        <w:t>range(1,</w:t>
      </w:r>
      <w:r>
        <w:rPr>
          <w:spacing w:val="-8"/>
        </w:rPr>
        <w:t xml:space="preserve"> </w:t>
      </w:r>
      <w:r>
        <w:t>len(words)): if model == "unigram":</w:t>
      </w:r>
    </w:p>
    <w:p w14:paraId="1727677A">
      <w:pPr>
        <w:pStyle w:val="4"/>
        <w:spacing w:line="278" w:lineRule="auto"/>
        <w:ind w:left="804" w:right="6028" w:firstLine="220"/>
      </w:pPr>
      <w:r>
        <w:t>probability</w:t>
      </w:r>
      <w:r>
        <w:rPr>
          <w:spacing w:val="-14"/>
        </w:rPr>
        <w:t xml:space="preserve"> </w:t>
      </w:r>
      <w:r>
        <w:t>=</w:t>
      </w:r>
      <w:r>
        <w:rPr>
          <w:spacing w:val="-14"/>
        </w:rPr>
        <w:t xml:space="preserve"> </w:t>
      </w:r>
      <w:r>
        <w:t>unigram_probability(words[i]) elif model == "bigram":</w:t>
      </w:r>
    </w:p>
    <w:p w14:paraId="46A07DE1">
      <w:pPr>
        <w:pStyle w:val="4"/>
        <w:spacing w:line="276" w:lineRule="auto"/>
        <w:ind w:left="1248" w:right="6868" w:hanging="224"/>
      </w:pPr>
      <w:r>
        <w:t>probability</w:t>
      </w:r>
      <w:r>
        <w:rPr>
          <w:spacing w:val="-14"/>
        </w:rPr>
        <w:t xml:space="preserve"> </w:t>
      </w:r>
      <w:r>
        <w:t>=</w:t>
      </w:r>
      <w:r>
        <w:rPr>
          <w:spacing w:val="-14"/>
        </w:rPr>
        <w:t xml:space="preserve"> </w:t>
      </w:r>
      <w:r>
        <w:t>bigram_probability( words[i - 1],</w:t>
      </w:r>
    </w:p>
    <w:p w14:paraId="26663AD8">
      <w:pPr>
        <w:pStyle w:val="4"/>
        <w:spacing w:line="229" w:lineRule="exact"/>
        <w:ind w:left="1248"/>
      </w:pPr>
      <w:r>
        <w:rPr>
          <w:spacing w:val="-2"/>
        </w:rPr>
        <w:t>words[i]</w:t>
      </w:r>
    </w:p>
    <w:p w14:paraId="68BE1CA0">
      <w:pPr>
        <w:spacing w:before="30"/>
        <w:ind w:left="1024" w:right="0" w:firstLine="0"/>
        <w:jc w:val="left"/>
        <w:rPr>
          <w:sz w:val="20"/>
        </w:rPr>
      </w:pPr>
      <w:r>
        <w:rPr>
          <w:spacing w:val="-10"/>
          <w:sz w:val="20"/>
        </w:rPr>
        <w:t>)</w:t>
      </w:r>
    </w:p>
    <w:p w14:paraId="6243D5B3">
      <w:pPr>
        <w:pStyle w:val="4"/>
        <w:spacing w:before="34" w:line="278" w:lineRule="auto"/>
        <w:ind w:left="1024" w:right="7952" w:hanging="221"/>
      </w:pPr>
      <w:r>
        <w:t>elif</w:t>
      </w:r>
      <w:r>
        <w:rPr>
          <w:spacing w:val="-13"/>
        </w:rPr>
        <w:t xml:space="preserve"> </w:t>
      </w:r>
      <w:r>
        <w:t>model</w:t>
      </w:r>
      <w:r>
        <w:rPr>
          <w:spacing w:val="-13"/>
        </w:rPr>
        <w:t xml:space="preserve"> </w:t>
      </w:r>
      <w:r>
        <w:t>==</w:t>
      </w:r>
      <w:r>
        <w:rPr>
          <w:spacing w:val="-13"/>
        </w:rPr>
        <w:t xml:space="preserve"> </w:t>
      </w:r>
      <w:r>
        <w:t>"trigram": if i &lt; 2:</w:t>
      </w:r>
    </w:p>
    <w:p w14:paraId="6282AF34">
      <w:pPr>
        <w:pStyle w:val="4"/>
        <w:spacing w:line="227" w:lineRule="exact"/>
        <w:ind w:left="1248"/>
      </w:pPr>
      <w:r>
        <w:rPr>
          <w:spacing w:val="-2"/>
        </w:rPr>
        <w:t>continue</w:t>
      </w:r>
    </w:p>
    <w:p w14:paraId="7BEC0185">
      <w:pPr>
        <w:pStyle w:val="4"/>
        <w:spacing w:before="34"/>
        <w:ind w:left="1024"/>
      </w:pPr>
      <w:r>
        <w:t>probability</w:t>
      </w:r>
      <w:r>
        <w:rPr>
          <w:spacing w:val="-6"/>
        </w:rPr>
        <w:t xml:space="preserve"> </w:t>
      </w:r>
      <w:r>
        <w:t>=</w:t>
      </w:r>
      <w:r>
        <w:rPr>
          <w:spacing w:val="-6"/>
        </w:rPr>
        <w:t xml:space="preserve"> </w:t>
      </w:r>
      <w:r>
        <w:rPr>
          <w:spacing w:val="-2"/>
        </w:rPr>
        <w:t>trigram_probability(</w:t>
      </w:r>
    </w:p>
    <w:p w14:paraId="479FB870">
      <w:pPr>
        <w:pStyle w:val="4"/>
        <w:spacing w:after="0"/>
        <w:sectPr>
          <w:pgSz w:w="12240" w:h="15840"/>
          <w:pgMar w:top="360" w:right="720" w:bottom="280" w:left="720" w:header="720" w:footer="720" w:gutter="0"/>
          <w:cols w:space="720" w:num="1"/>
        </w:sectPr>
      </w:pPr>
    </w:p>
    <w:p w14:paraId="7724ABBD">
      <w:pPr>
        <w:pStyle w:val="4"/>
        <w:spacing w:before="65"/>
        <w:ind w:left="1248"/>
      </w:pPr>
      <w:r>
        <w:t>words[i</w:t>
      </w:r>
      <w:r>
        <w:rPr>
          <w:spacing w:val="-6"/>
        </w:rPr>
        <w:t xml:space="preserve"> </w:t>
      </w:r>
      <w:r>
        <w:t>-</w:t>
      </w:r>
      <w:r>
        <w:rPr>
          <w:spacing w:val="-4"/>
        </w:rPr>
        <w:t xml:space="preserve"> </w:t>
      </w:r>
      <w:r>
        <w:rPr>
          <w:spacing w:val="-5"/>
        </w:rPr>
        <w:t>2],</w:t>
      </w:r>
    </w:p>
    <w:p w14:paraId="06AE8208">
      <w:pPr>
        <w:pStyle w:val="4"/>
        <w:spacing w:before="34" w:line="276" w:lineRule="auto"/>
        <w:ind w:left="1248" w:right="8291"/>
      </w:pPr>
      <w:r>
        <w:t>words[i</w:t>
      </w:r>
      <w:r>
        <w:rPr>
          <w:spacing w:val="-14"/>
        </w:rPr>
        <w:t xml:space="preserve"> </w:t>
      </w:r>
      <w:r>
        <w:t>-</w:t>
      </w:r>
      <w:r>
        <w:rPr>
          <w:spacing w:val="-14"/>
        </w:rPr>
        <w:t xml:space="preserve"> </w:t>
      </w:r>
      <w:r>
        <w:t xml:space="preserve">1], </w:t>
      </w:r>
      <w:r>
        <w:rPr>
          <w:spacing w:val="-2"/>
        </w:rPr>
        <w:t>words[i]</w:t>
      </w:r>
    </w:p>
    <w:p w14:paraId="1BA8C3ED">
      <w:pPr>
        <w:spacing w:before="2"/>
        <w:ind w:left="1024" w:right="0" w:firstLine="0"/>
        <w:jc w:val="left"/>
        <w:rPr>
          <w:sz w:val="20"/>
        </w:rPr>
      </w:pPr>
      <w:r>
        <w:rPr>
          <w:spacing w:val="-10"/>
          <w:sz w:val="20"/>
        </w:rPr>
        <w:t>)</w:t>
      </w:r>
    </w:p>
    <w:p w14:paraId="2B0D8D32">
      <w:pPr>
        <w:pStyle w:val="4"/>
        <w:spacing w:before="34" w:line="276" w:lineRule="auto"/>
        <w:ind w:left="1024" w:right="7711" w:hanging="221"/>
      </w:pPr>
      <w:r>
        <w:t>elif</w:t>
      </w:r>
      <w:r>
        <w:rPr>
          <w:spacing w:val="-13"/>
        </w:rPr>
        <w:t xml:space="preserve"> </w:t>
      </w:r>
      <w:r>
        <w:t>model</w:t>
      </w:r>
      <w:r>
        <w:rPr>
          <w:spacing w:val="-13"/>
        </w:rPr>
        <w:t xml:space="preserve"> </w:t>
      </w:r>
      <w:r>
        <w:t>==</w:t>
      </w:r>
      <w:r>
        <w:rPr>
          <w:spacing w:val="-13"/>
        </w:rPr>
        <w:t xml:space="preserve"> </w:t>
      </w:r>
      <w:r>
        <w:t>"smoothed": if i &lt; 2:</w:t>
      </w:r>
    </w:p>
    <w:p w14:paraId="25F0BBBB">
      <w:pPr>
        <w:pStyle w:val="4"/>
        <w:spacing w:line="278" w:lineRule="auto"/>
        <w:ind w:left="1024" w:right="5732" w:firstLine="223"/>
      </w:pPr>
      <w:r>
        <w:t>probability</w:t>
      </w:r>
      <w:r>
        <w:rPr>
          <w:spacing w:val="-14"/>
        </w:rPr>
        <w:t xml:space="preserve"> </w:t>
      </w:r>
      <w:r>
        <w:t>=</w:t>
      </w:r>
      <w:r>
        <w:rPr>
          <w:spacing w:val="-14"/>
        </w:rPr>
        <w:t xml:space="preserve"> </w:t>
      </w:r>
      <w:r>
        <w:t xml:space="preserve">unigram_probability(words[i]) </w:t>
      </w:r>
      <w:r>
        <w:rPr>
          <w:spacing w:val="-2"/>
        </w:rPr>
        <w:t>else:</w:t>
      </w:r>
    </w:p>
    <w:p w14:paraId="61825D5A">
      <w:pPr>
        <w:pStyle w:val="4"/>
        <w:spacing w:line="276" w:lineRule="auto"/>
        <w:ind w:left="1471" w:right="5454" w:hanging="224"/>
      </w:pPr>
      <w:r>
        <w:t>probability</w:t>
      </w:r>
      <w:r>
        <w:rPr>
          <w:spacing w:val="-14"/>
        </w:rPr>
        <w:t xml:space="preserve"> </w:t>
      </w:r>
      <w:r>
        <w:t>=</w:t>
      </w:r>
      <w:r>
        <w:rPr>
          <w:spacing w:val="-14"/>
        </w:rPr>
        <w:t xml:space="preserve"> </w:t>
      </w:r>
      <w:r>
        <w:t>smoothed_trigram_probability( words[i - 2],</w:t>
      </w:r>
    </w:p>
    <w:p w14:paraId="519893FB">
      <w:pPr>
        <w:pStyle w:val="4"/>
        <w:spacing w:line="276" w:lineRule="auto"/>
        <w:ind w:left="1471" w:right="7761"/>
      </w:pPr>
      <w:r>
        <w:t>words[i</w:t>
      </w:r>
      <w:r>
        <w:rPr>
          <w:spacing w:val="-14"/>
        </w:rPr>
        <w:t xml:space="preserve"> </w:t>
      </w:r>
      <w:r>
        <w:t>-</w:t>
      </w:r>
      <w:r>
        <w:rPr>
          <w:spacing w:val="-14"/>
        </w:rPr>
        <w:t xml:space="preserve"> </w:t>
      </w:r>
      <w:r>
        <w:t xml:space="preserve">1], </w:t>
      </w:r>
      <w:r>
        <w:rPr>
          <w:spacing w:val="-2"/>
        </w:rPr>
        <w:t>words[i]</w:t>
      </w:r>
    </w:p>
    <w:p w14:paraId="41B67837">
      <w:pPr>
        <w:spacing w:before="0" w:line="224" w:lineRule="exact"/>
        <w:ind w:left="0" w:right="9483" w:firstLine="0"/>
        <w:jc w:val="right"/>
        <w:rPr>
          <w:sz w:val="20"/>
        </w:rPr>
      </w:pPr>
      <w:r>
        <w:rPr>
          <w:spacing w:val="-10"/>
          <w:sz w:val="20"/>
        </w:rPr>
        <w:t>)</w:t>
      </w:r>
    </w:p>
    <w:p w14:paraId="42CF6B3C">
      <w:pPr>
        <w:pStyle w:val="4"/>
        <w:spacing w:before="36"/>
        <w:ind w:left="0" w:right="9573"/>
        <w:jc w:val="right"/>
      </w:pPr>
      <w:r>
        <w:rPr>
          <w:spacing w:val="-2"/>
        </w:rPr>
        <w:t>else:</w:t>
      </w:r>
    </w:p>
    <w:p w14:paraId="17EA4767">
      <w:pPr>
        <w:pStyle w:val="4"/>
        <w:spacing w:before="34" w:line="276" w:lineRule="auto"/>
        <w:ind w:left="804" w:right="6868" w:firstLine="220"/>
      </w:pPr>
      <w:r>
        <w:t>raise</w:t>
      </w:r>
      <w:r>
        <w:rPr>
          <w:spacing w:val="-14"/>
        </w:rPr>
        <w:t xml:space="preserve"> </w:t>
      </w:r>
      <w:r>
        <w:t>ValueError("Invalid</w:t>
      </w:r>
      <w:r>
        <w:rPr>
          <w:spacing w:val="-14"/>
        </w:rPr>
        <w:t xml:space="preserve"> </w:t>
      </w:r>
      <w:r>
        <w:t>model") # Avoid log(0)</w:t>
      </w:r>
    </w:p>
    <w:p w14:paraId="4096686D">
      <w:pPr>
        <w:pStyle w:val="4"/>
        <w:spacing w:line="278" w:lineRule="auto"/>
        <w:ind w:left="1024" w:right="7761" w:hanging="221"/>
      </w:pPr>
      <w:r>
        <w:t>if probability &lt;= 0: probability</w:t>
      </w:r>
      <w:r>
        <w:rPr>
          <w:spacing w:val="-14"/>
        </w:rPr>
        <w:t xml:space="preserve"> </w:t>
      </w:r>
      <w:r>
        <w:t>=</w:t>
      </w:r>
      <w:r>
        <w:rPr>
          <w:spacing w:val="-14"/>
        </w:rPr>
        <w:t xml:space="preserve"> </w:t>
      </w:r>
      <w:r>
        <w:t>1e-10</w:t>
      </w:r>
    </w:p>
    <w:p w14:paraId="4FEE843F">
      <w:pPr>
        <w:pStyle w:val="4"/>
        <w:spacing w:line="276" w:lineRule="auto"/>
        <w:ind w:left="804" w:right="5732"/>
      </w:pPr>
      <w:r>
        <w:t>log_probability_sum</w:t>
      </w:r>
      <w:r>
        <w:rPr>
          <w:spacing w:val="-14"/>
        </w:rPr>
        <w:t xml:space="preserve"> </w:t>
      </w:r>
      <w:r>
        <w:t>+=</w:t>
      </w:r>
      <w:r>
        <w:rPr>
          <w:spacing w:val="-14"/>
        </w:rPr>
        <w:t xml:space="preserve"> </w:t>
      </w:r>
      <w:r>
        <w:t>math.log2(probability) count += 1</w:t>
      </w:r>
    </w:p>
    <w:p w14:paraId="57CE3AC1">
      <w:pPr>
        <w:pStyle w:val="4"/>
        <w:spacing w:line="278" w:lineRule="auto"/>
        <w:ind w:left="804" w:right="8900" w:hanging="224"/>
      </w:pPr>
      <w:r>
        <w:t>if</w:t>
      </w:r>
      <w:r>
        <w:rPr>
          <w:spacing w:val="-13"/>
        </w:rPr>
        <w:t xml:space="preserve"> </w:t>
      </w:r>
      <w:r>
        <w:t>count</w:t>
      </w:r>
      <w:r>
        <w:rPr>
          <w:spacing w:val="-13"/>
        </w:rPr>
        <w:t xml:space="preserve"> </w:t>
      </w:r>
      <w:r>
        <w:t>==</w:t>
      </w:r>
      <w:r>
        <w:rPr>
          <w:spacing w:val="-12"/>
        </w:rPr>
        <w:t xml:space="preserve"> </w:t>
      </w:r>
      <w:r>
        <w:t>0: return 0</w:t>
      </w:r>
    </w:p>
    <w:p w14:paraId="4B40CB94">
      <w:pPr>
        <w:pStyle w:val="4"/>
        <w:spacing w:line="276" w:lineRule="auto"/>
        <w:ind w:left="580" w:right="6498"/>
      </w:pPr>
      <w:r>
        <w:t>entropy</w:t>
      </w:r>
      <w:r>
        <w:rPr>
          <w:spacing w:val="-11"/>
        </w:rPr>
        <w:t xml:space="preserve"> </w:t>
      </w:r>
      <w:r>
        <w:t>=</w:t>
      </w:r>
      <w:r>
        <w:rPr>
          <w:spacing w:val="-10"/>
        </w:rPr>
        <w:t xml:space="preserve"> </w:t>
      </w:r>
      <w:r>
        <w:t>-log_probability_sum</w:t>
      </w:r>
      <w:r>
        <w:rPr>
          <w:spacing w:val="-9"/>
        </w:rPr>
        <w:t xml:space="preserve"> </w:t>
      </w:r>
      <w:r>
        <w:t>/</w:t>
      </w:r>
      <w:r>
        <w:rPr>
          <w:spacing w:val="-10"/>
        </w:rPr>
        <w:t xml:space="preserve"> </w:t>
      </w:r>
      <w:r>
        <w:t>count return entropy</w:t>
      </w:r>
    </w:p>
    <w:p w14:paraId="4FAA2EA5">
      <w:pPr>
        <w:spacing w:before="0" w:line="229" w:lineRule="exact"/>
        <w:ind w:left="360" w:right="0" w:firstLine="0"/>
        <w:jc w:val="left"/>
        <w:rPr>
          <w:sz w:val="20"/>
        </w:rPr>
      </w:pPr>
      <w:r>
        <w:rPr>
          <w:sz w:val="20"/>
        </w:rPr>
        <mc:AlternateContent>
          <mc:Choice Requires="wps">
            <w:drawing>
              <wp:anchor distT="0" distB="0" distL="0" distR="0" simplePos="0" relativeHeight="251684864" behindDoc="0" locked="0" layoutInCell="1" allowOverlap="1">
                <wp:simplePos x="0" y="0"/>
                <wp:positionH relativeFrom="page">
                  <wp:posOffset>790575</wp:posOffset>
                </wp:positionH>
                <wp:positionV relativeFrom="paragraph">
                  <wp:posOffset>80645</wp:posOffset>
                </wp:positionV>
                <wp:extent cx="2411730" cy="1270"/>
                <wp:effectExtent l="0" t="0" r="0" b="0"/>
                <wp:wrapNone/>
                <wp:docPr id="54" name="Graphic 54"/>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54" o:spid="_x0000_s1026" o:spt="100" style="position:absolute;left:0pt;margin-left:62.25pt;margin-top:6.35pt;height:0.1pt;width:189.9pt;mso-position-horizontal-relative:page;z-index:251684864;mso-width-relative:page;mso-height-relative:page;" filled="f" stroked="t" coordsize="2411730,1" o:gfxdata="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MPSoZdcAAAAJAQAADwAA&#10;AAAAAAABACAAAAAiAAAAZHJzL2Rvd25yZXYueG1sUEsBAhQAFAAAAAgAh07iQN2rd3AXAgAAfwQA&#10;AA4AAAAAAAAAAQAgAAAAJgEAAGRycy9lMm9Eb2MueG1sUEsFBgAAAAAGAAYAWQEAAK8FAAAAAA==&#10;" path="m0,0l2411548,0e">
                <v:fill on="f" focussize="0,0"/>
                <v:stroke weight="0.875590551181102pt" color="#000000" joinstyle="round" dashstyle="3 1"/>
                <v:imagedata o:title=""/>
                <o:lock v:ext="edit" aspectratio="f"/>
                <v:textbox inset="0mm,0mm,0mm,0mm"/>
              </v:shape>
            </w:pict>
          </mc:Fallback>
        </mc:AlternateContent>
      </w:r>
      <w:r>
        <w:rPr>
          <w:spacing w:val="-10"/>
          <w:sz w:val="20"/>
        </w:rPr>
        <w:t>#</w:t>
      </w:r>
    </w:p>
    <w:p w14:paraId="2775FD6C">
      <w:pPr>
        <w:pStyle w:val="4"/>
        <w:spacing w:before="26" w:line="276" w:lineRule="auto"/>
        <w:ind w:right="8622"/>
      </w:pPr>
      <w:r>
        <mc:AlternateContent>
          <mc:Choice Requires="wps">
            <w:drawing>
              <wp:anchor distT="0" distB="0" distL="0" distR="0" simplePos="0" relativeHeight="251684864" behindDoc="0" locked="0" layoutInCell="1" allowOverlap="1">
                <wp:simplePos x="0" y="0"/>
                <wp:positionH relativeFrom="page">
                  <wp:posOffset>790575</wp:posOffset>
                </wp:positionH>
                <wp:positionV relativeFrom="paragraph">
                  <wp:posOffset>270510</wp:posOffset>
                </wp:positionV>
                <wp:extent cx="2411730" cy="1270"/>
                <wp:effectExtent l="0" t="0" r="0" b="0"/>
                <wp:wrapNone/>
                <wp:docPr id="55" name="Graphic 55"/>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55" o:spid="_x0000_s1026" o:spt="100" style="position:absolute;left:0pt;margin-left:62.25pt;margin-top:21.3pt;height:0.1pt;width:189.9pt;mso-position-horizontal-relative:page;z-index:251684864;mso-width-relative:page;mso-height-relative:page;" filled="f" stroked="t" coordsize="2411730,1" o:gfxdata="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EnIXzYAAAACQEAAA8A&#10;AAAAAAAAAQAgAAAAIgAAAGRycy9kb3ducmV2LnhtbFBLAQIUABQAAAAIAIdO4kDenkC4FwIAAH8E&#10;AAAOAAAAAAAAAAEAIAAAACcBAABkcnMvZTJvRG9jLnhtbFBLBQYAAAAABgAGAFkBAACwBQAAAAA=&#10;" path="m0,0l2411548,0e">
                <v:fill on="f" focussize="0,0"/>
                <v:stroke weight="0.875590551181102pt" color="#000000" joinstyle="round" dashstyle="3 1"/>
                <v:imagedata o:title=""/>
                <o:lock v:ext="edit" aspectratio="f"/>
                <v:textbox inset="0mm,0mm,0mm,0mm"/>
              </v:shape>
            </w:pict>
          </mc:Fallback>
        </mc:AlternateContent>
      </w:r>
      <w:r>
        <w:t>#</w:t>
      </w:r>
      <w:r>
        <w:rPr>
          <w:spacing w:val="-14"/>
        </w:rPr>
        <w:t xml:space="preserve"> </w:t>
      </w:r>
      <w:r>
        <w:t xml:space="preserve">CLASSIFICATION </w:t>
      </w:r>
      <w:r>
        <w:rPr>
          <w:spacing w:val="-10"/>
        </w:rPr>
        <w:t>#</w:t>
      </w:r>
    </w:p>
    <w:p w14:paraId="71588F22">
      <w:pPr>
        <w:pStyle w:val="4"/>
        <w:spacing w:line="278" w:lineRule="auto"/>
        <w:ind w:left="580" w:right="7811" w:hanging="221"/>
      </w:pPr>
      <w:r>
        <w:t>def</w:t>
      </w:r>
      <w:r>
        <w:rPr>
          <w:spacing w:val="-14"/>
        </w:rPr>
        <w:t xml:space="preserve"> </w:t>
      </w:r>
      <w:r>
        <w:t>classify_entropy(entropy): if entropy &lt; 5:</w:t>
      </w:r>
    </w:p>
    <w:p w14:paraId="249F8022">
      <w:pPr>
        <w:pStyle w:val="4"/>
        <w:spacing w:line="276" w:lineRule="auto"/>
        <w:ind w:left="580" w:right="6868" w:firstLine="223"/>
      </w:pPr>
      <w:r>
        <w:t>return</w:t>
      </w:r>
      <w:r>
        <w:rPr>
          <w:spacing w:val="-14"/>
        </w:rPr>
        <w:t xml:space="preserve"> </w:t>
      </w:r>
      <w:r>
        <w:t>"Low</w:t>
      </w:r>
      <w:r>
        <w:rPr>
          <w:spacing w:val="-14"/>
        </w:rPr>
        <w:t xml:space="preserve"> </w:t>
      </w:r>
      <w:r>
        <w:t>predictive</w:t>
      </w:r>
      <w:r>
        <w:rPr>
          <w:spacing w:val="-14"/>
        </w:rPr>
        <w:t xml:space="preserve"> </w:t>
      </w:r>
      <w:r>
        <w:t>uncertainty" return "High predictive uncertainty"</w:t>
      </w:r>
    </w:p>
    <w:p w14:paraId="4B95AC67">
      <w:pPr>
        <w:spacing w:before="0" w:line="225" w:lineRule="exact"/>
        <w:ind w:left="360" w:right="0" w:firstLine="0"/>
        <w:jc w:val="left"/>
        <w:rPr>
          <w:sz w:val="20"/>
        </w:rPr>
      </w:pPr>
      <w:r>
        <w:rPr>
          <w:sz w:val="20"/>
        </w:rPr>
        <mc:AlternateContent>
          <mc:Choice Requires="wps">
            <w:drawing>
              <wp:anchor distT="0" distB="0" distL="0" distR="0" simplePos="0" relativeHeight="251685888" behindDoc="0" locked="0" layoutInCell="1" allowOverlap="1">
                <wp:simplePos x="0" y="0"/>
                <wp:positionH relativeFrom="page">
                  <wp:posOffset>790575</wp:posOffset>
                </wp:positionH>
                <wp:positionV relativeFrom="paragraph">
                  <wp:posOffset>83185</wp:posOffset>
                </wp:positionV>
                <wp:extent cx="2411730" cy="1270"/>
                <wp:effectExtent l="0" t="0" r="0" b="0"/>
                <wp:wrapNone/>
                <wp:docPr id="56" name="Graphic 56"/>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56" o:spid="_x0000_s1026" o:spt="100" style="position:absolute;left:0pt;margin-left:62.25pt;margin-top:6.55pt;height:0.1pt;width:189.9pt;mso-position-horizontal-relative:page;z-index:251685888;mso-width-relative:page;mso-height-relative:page;" filled="f" stroked="t" coordsize="2411730,1" o:gfxdata="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E06jTYAAAACQEAAA8A&#10;AAAAAAAAAQAgAAAAIgAAAGRycy9kb3ducmV2LnhtbFBLAQIUABQAAAAIAIdO4kCax2g7FwIAAH8E&#10;AAAOAAAAAAAAAAEAIAAAACcBAABkcnMvZTJvRG9jLnhtbFBLBQYAAAAABgAGAFkBAACwBQAAAAA=&#10;" path="m0,0l2411548,0e">
                <v:fill on="f" focussize="0,0"/>
                <v:stroke weight="0.875590551181102pt" color="#000000" joinstyle="round" dashstyle="3 1"/>
                <v:imagedata o:title=""/>
                <o:lock v:ext="edit" aspectratio="f"/>
                <v:textbox inset="0mm,0mm,0mm,0mm"/>
              </v:shape>
            </w:pict>
          </mc:Fallback>
        </mc:AlternateContent>
      </w:r>
      <w:r>
        <w:rPr>
          <w:spacing w:val="-10"/>
          <w:sz w:val="20"/>
        </w:rPr>
        <w:t>#</w:t>
      </w:r>
    </w:p>
    <w:p w14:paraId="0C155C15">
      <w:pPr>
        <w:pStyle w:val="4"/>
        <w:spacing w:before="36" w:line="276" w:lineRule="auto"/>
        <w:ind w:right="8397"/>
      </w:pPr>
      <w:r>
        <mc:AlternateContent>
          <mc:Choice Requires="wps">
            <w:drawing>
              <wp:anchor distT="0" distB="0" distL="0" distR="0" simplePos="0" relativeHeight="251685888" behindDoc="0" locked="0" layoutInCell="1" allowOverlap="1">
                <wp:simplePos x="0" y="0"/>
                <wp:positionH relativeFrom="page">
                  <wp:posOffset>790575</wp:posOffset>
                </wp:positionH>
                <wp:positionV relativeFrom="paragraph">
                  <wp:posOffset>276860</wp:posOffset>
                </wp:positionV>
                <wp:extent cx="2411730" cy="1270"/>
                <wp:effectExtent l="0" t="0" r="0" b="0"/>
                <wp:wrapNone/>
                <wp:docPr id="57" name="Graphic 57"/>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57" o:spid="_x0000_s1026" o:spt="100" style="position:absolute;left:0pt;margin-left:62.25pt;margin-top:21.8pt;height:0.1pt;width:189.9pt;mso-position-horizontal-relative:page;z-index:251685888;mso-width-relative:page;mso-height-relative:page;" filled="f" stroked="t" coordsize="2411730,1" o:gfxdata="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gLtpnYAAAACQEAAA8A&#10;AAAAAAAAAQAgAAAAIgAAAGRycy9kb3ducmV2LnhtbFBLAQIUABQAAAAIAIdO4kCZ8l/zFwIAAH8E&#10;AAAOAAAAAAAAAAEAIAAAACcBAABkcnMvZTJvRG9jLnhtbFBLBQYAAAAABgAGAFkBAACwBQAAAAA=&#10;" path="m0,0l2411548,0e">
                <v:fill on="f" focussize="0,0"/>
                <v:stroke weight="0.875590551181102pt" color="#000000" joinstyle="round" dashstyle="3 1"/>
                <v:imagedata o:title=""/>
                <o:lock v:ext="edit" aspectratio="f"/>
                <v:textbox inset="0mm,0mm,0mm,0mm"/>
              </v:shape>
            </w:pict>
          </mc:Fallback>
        </mc:AlternateContent>
      </w:r>
      <w:r>
        <w:t>#</w:t>
      </w:r>
      <w:r>
        <w:rPr>
          <w:spacing w:val="-14"/>
        </w:rPr>
        <w:t xml:space="preserve"> </w:t>
      </w:r>
      <w:r>
        <w:t>DISPLAY</w:t>
      </w:r>
      <w:r>
        <w:rPr>
          <w:spacing w:val="-14"/>
        </w:rPr>
        <w:t xml:space="preserve"> </w:t>
      </w:r>
      <w:r>
        <w:t xml:space="preserve">RESULTS </w:t>
      </w:r>
      <w:r>
        <w:rPr>
          <w:spacing w:val="-10"/>
        </w:rPr>
        <w:t>#</w:t>
      </w:r>
    </w:p>
    <w:p w14:paraId="5C29ABBA">
      <w:pPr>
        <w:pStyle w:val="4"/>
        <w:spacing w:line="229" w:lineRule="exact"/>
      </w:pPr>
      <w:r>
        <w:t>print("="</w:t>
      </w:r>
      <w:r>
        <w:rPr>
          <w:spacing w:val="-5"/>
        </w:rPr>
        <w:t xml:space="preserve"> </w:t>
      </w:r>
      <w:r>
        <w:t>*</w:t>
      </w:r>
      <w:r>
        <w:rPr>
          <w:spacing w:val="-6"/>
        </w:rPr>
        <w:t xml:space="preserve"> </w:t>
      </w:r>
      <w:r>
        <w:rPr>
          <w:spacing w:val="-5"/>
        </w:rPr>
        <w:t>70)</w:t>
      </w:r>
    </w:p>
    <w:p w14:paraId="017A7543">
      <w:pPr>
        <w:pStyle w:val="4"/>
        <w:spacing w:before="34"/>
      </w:pPr>
      <w:r>
        <w:t>print("Q3:</w:t>
      </w:r>
      <w:r>
        <w:rPr>
          <w:spacing w:val="-10"/>
        </w:rPr>
        <w:t xml:space="preserve"> </w:t>
      </w:r>
      <w:r>
        <w:t>ENTROPY-BASED</w:t>
      </w:r>
      <w:r>
        <w:rPr>
          <w:spacing w:val="-10"/>
        </w:rPr>
        <w:t xml:space="preserve"> </w:t>
      </w:r>
      <w:r>
        <w:t>LANGUAGE</w:t>
      </w:r>
      <w:r>
        <w:rPr>
          <w:spacing w:val="-10"/>
        </w:rPr>
        <w:t xml:space="preserve"> </w:t>
      </w:r>
      <w:r>
        <w:t>MODEL</w:t>
      </w:r>
      <w:r>
        <w:rPr>
          <w:spacing w:val="-8"/>
        </w:rPr>
        <w:t xml:space="preserve"> </w:t>
      </w:r>
      <w:r>
        <w:rPr>
          <w:spacing w:val="-2"/>
        </w:rPr>
        <w:t>EVALUATION")</w:t>
      </w:r>
    </w:p>
    <w:p w14:paraId="23F2ADC5">
      <w:pPr>
        <w:pStyle w:val="4"/>
        <w:spacing w:before="34"/>
      </w:pPr>
      <w:r>
        <w:t>print("="</w:t>
      </w:r>
      <w:r>
        <w:rPr>
          <w:spacing w:val="-5"/>
        </w:rPr>
        <w:t xml:space="preserve"> </w:t>
      </w:r>
      <w:r>
        <w:t>*</w:t>
      </w:r>
      <w:r>
        <w:rPr>
          <w:spacing w:val="-6"/>
        </w:rPr>
        <w:t xml:space="preserve"> </w:t>
      </w:r>
      <w:r>
        <w:rPr>
          <w:spacing w:val="-5"/>
        </w:rPr>
        <w:t>70)</w:t>
      </w:r>
    </w:p>
    <w:p w14:paraId="408DB682">
      <w:pPr>
        <w:pStyle w:val="4"/>
        <w:spacing w:before="34" w:line="276" w:lineRule="auto"/>
        <w:ind w:left="580" w:right="7425" w:hanging="221"/>
      </w:pPr>
      <w:r>
        <w:t>for</w:t>
      </w:r>
      <w:r>
        <w:rPr>
          <w:spacing w:val="-14"/>
        </w:rPr>
        <w:t xml:space="preserve"> </w:t>
      </w:r>
      <w:r>
        <w:t>sentence</w:t>
      </w:r>
      <w:r>
        <w:rPr>
          <w:spacing w:val="-13"/>
        </w:rPr>
        <w:t xml:space="preserve"> </w:t>
      </w:r>
      <w:r>
        <w:t>in</w:t>
      </w:r>
      <w:r>
        <w:rPr>
          <w:spacing w:val="-13"/>
        </w:rPr>
        <w:t xml:space="preserve"> </w:t>
      </w:r>
      <w:r>
        <w:t xml:space="preserve">testing_sentences: </w:t>
      </w:r>
      <w:r>
        <w:rPr>
          <w:spacing w:val="-2"/>
        </w:rPr>
        <w:t>print("\nSentence:") print(sentence)</w:t>
      </w:r>
      <w:r>
        <w:rPr>
          <w:spacing w:val="80"/>
        </w:rPr>
        <w:t xml:space="preserve"> </w:t>
      </w:r>
      <w:r>
        <w:t>print("\nUnigram Entropy:")</w:t>
      </w:r>
    </w:p>
    <w:p w14:paraId="53FC59C0">
      <w:pPr>
        <w:pStyle w:val="4"/>
        <w:spacing w:before="1" w:line="278" w:lineRule="auto"/>
        <w:ind w:left="580" w:right="5732"/>
      </w:pPr>
      <w:r>
        <w:t>h1</w:t>
      </w:r>
      <w:r>
        <w:rPr>
          <w:spacing w:val="-13"/>
        </w:rPr>
        <w:t xml:space="preserve"> </w:t>
      </w:r>
      <w:r>
        <w:t>=</w:t>
      </w:r>
      <w:r>
        <w:rPr>
          <w:spacing w:val="-13"/>
        </w:rPr>
        <w:t xml:space="preserve"> </w:t>
      </w:r>
      <w:r>
        <w:t>calculate_entropy(sentence,</w:t>
      </w:r>
      <w:r>
        <w:rPr>
          <w:spacing w:val="-14"/>
        </w:rPr>
        <w:t xml:space="preserve"> </w:t>
      </w:r>
      <w:r>
        <w:t>"unigram") print(round(h1, 4))</w:t>
      </w:r>
    </w:p>
    <w:p w14:paraId="4C92D768">
      <w:pPr>
        <w:pStyle w:val="4"/>
        <w:spacing w:line="227" w:lineRule="exact"/>
        <w:ind w:left="580"/>
      </w:pPr>
      <w:r>
        <w:rPr>
          <w:spacing w:val="-2"/>
        </w:rPr>
        <w:t>print("Bigram</w:t>
      </w:r>
      <w:r>
        <w:rPr>
          <w:spacing w:val="11"/>
        </w:rPr>
        <w:t xml:space="preserve"> </w:t>
      </w:r>
      <w:r>
        <w:rPr>
          <w:spacing w:val="-2"/>
        </w:rPr>
        <w:t>Entropy:")</w:t>
      </w:r>
    </w:p>
    <w:p w14:paraId="7FCE950D">
      <w:pPr>
        <w:pStyle w:val="4"/>
        <w:spacing w:before="34" w:line="276" w:lineRule="auto"/>
        <w:ind w:left="580" w:right="5732"/>
      </w:pPr>
      <w:r>
        <w:t>h2</w:t>
      </w:r>
      <w:r>
        <w:rPr>
          <w:spacing w:val="-13"/>
        </w:rPr>
        <w:t xml:space="preserve"> </w:t>
      </w:r>
      <w:r>
        <w:t>=</w:t>
      </w:r>
      <w:r>
        <w:rPr>
          <w:spacing w:val="-13"/>
        </w:rPr>
        <w:t xml:space="preserve"> </w:t>
      </w:r>
      <w:r>
        <w:t>calculate_entropy(sentence,</w:t>
      </w:r>
      <w:r>
        <w:rPr>
          <w:spacing w:val="-14"/>
        </w:rPr>
        <w:t xml:space="preserve"> </w:t>
      </w:r>
      <w:r>
        <w:t>"bigram") print(round(h2, 4))</w:t>
      </w:r>
    </w:p>
    <w:p w14:paraId="1252AE98">
      <w:pPr>
        <w:pStyle w:val="4"/>
        <w:spacing w:line="229" w:lineRule="exact"/>
        <w:ind w:left="580"/>
      </w:pPr>
      <w:r>
        <w:rPr>
          <w:spacing w:val="-2"/>
        </w:rPr>
        <w:t>print("Trigram</w:t>
      </w:r>
      <w:r>
        <w:rPr>
          <w:spacing w:val="11"/>
        </w:rPr>
        <w:t xml:space="preserve"> </w:t>
      </w:r>
      <w:r>
        <w:rPr>
          <w:spacing w:val="-2"/>
        </w:rPr>
        <w:t>Entropy:")</w:t>
      </w:r>
    </w:p>
    <w:p w14:paraId="14EF0A95">
      <w:pPr>
        <w:pStyle w:val="4"/>
        <w:spacing w:before="36" w:line="276" w:lineRule="auto"/>
        <w:ind w:left="580" w:right="5732"/>
      </w:pPr>
      <w:r>
        <w:t>h3</w:t>
      </w:r>
      <w:r>
        <w:rPr>
          <w:spacing w:val="-13"/>
        </w:rPr>
        <w:t xml:space="preserve"> </w:t>
      </w:r>
      <w:r>
        <w:t>=</w:t>
      </w:r>
      <w:r>
        <w:rPr>
          <w:spacing w:val="-13"/>
        </w:rPr>
        <w:t xml:space="preserve"> </w:t>
      </w:r>
      <w:r>
        <w:t>calculate_entropy(sentence,</w:t>
      </w:r>
      <w:r>
        <w:rPr>
          <w:spacing w:val="-14"/>
        </w:rPr>
        <w:t xml:space="preserve"> </w:t>
      </w:r>
      <w:r>
        <w:t>"trigram") print(round(h3, 4))</w:t>
      </w:r>
    </w:p>
    <w:p w14:paraId="09241B8A">
      <w:pPr>
        <w:pStyle w:val="4"/>
        <w:spacing w:line="229" w:lineRule="exact"/>
        <w:ind w:left="580"/>
      </w:pPr>
      <w:r>
        <w:t>print("Smoothed</w:t>
      </w:r>
      <w:r>
        <w:rPr>
          <w:spacing w:val="-13"/>
        </w:rPr>
        <w:t xml:space="preserve"> </w:t>
      </w:r>
      <w:r>
        <w:t>Trigram</w:t>
      </w:r>
      <w:r>
        <w:rPr>
          <w:spacing w:val="-14"/>
        </w:rPr>
        <w:t xml:space="preserve"> </w:t>
      </w:r>
      <w:r>
        <w:rPr>
          <w:spacing w:val="-2"/>
        </w:rPr>
        <w:t>Entropy:")</w:t>
      </w:r>
    </w:p>
    <w:p w14:paraId="195D59A6">
      <w:pPr>
        <w:pStyle w:val="4"/>
        <w:spacing w:before="34" w:line="276" w:lineRule="auto"/>
        <w:ind w:left="580" w:right="5732"/>
      </w:pPr>
      <w:r>
        <w:t>hs</w:t>
      </w:r>
      <w:r>
        <w:rPr>
          <w:spacing w:val="-13"/>
        </w:rPr>
        <w:t xml:space="preserve"> </w:t>
      </w:r>
      <w:r>
        <w:t>=</w:t>
      </w:r>
      <w:r>
        <w:rPr>
          <w:spacing w:val="-14"/>
        </w:rPr>
        <w:t xml:space="preserve"> </w:t>
      </w:r>
      <w:r>
        <w:t>calculate_entropy(sentence,</w:t>
      </w:r>
      <w:r>
        <w:rPr>
          <w:spacing w:val="-12"/>
        </w:rPr>
        <w:t xml:space="preserve"> </w:t>
      </w:r>
      <w:r>
        <w:t>"smoothed") print(round(hs, 4))</w:t>
      </w:r>
    </w:p>
    <w:p w14:paraId="71EB5F6C">
      <w:pPr>
        <w:pStyle w:val="4"/>
        <w:spacing w:line="278" w:lineRule="auto"/>
        <w:ind w:left="580" w:right="6868"/>
      </w:pPr>
      <w:r>
        <w:rPr>
          <w:spacing w:val="-2"/>
        </w:rPr>
        <w:t>print("\nClassification:") print("Unigram:",</w:t>
      </w:r>
    </w:p>
    <w:p w14:paraId="1A5D4381">
      <w:pPr>
        <w:pStyle w:val="4"/>
        <w:spacing w:line="276" w:lineRule="auto"/>
        <w:ind w:left="580" w:right="6868" w:firstLine="333"/>
      </w:pPr>
      <w:r>
        <w:rPr>
          <w:spacing w:val="-2"/>
        </w:rPr>
        <w:t>classify_entropy(h1)) print("Bigram:",</w:t>
      </w:r>
    </w:p>
    <w:p w14:paraId="221B8170">
      <w:pPr>
        <w:pStyle w:val="4"/>
        <w:spacing w:after="0" w:line="276" w:lineRule="auto"/>
        <w:sectPr>
          <w:pgSz w:w="12240" w:h="15840"/>
          <w:pgMar w:top="360" w:right="720" w:bottom="280" w:left="720" w:header="720" w:footer="720" w:gutter="0"/>
          <w:cols w:space="720" w:num="1"/>
        </w:sectPr>
      </w:pPr>
    </w:p>
    <w:p w14:paraId="3669923F">
      <w:pPr>
        <w:pStyle w:val="4"/>
        <w:spacing w:before="65"/>
        <w:ind w:left="914"/>
      </w:pPr>
      <w:r>
        <w:rPr>
          <w:spacing w:val="-2"/>
        </w:rPr>
        <w:t>classify_entropy(h2))</w:t>
      </w:r>
    </w:p>
    <w:p w14:paraId="74447066">
      <w:pPr>
        <w:pStyle w:val="4"/>
        <w:spacing w:before="68"/>
        <w:ind w:left="0"/>
      </w:pPr>
    </w:p>
    <w:p w14:paraId="65FE3A5F">
      <w:pPr>
        <w:pStyle w:val="4"/>
        <w:spacing w:line="278" w:lineRule="auto"/>
        <w:ind w:left="914" w:right="7761" w:hanging="334"/>
      </w:pPr>
      <w:r>
        <w:rPr>
          <w:spacing w:val="-2"/>
        </w:rPr>
        <w:t>print("Trigram:", classify_entropy(h3))</w:t>
      </w:r>
    </w:p>
    <w:p w14:paraId="5E0B3721">
      <w:pPr>
        <w:pStyle w:val="4"/>
        <w:spacing w:before="31"/>
        <w:ind w:left="0"/>
      </w:pPr>
    </w:p>
    <w:p w14:paraId="2445870E">
      <w:pPr>
        <w:pStyle w:val="4"/>
        <w:spacing w:line="276" w:lineRule="auto"/>
        <w:ind w:left="914" w:right="6868" w:hanging="334"/>
      </w:pPr>
      <w:r>
        <w:rPr>
          <w:spacing w:val="-2"/>
        </w:rPr>
        <w:t>print("Smoothed:", classify_entropy(hs))</w:t>
      </w:r>
    </w:p>
    <w:p w14:paraId="53CEA265">
      <w:pPr>
        <w:spacing w:before="1"/>
        <w:ind w:left="360" w:right="0" w:firstLine="0"/>
        <w:jc w:val="left"/>
        <w:rPr>
          <w:sz w:val="20"/>
        </w:rPr>
      </w:pPr>
      <w:r>
        <w:rPr>
          <w:sz w:val="20"/>
        </w:rPr>
        <mc:AlternateContent>
          <mc:Choice Requires="wps">
            <w:drawing>
              <wp:anchor distT="0" distB="0" distL="0" distR="0" simplePos="0" relativeHeight="251686912" behindDoc="0" locked="0" layoutInCell="1" allowOverlap="1">
                <wp:simplePos x="0" y="0"/>
                <wp:positionH relativeFrom="page">
                  <wp:posOffset>790575</wp:posOffset>
                </wp:positionH>
                <wp:positionV relativeFrom="paragraph">
                  <wp:posOffset>86995</wp:posOffset>
                </wp:positionV>
                <wp:extent cx="2411730" cy="1270"/>
                <wp:effectExtent l="0" t="0" r="0" b="0"/>
                <wp:wrapNone/>
                <wp:docPr id="58" name="Graphic 58"/>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58" o:spid="_x0000_s1026" o:spt="100" style="position:absolute;left:0pt;margin-left:62.25pt;margin-top:6.85pt;height:0.1pt;width:189.9pt;mso-position-horizontal-relative:page;z-index:251686912;mso-width-relative:page;mso-height-relative:page;" filled="f" stroked="t" coordsize="2411730,1" o:gfxdata="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dg/gNgAAAAJAQAADwAA&#10;AAAAAAABACAAAAAiAAAAZHJzL2Rvd25yZXYueG1sUEsBAhQAFAAAAAgAh07iQA7ERREWAgAAfwQA&#10;AA4AAAAAAAAAAQAgAAAAJwEAAGRycy9lMm9Eb2MueG1sUEsFBgAAAAAGAAYAWQEAAK8FAAAAAA==&#10;" path="m0,0l2411548,0e">
                <v:fill on="f" focussize="0,0"/>
                <v:stroke weight="0.875590551181102pt" color="#000000" joinstyle="round" dashstyle="3 1"/>
                <v:imagedata o:title=""/>
                <o:lock v:ext="edit" aspectratio="f"/>
                <v:textbox inset="0mm,0mm,0mm,0mm"/>
              </v:shape>
            </w:pict>
          </mc:Fallback>
        </mc:AlternateContent>
      </w:r>
      <w:r>
        <w:rPr>
          <w:spacing w:val="-10"/>
          <w:sz w:val="20"/>
        </w:rPr>
        <w:t>#</w:t>
      </w:r>
    </w:p>
    <w:p w14:paraId="05E40503">
      <w:pPr>
        <w:pStyle w:val="4"/>
        <w:spacing w:before="34" w:line="276" w:lineRule="auto"/>
        <w:ind w:right="8900"/>
      </w:pPr>
      <w:r>
        <mc:AlternateContent>
          <mc:Choice Requires="wps">
            <w:drawing>
              <wp:anchor distT="0" distB="0" distL="0" distR="0" simplePos="0" relativeHeight="251686912" behindDoc="0" locked="0" layoutInCell="1" allowOverlap="1">
                <wp:simplePos x="0" y="0"/>
                <wp:positionH relativeFrom="page">
                  <wp:posOffset>790575</wp:posOffset>
                </wp:positionH>
                <wp:positionV relativeFrom="paragraph">
                  <wp:posOffset>275590</wp:posOffset>
                </wp:positionV>
                <wp:extent cx="2411730" cy="1270"/>
                <wp:effectExtent l="0" t="0" r="0" b="0"/>
                <wp:wrapNone/>
                <wp:docPr id="59" name="Graphic 59"/>
                <wp:cNvGraphicFramePr/>
                <a:graphic xmlns:a="http://schemas.openxmlformats.org/drawingml/2006/main">
                  <a:graphicData uri="http://schemas.microsoft.com/office/word/2010/wordprocessingShape">
                    <wps:wsp>
                      <wps:cNvSpPr/>
                      <wps:spPr>
                        <a:xfrm>
                          <a:off x="0" y="0"/>
                          <a:ext cx="2411730" cy="1270"/>
                        </a:xfrm>
                        <a:custGeom>
                          <a:avLst/>
                          <a:gdLst/>
                          <a:ahLst/>
                          <a:cxnLst/>
                          <a:rect l="l" t="t" r="r" b="b"/>
                          <a:pathLst>
                            <a:path w="2411730">
                              <a:moveTo>
                                <a:pt x="0" y="0"/>
                              </a:moveTo>
                              <a:lnTo>
                                <a:pt x="2411548"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59" o:spid="_x0000_s1026" o:spt="100" style="position:absolute;left:0pt;margin-left:62.25pt;margin-top:21.7pt;height:0.1pt;width:189.9pt;mso-position-horizontal-relative:page;z-index:251686912;mso-width-relative:page;mso-height-relative:page;" filled="f" stroked="t" coordsize="2411730,1" o:gfxdata="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WyW/zXAAAACQEAAA8A&#10;AAAAAAAAAQAgAAAAIgAAAGRycy9kb3ducmV2LnhtbFBLAQIUABQAAAAIAIdO4kAN8XLZGAIAAH8E&#10;AAAOAAAAAAAAAAEAIAAAACYBAABkcnMvZTJvRG9jLnhtbFBLBQYAAAAABgAGAFkBAACwBQAAAAA=&#10;" path="m0,0l2411548,0e">
                <v:fill on="f" focussize="0,0"/>
                <v:stroke weight="0.875590551181102pt" color="#000000" joinstyle="round" dashstyle="3 1"/>
                <v:imagedata o:title=""/>
                <o:lock v:ext="edit" aspectratio="f"/>
                <v:textbox inset="0mm,0mm,0mm,0mm"/>
              </v:shape>
            </w:pict>
          </mc:Fallback>
        </mc:AlternateContent>
      </w:r>
      <w:r>
        <w:t>#</w:t>
      </w:r>
      <w:r>
        <w:rPr>
          <w:spacing w:val="-14"/>
        </w:rPr>
        <w:t xml:space="preserve"> </w:t>
      </w:r>
      <w:r>
        <w:t xml:space="preserve">COMPARISON </w:t>
      </w:r>
      <w:r>
        <w:rPr>
          <w:spacing w:val="-10"/>
        </w:rPr>
        <w:t>#</w:t>
      </w:r>
    </w:p>
    <w:p w14:paraId="0F6CA532">
      <w:pPr>
        <w:pStyle w:val="4"/>
        <w:spacing w:line="276" w:lineRule="auto"/>
        <w:ind w:right="7380"/>
      </w:pPr>
      <w:r>
        <w:t>print("\n" + "=" * 70) print("ENTROPY</w:t>
      </w:r>
      <w:r>
        <w:rPr>
          <w:spacing w:val="-14"/>
        </w:rPr>
        <w:t xml:space="preserve"> </w:t>
      </w:r>
      <w:r>
        <w:t>COMPARISON")</w:t>
      </w:r>
    </w:p>
    <w:p w14:paraId="5CFF1B3F">
      <w:pPr>
        <w:pStyle w:val="4"/>
        <w:spacing w:line="229" w:lineRule="exact"/>
      </w:pPr>
      <w:r>
        <w:t>print("="</w:t>
      </w:r>
      <w:r>
        <w:rPr>
          <w:spacing w:val="-5"/>
        </w:rPr>
        <w:t xml:space="preserve"> </w:t>
      </w:r>
      <w:r>
        <w:t>*</w:t>
      </w:r>
      <w:r>
        <w:rPr>
          <w:spacing w:val="-6"/>
        </w:rPr>
        <w:t xml:space="preserve"> </w:t>
      </w:r>
      <w:r>
        <w:rPr>
          <w:spacing w:val="-5"/>
        </w:rPr>
        <w:t>70)</w:t>
      </w:r>
    </w:p>
    <w:p w14:paraId="3A1D6307">
      <w:pPr>
        <w:pStyle w:val="4"/>
        <w:spacing w:before="36"/>
      </w:pPr>
      <w:r>
        <w:t>for</w:t>
      </w:r>
      <w:r>
        <w:rPr>
          <w:spacing w:val="-9"/>
        </w:rPr>
        <w:t xml:space="preserve"> </w:t>
      </w:r>
      <w:r>
        <w:t>sentence</w:t>
      </w:r>
      <w:r>
        <w:rPr>
          <w:spacing w:val="-3"/>
        </w:rPr>
        <w:t xml:space="preserve"> </w:t>
      </w:r>
      <w:r>
        <w:t>in</w:t>
      </w:r>
      <w:r>
        <w:rPr>
          <w:spacing w:val="-3"/>
        </w:rPr>
        <w:t xml:space="preserve"> </w:t>
      </w:r>
      <w:r>
        <w:rPr>
          <w:spacing w:val="-2"/>
        </w:rPr>
        <w:t>testing_sentences:</w:t>
      </w:r>
    </w:p>
    <w:p w14:paraId="7CD46039">
      <w:pPr>
        <w:pStyle w:val="4"/>
        <w:spacing w:before="34" w:line="276" w:lineRule="auto"/>
        <w:ind w:left="580" w:right="6150"/>
      </w:pPr>
      <w:r>
        <w:t>h1 = calculate_entropy(sentence, "unigram") h2 = calculate_entropy(sentence, "bigram")</w:t>
      </w:r>
      <w:r>
        <w:rPr>
          <w:spacing w:val="40"/>
        </w:rPr>
        <w:t xml:space="preserve"> </w:t>
      </w:r>
      <w:r>
        <w:t>h3 = calculate_entropy(sentence, "trigram")</w:t>
      </w:r>
      <w:r>
        <w:rPr>
          <w:spacing w:val="40"/>
        </w:rPr>
        <w:t xml:space="preserve"> </w:t>
      </w:r>
      <w:r>
        <w:t>hs</w:t>
      </w:r>
      <w:r>
        <w:rPr>
          <w:spacing w:val="-13"/>
        </w:rPr>
        <w:t xml:space="preserve"> </w:t>
      </w:r>
      <w:r>
        <w:t>=</w:t>
      </w:r>
      <w:r>
        <w:rPr>
          <w:spacing w:val="-14"/>
        </w:rPr>
        <w:t xml:space="preserve"> </w:t>
      </w:r>
      <w:r>
        <w:t>calculate_entropy(sentence,</w:t>
      </w:r>
      <w:r>
        <w:rPr>
          <w:spacing w:val="-12"/>
        </w:rPr>
        <w:t xml:space="preserve"> </w:t>
      </w:r>
      <w:r>
        <w:t>"smoothed") print("\n", sentence)</w:t>
      </w:r>
    </w:p>
    <w:p w14:paraId="761E3371">
      <w:pPr>
        <w:pStyle w:val="4"/>
        <w:ind w:left="580"/>
      </w:pPr>
      <w:r>
        <w:t>print(f"Unigram</w:t>
      </w:r>
      <w:r>
        <w:rPr>
          <w:spacing w:val="-9"/>
        </w:rPr>
        <w:t xml:space="preserve"> </w:t>
      </w:r>
      <w:r>
        <w:t>:</w:t>
      </w:r>
      <w:r>
        <w:rPr>
          <w:spacing w:val="-9"/>
        </w:rPr>
        <w:t xml:space="preserve"> </w:t>
      </w:r>
      <w:r>
        <w:rPr>
          <w:spacing w:val="-2"/>
        </w:rPr>
        <w:t>{h1:.4f}")</w:t>
      </w:r>
    </w:p>
    <w:p w14:paraId="3654A9EA">
      <w:pPr>
        <w:pStyle w:val="4"/>
        <w:spacing w:before="34"/>
        <w:ind w:left="580"/>
      </w:pPr>
      <w:r>
        <w:t>print(f"Bigram</w:t>
      </w:r>
      <w:r>
        <w:rPr>
          <w:spacing w:val="44"/>
        </w:rPr>
        <w:t xml:space="preserve"> </w:t>
      </w:r>
      <w:r>
        <w:t>:</w:t>
      </w:r>
      <w:r>
        <w:rPr>
          <w:spacing w:val="-4"/>
        </w:rPr>
        <w:t xml:space="preserve"> </w:t>
      </w:r>
      <w:r>
        <w:rPr>
          <w:spacing w:val="-2"/>
        </w:rPr>
        <w:t>{h2:.4f}")</w:t>
      </w:r>
    </w:p>
    <w:p w14:paraId="6BE30857">
      <w:pPr>
        <w:pStyle w:val="4"/>
        <w:spacing w:before="36"/>
        <w:ind w:left="580"/>
      </w:pPr>
      <w:r>
        <w:t>print(f"Trigram</w:t>
      </w:r>
      <w:r>
        <w:rPr>
          <w:spacing w:val="-8"/>
        </w:rPr>
        <w:t xml:space="preserve"> </w:t>
      </w:r>
      <w:r>
        <w:t>:</w:t>
      </w:r>
      <w:r>
        <w:rPr>
          <w:spacing w:val="-9"/>
        </w:rPr>
        <w:t xml:space="preserve"> </w:t>
      </w:r>
      <w:r>
        <w:rPr>
          <w:spacing w:val="-2"/>
        </w:rPr>
        <w:t>{h3:.4f}")</w:t>
      </w:r>
    </w:p>
    <w:p w14:paraId="337FE19B">
      <w:pPr>
        <w:pStyle w:val="4"/>
        <w:spacing w:before="34" w:line="552" w:lineRule="auto"/>
        <w:ind w:left="580" w:right="7848"/>
      </w:pPr>
      <w:r>
        <w:t>print(f"Smoothed:</w:t>
      </w:r>
      <w:r>
        <w:rPr>
          <w:spacing w:val="-14"/>
        </w:rPr>
        <w:t xml:space="preserve"> </w:t>
      </w:r>
      <w:r>
        <w:t xml:space="preserve">{hs:.4f}") </w:t>
      </w:r>
      <w:r>
        <w:rPr>
          <w:spacing w:val="-2"/>
        </w:rPr>
        <w:t>Output:</w:t>
      </w:r>
    </w:p>
    <w:p w14:paraId="431E1960">
      <w:pPr>
        <w:spacing w:before="0" w:line="223" w:lineRule="exact"/>
        <w:ind w:left="360" w:right="0" w:firstLine="0"/>
        <w:jc w:val="left"/>
        <w:rPr>
          <w:rFonts w:ascii="Times New Roman"/>
          <w:sz w:val="24"/>
        </w:rPr>
      </w:pPr>
      <w:r>
        <w:rPr>
          <w:rFonts w:ascii="Times New Roman"/>
          <w:spacing w:val="-2"/>
          <w:sz w:val="24"/>
        </w:rPr>
        <w:t>======================================================================</w:t>
      </w:r>
    </w:p>
    <w:p w14:paraId="2C660D81">
      <w:pPr>
        <w:spacing w:before="197"/>
        <w:ind w:left="360" w:right="0" w:firstLine="0"/>
        <w:jc w:val="left"/>
        <w:rPr>
          <w:rFonts w:ascii="Times New Roman"/>
          <w:sz w:val="24"/>
        </w:rPr>
      </w:pPr>
      <w:r>
        <w:rPr>
          <w:rFonts w:ascii="Times New Roman"/>
          <w:sz w:val="24"/>
        </w:rPr>
        <w:t>Q3:</w:t>
      </w:r>
      <w:r>
        <w:rPr>
          <w:rFonts w:ascii="Times New Roman"/>
          <w:spacing w:val="-7"/>
          <w:sz w:val="24"/>
        </w:rPr>
        <w:t xml:space="preserve"> </w:t>
      </w:r>
      <w:r>
        <w:rPr>
          <w:rFonts w:ascii="Times New Roman"/>
          <w:sz w:val="24"/>
        </w:rPr>
        <w:t>ENTROPY-BASED</w:t>
      </w:r>
      <w:r>
        <w:rPr>
          <w:rFonts w:ascii="Times New Roman"/>
          <w:spacing w:val="-5"/>
          <w:sz w:val="24"/>
        </w:rPr>
        <w:t xml:space="preserve"> </w:t>
      </w:r>
      <w:r>
        <w:rPr>
          <w:rFonts w:ascii="Times New Roman"/>
          <w:sz w:val="24"/>
        </w:rPr>
        <w:t>LANGUAGE</w:t>
      </w:r>
      <w:r>
        <w:rPr>
          <w:rFonts w:ascii="Times New Roman"/>
          <w:spacing w:val="-5"/>
          <w:sz w:val="24"/>
        </w:rPr>
        <w:t xml:space="preserve"> </w:t>
      </w:r>
      <w:r>
        <w:rPr>
          <w:rFonts w:ascii="Times New Roman"/>
          <w:sz w:val="24"/>
        </w:rPr>
        <w:t>MODEL</w:t>
      </w:r>
      <w:r>
        <w:rPr>
          <w:rFonts w:ascii="Times New Roman"/>
          <w:spacing w:val="-2"/>
          <w:sz w:val="24"/>
        </w:rPr>
        <w:t xml:space="preserve"> EVALUATION</w:t>
      </w:r>
    </w:p>
    <w:p w14:paraId="3C4B65D5">
      <w:pPr>
        <w:spacing w:before="197"/>
        <w:ind w:left="360" w:right="0" w:firstLine="0"/>
        <w:jc w:val="left"/>
        <w:rPr>
          <w:rFonts w:ascii="Times New Roman"/>
          <w:sz w:val="24"/>
        </w:rPr>
      </w:pPr>
      <w:r>
        <w:rPr>
          <w:rFonts w:ascii="Times New Roman"/>
          <w:spacing w:val="-2"/>
          <w:sz w:val="24"/>
        </w:rPr>
        <w:t>======================================================================</w:t>
      </w:r>
    </w:p>
    <w:p w14:paraId="244B2C71">
      <w:pPr>
        <w:spacing w:before="197"/>
        <w:ind w:left="360" w:right="0" w:firstLine="0"/>
        <w:jc w:val="left"/>
        <w:rPr>
          <w:rFonts w:ascii="Times New Roman"/>
          <w:sz w:val="24"/>
        </w:rPr>
      </w:pPr>
      <w:r>
        <w:rPr>
          <w:rFonts w:ascii="Times New Roman"/>
          <w:spacing w:val="-2"/>
          <w:sz w:val="24"/>
        </w:rPr>
        <w:t>Sentence:</w:t>
      </w:r>
    </w:p>
    <w:p w14:paraId="1501B53E">
      <w:pPr>
        <w:spacing w:before="197" w:line="412" w:lineRule="auto"/>
        <w:ind w:left="360" w:right="7761" w:firstLine="0"/>
        <w:jc w:val="left"/>
        <w:rPr>
          <w:rFonts w:ascii="Times New Roman"/>
          <w:sz w:val="24"/>
        </w:rPr>
      </w:pPr>
      <w:r>
        <w:rPr>
          <w:rFonts w:ascii="Times New Roman"/>
          <w:sz w:val="24"/>
        </w:rPr>
        <w:t>The</w:t>
      </w:r>
      <w:r>
        <w:rPr>
          <w:rFonts w:ascii="Times New Roman"/>
          <w:spacing w:val="-9"/>
          <w:sz w:val="24"/>
        </w:rPr>
        <w:t xml:space="preserve"> </w:t>
      </w:r>
      <w:r>
        <w:rPr>
          <w:rFonts w:ascii="Times New Roman"/>
          <w:sz w:val="24"/>
        </w:rPr>
        <w:t>cat</w:t>
      </w:r>
      <w:r>
        <w:rPr>
          <w:rFonts w:ascii="Times New Roman"/>
          <w:spacing w:val="-6"/>
          <w:sz w:val="24"/>
        </w:rPr>
        <w:t xml:space="preserve"> </w:t>
      </w:r>
      <w:r>
        <w:rPr>
          <w:rFonts w:ascii="Times New Roman"/>
          <w:sz w:val="24"/>
        </w:rPr>
        <w:t>sits</w:t>
      </w:r>
      <w:r>
        <w:rPr>
          <w:rFonts w:ascii="Times New Roman"/>
          <w:spacing w:val="-10"/>
          <w:sz w:val="24"/>
        </w:rPr>
        <w:t xml:space="preserve"> </w:t>
      </w:r>
      <w:r>
        <w:rPr>
          <w:rFonts w:ascii="Times New Roman"/>
          <w:sz w:val="24"/>
        </w:rPr>
        <w:t>on</w:t>
      </w:r>
      <w:r>
        <w:rPr>
          <w:rFonts w:ascii="Times New Roman"/>
          <w:spacing w:val="-8"/>
          <w:sz w:val="24"/>
        </w:rPr>
        <w:t xml:space="preserve"> </w:t>
      </w:r>
      <w:r>
        <w:rPr>
          <w:rFonts w:ascii="Times New Roman"/>
          <w:sz w:val="24"/>
        </w:rPr>
        <w:t>the</w:t>
      </w:r>
      <w:r>
        <w:rPr>
          <w:rFonts w:ascii="Times New Roman"/>
          <w:spacing w:val="-9"/>
          <w:sz w:val="24"/>
        </w:rPr>
        <w:t xml:space="preserve"> </w:t>
      </w:r>
      <w:r>
        <w:rPr>
          <w:rFonts w:ascii="Times New Roman"/>
          <w:sz w:val="24"/>
        </w:rPr>
        <w:t>mat. Unigram Entropy:</w:t>
      </w:r>
    </w:p>
    <w:p w14:paraId="6B3C8203">
      <w:pPr>
        <w:spacing w:before="0" w:line="275" w:lineRule="exact"/>
        <w:ind w:left="360" w:right="0" w:firstLine="0"/>
        <w:jc w:val="left"/>
        <w:rPr>
          <w:rFonts w:ascii="Times New Roman"/>
          <w:sz w:val="24"/>
        </w:rPr>
      </w:pPr>
      <w:r>
        <w:rPr>
          <w:rFonts w:ascii="Times New Roman"/>
          <w:spacing w:val="-2"/>
          <w:sz w:val="24"/>
        </w:rPr>
        <w:t>4.791</w:t>
      </w:r>
    </w:p>
    <w:p w14:paraId="39722019">
      <w:pPr>
        <w:spacing w:before="197"/>
        <w:ind w:left="360" w:right="0" w:firstLine="0"/>
        <w:jc w:val="left"/>
        <w:rPr>
          <w:rFonts w:ascii="Times New Roman"/>
          <w:sz w:val="24"/>
        </w:rPr>
      </w:pPr>
      <w:r>
        <w:rPr>
          <w:rFonts w:ascii="Times New Roman"/>
          <w:sz w:val="24"/>
        </w:rPr>
        <w:t>Bigram</w:t>
      </w:r>
      <w:r>
        <w:rPr>
          <w:rFonts w:ascii="Times New Roman"/>
          <w:spacing w:val="-2"/>
          <w:sz w:val="24"/>
        </w:rPr>
        <w:t xml:space="preserve"> Entropy:</w:t>
      </w:r>
    </w:p>
    <w:p w14:paraId="272AC1FA">
      <w:pPr>
        <w:spacing w:before="196"/>
        <w:ind w:left="360" w:right="0" w:firstLine="0"/>
        <w:jc w:val="left"/>
        <w:rPr>
          <w:rFonts w:ascii="Times New Roman"/>
          <w:sz w:val="24"/>
        </w:rPr>
      </w:pPr>
      <w:r>
        <w:rPr>
          <w:rFonts w:ascii="Times New Roman"/>
          <w:spacing w:val="-2"/>
          <w:sz w:val="24"/>
        </w:rPr>
        <w:t>1.4755</w:t>
      </w:r>
    </w:p>
    <w:p w14:paraId="503BD377">
      <w:pPr>
        <w:spacing w:before="197"/>
        <w:ind w:left="360" w:right="0" w:firstLine="0"/>
        <w:jc w:val="left"/>
        <w:rPr>
          <w:rFonts w:ascii="Times New Roman"/>
          <w:sz w:val="24"/>
        </w:rPr>
      </w:pPr>
      <w:r>
        <w:rPr>
          <w:rFonts w:ascii="Times New Roman"/>
          <w:sz w:val="24"/>
        </w:rPr>
        <w:t>Trigram</w:t>
      </w:r>
      <w:r>
        <w:rPr>
          <w:rFonts w:ascii="Times New Roman"/>
          <w:spacing w:val="-4"/>
          <w:sz w:val="24"/>
        </w:rPr>
        <w:t xml:space="preserve"> </w:t>
      </w:r>
      <w:r>
        <w:rPr>
          <w:rFonts w:ascii="Times New Roman"/>
          <w:spacing w:val="-2"/>
          <w:sz w:val="24"/>
        </w:rPr>
        <w:t>Entropy:</w:t>
      </w:r>
    </w:p>
    <w:p w14:paraId="235702D6">
      <w:pPr>
        <w:spacing w:before="197"/>
        <w:ind w:left="360" w:right="0" w:firstLine="0"/>
        <w:jc w:val="left"/>
        <w:rPr>
          <w:rFonts w:ascii="Times New Roman"/>
          <w:sz w:val="24"/>
        </w:rPr>
      </w:pPr>
      <w:r>
        <w:rPr>
          <w:rFonts w:ascii="Times New Roman"/>
          <w:spacing w:val="-2"/>
          <w:sz w:val="24"/>
        </w:rPr>
        <w:t>0.9474</w:t>
      </w:r>
    </w:p>
    <w:p w14:paraId="0FA48345">
      <w:pPr>
        <w:spacing w:before="197" w:line="412" w:lineRule="auto"/>
        <w:ind w:left="360" w:right="7655" w:firstLine="0"/>
        <w:jc w:val="left"/>
        <w:rPr>
          <w:rFonts w:ascii="Times New Roman"/>
          <w:sz w:val="24"/>
        </w:rPr>
      </w:pPr>
      <w:r>
        <w:rPr>
          <w:rFonts w:ascii="Times New Roman"/>
          <w:sz w:val="24"/>
        </w:rPr>
        <w:t>Smoothed</w:t>
      </w:r>
      <w:r>
        <w:rPr>
          <w:rFonts w:ascii="Times New Roman"/>
          <w:spacing w:val="-15"/>
          <w:sz w:val="24"/>
        </w:rPr>
        <w:t xml:space="preserve"> </w:t>
      </w:r>
      <w:r>
        <w:rPr>
          <w:rFonts w:ascii="Times New Roman"/>
          <w:sz w:val="24"/>
        </w:rPr>
        <w:t>Trigram</w:t>
      </w:r>
      <w:r>
        <w:rPr>
          <w:rFonts w:ascii="Times New Roman"/>
          <w:spacing w:val="-15"/>
          <w:sz w:val="24"/>
        </w:rPr>
        <w:t xml:space="preserve"> </w:t>
      </w:r>
      <w:r>
        <w:rPr>
          <w:rFonts w:ascii="Times New Roman"/>
          <w:sz w:val="24"/>
        </w:rPr>
        <w:t xml:space="preserve">Entropy: </w:t>
      </w:r>
      <w:r>
        <w:rPr>
          <w:rFonts w:ascii="Times New Roman"/>
          <w:spacing w:val="-2"/>
          <w:sz w:val="24"/>
        </w:rPr>
        <w:t>3.8131</w:t>
      </w:r>
    </w:p>
    <w:p w14:paraId="048DE504">
      <w:pPr>
        <w:spacing w:before="0" w:line="275" w:lineRule="exact"/>
        <w:ind w:left="360" w:right="0" w:firstLine="0"/>
        <w:jc w:val="left"/>
        <w:rPr>
          <w:rFonts w:ascii="Times New Roman"/>
          <w:sz w:val="24"/>
        </w:rPr>
      </w:pPr>
      <w:r>
        <w:rPr>
          <w:rFonts w:ascii="Times New Roman"/>
          <w:spacing w:val="-2"/>
          <w:sz w:val="24"/>
        </w:rPr>
        <w:t>Classification:</w:t>
      </w:r>
    </w:p>
    <w:p w14:paraId="592E4BCE">
      <w:pPr>
        <w:spacing w:before="197" w:line="410" w:lineRule="auto"/>
        <w:ind w:left="360" w:right="6498" w:firstLine="0"/>
        <w:jc w:val="left"/>
        <w:rPr>
          <w:rFonts w:ascii="Times New Roman"/>
          <w:sz w:val="24"/>
        </w:rPr>
      </w:pPr>
      <w:r>
        <w:rPr>
          <w:rFonts w:ascii="Times New Roman"/>
          <w:sz w:val="24"/>
        </w:rPr>
        <w:t>Unigram:</w:t>
      </w:r>
      <w:r>
        <w:rPr>
          <w:rFonts w:ascii="Times New Roman"/>
          <w:spacing w:val="-13"/>
          <w:sz w:val="24"/>
        </w:rPr>
        <w:t xml:space="preserve"> </w:t>
      </w:r>
      <w:r>
        <w:rPr>
          <w:rFonts w:ascii="Times New Roman"/>
          <w:sz w:val="24"/>
        </w:rPr>
        <w:t>Low</w:t>
      </w:r>
      <w:r>
        <w:rPr>
          <w:rFonts w:ascii="Times New Roman"/>
          <w:spacing w:val="-14"/>
          <w:sz w:val="24"/>
        </w:rPr>
        <w:t xml:space="preserve"> </w:t>
      </w:r>
      <w:r>
        <w:rPr>
          <w:rFonts w:ascii="Times New Roman"/>
          <w:sz w:val="24"/>
        </w:rPr>
        <w:t>predictive</w:t>
      </w:r>
      <w:r>
        <w:rPr>
          <w:rFonts w:ascii="Times New Roman"/>
          <w:spacing w:val="-12"/>
          <w:sz w:val="24"/>
        </w:rPr>
        <w:t xml:space="preserve"> </w:t>
      </w:r>
      <w:r>
        <w:rPr>
          <w:rFonts w:ascii="Times New Roman"/>
          <w:sz w:val="24"/>
        </w:rPr>
        <w:t>uncertainty Bigram: Low predictive uncertainty Trigram: Low predictive uncertainty</w:t>
      </w:r>
    </w:p>
    <w:p w14:paraId="582B3854">
      <w:pPr>
        <w:spacing w:after="0" w:line="410" w:lineRule="auto"/>
        <w:jc w:val="left"/>
        <w:rPr>
          <w:rFonts w:ascii="Times New Roman"/>
          <w:sz w:val="24"/>
        </w:rPr>
        <w:sectPr>
          <w:pgSz w:w="12240" w:h="15840"/>
          <w:pgMar w:top="360" w:right="720" w:bottom="280" w:left="720" w:header="720" w:footer="720" w:gutter="0"/>
          <w:cols w:space="720" w:num="1"/>
        </w:sectPr>
      </w:pPr>
    </w:p>
    <w:p w14:paraId="01F9AD60">
      <w:pPr>
        <w:spacing w:before="77" w:line="412" w:lineRule="auto"/>
        <w:ind w:left="360" w:right="6498" w:firstLine="0"/>
        <w:jc w:val="left"/>
        <w:rPr>
          <w:rFonts w:ascii="Times New Roman"/>
          <w:sz w:val="24"/>
        </w:rPr>
      </w:pPr>
      <w:r>
        <w:rPr>
          <w:rFonts w:ascii="Times New Roman"/>
          <w:sz w:val="24"/>
        </w:rPr>
        <w:t>Smoothed:</w:t>
      </w:r>
      <w:r>
        <w:rPr>
          <w:rFonts w:ascii="Times New Roman"/>
          <w:spacing w:val="-14"/>
          <w:sz w:val="24"/>
        </w:rPr>
        <w:t xml:space="preserve"> </w:t>
      </w:r>
      <w:r>
        <w:rPr>
          <w:rFonts w:ascii="Times New Roman"/>
          <w:sz w:val="24"/>
        </w:rPr>
        <w:t>Low</w:t>
      </w:r>
      <w:r>
        <w:rPr>
          <w:rFonts w:ascii="Times New Roman"/>
          <w:spacing w:val="-13"/>
          <w:sz w:val="24"/>
        </w:rPr>
        <w:t xml:space="preserve"> </w:t>
      </w:r>
      <w:r>
        <w:rPr>
          <w:rFonts w:ascii="Times New Roman"/>
          <w:sz w:val="24"/>
        </w:rPr>
        <w:t>predictive</w:t>
      </w:r>
      <w:r>
        <w:rPr>
          <w:rFonts w:ascii="Times New Roman"/>
          <w:spacing w:val="-12"/>
          <w:sz w:val="24"/>
        </w:rPr>
        <w:t xml:space="preserve"> </w:t>
      </w:r>
      <w:r>
        <w:rPr>
          <w:rFonts w:ascii="Times New Roman"/>
          <w:sz w:val="24"/>
        </w:rPr>
        <w:t xml:space="preserve">uncertainty </w:t>
      </w:r>
      <w:r>
        <w:rPr>
          <w:rFonts w:ascii="Times New Roman"/>
          <w:spacing w:val="-2"/>
          <w:sz w:val="24"/>
        </w:rPr>
        <w:t>Sentence:</w:t>
      </w:r>
    </w:p>
    <w:p w14:paraId="1D3EBCD3">
      <w:pPr>
        <w:spacing w:before="0" w:line="410" w:lineRule="auto"/>
        <w:ind w:left="360" w:right="8291" w:firstLine="0"/>
        <w:jc w:val="left"/>
        <w:rPr>
          <w:rFonts w:ascii="Times New Roman"/>
          <w:sz w:val="24"/>
        </w:rPr>
      </w:pPr>
      <w:r>
        <w:rPr>
          <w:rFonts w:ascii="Times New Roman"/>
          <w:sz w:val="24"/>
        </w:rPr>
        <w:t>The</w:t>
      </w:r>
      <w:r>
        <w:rPr>
          <w:rFonts w:ascii="Times New Roman"/>
          <w:spacing w:val="-14"/>
          <w:sz w:val="24"/>
        </w:rPr>
        <w:t xml:space="preserve"> </w:t>
      </w:r>
      <w:r>
        <w:rPr>
          <w:rFonts w:ascii="Times New Roman"/>
          <w:sz w:val="24"/>
        </w:rPr>
        <w:t>dog</w:t>
      </w:r>
      <w:r>
        <w:rPr>
          <w:rFonts w:ascii="Times New Roman"/>
          <w:spacing w:val="-14"/>
          <w:sz w:val="24"/>
        </w:rPr>
        <w:t xml:space="preserve"> </w:t>
      </w:r>
      <w:r>
        <w:rPr>
          <w:rFonts w:ascii="Times New Roman"/>
          <w:sz w:val="24"/>
        </w:rPr>
        <w:t>eats</w:t>
      </w:r>
      <w:r>
        <w:rPr>
          <w:rFonts w:ascii="Times New Roman"/>
          <w:spacing w:val="-12"/>
          <w:sz w:val="24"/>
        </w:rPr>
        <w:t xml:space="preserve"> </w:t>
      </w:r>
      <w:r>
        <w:rPr>
          <w:rFonts w:ascii="Times New Roman"/>
          <w:sz w:val="24"/>
        </w:rPr>
        <w:t>food. Unigram</w:t>
      </w:r>
      <w:r>
        <w:rPr>
          <w:rFonts w:ascii="Times New Roman"/>
          <w:spacing w:val="-4"/>
          <w:sz w:val="24"/>
        </w:rPr>
        <w:t xml:space="preserve"> </w:t>
      </w:r>
      <w:r>
        <w:rPr>
          <w:rFonts w:ascii="Times New Roman"/>
          <w:spacing w:val="-2"/>
          <w:sz w:val="24"/>
        </w:rPr>
        <w:t>Entropy:</w:t>
      </w:r>
    </w:p>
    <w:p w14:paraId="6BC4732F">
      <w:pPr>
        <w:spacing w:before="1"/>
        <w:ind w:left="360" w:right="0" w:firstLine="0"/>
        <w:jc w:val="left"/>
        <w:rPr>
          <w:rFonts w:ascii="Times New Roman"/>
          <w:sz w:val="24"/>
        </w:rPr>
      </w:pPr>
      <w:r>
        <w:rPr>
          <w:rFonts w:ascii="Times New Roman"/>
          <w:spacing w:val="-2"/>
          <w:sz w:val="24"/>
        </w:rPr>
        <w:t>4.7983</w:t>
      </w:r>
    </w:p>
    <w:p w14:paraId="2A020CDB">
      <w:pPr>
        <w:spacing w:before="197"/>
        <w:ind w:left="360" w:right="0" w:firstLine="0"/>
        <w:jc w:val="left"/>
        <w:rPr>
          <w:rFonts w:ascii="Times New Roman"/>
          <w:sz w:val="24"/>
        </w:rPr>
      </w:pPr>
      <w:r>
        <w:rPr>
          <w:rFonts w:ascii="Times New Roman"/>
          <w:sz w:val="24"/>
        </w:rPr>
        <w:t>Bigram</w:t>
      </w:r>
      <w:r>
        <w:rPr>
          <w:rFonts w:ascii="Times New Roman"/>
          <w:spacing w:val="-2"/>
          <w:sz w:val="24"/>
        </w:rPr>
        <w:t xml:space="preserve"> Entropy:</w:t>
      </w:r>
    </w:p>
    <w:p w14:paraId="35DAA141">
      <w:pPr>
        <w:spacing w:before="196"/>
        <w:ind w:left="360" w:right="0" w:firstLine="0"/>
        <w:jc w:val="left"/>
        <w:rPr>
          <w:rFonts w:ascii="Times New Roman"/>
          <w:sz w:val="24"/>
        </w:rPr>
      </w:pPr>
      <w:r>
        <w:rPr>
          <w:rFonts w:ascii="Times New Roman"/>
          <w:spacing w:val="-2"/>
          <w:sz w:val="24"/>
        </w:rPr>
        <w:t>1.1914</w:t>
      </w:r>
    </w:p>
    <w:p w14:paraId="7168A616">
      <w:pPr>
        <w:spacing w:before="197"/>
        <w:ind w:left="360" w:right="0" w:firstLine="0"/>
        <w:jc w:val="left"/>
        <w:rPr>
          <w:rFonts w:ascii="Times New Roman"/>
          <w:sz w:val="24"/>
        </w:rPr>
      </w:pPr>
      <w:r>
        <w:rPr>
          <w:rFonts w:ascii="Times New Roman"/>
          <w:sz w:val="24"/>
        </w:rPr>
        <w:t>Trigram</w:t>
      </w:r>
      <w:r>
        <w:rPr>
          <w:rFonts w:ascii="Times New Roman"/>
          <w:spacing w:val="-4"/>
          <w:sz w:val="24"/>
        </w:rPr>
        <w:t xml:space="preserve"> </w:t>
      </w:r>
      <w:r>
        <w:rPr>
          <w:rFonts w:ascii="Times New Roman"/>
          <w:spacing w:val="-2"/>
          <w:sz w:val="24"/>
        </w:rPr>
        <w:t>Entropy:</w:t>
      </w:r>
    </w:p>
    <w:p w14:paraId="7C0506AE">
      <w:pPr>
        <w:spacing w:before="200"/>
        <w:ind w:left="360" w:right="0" w:firstLine="0"/>
        <w:jc w:val="left"/>
        <w:rPr>
          <w:rFonts w:ascii="Times New Roman"/>
          <w:sz w:val="24"/>
        </w:rPr>
      </w:pPr>
      <w:r>
        <w:rPr>
          <w:rFonts w:ascii="Times New Roman"/>
          <w:spacing w:val="-2"/>
          <w:sz w:val="24"/>
        </w:rPr>
        <w:t>1.2457</w:t>
      </w:r>
    </w:p>
    <w:p w14:paraId="4C662701">
      <w:pPr>
        <w:spacing w:before="196" w:line="410" w:lineRule="auto"/>
        <w:ind w:left="360" w:right="7655" w:firstLine="0"/>
        <w:jc w:val="left"/>
        <w:rPr>
          <w:rFonts w:ascii="Times New Roman"/>
          <w:sz w:val="24"/>
        </w:rPr>
      </w:pPr>
      <w:r>
        <w:rPr>
          <w:rFonts w:ascii="Times New Roman"/>
          <w:sz w:val="24"/>
        </w:rPr>
        <w:t>Smoothed</w:t>
      </w:r>
      <w:r>
        <w:rPr>
          <w:rFonts w:ascii="Times New Roman"/>
          <w:spacing w:val="-15"/>
          <w:sz w:val="24"/>
        </w:rPr>
        <w:t xml:space="preserve"> </w:t>
      </w:r>
      <w:r>
        <w:rPr>
          <w:rFonts w:ascii="Times New Roman"/>
          <w:sz w:val="24"/>
        </w:rPr>
        <w:t>Trigram</w:t>
      </w:r>
      <w:r>
        <w:rPr>
          <w:rFonts w:ascii="Times New Roman"/>
          <w:spacing w:val="-15"/>
          <w:sz w:val="24"/>
        </w:rPr>
        <w:t xml:space="preserve"> </w:t>
      </w:r>
      <w:r>
        <w:rPr>
          <w:rFonts w:ascii="Times New Roman"/>
          <w:sz w:val="24"/>
        </w:rPr>
        <w:t xml:space="preserve">Entropy: </w:t>
      </w:r>
      <w:r>
        <w:rPr>
          <w:rFonts w:ascii="Times New Roman"/>
          <w:spacing w:val="-2"/>
          <w:sz w:val="24"/>
        </w:rPr>
        <w:t>3.7232</w:t>
      </w:r>
    </w:p>
    <w:p w14:paraId="08B86FAF">
      <w:pPr>
        <w:spacing w:before="2"/>
        <w:ind w:left="360" w:right="0" w:firstLine="0"/>
        <w:jc w:val="left"/>
        <w:rPr>
          <w:rFonts w:ascii="Times New Roman"/>
          <w:sz w:val="24"/>
        </w:rPr>
      </w:pPr>
      <w:r>
        <w:rPr>
          <w:rFonts w:ascii="Times New Roman"/>
          <w:spacing w:val="-2"/>
          <w:sz w:val="24"/>
        </w:rPr>
        <w:t>Classification:</w:t>
      </w:r>
    </w:p>
    <w:p w14:paraId="5BB7E44F">
      <w:pPr>
        <w:spacing w:before="197" w:line="412" w:lineRule="auto"/>
        <w:ind w:left="360" w:right="6498" w:firstLine="0"/>
        <w:jc w:val="left"/>
        <w:rPr>
          <w:rFonts w:ascii="Times New Roman"/>
          <w:sz w:val="24"/>
        </w:rPr>
      </w:pPr>
      <w:r>
        <w:rPr>
          <w:rFonts w:ascii="Times New Roman"/>
          <w:sz w:val="24"/>
        </w:rPr>
        <w:t>Unigram: Low predictive uncertainty Bigram: Low predictive uncertainty Trigram: Low predictive uncertainty Smoothed:</w:t>
      </w:r>
      <w:r>
        <w:rPr>
          <w:rFonts w:ascii="Times New Roman"/>
          <w:spacing w:val="-14"/>
          <w:sz w:val="24"/>
        </w:rPr>
        <w:t xml:space="preserve"> </w:t>
      </w:r>
      <w:r>
        <w:rPr>
          <w:rFonts w:ascii="Times New Roman"/>
          <w:sz w:val="24"/>
        </w:rPr>
        <w:t>Low</w:t>
      </w:r>
      <w:r>
        <w:rPr>
          <w:rFonts w:ascii="Times New Roman"/>
          <w:spacing w:val="-13"/>
          <w:sz w:val="24"/>
        </w:rPr>
        <w:t xml:space="preserve"> </w:t>
      </w:r>
      <w:r>
        <w:rPr>
          <w:rFonts w:ascii="Times New Roman"/>
          <w:sz w:val="24"/>
        </w:rPr>
        <w:t>predictive</w:t>
      </w:r>
      <w:r>
        <w:rPr>
          <w:rFonts w:ascii="Times New Roman"/>
          <w:spacing w:val="-12"/>
          <w:sz w:val="24"/>
        </w:rPr>
        <w:t xml:space="preserve"> </w:t>
      </w:r>
      <w:r>
        <w:rPr>
          <w:rFonts w:ascii="Times New Roman"/>
          <w:sz w:val="24"/>
        </w:rPr>
        <w:t xml:space="preserve">uncertainty </w:t>
      </w:r>
      <w:r>
        <w:rPr>
          <w:rFonts w:ascii="Times New Roman"/>
          <w:spacing w:val="-2"/>
          <w:sz w:val="24"/>
        </w:rPr>
        <w:t>Sentence:</w:t>
      </w:r>
    </w:p>
    <w:p w14:paraId="47C9F8AB">
      <w:pPr>
        <w:spacing w:before="0" w:line="410" w:lineRule="auto"/>
        <w:ind w:left="360" w:right="7761" w:firstLine="0"/>
        <w:jc w:val="left"/>
        <w:rPr>
          <w:rFonts w:ascii="Times New Roman"/>
          <w:sz w:val="24"/>
        </w:rPr>
      </w:pPr>
      <w:r>
        <w:rPr>
          <w:rFonts w:ascii="Times New Roman"/>
          <w:sz w:val="24"/>
        </w:rPr>
        <w:t>The</w:t>
      </w:r>
      <w:r>
        <w:rPr>
          <w:rFonts w:ascii="Times New Roman"/>
          <w:spacing w:val="-11"/>
          <w:sz w:val="24"/>
        </w:rPr>
        <w:t xml:space="preserve"> </w:t>
      </w:r>
      <w:r>
        <w:rPr>
          <w:rFonts w:ascii="Times New Roman"/>
          <w:sz w:val="24"/>
        </w:rPr>
        <w:t>boy</w:t>
      </w:r>
      <w:r>
        <w:rPr>
          <w:rFonts w:ascii="Times New Roman"/>
          <w:spacing w:val="-10"/>
          <w:sz w:val="24"/>
        </w:rPr>
        <w:t xml:space="preserve"> </w:t>
      </w:r>
      <w:r>
        <w:rPr>
          <w:rFonts w:ascii="Times New Roman"/>
          <w:sz w:val="24"/>
        </w:rPr>
        <w:t>reads</w:t>
      </w:r>
      <w:r>
        <w:rPr>
          <w:rFonts w:ascii="Times New Roman"/>
          <w:spacing w:val="-10"/>
          <w:sz w:val="24"/>
        </w:rPr>
        <w:t xml:space="preserve"> </w:t>
      </w:r>
      <w:r>
        <w:rPr>
          <w:rFonts w:ascii="Times New Roman"/>
          <w:sz w:val="24"/>
        </w:rPr>
        <w:t>a</w:t>
      </w:r>
      <w:r>
        <w:rPr>
          <w:rFonts w:ascii="Times New Roman"/>
          <w:spacing w:val="-9"/>
          <w:sz w:val="24"/>
        </w:rPr>
        <w:t xml:space="preserve"> </w:t>
      </w:r>
      <w:r>
        <w:rPr>
          <w:rFonts w:ascii="Times New Roman"/>
          <w:sz w:val="24"/>
        </w:rPr>
        <w:t>book. Unigram Entropy:</w:t>
      </w:r>
    </w:p>
    <w:p w14:paraId="23A3DB7A">
      <w:pPr>
        <w:spacing w:before="0"/>
        <w:ind w:left="360" w:right="0" w:firstLine="0"/>
        <w:jc w:val="left"/>
        <w:rPr>
          <w:rFonts w:ascii="Times New Roman"/>
          <w:sz w:val="24"/>
        </w:rPr>
      </w:pPr>
      <w:r>
        <w:rPr>
          <w:rFonts w:ascii="Times New Roman"/>
          <w:spacing w:val="-2"/>
          <w:sz w:val="24"/>
        </w:rPr>
        <w:t>5.0857</w:t>
      </w:r>
    </w:p>
    <w:p w14:paraId="7D76AF7F">
      <w:pPr>
        <w:spacing w:before="192"/>
        <w:ind w:left="360" w:right="0" w:firstLine="0"/>
        <w:jc w:val="left"/>
        <w:rPr>
          <w:rFonts w:ascii="Times New Roman"/>
          <w:sz w:val="24"/>
        </w:rPr>
      </w:pPr>
      <w:r>
        <w:rPr>
          <w:rFonts w:ascii="Times New Roman"/>
          <w:sz w:val="24"/>
        </w:rPr>
        <w:t>Bigram</w:t>
      </w:r>
      <w:r>
        <w:rPr>
          <w:rFonts w:ascii="Times New Roman"/>
          <w:spacing w:val="-2"/>
          <w:sz w:val="24"/>
        </w:rPr>
        <w:t xml:space="preserve"> Entropy:</w:t>
      </w:r>
    </w:p>
    <w:p w14:paraId="016A72D9">
      <w:pPr>
        <w:spacing w:before="196"/>
        <w:ind w:left="360" w:right="0" w:firstLine="0"/>
        <w:jc w:val="left"/>
        <w:rPr>
          <w:rFonts w:ascii="Times New Roman"/>
          <w:sz w:val="24"/>
        </w:rPr>
      </w:pPr>
      <w:r>
        <w:rPr>
          <w:rFonts w:ascii="Times New Roman"/>
          <w:spacing w:val="-2"/>
          <w:sz w:val="24"/>
        </w:rPr>
        <w:t>0.9531</w:t>
      </w:r>
    </w:p>
    <w:p w14:paraId="1C49ED54">
      <w:pPr>
        <w:spacing w:before="200"/>
        <w:ind w:left="360" w:right="0" w:firstLine="0"/>
        <w:jc w:val="left"/>
        <w:rPr>
          <w:rFonts w:ascii="Times New Roman"/>
          <w:sz w:val="24"/>
        </w:rPr>
      </w:pPr>
      <w:r>
        <w:rPr>
          <w:rFonts w:ascii="Times New Roman"/>
          <w:sz w:val="24"/>
        </w:rPr>
        <w:t>Trigram</w:t>
      </w:r>
      <w:r>
        <w:rPr>
          <w:rFonts w:ascii="Times New Roman"/>
          <w:spacing w:val="-4"/>
          <w:sz w:val="24"/>
        </w:rPr>
        <w:t xml:space="preserve"> </w:t>
      </w:r>
      <w:r>
        <w:rPr>
          <w:rFonts w:ascii="Times New Roman"/>
          <w:spacing w:val="-2"/>
          <w:sz w:val="24"/>
        </w:rPr>
        <w:t>Entropy:</w:t>
      </w:r>
    </w:p>
    <w:p w14:paraId="7969BD8A">
      <w:pPr>
        <w:spacing w:before="196"/>
        <w:ind w:left="360" w:right="0" w:firstLine="0"/>
        <w:jc w:val="left"/>
        <w:rPr>
          <w:rFonts w:ascii="Times New Roman"/>
          <w:sz w:val="24"/>
        </w:rPr>
      </w:pPr>
      <w:r>
        <w:rPr>
          <w:rFonts w:ascii="Times New Roman"/>
          <w:spacing w:val="-2"/>
          <w:sz w:val="24"/>
        </w:rPr>
        <w:t>0.9767</w:t>
      </w:r>
    </w:p>
    <w:p w14:paraId="053C358D">
      <w:pPr>
        <w:spacing w:before="197" w:line="410" w:lineRule="auto"/>
        <w:ind w:left="360" w:right="7655" w:firstLine="0"/>
        <w:jc w:val="left"/>
        <w:rPr>
          <w:rFonts w:ascii="Times New Roman"/>
          <w:sz w:val="24"/>
        </w:rPr>
      </w:pPr>
      <w:r>
        <w:rPr>
          <w:rFonts w:ascii="Times New Roman"/>
          <w:sz w:val="24"/>
        </w:rPr>
        <w:t>Smoothed</w:t>
      </w:r>
      <w:r>
        <w:rPr>
          <w:rFonts w:ascii="Times New Roman"/>
          <w:spacing w:val="-15"/>
          <w:sz w:val="24"/>
        </w:rPr>
        <w:t xml:space="preserve"> </w:t>
      </w:r>
      <w:r>
        <w:rPr>
          <w:rFonts w:ascii="Times New Roman"/>
          <w:sz w:val="24"/>
        </w:rPr>
        <w:t>Trigram</w:t>
      </w:r>
      <w:r>
        <w:rPr>
          <w:rFonts w:ascii="Times New Roman"/>
          <w:spacing w:val="-15"/>
          <w:sz w:val="24"/>
        </w:rPr>
        <w:t xml:space="preserve"> </w:t>
      </w:r>
      <w:r>
        <w:rPr>
          <w:rFonts w:ascii="Times New Roman"/>
          <w:sz w:val="24"/>
        </w:rPr>
        <w:t xml:space="preserve">Entropy: </w:t>
      </w:r>
      <w:r>
        <w:rPr>
          <w:rFonts w:ascii="Times New Roman"/>
          <w:spacing w:val="-2"/>
          <w:sz w:val="24"/>
        </w:rPr>
        <w:t>3.7945</w:t>
      </w:r>
    </w:p>
    <w:p w14:paraId="2EB3D89D">
      <w:pPr>
        <w:spacing w:before="2"/>
        <w:ind w:left="360" w:right="0" w:firstLine="0"/>
        <w:jc w:val="left"/>
        <w:rPr>
          <w:rFonts w:ascii="Times New Roman"/>
          <w:sz w:val="24"/>
        </w:rPr>
      </w:pPr>
      <w:r>
        <w:rPr>
          <w:rFonts w:ascii="Times New Roman"/>
          <w:spacing w:val="-2"/>
          <w:sz w:val="24"/>
        </w:rPr>
        <w:t>Classification:</w:t>
      </w:r>
    </w:p>
    <w:p w14:paraId="564A7505">
      <w:pPr>
        <w:spacing w:before="197" w:line="412" w:lineRule="auto"/>
        <w:ind w:left="360" w:right="6498" w:firstLine="0"/>
        <w:jc w:val="left"/>
        <w:rPr>
          <w:rFonts w:ascii="Times New Roman"/>
          <w:sz w:val="24"/>
        </w:rPr>
      </w:pPr>
      <w:r>
        <w:rPr>
          <w:rFonts w:ascii="Times New Roman"/>
          <w:sz w:val="24"/>
        </w:rPr>
        <w:t>Unigram: High predictive uncertainty Bigram: Low predictive uncertainty Trigram: Low predictive uncertainty Smoothed:</w:t>
      </w:r>
      <w:r>
        <w:rPr>
          <w:rFonts w:ascii="Times New Roman"/>
          <w:spacing w:val="-14"/>
          <w:sz w:val="24"/>
        </w:rPr>
        <w:t xml:space="preserve"> </w:t>
      </w:r>
      <w:r>
        <w:rPr>
          <w:rFonts w:ascii="Times New Roman"/>
          <w:sz w:val="24"/>
        </w:rPr>
        <w:t>Low</w:t>
      </w:r>
      <w:r>
        <w:rPr>
          <w:rFonts w:ascii="Times New Roman"/>
          <w:spacing w:val="-13"/>
          <w:sz w:val="24"/>
        </w:rPr>
        <w:t xml:space="preserve"> </w:t>
      </w:r>
      <w:r>
        <w:rPr>
          <w:rFonts w:ascii="Times New Roman"/>
          <w:sz w:val="24"/>
        </w:rPr>
        <w:t>predictive</w:t>
      </w:r>
      <w:r>
        <w:rPr>
          <w:rFonts w:ascii="Times New Roman"/>
          <w:spacing w:val="-12"/>
          <w:sz w:val="24"/>
        </w:rPr>
        <w:t xml:space="preserve"> </w:t>
      </w:r>
      <w:r>
        <w:rPr>
          <w:rFonts w:ascii="Times New Roman"/>
          <w:sz w:val="24"/>
        </w:rPr>
        <w:t>uncertainty</w:t>
      </w:r>
    </w:p>
    <w:p w14:paraId="40DDEE13">
      <w:pPr>
        <w:spacing w:after="0" w:line="412" w:lineRule="auto"/>
        <w:jc w:val="left"/>
        <w:rPr>
          <w:rFonts w:ascii="Times New Roman"/>
          <w:sz w:val="24"/>
        </w:rPr>
        <w:sectPr>
          <w:pgSz w:w="12240" w:h="15840"/>
          <w:pgMar w:top="280" w:right="720" w:bottom="280" w:left="720" w:header="720" w:footer="720" w:gutter="0"/>
          <w:cols w:space="720" w:num="1"/>
        </w:sectPr>
      </w:pPr>
    </w:p>
    <w:p w14:paraId="1C59E93E">
      <w:pPr>
        <w:spacing w:before="77"/>
        <w:ind w:left="360" w:right="0" w:firstLine="0"/>
        <w:jc w:val="left"/>
        <w:rPr>
          <w:rFonts w:ascii="Times New Roman"/>
          <w:sz w:val="24"/>
        </w:rPr>
      </w:pPr>
      <w:r>
        <w:rPr>
          <w:rFonts w:ascii="Times New Roman"/>
          <w:spacing w:val="-2"/>
          <w:sz w:val="24"/>
        </w:rPr>
        <w:t>Sentence:</w:t>
      </w:r>
    </w:p>
    <w:p w14:paraId="1A90777E">
      <w:pPr>
        <w:spacing w:before="200" w:line="410" w:lineRule="auto"/>
        <w:ind w:left="360" w:right="5038" w:firstLine="0"/>
        <w:jc w:val="left"/>
        <w:rPr>
          <w:rFonts w:ascii="Times New Roman"/>
          <w:sz w:val="24"/>
        </w:rPr>
      </w:pPr>
      <w:r>
        <w:rPr>
          <w:rFonts w:ascii="Times New Roman"/>
          <w:sz w:val="24"/>
        </w:rPr>
        <w:t>The</w:t>
      </w:r>
      <w:r>
        <w:rPr>
          <w:rFonts w:ascii="Times New Roman"/>
          <w:spacing w:val="-9"/>
          <w:sz w:val="24"/>
        </w:rPr>
        <w:t xml:space="preserve"> </w:t>
      </w:r>
      <w:r>
        <w:rPr>
          <w:rFonts w:ascii="Times New Roman"/>
          <w:sz w:val="24"/>
        </w:rPr>
        <w:t>quantum</w:t>
      </w:r>
      <w:r>
        <w:rPr>
          <w:rFonts w:ascii="Times New Roman"/>
          <w:spacing w:val="-8"/>
          <w:sz w:val="24"/>
        </w:rPr>
        <w:t xml:space="preserve"> </w:t>
      </w:r>
      <w:r>
        <w:rPr>
          <w:rFonts w:ascii="Times New Roman"/>
          <w:sz w:val="24"/>
        </w:rPr>
        <w:t>processor</w:t>
      </w:r>
      <w:r>
        <w:rPr>
          <w:rFonts w:ascii="Times New Roman"/>
          <w:spacing w:val="-9"/>
          <w:sz w:val="24"/>
        </w:rPr>
        <w:t xml:space="preserve"> </w:t>
      </w:r>
      <w:r>
        <w:rPr>
          <w:rFonts w:ascii="Times New Roman"/>
          <w:sz w:val="24"/>
        </w:rPr>
        <w:t>redesigned</w:t>
      </w:r>
      <w:r>
        <w:rPr>
          <w:rFonts w:ascii="Times New Roman"/>
          <w:spacing w:val="-7"/>
          <w:sz w:val="24"/>
        </w:rPr>
        <w:t xml:space="preserve"> </w:t>
      </w:r>
      <w:r>
        <w:rPr>
          <w:rFonts w:ascii="Times New Roman"/>
          <w:sz w:val="24"/>
        </w:rPr>
        <w:t>the</w:t>
      </w:r>
      <w:r>
        <w:rPr>
          <w:rFonts w:ascii="Times New Roman"/>
          <w:spacing w:val="-9"/>
          <w:sz w:val="24"/>
        </w:rPr>
        <w:t xml:space="preserve"> </w:t>
      </w:r>
      <w:r>
        <w:rPr>
          <w:rFonts w:ascii="Times New Roman"/>
          <w:sz w:val="24"/>
        </w:rPr>
        <w:t>architecture. Unigram Entropy:</w:t>
      </w:r>
    </w:p>
    <w:p w14:paraId="01AA4031">
      <w:pPr>
        <w:spacing w:before="1"/>
        <w:ind w:left="360" w:right="0" w:firstLine="0"/>
        <w:jc w:val="left"/>
        <w:rPr>
          <w:rFonts w:ascii="Times New Roman"/>
          <w:sz w:val="24"/>
        </w:rPr>
      </w:pPr>
      <w:r>
        <w:rPr>
          <w:rFonts w:ascii="Times New Roman"/>
          <w:spacing w:val="-2"/>
          <w:sz w:val="24"/>
        </w:rPr>
        <w:t>23.0571</w:t>
      </w:r>
    </w:p>
    <w:p w14:paraId="76E90D14">
      <w:pPr>
        <w:spacing w:before="197"/>
        <w:ind w:left="360" w:right="0" w:firstLine="0"/>
        <w:jc w:val="left"/>
        <w:rPr>
          <w:rFonts w:ascii="Times New Roman"/>
          <w:sz w:val="24"/>
        </w:rPr>
      </w:pPr>
      <w:r>
        <w:rPr>
          <w:rFonts w:ascii="Times New Roman"/>
          <w:sz w:val="24"/>
        </w:rPr>
        <w:t>Bigram</w:t>
      </w:r>
      <w:r>
        <w:rPr>
          <w:rFonts w:ascii="Times New Roman"/>
          <w:spacing w:val="-2"/>
          <w:sz w:val="24"/>
        </w:rPr>
        <w:t xml:space="preserve"> Entropy:</w:t>
      </w:r>
    </w:p>
    <w:p w14:paraId="6E052E9D">
      <w:pPr>
        <w:spacing w:before="197"/>
        <w:ind w:left="360" w:right="0" w:firstLine="0"/>
        <w:jc w:val="left"/>
        <w:rPr>
          <w:rFonts w:ascii="Times New Roman"/>
          <w:sz w:val="24"/>
        </w:rPr>
      </w:pPr>
      <w:r>
        <w:rPr>
          <w:rFonts w:ascii="Times New Roman"/>
          <w:spacing w:val="-2"/>
          <w:sz w:val="24"/>
        </w:rPr>
        <w:t>27.7957</w:t>
      </w:r>
    </w:p>
    <w:p w14:paraId="2A1FAA6D">
      <w:pPr>
        <w:spacing w:before="197"/>
        <w:ind w:left="360" w:right="0" w:firstLine="0"/>
        <w:jc w:val="left"/>
        <w:rPr>
          <w:rFonts w:ascii="Times New Roman"/>
          <w:sz w:val="24"/>
        </w:rPr>
      </w:pPr>
      <w:r>
        <w:rPr>
          <w:rFonts w:ascii="Times New Roman"/>
          <w:sz w:val="24"/>
        </w:rPr>
        <w:t>Trigram</w:t>
      </w:r>
      <w:r>
        <w:rPr>
          <w:rFonts w:ascii="Times New Roman"/>
          <w:spacing w:val="-4"/>
          <w:sz w:val="24"/>
        </w:rPr>
        <w:t xml:space="preserve"> </w:t>
      </w:r>
      <w:r>
        <w:rPr>
          <w:rFonts w:ascii="Times New Roman"/>
          <w:spacing w:val="-2"/>
          <w:sz w:val="24"/>
        </w:rPr>
        <w:t>Entropy:</w:t>
      </w:r>
    </w:p>
    <w:p w14:paraId="5E40B7EC">
      <w:pPr>
        <w:spacing w:before="197"/>
        <w:ind w:left="360" w:right="0" w:firstLine="0"/>
        <w:jc w:val="left"/>
        <w:rPr>
          <w:rFonts w:ascii="Times New Roman"/>
          <w:sz w:val="24"/>
        </w:rPr>
      </w:pPr>
      <w:r>
        <w:rPr>
          <w:rFonts w:ascii="Times New Roman"/>
          <w:spacing w:val="-2"/>
          <w:sz w:val="24"/>
        </w:rPr>
        <w:t>33.2193</w:t>
      </w:r>
    </w:p>
    <w:p w14:paraId="75F46C98">
      <w:pPr>
        <w:spacing w:before="199"/>
        <w:ind w:left="360" w:right="0" w:firstLine="0"/>
        <w:jc w:val="left"/>
        <w:rPr>
          <w:rFonts w:ascii="Times New Roman"/>
          <w:sz w:val="24"/>
        </w:rPr>
      </w:pPr>
      <w:r>
        <w:rPr>
          <w:rFonts w:ascii="Times New Roman"/>
          <w:sz w:val="24"/>
        </w:rPr>
        <w:t>Smoothed</w:t>
      </w:r>
      <w:r>
        <w:rPr>
          <w:rFonts w:ascii="Times New Roman"/>
          <w:spacing w:val="-6"/>
          <w:sz w:val="24"/>
        </w:rPr>
        <w:t xml:space="preserve"> </w:t>
      </w:r>
      <w:r>
        <w:rPr>
          <w:rFonts w:ascii="Times New Roman"/>
          <w:sz w:val="24"/>
        </w:rPr>
        <w:t xml:space="preserve">Trigram </w:t>
      </w:r>
      <w:r>
        <w:rPr>
          <w:rFonts w:ascii="Times New Roman"/>
          <w:spacing w:val="-2"/>
          <w:sz w:val="24"/>
        </w:rPr>
        <w:t>Entropy:</w:t>
      </w:r>
    </w:p>
    <w:p w14:paraId="4AB0EE1E">
      <w:pPr>
        <w:spacing w:before="197"/>
        <w:ind w:left="360" w:right="0" w:firstLine="0"/>
        <w:jc w:val="left"/>
        <w:rPr>
          <w:rFonts w:ascii="Times New Roman"/>
          <w:sz w:val="24"/>
        </w:rPr>
      </w:pPr>
      <w:r>
        <w:rPr>
          <w:rFonts w:ascii="Times New Roman"/>
          <w:spacing w:val="-2"/>
          <w:sz w:val="24"/>
        </w:rPr>
        <w:t>4.8542</w:t>
      </w:r>
    </w:p>
    <w:p w14:paraId="395B7DF1">
      <w:pPr>
        <w:spacing w:before="197"/>
        <w:ind w:left="360" w:right="0" w:firstLine="0"/>
        <w:jc w:val="left"/>
        <w:rPr>
          <w:rFonts w:ascii="Times New Roman"/>
          <w:sz w:val="24"/>
        </w:rPr>
      </w:pPr>
      <w:r>
        <w:rPr>
          <w:rFonts w:ascii="Times New Roman"/>
          <w:spacing w:val="-2"/>
          <w:sz w:val="24"/>
        </w:rPr>
        <w:t>Classification:</w:t>
      </w:r>
    </w:p>
    <w:p w14:paraId="17A9A07D">
      <w:pPr>
        <w:spacing w:before="196" w:line="410" w:lineRule="auto"/>
        <w:ind w:left="360" w:right="6498" w:firstLine="0"/>
        <w:jc w:val="left"/>
        <w:rPr>
          <w:rFonts w:ascii="Times New Roman"/>
          <w:sz w:val="24"/>
        </w:rPr>
      </w:pPr>
      <w:r>
        <w:rPr>
          <w:rFonts w:ascii="Times New Roman"/>
          <w:sz w:val="24"/>
        </w:rPr>
        <w:t>Unigram: High predictive uncertainty Bigram: High predictive uncertainty Trigram: High predictive uncertainty Smoothed:</w:t>
      </w:r>
      <w:r>
        <w:rPr>
          <w:rFonts w:ascii="Times New Roman"/>
          <w:spacing w:val="-14"/>
          <w:sz w:val="24"/>
        </w:rPr>
        <w:t xml:space="preserve"> </w:t>
      </w:r>
      <w:r>
        <w:rPr>
          <w:rFonts w:ascii="Times New Roman"/>
          <w:sz w:val="24"/>
        </w:rPr>
        <w:t>Low</w:t>
      </w:r>
      <w:r>
        <w:rPr>
          <w:rFonts w:ascii="Times New Roman"/>
          <w:spacing w:val="-13"/>
          <w:sz w:val="24"/>
        </w:rPr>
        <w:t xml:space="preserve"> </w:t>
      </w:r>
      <w:r>
        <w:rPr>
          <w:rFonts w:ascii="Times New Roman"/>
          <w:sz w:val="24"/>
        </w:rPr>
        <w:t>predictive</w:t>
      </w:r>
      <w:r>
        <w:rPr>
          <w:rFonts w:ascii="Times New Roman"/>
          <w:spacing w:val="-12"/>
          <w:sz w:val="24"/>
        </w:rPr>
        <w:t xml:space="preserve"> </w:t>
      </w:r>
      <w:r>
        <w:rPr>
          <w:rFonts w:ascii="Times New Roman"/>
          <w:sz w:val="24"/>
        </w:rPr>
        <w:t>uncertainty</w:t>
      </w:r>
    </w:p>
    <w:p w14:paraId="1C32FC85">
      <w:pPr>
        <w:spacing w:before="6" w:line="410" w:lineRule="auto"/>
        <w:ind w:left="360" w:right="357" w:firstLine="0"/>
        <w:jc w:val="left"/>
        <w:rPr>
          <w:rFonts w:ascii="Times New Roman"/>
          <w:sz w:val="24"/>
        </w:rPr>
      </w:pPr>
      <w:r>
        <w:rPr>
          <w:rFonts w:ascii="Times New Roman"/>
          <w:spacing w:val="-2"/>
          <w:sz w:val="24"/>
        </w:rPr>
        <w:t xml:space="preserve">====================================================================== </w:t>
      </w:r>
      <w:r>
        <w:rPr>
          <w:rFonts w:ascii="Times New Roman"/>
          <w:sz w:val="24"/>
        </w:rPr>
        <w:t>ENTROPY COMPARISON</w:t>
      </w:r>
    </w:p>
    <w:p w14:paraId="25F2C17A">
      <w:pPr>
        <w:spacing w:before="2"/>
        <w:ind w:left="360" w:right="0" w:firstLine="0"/>
        <w:jc w:val="left"/>
        <w:rPr>
          <w:rFonts w:ascii="Times New Roman"/>
          <w:sz w:val="24"/>
        </w:rPr>
      </w:pPr>
      <w:r>
        <w:rPr>
          <w:rFonts w:ascii="Times New Roman"/>
          <w:spacing w:val="-2"/>
          <w:sz w:val="24"/>
        </w:rPr>
        <w:t>======================================================================</w:t>
      </w:r>
    </w:p>
    <w:p w14:paraId="793F8A3F">
      <w:pPr>
        <w:spacing w:before="197" w:line="410" w:lineRule="auto"/>
        <w:ind w:left="360" w:right="7761" w:firstLine="0"/>
        <w:jc w:val="left"/>
        <w:rPr>
          <w:rFonts w:ascii="Times New Roman"/>
          <w:sz w:val="24"/>
        </w:rPr>
      </w:pPr>
      <w:r>
        <w:rPr>
          <w:rFonts w:ascii="Times New Roman"/>
          <w:sz w:val="24"/>
        </w:rPr>
        <w:t>The</w:t>
      </w:r>
      <w:r>
        <w:rPr>
          <w:rFonts w:ascii="Times New Roman"/>
          <w:spacing w:val="-9"/>
          <w:sz w:val="24"/>
        </w:rPr>
        <w:t xml:space="preserve"> </w:t>
      </w:r>
      <w:r>
        <w:rPr>
          <w:rFonts w:ascii="Times New Roman"/>
          <w:sz w:val="24"/>
        </w:rPr>
        <w:t>cat</w:t>
      </w:r>
      <w:r>
        <w:rPr>
          <w:rFonts w:ascii="Times New Roman"/>
          <w:spacing w:val="-6"/>
          <w:sz w:val="24"/>
        </w:rPr>
        <w:t xml:space="preserve"> </w:t>
      </w:r>
      <w:r>
        <w:rPr>
          <w:rFonts w:ascii="Times New Roman"/>
          <w:sz w:val="24"/>
        </w:rPr>
        <w:t>sits</w:t>
      </w:r>
      <w:r>
        <w:rPr>
          <w:rFonts w:ascii="Times New Roman"/>
          <w:spacing w:val="-10"/>
          <w:sz w:val="24"/>
        </w:rPr>
        <w:t xml:space="preserve"> </w:t>
      </w:r>
      <w:r>
        <w:rPr>
          <w:rFonts w:ascii="Times New Roman"/>
          <w:sz w:val="24"/>
        </w:rPr>
        <w:t>on</w:t>
      </w:r>
      <w:r>
        <w:rPr>
          <w:rFonts w:ascii="Times New Roman"/>
          <w:spacing w:val="-8"/>
          <w:sz w:val="24"/>
        </w:rPr>
        <w:t xml:space="preserve"> </w:t>
      </w:r>
      <w:r>
        <w:rPr>
          <w:rFonts w:ascii="Times New Roman"/>
          <w:sz w:val="24"/>
        </w:rPr>
        <w:t>the</w:t>
      </w:r>
      <w:r>
        <w:rPr>
          <w:rFonts w:ascii="Times New Roman"/>
          <w:spacing w:val="-9"/>
          <w:sz w:val="24"/>
        </w:rPr>
        <w:t xml:space="preserve"> </w:t>
      </w:r>
      <w:r>
        <w:rPr>
          <w:rFonts w:ascii="Times New Roman"/>
          <w:sz w:val="24"/>
        </w:rPr>
        <w:t>mat. Unigram : 4.7910</w:t>
      </w:r>
    </w:p>
    <w:p w14:paraId="5D9D1E3A">
      <w:pPr>
        <w:spacing w:before="2"/>
        <w:ind w:left="360" w:right="0" w:firstLine="0"/>
        <w:jc w:val="left"/>
        <w:rPr>
          <w:rFonts w:ascii="Times New Roman"/>
          <w:sz w:val="24"/>
        </w:rPr>
      </w:pPr>
      <w:r>
        <w:rPr>
          <w:rFonts w:ascii="Times New Roman"/>
          <w:sz w:val="24"/>
        </w:rPr>
        <w:t>Bigram</w:t>
      </w:r>
      <w:r>
        <w:rPr>
          <w:rFonts w:ascii="Times New Roman"/>
          <w:spacing w:val="-2"/>
          <w:sz w:val="24"/>
        </w:rPr>
        <w:t xml:space="preserve"> </w:t>
      </w:r>
      <w:r>
        <w:rPr>
          <w:rFonts w:ascii="Times New Roman"/>
          <w:sz w:val="24"/>
        </w:rPr>
        <w:t>:</w:t>
      </w:r>
      <w:r>
        <w:rPr>
          <w:rFonts w:ascii="Times New Roman"/>
          <w:spacing w:val="-2"/>
          <w:sz w:val="24"/>
        </w:rPr>
        <w:t xml:space="preserve"> 1.4755</w:t>
      </w:r>
    </w:p>
    <w:p w14:paraId="33D27D11">
      <w:pPr>
        <w:spacing w:before="196"/>
        <w:ind w:left="360" w:right="0" w:firstLine="0"/>
        <w:jc w:val="both"/>
        <w:rPr>
          <w:rFonts w:ascii="Times New Roman"/>
          <w:sz w:val="24"/>
        </w:rPr>
      </w:pPr>
      <w:r>
        <w:rPr>
          <w:rFonts w:ascii="Times New Roman"/>
          <w:sz w:val="24"/>
        </w:rPr>
        <w:t>Trigram</w:t>
      </w:r>
      <w:r>
        <w:rPr>
          <w:rFonts w:ascii="Times New Roman"/>
          <w:spacing w:val="-2"/>
          <w:sz w:val="24"/>
        </w:rPr>
        <w:t xml:space="preserve"> </w:t>
      </w:r>
      <w:r>
        <w:rPr>
          <w:rFonts w:ascii="Times New Roman"/>
          <w:sz w:val="24"/>
        </w:rPr>
        <w:t>:</w:t>
      </w:r>
      <w:r>
        <w:rPr>
          <w:rFonts w:ascii="Times New Roman"/>
          <w:spacing w:val="-2"/>
          <w:sz w:val="24"/>
        </w:rPr>
        <w:t xml:space="preserve"> 0.9474</w:t>
      </w:r>
    </w:p>
    <w:p w14:paraId="10ADAE70">
      <w:pPr>
        <w:spacing w:before="200" w:line="410" w:lineRule="auto"/>
        <w:ind w:left="360" w:right="8652" w:firstLine="0"/>
        <w:jc w:val="both"/>
        <w:rPr>
          <w:rFonts w:ascii="Times New Roman"/>
          <w:sz w:val="24"/>
        </w:rPr>
      </w:pPr>
      <w:r>
        <w:rPr>
          <w:rFonts w:ascii="Times New Roman"/>
          <w:sz w:val="24"/>
        </w:rPr>
        <w:t>Smoothed:</w:t>
      </w:r>
      <w:r>
        <w:rPr>
          <w:rFonts w:ascii="Times New Roman"/>
          <w:spacing w:val="-13"/>
          <w:sz w:val="24"/>
        </w:rPr>
        <w:t xml:space="preserve"> </w:t>
      </w:r>
      <w:r>
        <w:rPr>
          <w:rFonts w:ascii="Times New Roman"/>
          <w:sz w:val="24"/>
        </w:rPr>
        <w:t>3.8131 The</w:t>
      </w:r>
      <w:r>
        <w:rPr>
          <w:rFonts w:ascii="Times New Roman"/>
          <w:spacing w:val="-14"/>
          <w:sz w:val="24"/>
        </w:rPr>
        <w:t xml:space="preserve"> </w:t>
      </w:r>
      <w:r>
        <w:rPr>
          <w:rFonts w:ascii="Times New Roman"/>
          <w:sz w:val="24"/>
        </w:rPr>
        <w:t>dog</w:t>
      </w:r>
      <w:r>
        <w:rPr>
          <w:rFonts w:ascii="Times New Roman"/>
          <w:spacing w:val="-14"/>
          <w:sz w:val="24"/>
        </w:rPr>
        <w:t xml:space="preserve"> </w:t>
      </w:r>
      <w:r>
        <w:rPr>
          <w:rFonts w:ascii="Times New Roman"/>
          <w:sz w:val="24"/>
        </w:rPr>
        <w:t>eats</w:t>
      </w:r>
      <w:r>
        <w:rPr>
          <w:rFonts w:ascii="Times New Roman"/>
          <w:spacing w:val="-12"/>
          <w:sz w:val="24"/>
        </w:rPr>
        <w:t xml:space="preserve"> </w:t>
      </w:r>
      <w:r>
        <w:rPr>
          <w:rFonts w:ascii="Times New Roman"/>
          <w:sz w:val="24"/>
        </w:rPr>
        <w:t>food. Unigram : 4.7983</w:t>
      </w:r>
    </w:p>
    <w:p w14:paraId="7DFE0367">
      <w:pPr>
        <w:spacing w:before="2"/>
        <w:ind w:left="360" w:right="0" w:firstLine="0"/>
        <w:jc w:val="both"/>
        <w:rPr>
          <w:rFonts w:ascii="Times New Roman"/>
          <w:sz w:val="24"/>
        </w:rPr>
      </w:pPr>
      <w:r>
        <w:rPr>
          <w:rFonts w:ascii="Times New Roman"/>
          <w:sz w:val="24"/>
        </w:rPr>
        <w:t>Bigram</w:t>
      </w:r>
      <w:r>
        <w:rPr>
          <w:rFonts w:ascii="Times New Roman"/>
          <w:spacing w:val="-2"/>
          <w:sz w:val="24"/>
        </w:rPr>
        <w:t xml:space="preserve"> </w:t>
      </w:r>
      <w:r>
        <w:rPr>
          <w:rFonts w:ascii="Times New Roman"/>
          <w:sz w:val="24"/>
        </w:rPr>
        <w:t>:</w:t>
      </w:r>
      <w:r>
        <w:rPr>
          <w:rFonts w:ascii="Times New Roman"/>
          <w:spacing w:val="-2"/>
          <w:sz w:val="24"/>
        </w:rPr>
        <w:t xml:space="preserve"> 1.1914</w:t>
      </w:r>
    </w:p>
    <w:p w14:paraId="2641224C">
      <w:pPr>
        <w:spacing w:before="197"/>
        <w:ind w:left="360" w:right="0" w:firstLine="0"/>
        <w:jc w:val="left"/>
        <w:rPr>
          <w:rFonts w:ascii="Times New Roman"/>
          <w:sz w:val="24"/>
        </w:rPr>
      </w:pPr>
      <w:r>
        <w:rPr>
          <w:rFonts w:ascii="Times New Roman"/>
          <w:sz w:val="24"/>
        </w:rPr>
        <w:t>Trigram</w:t>
      </w:r>
      <w:r>
        <w:rPr>
          <w:rFonts w:ascii="Times New Roman"/>
          <w:spacing w:val="-2"/>
          <w:sz w:val="24"/>
        </w:rPr>
        <w:t xml:space="preserve"> </w:t>
      </w:r>
      <w:r>
        <w:rPr>
          <w:rFonts w:ascii="Times New Roman"/>
          <w:sz w:val="24"/>
        </w:rPr>
        <w:t>:</w:t>
      </w:r>
      <w:r>
        <w:rPr>
          <w:rFonts w:ascii="Times New Roman"/>
          <w:spacing w:val="-2"/>
          <w:sz w:val="24"/>
        </w:rPr>
        <w:t xml:space="preserve"> 1.2457</w:t>
      </w:r>
    </w:p>
    <w:p w14:paraId="5B2324CE">
      <w:pPr>
        <w:spacing w:before="197" w:line="412" w:lineRule="auto"/>
        <w:ind w:left="360" w:right="8311" w:firstLine="0"/>
        <w:jc w:val="left"/>
        <w:rPr>
          <w:rFonts w:ascii="Times New Roman"/>
          <w:sz w:val="24"/>
        </w:rPr>
      </w:pPr>
      <w:r>
        <w:rPr>
          <w:rFonts w:ascii="Times New Roman"/>
          <w:sz w:val="24"/>
        </w:rPr>
        <w:t>Smoothed: 3.7232 The</w:t>
      </w:r>
      <w:r>
        <w:rPr>
          <w:rFonts w:ascii="Times New Roman"/>
          <w:spacing w:val="-11"/>
          <w:sz w:val="24"/>
        </w:rPr>
        <w:t xml:space="preserve"> </w:t>
      </w:r>
      <w:r>
        <w:rPr>
          <w:rFonts w:ascii="Times New Roman"/>
          <w:sz w:val="24"/>
        </w:rPr>
        <w:t>boy</w:t>
      </w:r>
      <w:r>
        <w:rPr>
          <w:rFonts w:ascii="Times New Roman"/>
          <w:spacing w:val="-10"/>
          <w:sz w:val="24"/>
        </w:rPr>
        <w:t xml:space="preserve"> </w:t>
      </w:r>
      <w:r>
        <w:rPr>
          <w:rFonts w:ascii="Times New Roman"/>
          <w:sz w:val="24"/>
        </w:rPr>
        <w:t>reads</w:t>
      </w:r>
      <w:r>
        <w:rPr>
          <w:rFonts w:ascii="Times New Roman"/>
          <w:spacing w:val="-10"/>
          <w:sz w:val="24"/>
        </w:rPr>
        <w:t xml:space="preserve"> </w:t>
      </w:r>
      <w:r>
        <w:rPr>
          <w:rFonts w:ascii="Times New Roman"/>
          <w:sz w:val="24"/>
        </w:rPr>
        <w:t>a</w:t>
      </w:r>
      <w:r>
        <w:rPr>
          <w:rFonts w:ascii="Times New Roman"/>
          <w:spacing w:val="-9"/>
          <w:sz w:val="24"/>
        </w:rPr>
        <w:t xml:space="preserve"> </w:t>
      </w:r>
      <w:r>
        <w:rPr>
          <w:rFonts w:ascii="Times New Roman"/>
          <w:sz w:val="24"/>
        </w:rPr>
        <w:t>book. Unigram : 5.0857</w:t>
      </w:r>
    </w:p>
    <w:p w14:paraId="0FCBCAF1">
      <w:pPr>
        <w:spacing w:before="0" w:line="273" w:lineRule="exact"/>
        <w:ind w:left="360" w:right="0" w:firstLine="0"/>
        <w:jc w:val="left"/>
        <w:rPr>
          <w:rFonts w:ascii="Times New Roman"/>
          <w:sz w:val="24"/>
        </w:rPr>
      </w:pPr>
      <w:r>
        <w:rPr>
          <w:rFonts w:ascii="Times New Roman"/>
          <w:sz w:val="24"/>
        </w:rPr>
        <w:t>Bigram</w:t>
      </w:r>
      <w:r>
        <w:rPr>
          <w:rFonts w:ascii="Times New Roman"/>
          <w:spacing w:val="-2"/>
          <w:sz w:val="24"/>
        </w:rPr>
        <w:t xml:space="preserve"> </w:t>
      </w:r>
      <w:r>
        <w:rPr>
          <w:rFonts w:ascii="Times New Roman"/>
          <w:sz w:val="24"/>
        </w:rPr>
        <w:t>:</w:t>
      </w:r>
      <w:r>
        <w:rPr>
          <w:rFonts w:ascii="Times New Roman"/>
          <w:spacing w:val="-2"/>
          <w:sz w:val="24"/>
        </w:rPr>
        <w:t xml:space="preserve"> 0.9531</w:t>
      </w:r>
    </w:p>
    <w:p w14:paraId="42ED4349">
      <w:pPr>
        <w:spacing w:after="0" w:line="273" w:lineRule="exact"/>
        <w:jc w:val="left"/>
        <w:rPr>
          <w:rFonts w:ascii="Times New Roman"/>
          <w:sz w:val="24"/>
        </w:rPr>
        <w:sectPr>
          <w:pgSz w:w="12240" w:h="15840"/>
          <w:pgMar w:top="280" w:right="720" w:bottom="280" w:left="720" w:header="720" w:footer="720" w:gutter="0"/>
          <w:cols w:space="720" w:num="1"/>
        </w:sectPr>
      </w:pPr>
    </w:p>
    <w:p w14:paraId="78D546CB">
      <w:pPr>
        <w:spacing w:before="77"/>
        <w:ind w:left="360" w:right="0" w:firstLine="0"/>
        <w:jc w:val="left"/>
        <w:rPr>
          <w:rFonts w:ascii="Times New Roman"/>
          <w:sz w:val="24"/>
        </w:rPr>
      </w:pPr>
      <w:r>
        <w:rPr>
          <w:rFonts w:ascii="Times New Roman"/>
          <w:sz w:val="24"/>
        </w:rPr>
        <w:t>Trigram</w:t>
      </w:r>
      <w:r>
        <w:rPr>
          <w:rFonts w:ascii="Times New Roman"/>
          <w:spacing w:val="-2"/>
          <w:sz w:val="24"/>
        </w:rPr>
        <w:t xml:space="preserve"> </w:t>
      </w:r>
      <w:r>
        <w:rPr>
          <w:rFonts w:ascii="Times New Roman"/>
          <w:sz w:val="24"/>
        </w:rPr>
        <w:t>:</w:t>
      </w:r>
      <w:r>
        <w:rPr>
          <w:rFonts w:ascii="Times New Roman"/>
          <w:spacing w:val="-2"/>
          <w:sz w:val="24"/>
        </w:rPr>
        <w:t xml:space="preserve"> 0.9767</w:t>
      </w:r>
    </w:p>
    <w:p w14:paraId="70F65B3C">
      <w:pPr>
        <w:spacing w:before="200"/>
        <w:ind w:left="360" w:right="0" w:firstLine="0"/>
        <w:jc w:val="left"/>
        <w:rPr>
          <w:rFonts w:ascii="Times New Roman"/>
          <w:sz w:val="24"/>
        </w:rPr>
      </w:pPr>
      <w:r>
        <w:rPr>
          <w:rFonts w:ascii="Times New Roman"/>
          <w:sz w:val="24"/>
        </w:rPr>
        <w:t>Smoothed:</w:t>
      </w:r>
      <w:r>
        <w:rPr>
          <w:rFonts w:ascii="Times New Roman"/>
          <w:spacing w:val="-3"/>
          <w:sz w:val="24"/>
        </w:rPr>
        <w:t xml:space="preserve"> </w:t>
      </w:r>
      <w:r>
        <w:rPr>
          <w:rFonts w:ascii="Times New Roman"/>
          <w:spacing w:val="-2"/>
          <w:sz w:val="24"/>
        </w:rPr>
        <w:t>3.7945</w:t>
      </w:r>
    </w:p>
    <w:p w14:paraId="7C2B281C">
      <w:pPr>
        <w:spacing w:before="196" w:line="410" w:lineRule="auto"/>
        <w:ind w:left="360" w:right="5038" w:firstLine="0"/>
        <w:jc w:val="left"/>
        <w:rPr>
          <w:rFonts w:ascii="Times New Roman"/>
          <w:sz w:val="24"/>
        </w:rPr>
      </w:pPr>
      <w:r>
        <w:rPr>
          <w:rFonts w:ascii="Times New Roman"/>
          <w:sz w:val="24"/>
        </w:rPr>
        <w:t>The</w:t>
      </w:r>
      <w:r>
        <w:rPr>
          <w:rFonts w:ascii="Times New Roman"/>
          <w:spacing w:val="-9"/>
          <w:sz w:val="24"/>
        </w:rPr>
        <w:t xml:space="preserve"> </w:t>
      </w:r>
      <w:r>
        <w:rPr>
          <w:rFonts w:ascii="Times New Roman"/>
          <w:sz w:val="24"/>
        </w:rPr>
        <w:t>quantum</w:t>
      </w:r>
      <w:r>
        <w:rPr>
          <w:rFonts w:ascii="Times New Roman"/>
          <w:spacing w:val="-8"/>
          <w:sz w:val="24"/>
        </w:rPr>
        <w:t xml:space="preserve"> </w:t>
      </w:r>
      <w:r>
        <w:rPr>
          <w:rFonts w:ascii="Times New Roman"/>
          <w:sz w:val="24"/>
        </w:rPr>
        <w:t>processor</w:t>
      </w:r>
      <w:r>
        <w:rPr>
          <w:rFonts w:ascii="Times New Roman"/>
          <w:spacing w:val="-9"/>
          <w:sz w:val="24"/>
        </w:rPr>
        <w:t xml:space="preserve"> </w:t>
      </w:r>
      <w:r>
        <w:rPr>
          <w:rFonts w:ascii="Times New Roman"/>
          <w:sz w:val="24"/>
        </w:rPr>
        <w:t>redesigned</w:t>
      </w:r>
      <w:r>
        <w:rPr>
          <w:rFonts w:ascii="Times New Roman"/>
          <w:spacing w:val="-7"/>
          <w:sz w:val="24"/>
        </w:rPr>
        <w:t xml:space="preserve"> </w:t>
      </w:r>
      <w:r>
        <w:rPr>
          <w:rFonts w:ascii="Times New Roman"/>
          <w:sz w:val="24"/>
        </w:rPr>
        <w:t>the</w:t>
      </w:r>
      <w:r>
        <w:rPr>
          <w:rFonts w:ascii="Times New Roman"/>
          <w:spacing w:val="-9"/>
          <w:sz w:val="24"/>
        </w:rPr>
        <w:t xml:space="preserve"> </w:t>
      </w:r>
      <w:r>
        <w:rPr>
          <w:rFonts w:ascii="Times New Roman"/>
          <w:sz w:val="24"/>
        </w:rPr>
        <w:t>architecture. Unigram : 23.0571</w:t>
      </w:r>
    </w:p>
    <w:p w14:paraId="4E516A13">
      <w:pPr>
        <w:spacing w:before="2"/>
        <w:ind w:left="360" w:right="0" w:firstLine="0"/>
        <w:jc w:val="left"/>
        <w:rPr>
          <w:rFonts w:ascii="Times New Roman"/>
          <w:sz w:val="24"/>
        </w:rPr>
      </w:pPr>
      <w:r>
        <w:rPr>
          <w:rFonts w:ascii="Times New Roman"/>
          <w:sz w:val="24"/>
        </w:rPr>
        <w:t>Bigram</w:t>
      </w:r>
      <w:r>
        <w:rPr>
          <w:rFonts w:ascii="Times New Roman"/>
          <w:spacing w:val="-2"/>
          <w:sz w:val="24"/>
        </w:rPr>
        <w:t xml:space="preserve"> </w:t>
      </w:r>
      <w:r>
        <w:rPr>
          <w:rFonts w:ascii="Times New Roman"/>
          <w:sz w:val="24"/>
        </w:rPr>
        <w:t>:</w:t>
      </w:r>
      <w:r>
        <w:rPr>
          <w:rFonts w:ascii="Times New Roman"/>
          <w:spacing w:val="-2"/>
          <w:sz w:val="24"/>
        </w:rPr>
        <w:t xml:space="preserve"> 27.7957</w:t>
      </w:r>
    </w:p>
    <w:p w14:paraId="4C161E41">
      <w:pPr>
        <w:spacing w:before="197"/>
        <w:ind w:left="360" w:right="0" w:firstLine="0"/>
        <w:jc w:val="left"/>
        <w:rPr>
          <w:rFonts w:ascii="Times New Roman"/>
          <w:sz w:val="24"/>
        </w:rPr>
      </w:pPr>
      <w:r>
        <w:rPr>
          <w:rFonts w:ascii="Times New Roman"/>
          <w:sz w:val="24"/>
        </w:rPr>
        <w:t>Trigram</w:t>
      </w:r>
      <w:r>
        <w:rPr>
          <w:rFonts w:ascii="Times New Roman"/>
          <w:spacing w:val="-2"/>
          <w:sz w:val="24"/>
        </w:rPr>
        <w:t xml:space="preserve"> </w:t>
      </w:r>
      <w:r>
        <w:rPr>
          <w:rFonts w:ascii="Times New Roman"/>
          <w:sz w:val="24"/>
        </w:rPr>
        <w:t>:</w:t>
      </w:r>
      <w:r>
        <w:rPr>
          <w:rFonts w:ascii="Times New Roman"/>
          <w:spacing w:val="-2"/>
          <w:sz w:val="24"/>
        </w:rPr>
        <w:t xml:space="preserve"> 33.2193</w:t>
      </w:r>
    </w:p>
    <w:p w14:paraId="20F08136">
      <w:pPr>
        <w:spacing w:before="197"/>
        <w:ind w:left="360" w:right="0" w:firstLine="0"/>
        <w:jc w:val="left"/>
        <w:rPr>
          <w:rFonts w:ascii="Times New Roman"/>
          <w:sz w:val="24"/>
        </w:rPr>
      </w:pPr>
      <w:r>
        <w:rPr>
          <w:rFonts w:ascii="Times New Roman"/>
          <w:sz w:val="24"/>
        </w:rPr>
        <w:t>Smoothed:</w:t>
      </w:r>
      <w:r>
        <w:rPr>
          <w:rFonts w:ascii="Times New Roman"/>
          <w:spacing w:val="-3"/>
          <w:sz w:val="24"/>
        </w:rPr>
        <w:t xml:space="preserve"> </w:t>
      </w:r>
      <w:r>
        <w:rPr>
          <w:rFonts w:ascii="Times New Roman"/>
          <w:spacing w:val="-2"/>
          <w:sz w:val="24"/>
        </w:rPr>
        <w:t>4.8542</w:t>
      </w:r>
    </w:p>
    <w:p w14:paraId="3E84EFB8">
      <w:pPr>
        <w:pStyle w:val="4"/>
        <w:spacing w:before="252"/>
        <w:ind w:left="0"/>
        <w:rPr>
          <w:rFonts w:ascii="Times New Roman"/>
          <w:sz w:val="24"/>
        </w:rPr>
      </w:pPr>
    </w:p>
    <w:p w14:paraId="12B2F6A9">
      <w:pPr>
        <w:pStyle w:val="4"/>
        <w:ind w:left="580"/>
      </w:pPr>
      <w:r>
        <w:rPr>
          <w:spacing w:val="-5"/>
        </w:rPr>
        <w:t>4.</w:t>
      </w:r>
    </w:p>
    <w:p w14:paraId="6D5B906C">
      <w:pPr>
        <w:pStyle w:val="4"/>
        <w:spacing w:before="37"/>
        <w:ind w:left="580"/>
      </w:pPr>
      <w:r>
        <w:rPr>
          <w:spacing w:val="-2"/>
        </w:rPr>
        <w:t>Code:</w:t>
      </w:r>
    </w:p>
    <w:p w14:paraId="0902052F">
      <w:pPr>
        <w:pStyle w:val="4"/>
        <w:spacing w:before="34"/>
        <w:ind w:left="580"/>
      </w:pPr>
      <w:r>
        <w:t>import</w:t>
      </w:r>
      <w:r>
        <w:rPr>
          <w:spacing w:val="-7"/>
        </w:rPr>
        <w:t xml:space="preserve"> </w:t>
      </w:r>
      <w:r>
        <w:rPr>
          <w:spacing w:val="-5"/>
        </w:rPr>
        <w:t>re</w:t>
      </w:r>
    </w:p>
    <w:p w14:paraId="74C9906B">
      <w:pPr>
        <w:pStyle w:val="4"/>
        <w:spacing w:before="34" w:line="276" w:lineRule="auto"/>
        <w:ind w:left="580" w:right="6421"/>
      </w:pPr>
      <w:r>
        <mc:AlternateContent>
          <mc:Choice Requires="wps">
            <w:drawing>
              <wp:anchor distT="0" distB="0" distL="0" distR="0" simplePos="0" relativeHeight="251687936" behindDoc="0" locked="0" layoutInCell="1" allowOverlap="1">
                <wp:simplePos x="0" y="0"/>
                <wp:positionH relativeFrom="page">
                  <wp:posOffset>932180</wp:posOffset>
                </wp:positionH>
                <wp:positionV relativeFrom="paragraph">
                  <wp:posOffset>275590</wp:posOffset>
                </wp:positionV>
                <wp:extent cx="2410460" cy="1270"/>
                <wp:effectExtent l="0" t="0" r="0" b="0"/>
                <wp:wrapNone/>
                <wp:docPr id="60" name="Graphic 60"/>
                <wp:cNvGraphicFramePr/>
                <a:graphic xmlns:a="http://schemas.openxmlformats.org/drawingml/2006/main">
                  <a:graphicData uri="http://schemas.microsoft.com/office/word/2010/wordprocessingShape">
                    <wps:wsp>
                      <wps:cNvSpPr/>
                      <wps:spPr>
                        <a:xfrm>
                          <a:off x="0" y="0"/>
                          <a:ext cx="2410460" cy="1270"/>
                        </a:xfrm>
                        <a:custGeom>
                          <a:avLst/>
                          <a:gdLst/>
                          <a:ahLst/>
                          <a:cxnLst/>
                          <a:rect l="l" t="t" r="r" b="b"/>
                          <a:pathLst>
                            <a:path w="2410460">
                              <a:moveTo>
                                <a:pt x="0" y="0"/>
                              </a:moveTo>
                              <a:lnTo>
                                <a:pt x="2410029"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60" o:spid="_x0000_s1026" o:spt="100" style="position:absolute;left:0pt;margin-left:73.4pt;margin-top:21.7pt;height:0.1pt;width:189.8pt;mso-position-horizontal-relative:page;z-index:251687936;mso-width-relative:page;mso-height-relative:page;" filled="f" stroked="t" coordsize="2410460,1" o:gfxdata="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oOdI92AAAAAkBAAAPAAAA&#10;AAAAAAEAIAAAACIAAABkcnMvZG93bnJldi54bWxQSwECFAAUAAAACACHTuJAqkVkpBUCAAB/BAAA&#10;DgAAAAAAAAABACAAAAAnAQAAZHJzL2Uyb0RvYy54bWxQSwUGAAAAAAYABgBZAQAArgUAAAAA&#10;" path="m0,0l2410029,0e">
                <v:fill on="f" focussize="0,0"/>
                <v:stroke weight="0.875590551181102pt" color="#000000" joinstyle="round" dashstyle="3 1"/>
                <v:imagedata o:title=""/>
                <o:lock v:ext="edit" aspectratio="f"/>
                <v:textbox inset="0mm,0mm,0mm,0mm"/>
              </v:shape>
            </w:pict>
          </mc:Fallback>
        </mc:AlternateContent>
      </w:r>
      <w:r>
        <w:t>from</w:t>
      </w:r>
      <w:r>
        <w:rPr>
          <w:spacing w:val="-10"/>
        </w:rPr>
        <w:t xml:space="preserve"> </w:t>
      </w:r>
      <w:r>
        <w:t>collections</w:t>
      </w:r>
      <w:r>
        <w:rPr>
          <w:spacing w:val="-10"/>
        </w:rPr>
        <w:t xml:space="preserve"> </w:t>
      </w:r>
      <w:r>
        <w:t>import</w:t>
      </w:r>
      <w:r>
        <w:rPr>
          <w:spacing w:val="-10"/>
        </w:rPr>
        <w:t xml:space="preserve"> </w:t>
      </w:r>
      <w:r>
        <w:t>Counter,</w:t>
      </w:r>
      <w:r>
        <w:rPr>
          <w:spacing w:val="-9"/>
        </w:rPr>
        <w:t xml:space="preserve"> </w:t>
      </w:r>
      <w:r>
        <w:t xml:space="preserve">defaultdict </w:t>
      </w:r>
      <w:r>
        <w:rPr>
          <w:spacing w:val="-10"/>
        </w:rPr>
        <w:t>#</w:t>
      </w:r>
    </w:p>
    <w:p w14:paraId="4E4317E4">
      <w:pPr>
        <w:pStyle w:val="4"/>
        <w:spacing w:before="1" w:line="276" w:lineRule="auto"/>
        <w:ind w:left="580" w:right="5850"/>
      </w:pPr>
      <w:r>
        <mc:AlternateContent>
          <mc:Choice Requires="wps">
            <w:drawing>
              <wp:anchor distT="0" distB="0" distL="0" distR="0" simplePos="0" relativeHeight="251687936" behindDoc="0" locked="0" layoutInCell="1" allowOverlap="1">
                <wp:simplePos x="0" y="0"/>
                <wp:positionH relativeFrom="page">
                  <wp:posOffset>932180</wp:posOffset>
                </wp:positionH>
                <wp:positionV relativeFrom="paragraph">
                  <wp:posOffset>254635</wp:posOffset>
                </wp:positionV>
                <wp:extent cx="2410460" cy="1270"/>
                <wp:effectExtent l="0" t="0" r="0" b="0"/>
                <wp:wrapNone/>
                <wp:docPr id="61" name="Graphic 61"/>
                <wp:cNvGraphicFramePr/>
                <a:graphic xmlns:a="http://schemas.openxmlformats.org/drawingml/2006/main">
                  <a:graphicData uri="http://schemas.microsoft.com/office/word/2010/wordprocessingShape">
                    <wps:wsp>
                      <wps:cNvSpPr/>
                      <wps:spPr>
                        <a:xfrm>
                          <a:off x="0" y="0"/>
                          <a:ext cx="2410460" cy="1270"/>
                        </a:xfrm>
                        <a:custGeom>
                          <a:avLst/>
                          <a:gdLst/>
                          <a:ahLst/>
                          <a:cxnLst/>
                          <a:rect l="l" t="t" r="r" b="b"/>
                          <a:pathLst>
                            <a:path w="2410460">
                              <a:moveTo>
                                <a:pt x="0" y="0"/>
                              </a:moveTo>
                              <a:lnTo>
                                <a:pt x="2410029"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61" o:spid="_x0000_s1026" o:spt="100" style="position:absolute;left:0pt;margin-left:73.4pt;margin-top:20.05pt;height:0.1pt;width:189.8pt;mso-position-horizontal-relative:page;z-index:251687936;mso-width-relative:page;mso-height-relative:page;" filled="f" stroked="t" coordsize="2410460,1" o:gfxdata="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pKsFvYAAAACQEAAA8A&#10;AAAAAAAAAQAgAAAAIgAAAGRycy9kb3ducmV2LnhtbFBLAQIUABQAAAAIAIdO4kCpcFNsFwIAAH8E&#10;AAAOAAAAAAAAAAEAIAAAACcBAABkcnMvZTJvRG9jLnhtbFBLBQYAAAAABgAGAFkBAACwBQAAAAA=&#10;" path="m0,0l2410029,0e">
                <v:fill on="f" focussize="0,0"/>
                <v:stroke weight="0.875590551181102pt" color="#000000" joinstyle="round" dashstyle="3 1"/>
                <v:imagedata o:title=""/>
                <o:lock v:ext="edit" aspectratio="f"/>
                <v:textbox inset="0mm,0mm,0mm,0mm"/>
              </v:shape>
            </w:pict>
          </mc:Fallback>
        </mc:AlternateContent>
      </w:r>
      <w:r>
        <w:t>#</w:t>
      </w:r>
      <w:r>
        <w:rPr>
          <w:spacing w:val="-8"/>
        </w:rPr>
        <w:t xml:space="preserve"> </w:t>
      </w:r>
      <w:r>
        <w:t>Q4:</w:t>
      </w:r>
      <w:r>
        <w:rPr>
          <w:spacing w:val="-10"/>
        </w:rPr>
        <w:t xml:space="preserve"> </w:t>
      </w:r>
      <w:r>
        <w:t>COMPARATIVE</w:t>
      </w:r>
      <w:r>
        <w:rPr>
          <w:spacing w:val="-8"/>
        </w:rPr>
        <w:t xml:space="preserve"> </w:t>
      </w:r>
      <w:r>
        <w:t>POS</w:t>
      </w:r>
      <w:r>
        <w:rPr>
          <w:spacing w:val="-8"/>
        </w:rPr>
        <w:t xml:space="preserve"> </w:t>
      </w:r>
      <w:r>
        <w:t>TAGGING</w:t>
      </w:r>
      <w:r>
        <w:rPr>
          <w:spacing w:val="-9"/>
        </w:rPr>
        <w:t xml:space="preserve"> </w:t>
      </w:r>
      <w:r>
        <w:t xml:space="preserve">SYSTEM </w:t>
      </w:r>
      <w:r>
        <w:rPr>
          <w:spacing w:val="-10"/>
        </w:rPr>
        <w:t>#</w:t>
      </w:r>
    </w:p>
    <w:p w14:paraId="5059B7C8">
      <w:pPr>
        <w:pStyle w:val="4"/>
        <w:spacing w:line="276" w:lineRule="auto"/>
        <w:ind w:left="580" w:right="7414"/>
      </w:pPr>
      <w:r>
        <w:t>#</w:t>
      </w:r>
      <w:r>
        <w:rPr>
          <w:spacing w:val="-10"/>
        </w:rPr>
        <w:t xml:space="preserve"> </w:t>
      </w:r>
      <w:r>
        <w:t>Small</w:t>
      </w:r>
      <w:r>
        <w:rPr>
          <w:spacing w:val="-10"/>
        </w:rPr>
        <w:t xml:space="preserve"> </w:t>
      </w:r>
      <w:r>
        <w:t>tagged</w:t>
      </w:r>
      <w:r>
        <w:rPr>
          <w:spacing w:val="-10"/>
        </w:rPr>
        <w:t xml:space="preserve"> </w:t>
      </w:r>
      <w:r>
        <w:t>training</w:t>
      </w:r>
      <w:r>
        <w:rPr>
          <w:spacing w:val="-8"/>
        </w:rPr>
        <w:t xml:space="preserve"> </w:t>
      </w:r>
      <w:r>
        <w:t>corpus. # Format: (word, POS-tag) training_data = [</w:t>
      </w:r>
    </w:p>
    <w:p w14:paraId="031C241B">
      <w:pPr>
        <w:spacing w:before="0" w:line="229" w:lineRule="exact"/>
        <w:ind w:left="804" w:right="0" w:firstLine="0"/>
        <w:jc w:val="left"/>
        <w:rPr>
          <w:sz w:val="20"/>
        </w:rPr>
      </w:pPr>
      <w:r>
        <w:rPr>
          <w:spacing w:val="-10"/>
          <w:sz w:val="20"/>
        </w:rPr>
        <w:t>[</w:t>
      </w:r>
    </w:p>
    <w:p w14:paraId="17DD8EA0">
      <w:pPr>
        <w:pStyle w:val="4"/>
        <w:spacing w:before="36"/>
        <w:ind w:left="1024"/>
      </w:pPr>
      <w:r>
        <w:t>("I",</w:t>
      </w:r>
      <w:r>
        <w:rPr>
          <w:spacing w:val="-5"/>
        </w:rPr>
        <w:t xml:space="preserve"> </w:t>
      </w:r>
      <w:r>
        <w:rPr>
          <w:spacing w:val="-2"/>
        </w:rPr>
        <w:t>"PRP"),</w:t>
      </w:r>
    </w:p>
    <w:p w14:paraId="25F80C7A">
      <w:pPr>
        <w:pStyle w:val="4"/>
        <w:spacing w:before="34"/>
        <w:ind w:left="1024"/>
      </w:pPr>
      <w:r>
        <w:t>("book",</w:t>
      </w:r>
      <w:r>
        <w:rPr>
          <w:spacing w:val="-9"/>
        </w:rPr>
        <w:t xml:space="preserve"> </w:t>
      </w:r>
      <w:r>
        <w:rPr>
          <w:spacing w:val="-2"/>
        </w:rPr>
        <w:t>"VB"),</w:t>
      </w:r>
    </w:p>
    <w:p w14:paraId="4713B8C4">
      <w:pPr>
        <w:pStyle w:val="4"/>
        <w:spacing w:before="34"/>
        <w:ind w:left="1024"/>
      </w:pPr>
      <w:r>
        <w:t>("a",</w:t>
      </w:r>
      <w:r>
        <w:rPr>
          <w:spacing w:val="-5"/>
        </w:rPr>
        <w:t xml:space="preserve"> </w:t>
      </w:r>
      <w:r>
        <w:rPr>
          <w:spacing w:val="-2"/>
        </w:rPr>
        <w:t>"DT"),</w:t>
      </w:r>
    </w:p>
    <w:p w14:paraId="184D7061">
      <w:pPr>
        <w:pStyle w:val="4"/>
        <w:spacing w:before="34"/>
        <w:ind w:left="1024"/>
      </w:pPr>
      <w:r>
        <w:t>("ticket",</w:t>
      </w:r>
      <w:r>
        <w:rPr>
          <w:spacing w:val="-11"/>
        </w:rPr>
        <w:t xml:space="preserve"> </w:t>
      </w:r>
      <w:r>
        <w:rPr>
          <w:spacing w:val="-2"/>
        </w:rPr>
        <w:t>"NN")</w:t>
      </w:r>
    </w:p>
    <w:p w14:paraId="171E297B">
      <w:pPr>
        <w:spacing w:before="34" w:line="278" w:lineRule="auto"/>
        <w:ind w:left="804" w:right="9876" w:firstLine="0"/>
        <w:jc w:val="left"/>
        <w:rPr>
          <w:sz w:val="20"/>
        </w:rPr>
      </w:pPr>
      <w:r>
        <w:rPr>
          <w:spacing w:val="-6"/>
          <w:sz w:val="20"/>
        </w:rPr>
        <w:t xml:space="preserve">], </w:t>
      </w:r>
      <w:r>
        <w:rPr>
          <w:spacing w:val="-10"/>
          <w:sz w:val="20"/>
        </w:rPr>
        <w:t>[</w:t>
      </w:r>
    </w:p>
    <w:p w14:paraId="62FCBC2C">
      <w:pPr>
        <w:pStyle w:val="4"/>
        <w:spacing w:line="227" w:lineRule="exact"/>
        <w:ind w:left="1024"/>
      </w:pPr>
      <w:r>
        <w:t>("I",</w:t>
      </w:r>
      <w:r>
        <w:rPr>
          <w:spacing w:val="-5"/>
        </w:rPr>
        <w:t xml:space="preserve"> </w:t>
      </w:r>
      <w:r>
        <w:rPr>
          <w:spacing w:val="-2"/>
        </w:rPr>
        <w:t>"PRP"),</w:t>
      </w:r>
    </w:p>
    <w:p w14:paraId="0AB30381">
      <w:pPr>
        <w:pStyle w:val="4"/>
        <w:spacing w:before="34"/>
        <w:ind w:left="1024"/>
      </w:pPr>
      <w:r>
        <w:t>("read",</w:t>
      </w:r>
      <w:r>
        <w:rPr>
          <w:spacing w:val="-9"/>
        </w:rPr>
        <w:t xml:space="preserve"> </w:t>
      </w:r>
      <w:r>
        <w:rPr>
          <w:spacing w:val="-2"/>
        </w:rPr>
        <w:t>"VB"),</w:t>
      </w:r>
    </w:p>
    <w:p w14:paraId="6957C505">
      <w:pPr>
        <w:pStyle w:val="4"/>
        <w:spacing w:before="34"/>
        <w:ind w:left="1024"/>
      </w:pPr>
      <w:r>
        <w:t>("a",</w:t>
      </w:r>
      <w:r>
        <w:rPr>
          <w:spacing w:val="-5"/>
        </w:rPr>
        <w:t xml:space="preserve"> </w:t>
      </w:r>
      <w:r>
        <w:rPr>
          <w:spacing w:val="-2"/>
        </w:rPr>
        <w:t>"DT"),</w:t>
      </w:r>
    </w:p>
    <w:p w14:paraId="4C878F17">
      <w:pPr>
        <w:pStyle w:val="4"/>
        <w:spacing w:before="36"/>
        <w:ind w:left="1024"/>
      </w:pPr>
      <w:r>
        <w:t>("book",</w:t>
      </w:r>
      <w:r>
        <w:rPr>
          <w:spacing w:val="-9"/>
        </w:rPr>
        <w:t xml:space="preserve"> </w:t>
      </w:r>
      <w:r>
        <w:rPr>
          <w:spacing w:val="-2"/>
        </w:rPr>
        <w:t>"NN")</w:t>
      </w:r>
    </w:p>
    <w:p w14:paraId="1D54CD00">
      <w:pPr>
        <w:spacing w:before="34" w:line="276" w:lineRule="auto"/>
        <w:ind w:left="804" w:right="9876" w:firstLine="0"/>
        <w:jc w:val="left"/>
        <w:rPr>
          <w:sz w:val="20"/>
        </w:rPr>
      </w:pPr>
      <w:r>
        <w:rPr>
          <w:spacing w:val="-6"/>
          <w:sz w:val="20"/>
        </w:rPr>
        <w:t xml:space="preserve">], </w:t>
      </w:r>
      <w:r>
        <w:rPr>
          <w:spacing w:val="-10"/>
          <w:sz w:val="20"/>
        </w:rPr>
        <w:t>[</w:t>
      </w:r>
    </w:p>
    <w:p w14:paraId="53F6FC82">
      <w:pPr>
        <w:pStyle w:val="4"/>
        <w:spacing w:line="229" w:lineRule="exact"/>
        <w:ind w:left="1024"/>
      </w:pPr>
      <w:r>
        <w:t>("The",</w:t>
      </w:r>
      <w:r>
        <w:rPr>
          <w:spacing w:val="-8"/>
        </w:rPr>
        <w:t xml:space="preserve"> </w:t>
      </w:r>
      <w:r>
        <w:rPr>
          <w:spacing w:val="-2"/>
        </w:rPr>
        <w:t>"DT"),</w:t>
      </w:r>
    </w:p>
    <w:p w14:paraId="0397C2FD">
      <w:pPr>
        <w:pStyle w:val="4"/>
        <w:spacing w:before="34"/>
        <w:ind w:left="1024"/>
      </w:pPr>
      <w:r>
        <w:t>("boy",</w:t>
      </w:r>
      <w:r>
        <w:rPr>
          <w:spacing w:val="-6"/>
        </w:rPr>
        <w:t xml:space="preserve"> </w:t>
      </w:r>
      <w:r>
        <w:rPr>
          <w:spacing w:val="-2"/>
        </w:rPr>
        <w:t>"NN"),</w:t>
      </w:r>
    </w:p>
    <w:p w14:paraId="31A7B593">
      <w:pPr>
        <w:pStyle w:val="4"/>
        <w:spacing w:before="34"/>
        <w:ind w:left="1024"/>
      </w:pPr>
      <w:r>
        <w:t>("plays",</w:t>
      </w:r>
      <w:r>
        <w:rPr>
          <w:spacing w:val="-9"/>
        </w:rPr>
        <w:t xml:space="preserve"> </w:t>
      </w:r>
      <w:r>
        <w:rPr>
          <w:spacing w:val="-2"/>
        </w:rPr>
        <w:t>"VB"),</w:t>
      </w:r>
    </w:p>
    <w:p w14:paraId="77490B19">
      <w:pPr>
        <w:pStyle w:val="4"/>
        <w:spacing w:before="37"/>
        <w:ind w:left="1024"/>
      </w:pPr>
      <w:r>
        <w:t>("football",</w:t>
      </w:r>
      <w:r>
        <w:rPr>
          <w:spacing w:val="-11"/>
        </w:rPr>
        <w:t xml:space="preserve"> </w:t>
      </w:r>
      <w:r>
        <w:rPr>
          <w:spacing w:val="-2"/>
        </w:rPr>
        <w:t>"NN")</w:t>
      </w:r>
    </w:p>
    <w:p w14:paraId="19F767AE">
      <w:pPr>
        <w:spacing w:before="34" w:line="276" w:lineRule="auto"/>
        <w:ind w:left="804" w:right="9876" w:firstLine="0"/>
        <w:jc w:val="left"/>
        <w:rPr>
          <w:sz w:val="20"/>
        </w:rPr>
      </w:pPr>
      <w:r>
        <w:rPr>
          <w:spacing w:val="-6"/>
          <w:sz w:val="20"/>
        </w:rPr>
        <w:t xml:space="preserve">], </w:t>
      </w:r>
      <w:r>
        <w:rPr>
          <w:spacing w:val="-10"/>
          <w:sz w:val="20"/>
        </w:rPr>
        <w:t>[</w:t>
      </w:r>
    </w:p>
    <w:p w14:paraId="0FE48B81">
      <w:pPr>
        <w:pStyle w:val="4"/>
        <w:spacing w:line="229" w:lineRule="exact"/>
        <w:ind w:left="1024"/>
      </w:pPr>
      <w:r>
        <w:t>("The",</w:t>
      </w:r>
      <w:r>
        <w:rPr>
          <w:spacing w:val="-8"/>
        </w:rPr>
        <w:t xml:space="preserve"> </w:t>
      </w:r>
      <w:r>
        <w:rPr>
          <w:spacing w:val="-2"/>
        </w:rPr>
        <w:t>"DT"),</w:t>
      </w:r>
    </w:p>
    <w:p w14:paraId="32137849">
      <w:pPr>
        <w:pStyle w:val="4"/>
        <w:spacing w:before="36"/>
        <w:ind w:left="1024"/>
      </w:pPr>
      <w:r>
        <w:t>("girl",</w:t>
      </w:r>
      <w:r>
        <w:rPr>
          <w:spacing w:val="-7"/>
        </w:rPr>
        <w:t xml:space="preserve"> </w:t>
      </w:r>
      <w:r>
        <w:rPr>
          <w:spacing w:val="-2"/>
        </w:rPr>
        <w:t>"NN"),</w:t>
      </w:r>
    </w:p>
    <w:p w14:paraId="1E718183">
      <w:pPr>
        <w:pStyle w:val="4"/>
        <w:spacing w:before="34"/>
        <w:ind w:left="1024"/>
      </w:pPr>
      <w:r>
        <w:t>("reads",</w:t>
      </w:r>
      <w:r>
        <w:rPr>
          <w:spacing w:val="-9"/>
        </w:rPr>
        <w:t xml:space="preserve"> </w:t>
      </w:r>
      <w:r>
        <w:rPr>
          <w:spacing w:val="-2"/>
        </w:rPr>
        <w:t>"VB"),</w:t>
      </w:r>
    </w:p>
    <w:p w14:paraId="4E930F92">
      <w:pPr>
        <w:pStyle w:val="4"/>
        <w:spacing w:before="34"/>
        <w:ind w:left="1024"/>
      </w:pPr>
      <w:r>
        <w:t>("books",</w:t>
      </w:r>
      <w:r>
        <w:rPr>
          <w:spacing w:val="-9"/>
        </w:rPr>
        <w:t xml:space="preserve"> </w:t>
      </w:r>
      <w:r>
        <w:rPr>
          <w:spacing w:val="-2"/>
        </w:rPr>
        <w:t>"NN")</w:t>
      </w:r>
    </w:p>
    <w:p w14:paraId="6E6426A8">
      <w:pPr>
        <w:spacing w:before="34" w:line="276" w:lineRule="auto"/>
        <w:ind w:left="804" w:right="9876" w:firstLine="0"/>
        <w:jc w:val="left"/>
        <w:rPr>
          <w:sz w:val="20"/>
        </w:rPr>
      </w:pPr>
      <w:r>
        <w:rPr>
          <w:spacing w:val="-6"/>
          <w:sz w:val="20"/>
        </w:rPr>
        <w:t xml:space="preserve">], </w:t>
      </w:r>
      <w:r>
        <w:rPr>
          <w:spacing w:val="-10"/>
          <w:sz w:val="20"/>
        </w:rPr>
        <w:t>[</w:t>
      </w:r>
    </w:p>
    <w:p w14:paraId="6F04C1C2">
      <w:pPr>
        <w:pStyle w:val="4"/>
        <w:spacing w:line="229" w:lineRule="exact"/>
        <w:ind w:left="1024"/>
      </w:pPr>
      <w:r>
        <w:t>("The",</w:t>
      </w:r>
      <w:r>
        <w:rPr>
          <w:spacing w:val="-8"/>
        </w:rPr>
        <w:t xml:space="preserve"> </w:t>
      </w:r>
      <w:r>
        <w:rPr>
          <w:spacing w:val="-2"/>
        </w:rPr>
        <w:t>"DT"),</w:t>
      </w:r>
    </w:p>
    <w:p w14:paraId="2CA5F761">
      <w:pPr>
        <w:pStyle w:val="4"/>
        <w:spacing w:before="34"/>
        <w:ind w:left="1024"/>
      </w:pPr>
      <w:r>
        <w:t>("cat",</w:t>
      </w:r>
      <w:r>
        <w:rPr>
          <w:spacing w:val="-7"/>
        </w:rPr>
        <w:t xml:space="preserve"> </w:t>
      </w:r>
      <w:r>
        <w:rPr>
          <w:spacing w:val="-2"/>
        </w:rPr>
        <w:t>"NN"),</w:t>
      </w:r>
    </w:p>
    <w:p w14:paraId="6D15CB21">
      <w:pPr>
        <w:pStyle w:val="4"/>
        <w:spacing w:before="37"/>
        <w:ind w:left="1024"/>
      </w:pPr>
      <w:r>
        <w:t>("sits",</w:t>
      </w:r>
      <w:r>
        <w:rPr>
          <w:spacing w:val="-7"/>
        </w:rPr>
        <w:t xml:space="preserve"> </w:t>
      </w:r>
      <w:r>
        <w:rPr>
          <w:spacing w:val="-2"/>
        </w:rPr>
        <w:t>"VB"),</w:t>
      </w:r>
    </w:p>
    <w:p w14:paraId="2613592A">
      <w:pPr>
        <w:pStyle w:val="4"/>
        <w:spacing w:before="34"/>
        <w:ind w:left="1024"/>
      </w:pPr>
      <w:r>
        <w:t>("on",</w:t>
      </w:r>
      <w:r>
        <w:rPr>
          <w:spacing w:val="-7"/>
        </w:rPr>
        <w:t xml:space="preserve"> </w:t>
      </w:r>
      <w:r>
        <w:rPr>
          <w:spacing w:val="-2"/>
        </w:rPr>
        <w:t>"IN"),</w:t>
      </w:r>
    </w:p>
    <w:p w14:paraId="301EA7F1">
      <w:pPr>
        <w:pStyle w:val="4"/>
        <w:spacing w:before="34"/>
        <w:ind w:left="1024"/>
      </w:pPr>
      <w:r>
        <w:t>("the",</w:t>
      </w:r>
      <w:r>
        <w:rPr>
          <w:spacing w:val="-6"/>
        </w:rPr>
        <w:t xml:space="preserve"> </w:t>
      </w:r>
      <w:r>
        <w:rPr>
          <w:spacing w:val="-2"/>
        </w:rPr>
        <w:t>"DT"),</w:t>
      </w:r>
    </w:p>
    <w:p w14:paraId="37224076">
      <w:pPr>
        <w:pStyle w:val="4"/>
        <w:spacing w:before="34"/>
        <w:ind w:left="1024"/>
      </w:pPr>
      <w:r>
        <w:t>("mat",</w:t>
      </w:r>
      <w:r>
        <w:rPr>
          <w:spacing w:val="-6"/>
        </w:rPr>
        <w:t xml:space="preserve"> </w:t>
      </w:r>
      <w:r>
        <w:rPr>
          <w:spacing w:val="-2"/>
        </w:rPr>
        <w:t>"NN")</w:t>
      </w:r>
    </w:p>
    <w:p w14:paraId="185EA038">
      <w:pPr>
        <w:spacing w:before="36"/>
        <w:ind w:left="804" w:right="0" w:firstLine="0"/>
        <w:jc w:val="left"/>
        <w:rPr>
          <w:sz w:val="20"/>
        </w:rPr>
      </w:pPr>
      <w:r>
        <w:rPr>
          <w:spacing w:val="-5"/>
          <w:sz w:val="20"/>
        </w:rPr>
        <w:t>],</w:t>
      </w:r>
    </w:p>
    <w:p w14:paraId="48CF2AC2">
      <w:pPr>
        <w:spacing w:after="0"/>
        <w:jc w:val="left"/>
        <w:rPr>
          <w:sz w:val="20"/>
        </w:rPr>
        <w:sectPr>
          <w:pgSz w:w="12240" w:h="15840"/>
          <w:pgMar w:top="280" w:right="720" w:bottom="280" w:left="720" w:header="720" w:footer="720" w:gutter="0"/>
          <w:cols w:space="720" w:num="1"/>
        </w:sectPr>
      </w:pPr>
    </w:p>
    <w:p w14:paraId="1DC9FE36">
      <w:pPr>
        <w:spacing w:before="69"/>
        <w:ind w:left="804" w:right="0" w:firstLine="0"/>
        <w:jc w:val="left"/>
        <w:rPr>
          <w:sz w:val="20"/>
        </w:rPr>
      </w:pPr>
      <w:r>
        <w:rPr>
          <w:spacing w:val="-10"/>
          <w:sz w:val="20"/>
        </w:rPr>
        <w:t>[</w:t>
      </w:r>
    </w:p>
    <w:p w14:paraId="2D401793">
      <w:pPr>
        <w:pStyle w:val="4"/>
        <w:spacing w:before="34"/>
        <w:ind w:left="1024"/>
      </w:pPr>
      <w:r>
        <w:t>("The",</w:t>
      </w:r>
      <w:r>
        <w:rPr>
          <w:spacing w:val="-8"/>
        </w:rPr>
        <w:t xml:space="preserve"> </w:t>
      </w:r>
      <w:r>
        <w:rPr>
          <w:spacing w:val="-2"/>
        </w:rPr>
        <w:t>"DT"),</w:t>
      </w:r>
    </w:p>
    <w:p w14:paraId="74E3D967">
      <w:pPr>
        <w:pStyle w:val="4"/>
        <w:spacing w:before="37"/>
        <w:ind w:left="1024"/>
      </w:pPr>
      <w:r>
        <w:t>("dog",</w:t>
      </w:r>
      <w:r>
        <w:rPr>
          <w:spacing w:val="-6"/>
        </w:rPr>
        <w:t xml:space="preserve"> </w:t>
      </w:r>
      <w:r>
        <w:rPr>
          <w:spacing w:val="-2"/>
        </w:rPr>
        <w:t>"NN"),</w:t>
      </w:r>
    </w:p>
    <w:p w14:paraId="2E706B60">
      <w:pPr>
        <w:pStyle w:val="4"/>
        <w:spacing w:before="34"/>
        <w:ind w:left="1024"/>
      </w:pPr>
      <w:r>
        <w:t>("runs",</w:t>
      </w:r>
      <w:r>
        <w:rPr>
          <w:spacing w:val="-8"/>
        </w:rPr>
        <w:t xml:space="preserve"> </w:t>
      </w:r>
      <w:r>
        <w:rPr>
          <w:spacing w:val="-2"/>
        </w:rPr>
        <w:t>"VB"),</w:t>
      </w:r>
    </w:p>
    <w:p w14:paraId="785D1CF2">
      <w:pPr>
        <w:pStyle w:val="4"/>
        <w:spacing w:before="34"/>
        <w:ind w:left="1024"/>
      </w:pPr>
      <w:r>
        <w:t>("quickly",</w:t>
      </w:r>
      <w:r>
        <w:rPr>
          <w:spacing w:val="-11"/>
        </w:rPr>
        <w:t xml:space="preserve"> </w:t>
      </w:r>
      <w:r>
        <w:rPr>
          <w:spacing w:val="-2"/>
        </w:rPr>
        <w:t>"RB")</w:t>
      </w:r>
    </w:p>
    <w:p w14:paraId="00B8A189">
      <w:pPr>
        <w:spacing w:before="34" w:line="278" w:lineRule="auto"/>
        <w:ind w:left="804" w:right="9876" w:firstLine="0"/>
        <w:jc w:val="left"/>
        <w:rPr>
          <w:sz w:val="20"/>
        </w:rPr>
      </w:pPr>
      <w:r>
        <w:rPr>
          <w:spacing w:val="-6"/>
          <w:sz w:val="20"/>
        </w:rPr>
        <w:t xml:space="preserve">], </w:t>
      </w:r>
      <w:r>
        <w:rPr>
          <w:spacing w:val="-10"/>
          <w:sz w:val="20"/>
        </w:rPr>
        <w:t>[</w:t>
      </w:r>
    </w:p>
    <w:p w14:paraId="06A49383">
      <w:pPr>
        <w:pStyle w:val="4"/>
        <w:spacing w:line="227" w:lineRule="exact"/>
        <w:ind w:left="1024"/>
      </w:pPr>
      <w:r>
        <w:t>("The",</w:t>
      </w:r>
      <w:r>
        <w:rPr>
          <w:spacing w:val="-8"/>
        </w:rPr>
        <w:t xml:space="preserve"> </w:t>
      </w:r>
      <w:r>
        <w:rPr>
          <w:spacing w:val="-2"/>
        </w:rPr>
        <w:t>"DT"),</w:t>
      </w:r>
    </w:p>
    <w:p w14:paraId="5D54BAB7">
      <w:pPr>
        <w:pStyle w:val="4"/>
        <w:spacing w:before="34"/>
        <w:ind w:left="1024"/>
      </w:pPr>
      <w:r>
        <w:t>("young",</w:t>
      </w:r>
      <w:r>
        <w:rPr>
          <w:spacing w:val="-8"/>
        </w:rPr>
        <w:t xml:space="preserve"> </w:t>
      </w:r>
      <w:r>
        <w:rPr>
          <w:spacing w:val="-2"/>
        </w:rPr>
        <w:t>"JJ"),</w:t>
      </w:r>
    </w:p>
    <w:p w14:paraId="08D8DA4F">
      <w:pPr>
        <w:pStyle w:val="4"/>
        <w:spacing w:before="34"/>
        <w:ind w:left="1024"/>
      </w:pPr>
      <w:r>
        <w:t>("boy",</w:t>
      </w:r>
      <w:r>
        <w:rPr>
          <w:spacing w:val="-6"/>
        </w:rPr>
        <w:t xml:space="preserve"> </w:t>
      </w:r>
      <w:r>
        <w:rPr>
          <w:spacing w:val="-2"/>
        </w:rPr>
        <w:t>"NN"),</w:t>
      </w:r>
    </w:p>
    <w:p w14:paraId="439353C7">
      <w:pPr>
        <w:pStyle w:val="4"/>
        <w:spacing w:before="34"/>
        <w:ind w:left="1024"/>
      </w:pPr>
      <w:r>
        <w:t>("runs",</w:t>
      </w:r>
      <w:r>
        <w:rPr>
          <w:spacing w:val="-8"/>
        </w:rPr>
        <w:t xml:space="preserve"> </w:t>
      </w:r>
      <w:r>
        <w:rPr>
          <w:spacing w:val="-2"/>
        </w:rPr>
        <w:t>"VB")</w:t>
      </w:r>
    </w:p>
    <w:p w14:paraId="381FCDC0">
      <w:pPr>
        <w:spacing w:before="34" w:line="278" w:lineRule="auto"/>
        <w:ind w:left="804" w:right="9876" w:firstLine="0"/>
        <w:jc w:val="left"/>
        <w:rPr>
          <w:sz w:val="20"/>
        </w:rPr>
      </w:pPr>
      <w:r>
        <w:rPr>
          <w:spacing w:val="-6"/>
          <w:sz w:val="20"/>
        </w:rPr>
        <w:t xml:space="preserve">], </w:t>
      </w:r>
      <w:r>
        <w:rPr>
          <w:spacing w:val="-10"/>
          <w:sz w:val="20"/>
        </w:rPr>
        <w:t>[</w:t>
      </w:r>
    </w:p>
    <w:p w14:paraId="69148D04">
      <w:pPr>
        <w:pStyle w:val="4"/>
        <w:spacing w:line="227" w:lineRule="exact"/>
        <w:ind w:left="1024"/>
      </w:pPr>
      <w:r>
        <w:t>("The",</w:t>
      </w:r>
      <w:r>
        <w:rPr>
          <w:spacing w:val="-8"/>
        </w:rPr>
        <w:t xml:space="preserve"> </w:t>
      </w:r>
      <w:r>
        <w:rPr>
          <w:spacing w:val="-2"/>
        </w:rPr>
        <w:t>"DT"),</w:t>
      </w:r>
    </w:p>
    <w:p w14:paraId="60062D5F">
      <w:pPr>
        <w:pStyle w:val="4"/>
        <w:spacing w:before="34"/>
        <w:ind w:left="1024"/>
      </w:pPr>
      <w:r>
        <w:t>("small",</w:t>
      </w:r>
      <w:r>
        <w:rPr>
          <w:spacing w:val="-9"/>
        </w:rPr>
        <w:t xml:space="preserve"> </w:t>
      </w:r>
      <w:r>
        <w:rPr>
          <w:spacing w:val="-2"/>
        </w:rPr>
        <w:t>"JJ"),</w:t>
      </w:r>
    </w:p>
    <w:p w14:paraId="7DDCC783">
      <w:pPr>
        <w:pStyle w:val="4"/>
        <w:spacing w:before="34"/>
        <w:ind w:left="1024"/>
      </w:pPr>
      <w:r>
        <w:t>("cat",</w:t>
      </w:r>
      <w:r>
        <w:rPr>
          <w:spacing w:val="-7"/>
        </w:rPr>
        <w:t xml:space="preserve"> </w:t>
      </w:r>
      <w:r>
        <w:rPr>
          <w:spacing w:val="-2"/>
        </w:rPr>
        <w:t>"NN"),</w:t>
      </w:r>
    </w:p>
    <w:p w14:paraId="50AA1D21">
      <w:pPr>
        <w:pStyle w:val="4"/>
        <w:spacing w:before="36"/>
        <w:ind w:left="1024"/>
      </w:pPr>
      <w:r>
        <w:t>("eats",</w:t>
      </w:r>
      <w:r>
        <w:rPr>
          <w:spacing w:val="-9"/>
        </w:rPr>
        <w:t xml:space="preserve"> </w:t>
      </w:r>
      <w:r>
        <w:rPr>
          <w:spacing w:val="-2"/>
        </w:rPr>
        <w:t>"VB"),</w:t>
      </w:r>
    </w:p>
    <w:p w14:paraId="26D1692A">
      <w:pPr>
        <w:pStyle w:val="4"/>
        <w:spacing w:before="34"/>
        <w:ind w:left="1024"/>
      </w:pPr>
      <w:r>
        <w:t>("food",</w:t>
      </w:r>
      <w:r>
        <w:rPr>
          <w:spacing w:val="-8"/>
        </w:rPr>
        <w:t xml:space="preserve"> </w:t>
      </w:r>
      <w:r>
        <w:rPr>
          <w:spacing w:val="-2"/>
        </w:rPr>
        <w:t>"NN")</w:t>
      </w:r>
    </w:p>
    <w:p w14:paraId="0AA29516">
      <w:pPr>
        <w:spacing w:before="34" w:line="276" w:lineRule="auto"/>
        <w:ind w:left="804" w:right="9876" w:firstLine="0"/>
        <w:jc w:val="left"/>
        <w:rPr>
          <w:sz w:val="20"/>
        </w:rPr>
      </w:pPr>
      <w:r>
        <w:rPr>
          <w:spacing w:val="-6"/>
          <w:sz w:val="20"/>
        </w:rPr>
        <w:t xml:space="preserve">], </w:t>
      </w:r>
      <w:r>
        <w:rPr>
          <w:spacing w:val="-10"/>
          <w:sz w:val="20"/>
        </w:rPr>
        <w:t>[</w:t>
      </w:r>
    </w:p>
    <w:p w14:paraId="4629CD1D">
      <w:pPr>
        <w:pStyle w:val="4"/>
        <w:spacing w:before="2"/>
        <w:ind w:left="1024"/>
      </w:pPr>
      <w:r>
        <w:t>("She",</w:t>
      </w:r>
      <w:r>
        <w:rPr>
          <w:spacing w:val="-7"/>
        </w:rPr>
        <w:t xml:space="preserve"> </w:t>
      </w:r>
      <w:r>
        <w:rPr>
          <w:spacing w:val="-2"/>
        </w:rPr>
        <w:t>"PRP"),</w:t>
      </w:r>
    </w:p>
    <w:p w14:paraId="79F3764B">
      <w:pPr>
        <w:pStyle w:val="4"/>
        <w:spacing w:before="34"/>
        <w:ind w:left="1024"/>
      </w:pPr>
      <w:r>
        <w:t>("reads",</w:t>
      </w:r>
      <w:r>
        <w:rPr>
          <w:spacing w:val="-9"/>
        </w:rPr>
        <w:t xml:space="preserve"> </w:t>
      </w:r>
      <w:r>
        <w:rPr>
          <w:spacing w:val="-2"/>
        </w:rPr>
        <w:t>"VB"),</w:t>
      </w:r>
    </w:p>
    <w:p w14:paraId="4E46AC83">
      <w:pPr>
        <w:pStyle w:val="4"/>
        <w:spacing w:before="34"/>
        <w:ind w:left="1024"/>
      </w:pPr>
      <w:r>
        <w:t>("a",</w:t>
      </w:r>
      <w:r>
        <w:rPr>
          <w:spacing w:val="-5"/>
        </w:rPr>
        <w:t xml:space="preserve"> </w:t>
      </w:r>
      <w:r>
        <w:rPr>
          <w:spacing w:val="-2"/>
        </w:rPr>
        <w:t>"DT"),</w:t>
      </w:r>
    </w:p>
    <w:p w14:paraId="4E380D1E">
      <w:pPr>
        <w:pStyle w:val="4"/>
        <w:spacing w:before="34"/>
        <w:ind w:left="1024"/>
      </w:pPr>
      <w:r>
        <w:t>("book",</w:t>
      </w:r>
      <w:r>
        <w:rPr>
          <w:spacing w:val="-9"/>
        </w:rPr>
        <w:t xml:space="preserve"> </w:t>
      </w:r>
      <w:r>
        <w:rPr>
          <w:spacing w:val="-2"/>
        </w:rPr>
        <w:t>"NN")</w:t>
      </w:r>
    </w:p>
    <w:p w14:paraId="5A17C201">
      <w:pPr>
        <w:spacing w:before="34" w:line="276" w:lineRule="auto"/>
        <w:ind w:left="804" w:right="9876" w:firstLine="0"/>
        <w:jc w:val="left"/>
        <w:rPr>
          <w:sz w:val="20"/>
        </w:rPr>
      </w:pPr>
      <w:r>
        <w:rPr>
          <w:spacing w:val="-6"/>
          <w:sz w:val="20"/>
        </w:rPr>
        <w:t xml:space="preserve">], </w:t>
      </w:r>
      <w:r>
        <w:rPr>
          <w:spacing w:val="-10"/>
          <w:sz w:val="20"/>
        </w:rPr>
        <w:t>[</w:t>
      </w:r>
    </w:p>
    <w:p w14:paraId="44850B83">
      <w:pPr>
        <w:pStyle w:val="4"/>
        <w:spacing w:line="229" w:lineRule="exact"/>
        <w:ind w:left="1024"/>
      </w:pPr>
      <w:r>
        <w:t>("He",</w:t>
      </w:r>
      <w:r>
        <w:rPr>
          <w:spacing w:val="-7"/>
        </w:rPr>
        <w:t xml:space="preserve"> </w:t>
      </w:r>
      <w:r>
        <w:rPr>
          <w:spacing w:val="-2"/>
        </w:rPr>
        <w:t>"PRP"),</w:t>
      </w:r>
    </w:p>
    <w:p w14:paraId="219CF1C7">
      <w:pPr>
        <w:pStyle w:val="4"/>
        <w:spacing w:before="36"/>
        <w:ind w:left="1024"/>
      </w:pPr>
      <w:r>
        <w:t>("books",</w:t>
      </w:r>
      <w:r>
        <w:rPr>
          <w:spacing w:val="-9"/>
        </w:rPr>
        <w:t xml:space="preserve"> </w:t>
      </w:r>
      <w:r>
        <w:rPr>
          <w:spacing w:val="-2"/>
        </w:rPr>
        <w:t>"VB"),</w:t>
      </w:r>
    </w:p>
    <w:p w14:paraId="06FA4923">
      <w:pPr>
        <w:pStyle w:val="4"/>
        <w:spacing w:before="34"/>
        <w:ind w:left="1024"/>
      </w:pPr>
      <w:r>
        <w:t>("a",</w:t>
      </w:r>
      <w:r>
        <w:rPr>
          <w:spacing w:val="-5"/>
        </w:rPr>
        <w:t xml:space="preserve"> </w:t>
      </w:r>
      <w:r>
        <w:rPr>
          <w:spacing w:val="-2"/>
        </w:rPr>
        <w:t>"DT"),</w:t>
      </w:r>
    </w:p>
    <w:p w14:paraId="14750DCC">
      <w:pPr>
        <w:pStyle w:val="4"/>
        <w:spacing w:before="34"/>
        <w:ind w:left="1024"/>
      </w:pPr>
      <w:r>
        <w:t>("ticket",</w:t>
      </w:r>
      <w:r>
        <w:rPr>
          <w:spacing w:val="-11"/>
        </w:rPr>
        <w:t xml:space="preserve"> </w:t>
      </w:r>
      <w:r>
        <w:rPr>
          <w:spacing w:val="-2"/>
        </w:rPr>
        <w:t>"NN")</w:t>
      </w:r>
    </w:p>
    <w:p w14:paraId="43DF7FC5">
      <w:pPr>
        <w:spacing w:before="34" w:line="278" w:lineRule="auto"/>
        <w:ind w:left="804" w:right="9876" w:firstLine="0"/>
        <w:jc w:val="left"/>
        <w:rPr>
          <w:sz w:val="20"/>
        </w:rPr>
      </w:pPr>
      <w:r>
        <w:rPr>
          <w:spacing w:val="-6"/>
          <w:sz w:val="20"/>
        </w:rPr>
        <w:t xml:space="preserve">], </w:t>
      </w:r>
      <w:r>
        <w:rPr>
          <w:spacing w:val="-10"/>
          <w:sz w:val="20"/>
        </w:rPr>
        <w:t>[</w:t>
      </w:r>
    </w:p>
    <w:p w14:paraId="5D249E21">
      <w:pPr>
        <w:pStyle w:val="4"/>
        <w:spacing w:line="227" w:lineRule="exact"/>
        <w:ind w:left="1024"/>
      </w:pPr>
      <w:r>
        <w:t>("They",</w:t>
      </w:r>
      <w:r>
        <w:rPr>
          <w:spacing w:val="-8"/>
        </w:rPr>
        <w:t xml:space="preserve"> </w:t>
      </w:r>
      <w:r>
        <w:rPr>
          <w:spacing w:val="-2"/>
        </w:rPr>
        <w:t>"PRP"),</w:t>
      </w:r>
    </w:p>
    <w:p w14:paraId="4FE6B373">
      <w:pPr>
        <w:pStyle w:val="4"/>
        <w:spacing w:before="34"/>
        <w:ind w:left="1024"/>
      </w:pPr>
      <w:r>
        <w:t>("play",</w:t>
      </w:r>
      <w:r>
        <w:rPr>
          <w:spacing w:val="-7"/>
        </w:rPr>
        <w:t xml:space="preserve"> </w:t>
      </w:r>
      <w:r>
        <w:rPr>
          <w:spacing w:val="-2"/>
        </w:rPr>
        <w:t>"VB"),</w:t>
      </w:r>
    </w:p>
    <w:p w14:paraId="26C3EB17">
      <w:pPr>
        <w:pStyle w:val="4"/>
        <w:spacing w:before="34"/>
        <w:ind w:left="1024"/>
      </w:pPr>
      <w:r>
        <w:t>("football",</w:t>
      </w:r>
      <w:r>
        <w:rPr>
          <w:spacing w:val="-11"/>
        </w:rPr>
        <w:t xml:space="preserve"> </w:t>
      </w:r>
      <w:r>
        <w:rPr>
          <w:spacing w:val="-2"/>
        </w:rPr>
        <w:t>"NN")</w:t>
      </w:r>
    </w:p>
    <w:p w14:paraId="0663F9B5">
      <w:pPr>
        <w:spacing w:before="34" w:line="276" w:lineRule="auto"/>
        <w:ind w:left="804" w:right="9876" w:firstLine="0"/>
        <w:jc w:val="left"/>
        <w:rPr>
          <w:sz w:val="20"/>
        </w:rPr>
      </w:pPr>
      <w:r>
        <w:rPr>
          <w:spacing w:val="-6"/>
          <w:sz w:val="20"/>
        </w:rPr>
        <w:t xml:space="preserve">], </w:t>
      </w:r>
      <w:r>
        <w:rPr>
          <w:spacing w:val="-10"/>
          <w:sz w:val="20"/>
        </w:rPr>
        <w:t>[</w:t>
      </w:r>
    </w:p>
    <w:p w14:paraId="7E37FFB2">
      <w:pPr>
        <w:pStyle w:val="4"/>
        <w:spacing w:before="2"/>
        <w:ind w:left="1024"/>
      </w:pPr>
      <w:r>
        <w:t>("The",</w:t>
      </w:r>
      <w:r>
        <w:rPr>
          <w:spacing w:val="-8"/>
        </w:rPr>
        <w:t xml:space="preserve"> </w:t>
      </w:r>
      <w:r>
        <w:rPr>
          <w:spacing w:val="-2"/>
        </w:rPr>
        <w:t>"DT"),</w:t>
      </w:r>
    </w:p>
    <w:p w14:paraId="285309CA">
      <w:pPr>
        <w:pStyle w:val="4"/>
        <w:spacing w:before="34"/>
        <w:ind w:left="1024"/>
      </w:pPr>
      <w:r>
        <w:t>("students",</w:t>
      </w:r>
      <w:r>
        <w:rPr>
          <w:spacing w:val="-12"/>
        </w:rPr>
        <w:t xml:space="preserve"> </w:t>
      </w:r>
      <w:r>
        <w:rPr>
          <w:spacing w:val="-2"/>
        </w:rPr>
        <w:t>"NN"),</w:t>
      </w:r>
    </w:p>
    <w:p w14:paraId="3CFD636C">
      <w:pPr>
        <w:pStyle w:val="4"/>
        <w:spacing w:before="34"/>
        <w:ind w:left="1024"/>
      </w:pPr>
      <w:r>
        <w:t>("study",</w:t>
      </w:r>
      <w:r>
        <w:rPr>
          <w:spacing w:val="-9"/>
        </w:rPr>
        <w:t xml:space="preserve"> </w:t>
      </w:r>
      <w:r>
        <w:rPr>
          <w:spacing w:val="-2"/>
        </w:rPr>
        <w:t>"VB"),</w:t>
      </w:r>
    </w:p>
    <w:p w14:paraId="4A3F12FE">
      <w:pPr>
        <w:pStyle w:val="4"/>
        <w:spacing w:before="34"/>
        <w:ind w:left="1024"/>
      </w:pPr>
      <w:r>
        <w:t>("hard",</w:t>
      </w:r>
      <w:r>
        <w:rPr>
          <w:spacing w:val="-9"/>
        </w:rPr>
        <w:t xml:space="preserve"> </w:t>
      </w:r>
      <w:r>
        <w:rPr>
          <w:spacing w:val="-2"/>
        </w:rPr>
        <w:t>"RB")</w:t>
      </w:r>
    </w:p>
    <w:p w14:paraId="489115BE">
      <w:pPr>
        <w:spacing w:before="36" w:line="276" w:lineRule="auto"/>
        <w:ind w:left="804" w:right="9876" w:firstLine="0"/>
        <w:jc w:val="left"/>
        <w:rPr>
          <w:sz w:val="20"/>
        </w:rPr>
      </w:pPr>
      <w:r>
        <w:rPr>
          <w:spacing w:val="-6"/>
          <w:sz w:val="20"/>
        </w:rPr>
        <w:t xml:space="preserve">], </w:t>
      </w:r>
      <w:r>
        <w:rPr>
          <w:spacing w:val="-10"/>
          <w:sz w:val="20"/>
        </w:rPr>
        <w:t>[</w:t>
      </w:r>
    </w:p>
    <w:p w14:paraId="2A1119A4">
      <w:pPr>
        <w:pStyle w:val="4"/>
        <w:spacing w:line="229" w:lineRule="exact"/>
        <w:ind w:left="1024"/>
      </w:pPr>
      <w:r>
        <w:t>("Artificial",</w:t>
      </w:r>
      <w:r>
        <w:rPr>
          <w:spacing w:val="-14"/>
        </w:rPr>
        <w:t xml:space="preserve"> </w:t>
      </w:r>
      <w:r>
        <w:rPr>
          <w:spacing w:val="-2"/>
        </w:rPr>
        <w:t>"JJ"),</w:t>
      </w:r>
    </w:p>
    <w:p w14:paraId="6921EF31">
      <w:pPr>
        <w:pStyle w:val="4"/>
        <w:spacing w:before="34"/>
        <w:ind w:left="1024"/>
      </w:pPr>
      <w:r>
        <w:rPr>
          <w:spacing w:val="-2"/>
        </w:rPr>
        <w:t>("intelligence",</w:t>
      </w:r>
      <w:r>
        <w:rPr>
          <w:spacing w:val="15"/>
        </w:rPr>
        <w:t xml:space="preserve"> </w:t>
      </w:r>
      <w:r>
        <w:rPr>
          <w:spacing w:val="-2"/>
        </w:rPr>
        <w:t>"NN"),</w:t>
      </w:r>
    </w:p>
    <w:p w14:paraId="39982840">
      <w:pPr>
        <w:pStyle w:val="4"/>
        <w:spacing w:before="34"/>
        <w:ind w:left="1024"/>
      </w:pPr>
      <w:r>
        <w:t>("is",</w:t>
      </w:r>
      <w:r>
        <w:rPr>
          <w:spacing w:val="-6"/>
        </w:rPr>
        <w:t xml:space="preserve"> </w:t>
      </w:r>
      <w:r>
        <w:rPr>
          <w:spacing w:val="-2"/>
        </w:rPr>
        <w:t>"VB"),</w:t>
      </w:r>
    </w:p>
    <w:p w14:paraId="5C559C38">
      <w:pPr>
        <w:pStyle w:val="4"/>
        <w:spacing w:before="37"/>
        <w:ind w:left="1024"/>
      </w:pPr>
      <w:r>
        <w:t>("powerful",</w:t>
      </w:r>
      <w:r>
        <w:rPr>
          <w:spacing w:val="-12"/>
        </w:rPr>
        <w:t xml:space="preserve"> </w:t>
      </w:r>
      <w:r>
        <w:rPr>
          <w:spacing w:val="-4"/>
        </w:rPr>
        <w:t>"JJ")</w:t>
      </w:r>
    </w:p>
    <w:p w14:paraId="14E4DAB8">
      <w:pPr>
        <w:spacing w:before="34" w:line="276" w:lineRule="auto"/>
        <w:ind w:left="804" w:right="9876" w:firstLine="0"/>
        <w:jc w:val="left"/>
        <w:rPr>
          <w:sz w:val="20"/>
        </w:rPr>
      </w:pPr>
      <w:r>
        <w:rPr>
          <w:spacing w:val="-6"/>
          <w:sz w:val="20"/>
        </w:rPr>
        <w:t xml:space="preserve">], </w:t>
      </w:r>
      <w:r>
        <w:rPr>
          <w:spacing w:val="-10"/>
          <w:sz w:val="20"/>
        </w:rPr>
        <w:t>[</w:t>
      </w:r>
    </w:p>
    <w:p w14:paraId="12456C14">
      <w:pPr>
        <w:pStyle w:val="4"/>
        <w:spacing w:line="229" w:lineRule="exact"/>
        <w:ind w:left="1024"/>
      </w:pPr>
      <w:r>
        <w:t>("Machine",</w:t>
      </w:r>
      <w:r>
        <w:rPr>
          <w:spacing w:val="-11"/>
        </w:rPr>
        <w:t xml:space="preserve"> </w:t>
      </w:r>
      <w:r>
        <w:rPr>
          <w:spacing w:val="-2"/>
        </w:rPr>
        <w:t>"NN"),</w:t>
      </w:r>
    </w:p>
    <w:p w14:paraId="50F7342A">
      <w:pPr>
        <w:pStyle w:val="4"/>
        <w:spacing w:before="34"/>
        <w:ind w:left="1024"/>
      </w:pPr>
      <w:r>
        <w:t>("learning",</w:t>
      </w:r>
      <w:r>
        <w:rPr>
          <w:spacing w:val="-12"/>
        </w:rPr>
        <w:t xml:space="preserve"> </w:t>
      </w:r>
      <w:r>
        <w:rPr>
          <w:spacing w:val="-2"/>
        </w:rPr>
        <w:t>"NN"),</w:t>
      </w:r>
    </w:p>
    <w:p w14:paraId="02B5E71C">
      <w:pPr>
        <w:pStyle w:val="4"/>
        <w:spacing w:before="34"/>
        <w:ind w:left="1024"/>
      </w:pPr>
      <w:r>
        <w:t>("is",</w:t>
      </w:r>
      <w:r>
        <w:rPr>
          <w:spacing w:val="-6"/>
        </w:rPr>
        <w:t xml:space="preserve"> </w:t>
      </w:r>
      <w:r>
        <w:rPr>
          <w:spacing w:val="-2"/>
        </w:rPr>
        <w:t>"VB"),</w:t>
      </w:r>
    </w:p>
    <w:p w14:paraId="208B1564">
      <w:pPr>
        <w:pStyle w:val="4"/>
        <w:spacing w:before="36"/>
        <w:ind w:left="1024"/>
      </w:pPr>
      <w:r>
        <w:t>("useful",</w:t>
      </w:r>
      <w:r>
        <w:rPr>
          <w:spacing w:val="-9"/>
        </w:rPr>
        <w:t xml:space="preserve"> </w:t>
      </w:r>
      <w:r>
        <w:rPr>
          <w:spacing w:val="-2"/>
        </w:rPr>
        <w:t>"JJ")</w:t>
      </w:r>
    </w:p>
    <w:p w14:paraId="59CC00D2">
      <w:pPr>
        <w:spacing w:before="34" w:line="276" w:lineRule="auto"/>
        <w:ind w:left="804" w:right="9876" w:firstLine="0"/>
        <w:jc w:val="left"/>
        <w:rPr>
          <w:sz w:val="20"/>
        </w:rPr>
      </w:pPr>
      <w:r>
        <w:rPr>
          <w:spacing w:val="-6"/>
          <w:sz w:val="20"/>
        </w:rPr>
        <w:t xml:space="preserve">], </w:t>
      </w:r>
      <w:r>
        <w:rPr>
          <w:spacing w:val="-10"/>
          <w:sz w:val="20"/>
        </w:rPr>
        <w:t>[</w:t>
      </w:r>
    </w:p>
    <w:p w14:paraId="2A5D63D0">
      <w:pPr>
        <w:spacing w:after="0" w:line="276" w:lineRule="auto"/>
        <w:jc w:val="left"/>
        <w:rPr>
          <w:sz w:val="20"/>
        </w:rPr>
        <w:sectPr>
          <w:pgSz w:w="12240" w:h="15840"/>
          <w:pgMar w:top="620" w:right="720" w:bottom="280" w:left="720" w:header="720" w:footer="720" w:gutter="0"/>
          <w:cols w:space="720" w:num="1"/>
        </w:sectPr>
      </w:pPr>
    </w:p>
    <w:p w14:paraId="22181793">
      <w:pPr>
        <w:pStyle w:val="4"/>
        <w:spacing w:before="65"/>
        <w:ind w:left="1024"/>
      </w:pPr>
      <w:r>
        <w:t>("Natural",</w:t>
      </w:r>
      <w:r>
        <w:rPr>
          <w:spacing w:val="-12"/>
        </w:rPr>
        <w:t xml:space="preserve"> </w:t>
      </w:r>
      <w:r>
        <w:rPr>
          <w:spacing w:val="-2"/>
        </w:rPr>
        <w:t>"JJ"),</w:t>
      </w:r>
    </w:p>
    <w:p w14:paraId="12FFD84C">
      <w:pPr>
        <w:pStyle w:val="4"/>
        <w:spacing w:before="34"/>
        <w:ind w:left="1024"/>
      </w:pPr>
      <w:r>
        <w:t>("language",</w:t>
      </w:r>
      <w:r>
        <w:rPr>
          <w:spacing w:val="-11"/>
        </w:rPr>
        <w:t xml:space="preserve"> </w:t>
      </w:r>
      <w:r>
        <w:rPr>
          <w:spacing w:val="-2"/>
        </w:rPr>
        <w:t>"NN"),</w:t>
      </w:r>
    </w:p>
    <w:p w14:paraId="6F70B0F1">
      <w:pPr>
        <w:pStyle w:val="4"/>
        <w:spacing w:before="34"/>
        <w:ind w:left="1024"/>
      </w:pPr>
      <w:r>
        <w:t>("processing",</w:t>
      </w:r>
      <w:r>
        <w:rPr>
          <w:spacing w:val="-14"/>
        </w:rPr>
        <w:t xml:space="preserve"> </w:t>
      </w:r>
      <w:r>
        <w:rPr>
          <w:spacing w:val="-2"/>
        </w:rPr>
        <w:t>"NN"),</w:t>
      </w:r>
    </w:p>
    <w:p w14:paraId="670494DC">
      <w:pPr>
        <w:pStyle w:val="4"/>
        <w:spacing w:before="37"/>
        <w:ind w:left="1024"/>
      </w:pPr>
      <w:r>
        <w:t>("is",</w:t>
      </w:r>
      <w:r>
        <w:rPr>
          <w:spacing w:val="-6"/>
        </w:rPr>
        <w:t xml:space="preserve"> </w:t>
      </w:r>
      <w:r>
        <w:rPr>
          <w:spacing w:val="-2"/>
        </w:rPr>
        <w:t>"VB"),</w:t>
      </w:r>
    </w:p>
    <w:p w14:paraId="61FD3044">
      <w:pPr>
        <w:pStyle w:val="4"/>
        <w:spacing w:before="34"/>
        <w:ind w:left="1024"/>
      </w:pPr>
      <w:r>
        <w:rPr>
          <w:spacing w:val="-2"/>
        </w:rPr>
        <w:t>("important",</w:t>
      </w:r>
      <w:r>
        <w:rPr>
          <w:spacing w:val="12"/>
        </w:rPr>
        <w:t xml:space="preserve"> </w:t>
      </w:r>
      <w:r>
        <w:rPr>
          <w:spacing w:val="-4"/>
        </w:rPr>
        <w:t>"JJ")</w:t>
      </w:r>
    </w:p>
    <w:p w14:paraId="69D6945D">
      <w:pPr>
        <w:spacing w:before="34"/>
        <w:ind w:left="804" w:right="0" w:firstLine="0"/>
        <w:jc w:val="left"/>
        <w:rPr>
          <w:sz w:val="20"/>
        </w:rPr>
      </w:pPr>
      <w:r>
        <w:rPr>
          <w:spacing w:val="-10"/>
          <w:sz w:val="20"/>
        </w:rPr>
        <w:t>]</w:t>
      </w:r>
    </w:p>
    <w:p w14:paraId="1B3F21B9">
      <w:pPr>
        <w:spacing w:before="34" w:line="278" w:lineRule="auto"/>
        <w:ind w:left="580" w:right="10098" w:firstLine="0"/>
        <w:jc w:val="left"/>
        <w:rPr>
          <w:sz w:val="20"/>
        </w:rPr>
      </w:pPr>
      <w:r>
        <w:rPr>
          <w:sz w:val="20"/>
        </w:rPr>
        <mc:AlternateContent>
          <mc:Choice Requires="wps">
            <w:drawing>
              <wp:anchor distT="0" distB="0" distL="0" distR="0" simplePos="0" relativeHeight="251688960" behindDoc="0" locked="0" layoutInCell="1" allowOverlap="1">
                <wp:simplePos x="0" y="0"/>
                <wp:positionH relativeFrom="page">
                  <wp:posOffset>932180</wp:posOffset>
                </wp:positionH>
                <wp:positionV relativeFrom="paragraph">
                  <wp:posOffset>276860</wp:posOffset>
                </wp:positionV>
                <wp:extent cx="2410460" cy="1270"/>
                <wp:effectExtent l="0" t="0" r="0" b="0"/>
                <wp:wrapNone/>
                <wp:docPr id="62" name="Graphic 62"/>
                <wp:cNvGraphicFramePr/>
                <a:graphic xmlns:a="http://schemas.openxmlformats.org/drawingml/2006/main">
                  <a:graphicData uri="http://schemas.microsoft.com/office/word/2010/wordprocessingShape">
                    <wps:wsp>
                      <wps:cNvSpPr/>
                      <wps:spPr>
                        <a:xfrm>
                          <a:off x="0" y="0"/>
                          <a:ext cx="2410460" cy="1270"/>
                        </a:xfrm>
                        <a:custGeom>
                          <a:avLst/>
                          <a:gdLst/>
                          <a:ahLst/>
                          <a:cxnLst/>
                          <a:rect l="l" t="t" r="r" b="b"/>
                          <a:pathLst>
                            <a:path w="2410460">
                              <a:moveTo>
                                <a:pt x="0" y="0"/>
                              </a:moveTo>
                              <a:lnTo>
                                <a:pt x="2410029"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62" o:spid="_x0000_s1026" o:spt="100" style="position:absolute;left:0pt;margin-left:73.4pt;margin-top:21.8pt;height:0.1pt;width:189.8pt;mso-position-horizontal-relative:page;z-index:251688960;mso-width-relative:page;mso-height-relative:page;" filled="f" stroked="t" coordsize="2410460,1" o:gfxdata="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VgD9Y2QAAAAkBAAAP&#10;AAAAAAAAAAEAIAAAACIAAABkcnMvZG93bnJldi54bWxQSwECFAAUAAAACACHTuJA7Sl77xcCAAB/&#10;BAAADgAAAAAAAAABACAAAAAoAQAAZHJzL2Uyb0RvYy54bWxQSwUGAAAAAAYABgBZAQAAsQUAAAAA&#10;" path="m0,0l2410029,0e">
                <v:fill on="f" focussize="0,0"/>
                <v:stroke weight="0.875590551181102pt" color="#000000" joinstyle="round" dashstyle="3 1"/>
                <v:imagedata o:title=""/>
                <o:lock v:ext="edit" aspectratio="f"/>
                <v:textbox inset="0mm,0mm,0mm,0mm"/>
              </v:shape>
            </w:pict>
          </mc:Fallback>
        </mc:AlternateContent>
      </w:r>
      <w:r>
        <w:rPr>
          <w:spacing w:val="-10"/>
          <w:sz w:val="20"/>
        </w:rPr>
        <w:t>] #</w:t>
      </w:r>
    </w:p>
    <w:p w14:paraId="15B1616A">
      <w:pPr>
        <w:pStyle w:val="4"/>
        <w:spacing w:line="276" w:lineRule="auto"/>
        <w:ind w:left="580" w:right="6421"/>
      </w:pPr>
      <w:r>
        <mc:AlternateContent>
          <mc:Choice Requires="wps">
            <w:drawing>
              <wp:anchor distT="0" distB="0" distL="0" distR="0" simplePos="0" relativeHeight="251688960" behindDoc="0" locked="0" layoutInCell="1" allowOverlap="1">
                <wp:simplePos x="0" y="0"/>
                <wp:positionH relativeFrom="page">
                  <wp:posOffset>932180</wp:posOffset>
                </wp:positionH>
                <wp:positionV relativeFrom="paragraph">
                  <wp:posOffset>251460</wp:posOffset>
                </wp:positionV>
                <wp:extent cx="2410460" cy="1270"/>
                <wp:effectExtent l="0" t="0" r="0" b="0"/>
                <wp:wrapNone/>
                <wp:docPr id="63" name="Graphic 63"/>
                <wp:cNvGraphicFramePr/>
                <a:graphic xmlns:a="http://schemas.openxmlformats.org/drawingml/2006/main">
                  <a:graphicData uri="http://schemas.microsoft.com/office/word/2010/wordprocessingShape">
                    <wps:wsp>
                      <wps:cNvSpPr/>
                      <wps:spPr>
                        <a:xfrm>
                          <a:off x="0" y="0"/>
                          <a:ext cx="2410460" cy="1270"/>
                        </a:xfrm>
                        <a:custGeom>
                          <a:avLst/>
                          <a:gdLst/>
                          <a:ahLst/>
                          <a:cxnLst/>
                          <a:rect l="l" t="t" r="r" b="b"/>
                          <a:pathLst>
                            <a:path w="2410460">
                              <a:moveTo>
                                <a:pt x="0" y="0"/>
                              </a:moveTo>
                              <a:lnTo>
                                <a:pt x="2410029"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63" o:spid="_x0000_s1026" o:spt="100" style="position:absolute;left:0pt;margin-left:73.4pt;margin-top:19.8pt;height:0.1pt;width:189.8pt;mso-position-horizontal-relative:page;z-index:251688960;mso-width-relative:page;mso-height-relative:page;" filled="f" stroked="t" coordsize="2410460,1" o:gfxdata="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e3qJ22QAAAAkBAAAP&#10;AAAAAAAAAAEAIAAAACIAAABkcnMvZG93bnJldi54bWxQSwECFAAUAAAACACHTuJA7hxMJxcCAAB/&#10;BAAADgAAAAAAAAABACAAAAAoAQAAZHJzL2Uyb0RvYy54bWxQSwUGAAAAAAYABgBZAQAAsQUAAAAA&#10;" path="m0,0l2410029,0e">
                <v:fill on="f" focussize="0,0"/>
                <v:stroke weight="0.875590551181102pt" color="#000000" joinstyle="round" dashstyle="3 1"/>
                <v:imagedata o:title=""/>
                <o:lock v:ext="edit" aspectratio="f"/>
                <v:textbox inset="0mm,0mm,0mm,0mm"/>
              </v:shape>
            </w:pict>
          </mc:Fallback>
        </mc:AlternateContent>
      </w:r>
      <w:r>
        <w:t>#</w:t>
      </w:r>
      <w:r>
        <w:rPr>
          <w:spacing w:val="-10"/>
        </w:rPr>
        <w:t xml:space="preserve"> </w:t>
      </w:r>
      <w:r>
        <w:t>1.</w:t>
      </w:r>
      <w:r>
        <w:rPr>
          <w:spacing w:val="-10"/>
        </w:rPr>
        <w:t xml:space="preserve"> </w:t>
      </w:r>
      <w:r>
        <w:t>BUILD</w:t>
      </w:r>
      <w:r>
        <w:rPr>
          <w:spacing w:val="-9"/>
        </w:rPr>
        <w:t xml:space="preserve"> </w:t>
      </w:r>
      <w:r>
        <w:t>STATISTICAL</w:t>
      </w:r>
      <w:r>
        <w:rPr>
          <w:spacing w:val="-10"/>
        </w:rPr>
        <w:t xml:space="preserve"> </w:t>
      </w:r>
      <w:r>
        <w:t xml:space="preserve">INFORMATION </w:t>
      </w:r>
      <w:r>
        <w:rPr>
          <w:spacing w:val="-10"/>
        </w:rPr>
        <w:t>#</w:t>
      </w:r>
    </w:p>
    <w:p w14:paraId="6A34A6E2">
      <w:pPr>
        <w:pStyle w:val="4"/>
        <w:spacing w:line="276" w:lineRule="auto"/>
        <w:ind w:left="580" w:right="6676"/>
      </w:pPr>
      <w:r>
        <w:t>word_tag_counts</w:t>
      </w:r>
      <w:r>
        <w:rPr>
          <w:spacing w:val="-14"/>
        </w:rPr>
        <w:t xml:space="preserve"> </w:t>
      </w:r>
      <w:r>
        <w:t>=</w:t>
      </w:r>
      <w:r>
        <w:rPr>
          <w:spacing w:val="-14"/>
        </w:rPr>
        <w:t xml:space="preserve"> </w:t>
      </w:r>
      <w:r>
        <w:t>defaultdict(Counter) tag_counts = Counter() transition_counts</w:t>
      </w:r>
      <w:r>
        <w:rPr>
          <w:spacing w:val="-13"/>
        </w:rPr>
        <w:t xml:space="preserve"> </w:t>
      </w:r>
      <w:r>
        <w:t>=</w:t>
      </w:r>
      <w:r>
        <w:rPr>
          <w:spacing w:val="-13"/>
        </w:rPr>
        <w:t xml:space="preserve"> </w:t>
      </w:r>
      <w:r>
        <w:t>defaultdict(Counter) for sentence in training_data:</w:t>
      </w:r>
    </w:p>
    <w:p w14:paraId="1F55A172">
      <w:pPr>
        <w:pStyle w:val="4"/>
        <w:spacing w:line="276" w:lineRule="auto"/>
        <w:ind w:left="804" w:right="7487"/>
      </w:pPr>
      <w:r>
        <w:t>previous_tag</w:t>
      </w:r>
      <w:r>
        <w:rPr>
          <w:spacing w:val="-14"/>
        </w:rPr>
        <w:t xml:space="preserve"> </w:t>
      </w:r>
      <w:r>
        <w:t>=</w:t>
      </w:r>
      <w:r>
        <w:rPr>
          <w:spacing w:val="-14"/>
        </w:rPr>
        <w:t xml:space="preserve"> </w:t>
      </w:r>
      <w:r>
        <w:t>"&lt;START&gt;" for word, tag in sentence:</w:t>
      </w:r>
    </w:p>
    <w:p w14:paraId="3BB3E27F">
      <w:pPr>
        <w:pStyle w:val="4"/>
        <w:spacing w:line="278" w:lineRule="auto"/>
        <w:ind w:left="1024" w:right="5732"/>
      </w:pPr>
      <w:r>
        <w:t>word = word.lower() word_tag_counts[word][tag]</w:t>
      </w:r>
      <w:r>
        <w:rPr>
          <w:spacing w:val="-14"/>
        </w:rPr>
        <w:t xml:space="preserve"> </w:t>
      </w:r>
      <w:r>
        <w:t>+=</w:t>
      </w:r>
      <w:r>
        <w:rPr>
          <w:spacing w:val="-14"/>
        </w:rPr>
        <w:t xml:space="preserve"> </w:t>
      </w:r>
      <w:r>
        <w:t>1</w:t>
      </w:r>
    </w:p>
    <w:p w14:paraId="659ACDA4">
      <w:pPr>
        <w:pStyle w:val="4"/>
        <w:spacing w:line="227" w:lineRule="exact"/>
        <w:ind w:left="1024"/>
      </w:pPr>
      <w:r>
        <w:t>tag_counts[tag]</w:t>
      </w:r>
      <w:r>
        <w:rPr>
          <w:spacing w:val="-9"/>
        </w:rPr>
        <w:t xml:space="preserve"> </w:t>
      </w:r>
      <w:r>
        <w:t>+=</w:t>
      </w:r>
      <w:r>
        <w:rPr>
          <w:spacing w:val="-9"/>
        </w:rPr>
        <w:t xml:space="preserve"> </w:t>
      </w:r>
      <w:r>
        <w:rPr>
          <w:spacing w:val="-10"/>
        </w:rPr>
        <w:t>1</w:t>
      </w:r>
    </w:p>
    <w:p w14:paraId="30891B74">
      <w:pPr>
        <w:pStyle w:val="4"/>
        <w:spacing w:before="29" w:line="276" w:lineRule="auto"/>
        <w:ind w:left="1024" w:right="5732"/>
      </w:pPr>
      <w:r>
        <w:t>transition_counts[previous_tag][tag]</w:t>
      </w:r>
      <w:r>
        <w:rPr>
          <w:spacing w:val="-14"/>
        </w:rPr>
        <w:t xml:space="preserve"> </w:t>
      </w:r>
      <w:r>
        <w:t>+=</w:t>
      </w:r>
      <w:r>
        <w:rPr>
          <w:spacing w:val="-14"/>
        </w:rPr>
        <w:t xml:space="preserve"> </w:t>
      </w:r>
      <w:r>
        <w:t>1 previous_tag = tag</w:t>
      </w:r>
    </w:p>
    <w:p w14:paraId="5315486C">
      <w:pPr>
        <w:spacing w:before="1"/>
        <w:ind w:left="580" w:right="0" w:firstLine="0"/>
        <w:jc w:val="left"/>
        <w:rPr>
          <w:sz w:val="20"/>
        </w:rPr>
      </w:pPr>
      <w:r>
        <w:rPr>
          <w:sz w:val="20"/>
        </w:rPr>
        <mc:AlternateContent>
          <mc:Choice Requires="wps">
            <w:drawing>
              <wp:anchor distT="0" distB="0" distL="0" distR="0" simplePos="0" relativeHeight="251689984" behindDoc="0" locked="0" layoutInCell="1" allowOverlap="1">
                <wp:simplePos x="0" y="0"/>
                <wp:positionH relativeFrom="page">
                  <wp:posOffset>932180</wp:posOffset>
                </wp:positionH>
                <wp:positionV relativeFrom="paragraph">
                  <wp:posOffset>86995</wp:posOffset>
                </wp:positionV>
                <wp:extent cx="2410460" cy="1270"/>
                <wp:effectExtent l="0" t="0" r="0" b="0"/>
                <wp:wrapNone/>
                <wp:docPr id="64" name="Graphic 64"/>
                <wp:cNvGraphicFramePr/>
                <a:graphic xmlns:a="http://schemas.openxmlformats.org/drawingml/2006/main">
                  <a:graphicData uri="http://schemas.microsoft.com/office/word/2010/wordprocessingShape">
                    <wps:wsp>
                      <wps:cNvSpPr/>
                      <wps:spPr>
                        <a:xfrm>
                          <a:off x="0" y="0"/>
                          <a:ext cx="2410460" cy="1270"/>
                        </a:xfrm>
                        <a:custGeom>
                          <a:avLst/>
                          <a:gdLst/>
                          <a:ahLst/>
                          <a:cxnLst/>
                          <a:rect l="l" t="t" r="r" b="b"/>
                          <a:pathLst>
                            <a:path w="2410460">
                              <a:moveTo>
                                <a:pt x="0" y="0"/>
                              </a:moveTo>
                              <a:lnTo>
                                <a:pt x="2410029"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64" o:spid="_x0000_s1026" o:spt="100" style="position:absolute;left:0pt;margin-left:73.4pt;margin-top:6.85pt;height:0.1pt;width:189.8pt;mso-position-horizontal-relative:page;z-index:251689984;mso-width-relative:page;mso-height-relative:page;" filled="f" stroked="t" coordsize="2410460,1" o:gfxdata="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UU7ZB2QAAAAkBAAAP&#10;AAAAAAAAAAEAIAAAACIAAABkcnMvZG93bnJldi54bWxQSwECFAAUAAAACACHTuJAJJ1aMhcCAAB/&#10;BAAADgAAAAAAAAABACAAAAAoAQAAZHJzL2Uyb0RvYy54bWxQSwUGAAAAAAYABgBZAQAAsQUAAAAA&#10;" path="m0,0l2410029,0e">
                <v:fill on="f" focussize="0,0"/>
                <v:stroke weight="0.875590551181102pt" color="#000000" joinstyle="round" dashstyle="3 1"/>
                <v:imagedata o:title=""/>
                <o:lock v:ext="edit" aspectratio="f"/>
                <v:textbox inset="0mm,0mm,0mm,0mm"/>
              </v:shape>
            </w:pict>
          </mc:Fallback>
        </mc:AlternateContent>
      </w:r>
      <w:r>
        <w:rPr>
          <w:spacing w:val="-10"/>
          <w:sz w:val="20"/>
        </w:rPr>
        <w:t>#</w:t>
      </w:r>
    </w:p>
    <w:p w14:paraId="13DFEA5B">
      <w:pPr>
        <w:pStyle w:val="4"/>
        <w:spacing w:before="35" w:line="276" w:lineRule="auto"/>
        <w:ind w:left="580" w:right="9144"/>
      </w:pPr>
      <w:r>
        <mc:AlternateContent>
          <mc:Choice Requires="wps">
            <w:drawing>
              <wp:anchor distT="0" distB="0" distL="0" distR="0" simplePos="0" relativeHeight="251689984" behindDoc="0" locked="0" layoutInCell="1" allowOverlap="1">
                <wp:simplePos x="0" y="0"/>
                <wp:positionH relativeFrom="page">
                  <wp:posOffset>932180</wp:posOffset>
                </wp:positionH>
                <wp:positionV relativeFrom="paragraph">
                  <wp:posOffset>275590</wp:posOffset>
                </wp:positionV>
                <wp:extent cx="2410460" cy="1270"/>
                <wp:effectExtent l="0" t="0" r="0" b="0"/>
                <wp:wrapNone/>
                <wp:docPr id="65" name="Graphic 65"/>
                <wp:cNvGraphicFramePr/>
                <a:graphic xmlns:a="http://schemas.openxmlformats.org/drawingml/2006/main">
                  <a:graphicData uri="http://schemas.microsoft.com/office/word/2010/wordprocessingShape">
                    <wps:wsp>
                      <wps:cNvSpPr/>
                      <wps:spPr>
                        <a:xfrm>
                          <a:off x="0" y="0"/>
                          <a:ext cx="2410460" cy="1270"/>
                        </a:xfrm>
                        <a:custGeom>
                          <a:avLst/>
                          <a:gdLst/>
                          <a:ahLst/>
                          <a:cxnLst/>
                          <a:rect l="l" t="t" r="r" b="b"/>
                          <a:pathLst>
                            <a:path w="2410460">
                              <a:moveTo>
                                <a:pt x="0" y="0"/>
                              </a:moveTo>
                              <a:lnTo>
                                <a:pt x="2410029"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65" o:spid="_x0000_s1026" o:spt="100" style="position:absolute;left:0pt;margin-left:73.4pt;margin-top:21.7pt;height:0.1pt;width:189.8pt;mso-position-horizontal-relative:page;z-index:251689984;mso-width-relative:page;mso-height-relative:page;" filled="f" stroked="t" coordsize="2410460,1" o:gfxdata="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g50j3YAAAACQEAAA8A&#10;AAAAAAAAAQAgAAAAIgAAAGRycy9kb3ducmV2LnhtbFBLAQIUABQAAAAIAIdO4kAnqG36FwIAAH8E&#10;AAAOAAAAAAAAAAEAIAAAACcBAABkcnMvZTJvRG9jLnhtbFBLBQYAAAAABgAGAFkBAACwBQAAAAA=&#10;" path="m0,0l2410029,0e">
                <v:fill on="f" focussize="0,0"/>
                <v:stroke weight="0.875590551181102pt" color="#000000" joinstyle="round" dashstyle="3 1"/>
                <v:imagedata o:title=""/>
                <o:lock v:ext="edit" aspectratio="f"/>
                <v:textbox inset="0mm,0mm,0mm,0mm"/>
              </v:shape>
            </w:pict>
          </mc:Fallback>
        </mc:AlternateContent>
      </w:r>
      <w:r>
        <w:t>#</w:t>
      </w:r>
      <w:r>
        <w:rPr>
          <w:spacing w:val="-14"/>
        </w:rPr>
        <w:t xml:space="preserve"> </w:t>
      </w:r>
      <w:r>
        <w:t>TAG</w:t>
      </w:r>
      <w:r>
        <w:rPr>
          <w:spacing w:val="-14"/>
        </w:rPr>
        <w:t xml:space="preserve"> </w:t>
      </w:r>
      <w:r>
        <w:t xml:space="preserve">SET </w:t>
      </w:r>
      <w:r>
        <w:rPr>
          <w:spacing w:val="-10"/>
        </w:rPr>
        <w:t>#</w:t>
      </w:r>
    </w:p>
    <w:p w14:paraId="1077A81F">
      <w:pPr>
        <w:pStyle w:val="4"/>
        <w:spacing w:line="276" w:lineRule="auto"/>
        <w:ind w:left="580" w:right="7487"/>
      </w:pPr>
      <w:r>
        <mc:AlternateContent>
          <mc:Choice Requires="wps">
            <w:drawing>
              <wp:anchor distT="0" distB="0" distL="0" distR="0" simplePos="0" relativeHeight="251691008" behindDoc="0" locked="0" layoutInCell="1" allowOverlap="1">
                <wp:simplePos x="0" y="0"/>
                <wp:positionH relativeFrom="page">
                  <wp:posOffset>932180</wp:posOffset>
                </wp:positionH>
                <wp:positionV relativeFrom="paragraph">
                  <wp:posOffset>252730</wp:posOffset>
                </wp:positionV>
                <wp:extent cx="2410460" cy="1270"/>
                <wp:effectExtent l="0" t="0" r="0" b="0"/>
                <wp:wrapNone/>
                <wp:docPr id="66" name="Graphic 66"/>
                <wp:cNvGraphicFramePr/>
                <a:graphic xmlns:a="http://schemas.openxmlformats.org/drawingml/2006/main">
                  <a:graphicData uri="http://schemas.microsoft.com/office/word/2010/wordprocessingShape">
                    <wps:wsp>
                      <wps:cNvSpPr/>
                      <wps:spPr>
                        <a:xfrm>
                          <a:off x="0" y="0"/>
                          <a:ext cx="2410460" cy="1270"/>
                        </a:xfrm>
                        <a:custGeom>
                          <a:avLst/>
                          <a:gdLst/>
                          <a:ahLst/>
                          <a:cxnLst/>
                          <a:rect l="l" t="t" r="r" b="b"/>
                          <a:pathLst>
                            <a:path w="2410460">
                              <a:moveTo>
                                <a:pt x="0" y="0"/>
                              </a:moveTo>
                              <a:lnTo>
                                <a:pt x="2410029"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66" o:spid="_x0000_s1026" o:spt="100" style="position:absolute;left:0pt;margin-left:73.4pt;margin-top:19.9pt;height:0.1pt;width:189.8pt;mso-position-horizontal-relative:page;z-index:251691008;mso-width-relative:page;mso-height-relative:page;" filled="f" stroked="t" coordsize="2410460,1" o:gfxdata="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l7jhX2QAAAAkBAAAP&#10;AAAAAAAAAAEAIAAAACIAAABkcnMvZG93bnJldi54bWxQSwECFAAUAAAACACHTuJAY/FFeRcCAAB/&#10;BAAADgAAAAAAAAABACAAAAAoAQAAZHJzL2Uyb0RvYy54bWxQSwUGAAAAAAYABgBZAQAAsQUAAAAA&#10;" path="m0,0l2410029,0e">
                <v:fill on="f" focussize="0,0"/>
                <v:stroke weight="0.875590551181102pt" color="#000000" joinstyle="round" dashstyle="3 1"/>
                <v:imagedata o:title=""/>
                <o:lock v:ext="edit" aspectratio="f"/>
                <v:textbox inset="0mm,0mm,0mm,0mm"/>
              </v:shape>
            </w:pict>
          </mc:Fallback>
        </mc:AlternateContent>
      </w:r>
      <w:r>
        <w:t>TAGS</w:t>
      </w:r>
      <w:r>
        <w:rPr>
          <w:spacing w:val="-14"/>
        </w:rPr>
        <w:t xml:space="preserve"> </w:t>
      </w:r>
      <w:r>
        <w:t>=</w:t>
      </w:r>
      <w:r>
        <w:rPr>
          <w:spacing w:val="-14"/>
        </w:rPr>
        <w:t xml:space="preserve"> </w:t>
      </w:r>
      <w:r>
        <w:t xml:space="preserve">list(tag_counts.keys()) </w:t>
      </w:r>
      <w:r>
        <w:rPr>
          <w:spacing w:val="-10"/>
        </w:rPr>
        <w:t>#</w:t>
      </w:r>
    </w:p>
    <w:p w14:paraId="42EF7A15">
      <w:pPr>
        <w:pStyle w:val="4"/>
        <w:spacing w:line="276" w:lineRule="auto"/>
        <w:ind w:left="580" w:right="7611"/>
      </w:pPr>
      <w:r>
        <mc:AlternateContent>
          <mc:Choice Requires="wps">
            <w:drawing>
              <wp:anchor distT="0" distB="0" distL="0" distR="0" simplePos="0" relativeHeight="251691008" behindDoc="0" locked="0" layoutInCell="1" allowOverlap="1">
                <wp:simplePos x="0" y="0"/>
                <wp:positionH relativeFrom="page">
                  <wp:posOffset>932180</wp:posOffset>
                </wp:positionH>
                <wp:positionV relativeFrom="paragraph">
                  <wp:posOffset>252095</wp:posOffset>
                </wp:positionV>
                <wp:extent cx="2410460" cy="1270"/>
                <wp:effectExtent l="0" t="0" r="0" b="0"/>
                <wp:wrapNone/>
                <wp:docPr id="67" name="Graphic 67"/>
                <wp:cNvGraphicFramePr/>
                <a:graphic xmlns:a="http://schemas.openxmlformats.org/drawingml/2006/main">
                  <a:graphicData uri="http://schemas.microsoft.com/office/word/2010/wordprocessingShape">
                    <wps:wsp>
                      <wps:cNvSpPr/>
                      <wps:spPr>
                        <a:xfrm>
                          <a:off x="0" y="0"/>
                          <a:ext cx="2410460" cy="1270"/>
                        </a:xfrm>
                        <a:custGeom>
                          <a:avLst/>
                          <a:gdLst/>
                          <a:ahLst/>
                          <a:cxnLst/>
                          <a:rect l="l" t="t" r="r" b="b"/>
                          <a:pathLst>
                            <a:path w="2410460">
                              <a:moveTo>
                                <a:pt x="0" y="0"/>
                              </a:moveTo>
                              <a:lnTo>
                                <a:pt x="2410029"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67" o:spid="_x0000_s1026" o:spt="100" style="position:absolute;left:0pt;margin-left:73.4pt;margin-top:19.85pt;height:0.1pt;width:189.8pt;mso-position-horizontal-relative:page;z-index:251691008;mso-width-relative:page;mso-height-relative:page;" filled="f" stroked="t" coordsize="2410460,1" o:gfxdata="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OKMDTYAAAACQEAAA8A&#10;AAAAAAAAAQAgAAAAIgAAAGRycy9kb3ducmV2LnhtbFBLAQIUABQAAAAIAIdO4kBgxHKxFwIAAH8E&#10;AAAOAAAAAAAAAAEAIAAAACcBAABkcnMvZTJvRG9jLnhtbFBLBQYAAAAABgAGAFkBAACwBQAAAAA=&#10;" path="m0,0l2410029,0e">
                <v:fill on="f" focussize="0,0"/>
                <v:stroke weight="0.875590551181102pt" color="#000000" joinstyle="round" dashstyle="3 1"/>
                <v:imagedata o:title=""/>
                <o:lock v:ext="edit" aspectratio="f"/>
                <v:textbox inset="0mm,0mm,0mm,0mm"/>
              </v:shape>
            </w:pict>
          </mc:Fallback>
        </mc:AlternateContent>
      </w:r>
      <w:r>
        <w:t>#</w:t>
      </w:r>
      <w:r>
        <w:rPr>
          <w:spacing w:val="-14"/>
        </w:rPr>
        <w:t xml:space="preserve"> </w:t>
      </w:r>
      <w:r>
        <w:t>2.</w:t>
      </w:r>
      <w:r>
        <w:rPr>
          <w:spacing w:val="-13"/>
        </w:rPr>
        <w:t xml:space="preserve"> </w:t>
      </w:r>
      <w:r>
        <w:t>RULE-BASED</w:t>
      </w:r>
      <w:r>
        <w:rPr>
          <w:spacing w:val="-13"/>
        </w:rPr>
        <w:t xml:space="preserve"> </w:t>
      </w:r>
      <w:r>
        <w:t xml:space="preserve">TAGGER </w:t>
      </w:r>
      <w:r>
        <w:rPr>
          <w:spacing w:val="-10"/>
        </w:rPr>
        <w:t>#</w:t>
      </w:r>
    </w:p>
    <w:p w14:paraId="10A53965">
      <w:pPr>
        <w:pStyle w:val="4"/>
        <w:spacing w:line="276" w:lineRule="auto"/>
        <w:ind w:left="804" w:right="5732" w:hanging="224"/>
      </w:pPr>
      <w:r>
        <w:t>def</w:t>
      </w:r>
      <w:r>
        <w:rPr>
          <w:spacing w:val="-14"/>
        </w:rPr>
        <w:t xml:space="preserve"> </w:t>
      </w:r>
      <w:r>
        <w:t>rule_based_tag(word,</w:t>
      </w:r>
      <w:r>
        <w:rPr>
          <w:spacing w:val="-14"/>
        </w:rPr>
        <w:t xml:space="preserve"> </w:t>
      </w:r>
      <w:r>
        <w:t>previous_word=""): original = word</w:t>
      </w:r>
    </w:p>
    <w:p w14:paraId="6DB49443">
      <w:pPr>
        <w:pStyle w:val="4"/>
        <w:spacing w:line="276" w:lineRule="auto"/>
        <w:ind w:left="804" w:right="8210"/>
      </w:pPr>
      <w:r>
        <w:t>word</w:t>
      </w:r>
      <w:r>
        <w:rPr>
          <w:spacing w:val="-14"/>
        </w:rPr>
        <w:t xml:space="preserve"> </w:t>
      </w:r>
      <w:r>
        <w:t>=</w:t>
      </w:r>
      <w:r>
        <w:rPr>
          <w:spacing w:val="-14"/>
        </w:rPr>
        <w:t xml:space="preserve"> </w:t>
      </w:r>
      <w:r>
        <w:t>word.lower() # Lexical dictionary dictionary = {</w:t>
      </w:r>
    </w:p>
    <w:p w14:paraId="3A6F81F4">
      <w:pPr>
        <w:pStyle w:val="4"/>
        <w:ind w:left="1024"/>
      </w:pPr>
      <w:r>
        <w:t>"i":</w:t>
      </w:r>
      <w:r>
        <w:rPr>
          <w:spacing w:val="-2"/>
        </w:rPr>
        <w:t xml:space="preserve"> "PRP",</w:t>
      </w:r>
    </w:p>
    <w:p w14:paraId="5AE874CA">
      <w:pPr>
        <w:pStyle w:val="4"/>
        <w:spacing w:before="33"/>
        <w:ind w:left="1024"/>
      </w:pPr>
      <w:r>
        <w:t>"you":</w:t>
      </w:r>
      <w:r>
        <w:rPr>
          <w:spacing w:val="-7"/>
        </w:rPr>
        <w:t xml:space="preserve"> </w:t>
      </w:r>
      <w:r>
        <w:rPr>
          <w:spacing w:val="-2"/>
        </w:rPr>
        <w:t>"PRP",</w:t>
      </w:r>
    </w:p>
    <w:p w14:paraId="6EAD2BEC">
      <w:pPr>
        <w:pStyle w:val="4"/>
        <w:spacing w:before="34"/>
        <w:ind w:left="1024"/>
      </w:pPr>
      <w:r>
        <w:t>"he":</w:t>
      </w:r>
      <w:r>
        <w:rPr>
          <w:spacing w:val="-4"/>
        </w:rPr>
        <w:t xml:space="preserve"> </w:t>
      </w:r>
      <w:r>
        <w:rPr>
          <w:spacing w:val="-2"/>
        </w:rPr>
        <w:t>"PRP",</w:t>
      </w:r>
    </w:p>
    <w:p w14:paraId="2ED0CEDA">
      <w:pPr>
        <w:pStyle w:val="4"/>
        <w:spacing w:before="34"/>
        <w:ind w:left="1024"/>
      </w:pPr>
      <w:r>
        <w:t>"she":</w:t>
      </w:r>
      <w:r>
        <w:rPr>
          <w:spacing w:val="-7"/>
        </w:rPr>
        <w:t xml:space="preserve"> </w:t>
      </w:r>
      <w:r>
        <w:rPr>
          <w:spacing w:val="-2"/>
        </w:rPr>
        <w:t>"PRP",</w:t>
      </w:r>
    </w:p>
    <w:p w14:paraId="0A87188E">
      <w:pPr>
        <w:pStyle w:val="4"/>
        <w:spacing w:before="34"/>
        <w:ind w:left="1024"/>
      </w:pPr>
      <w:r>
        <w:t>"they":</w:t>
      </w:r>
      <w:r>
        <w:rPr>
          <w:spacing w:val="-8"/>
        </w:rPr>
        <w:t xml:space="preserve"> </w:t>
      </w:r>
      <w:r>
        <w:rPr>
          <w:spacing w:val="-2"/>
        </w:rPr>
        <w:t>"PRP",</w:t>
      </w:r>
    </w:p>
    <w:p w14:paraId="7FE31F61">
      <w:pPr>
        <w:pStyle w:val="4"/>
        <w:spacing w:before="37"/>
        <w:ind w:left="1024"/>
      </w:pPr>
      <w:r>
        <w:t>"we":</w:t>
      </w:r>
      <w:r>
        <w:rPr>
          <w:spacing w:val="-3"/>
        </w:rPr>
        <w:t xml:space="preserve"> </w:t>
      </w:r>
      <w:r>
        <w:rPr>
          <w:spacing w:val="-2"/>
        </w:rPr>
        <w:t>"PRP",</w:t>
      </w:r>
    </w:p>
    <w:p w14:paraId="36731063">
      <w:pPr>
        <w:pStyle w:val="4"/>
        <w:spacing w:before="34"/>
        <w:ind w:left="1024"/>
      </w:pPr>
      <w:r>
        <w:t>"the":</w:t>
      </w:r>
      <w:r>
        <w:rPr>
          <w:spacing w:val="-5"/>
        </w:rPr>
        <w:t xml:space="preserve"> </w:t>
      </w:r>
      <w:r>
        <w:rPr>
          <w:spacing w:val="-2"/>
        </w:rPr>
        <w:t>"DT",</w:t>
      </w:r>
    </w:p>
    <w:p w14:paraId="0DD86542">
      <w:pPr>
        <w:pStyle w:val="4"/>
        <w:spacing w:before="34"/>
        <w:ind w:left="1024"/>
      </w:pPr>
      <w:r>
        <w:t>"a":</w:t>
      </w:r>
      <w:r>
        <w:rPr>
          <w:spacing w:val="-5"/>
        </w:rPr>
        <w:t xml:space="preserve"> </w:t>
      </w:r>
      <w:r>
        <w:rPr>
          <w:spacing w:val="-2"/>
        </w:rPr>
        <w:t>"DT",</w:t>
      </w:r>
    </w:p>
    <w:p w14:paraId="78932ECC">
      <w:pPr>
        <w:pStyle w:val="4"/>
        <w:spacing w:before="34"/>
        <w:ind w:left="1024"/>
      </w:pPr>
      <w:r>
        <w:t>"an":</w:t>
      </w:r>
      <w:r>
        <w:rPr>
          <w:spacing w:val="-4"/>
        </w:rPr>
        <w:t xml:space="preserve"> </w:t>
      </w:r>
      <w:r>
        <w:rPr>
          <w:spacing w:val="-2"/>
        </w:rPr>
        <w:t>"DT",</w:t>
      </w:r>
    </w:p>
    <w:p w14:paraId="637D729C">
      <w:pPr>
        <w:pStyle w:val="4"/>
        <w:spacing w:before="36"/>
        <w:ind w:left="1024"/>
      </w:pPr>
      <w:r>
        <w:t>"on":</w:t>
      </w:r>
      <w:r>
        <w:rPr>
          <w:spacing w:val="-4"/>
        </w:rPr>
        <w:t xml:space="preserve"> </w:t>
      </w:r>
      <w:r>
        <w:rPr>
          <w:spacing w:val="-2"/>
        </w:rPr>
        <w:t>"IN",</w:t>
      </w:r>
    </w:p>
    <w:p w14:paraId="60B52C36">
      <w:pPr>
        <w:pStyle w:val="4"/>
        <w:spacing w:before="34"/>
        <w:ind w:left="1024"/>
      </w:pPr>
      <w:r>
        <w:t>"in":</w:t>
      </w:r>
      <w:r>
        <w:rPr>
          <w:spacing w:val="-4"/>
        </w:rPr>
        <w:t xml:space="preserve"> </w:t>
      </w:r>
      <w:r>
        <w:rPr>
          <w:spacing w:val="-2"/>
        </w:rPr>
        <w:t>"IN",</w:t>
      </w:r>
    </w:p>
    <w:p w14:paraId="33B39A68">
      <w:pPr>
        <w:pStyle w:val="4"/>
        <w:spacing w:before="34"/>
        <w:ind w:left="1024"/>
      </w:pPr>
      <w:r>
        <w:t>"with":</w:t>
      </w:r>
      <w:r>
        <w:rPr>
          <w:spacing w:val="-7"/>
        </w:rPr>
        <w:t xml:space="preserve"> </w:t>
      </w:r>
      <w:r>
        <w:rPr>
          <w:spacing w:val="-2"/>
        </w:rPr>
        <w:t>"IN",</w:t>
      </w:r>
    </w:p>
    <w:p w14:paraId="5AAE0FB6">
      <w:pPr>
        <w:pStyle w:val="4"/>
        <w:spacing w:before="34"/>
        <w:ind w:left="1024"/>
      </w:pPr>
      <w:r>
        <w:t>"for":</w:t>
      </w:r>
      <w:r>
        <w:rPr>
          <w:spacing w:val="-7"/>
        </w:rPr>
        <w:t xml:space="preserve"> </w:t>
      </w:r>
      <w:r>
        <w:rPr>
          <w:spacing w:val="-2"/>
        </w:rPr>
        <w:t>"IN",</w:t>
      </w:r>
    </w:p>
    <w:p w14:paraId="3480045D">
      <w:pPr>
        <w:pStyle w:val="4"/>
        <w:spacing w:before="34"/>
        <w:ind w:left="1024"/>
      </w:pPr>
      <w:r>
        <w:t>"and":</w:t>
      </w:r>
      <w:r>
        <w:rPr>
          <w:spacing w:val="-6"/>
        </w:rPr>
        <w:t xml:space="preserve"> </w:t>
      </w:r>
      <w:r>
        <w:rPr>
          <w:spacing w:val="-2"/>
        </w:rPr>
        <w:t>"CC",</w:t>
      </w:r>
    </w:p>
    <w:p w14:paraId="12CD81C7">
      <w:pPr>
        <w:pStyle w:val="4"/>
        <w:spacing w:before="37"/>
        <w:ind w:left="1024"/>
      </w:pPr>
      <w:r>
        <w:t>"boy":</w:t>
      </w:r>
      <w:r>
        <w:rPr>
          <w:spacing w:val="-6"/>
        </w:rPr>
        <w:t xml:space="preserve"> </w:t>
      </w:r>
      <w:r>
        <w:rPr>
          <w:spacing w:val="-2"/>
        </w:rPr>
        <w:t>"NN",</w:t>
      </w:r>
    </w:p>
    <w:p w14:paraId="13803E57">
      <w:pPr>
        <w:pStyle w:val="4"/>
        <w:spacing w:before="34"/>
        <w:ind w:left="1024"/>
      </w:pPr>
      <w:r>
        <w:t>"girl":</w:t>
      </w:r>
      <w:r>
        <w:rPr>
          <w:spacing w:val="-6"/>
        </w:rPr>
        <w:t xml:space="preserve"> </w:t>
      </w:r>
      <w:r>
        <w:rPr>
          <w:spacing w:val="-2"/>
        </w:rPr>
        <w:t>"NN",</w:t>
      </w:r>
    </w:p>
    <w:p w14:paraId="7FEC443A">
      <w:pPr>
        <w:pStyle w:val="4"/>
        <w:spacing w:before="34"/>
        <w:ind w:left="1024"/>
      </w:pPr>
      <w:r>
        <w:t>"cat":</w:t>
      </w:r>
      <w:r>
        <w:rPr>
          <w:spacing w:val="-6"/>
        </w:rPr>
        <w:t xml:space="preserve"> </w:t>
      </w:r>
      <w:r>
        <w:rPr>
          <w:spacing w:val="-2"/>
        </w:rPr>
        <w:t>"NN",</w:t>
      </w:r>
    </w:p>
    <w:p w14:paraId="1A11E95C">
      <w:pPr>
        <w:pStyle w:val="4"/>
        <w:spacing w:before="34"/>
        <w:ind w:left="1024"/>
      </w:pPr>
      <w:r>
        <w:t>"dog":</w:t>
      </w:r>
      <w:r>
        <w:rPr>
          <w:spacing w:val="-6"/>
        </w:rPr>
        <w:t xml:space="preserve"> </w:t>
      </w:r>
      <w:r>
        <w:rPr>
          <w:spacing w:val="-2"/>
        </w:rPr>
        <w:t>"NN",</w:t>
      </w:r>
    </w:p>
    <w:p w14:paraId="38D1DAFD">
      <w:pPr>
        <w:pStyle w:val="4"/>
        <w:spacing w:before="34"/>
        <w:ind w:left="1024"/>
      </w:pPr>
      <w:r>
        <w:t>"book":</w:t>
      </w:r>
      <w:r>
        <w:rPr>
          <w:spacing w:val="-6"/>
        </w:rPr>
        <w:t xml:space="preserve"> </w:t>
      </w:r>
      <w:r>
        <w:rPr>
          <w:spacing w:val="-2"/>
        </w:rPr>
        <w:t>"NN",</w:t>
      </w:r>
    </w:p>
    <w:p w14:paraId="4B5B0152">
      <w:pPr>
        <w:pStyle w:val="4"/>
        <w:spacing w:before="34"/>
        <w:ind w:left="1024"/>
      </w:pPr>
      <w:r>
        <w:t>"ticket":</w:t>
      </w:r>
      <w:r>
        <w:rPr>
          <w:spacing w:val="-9"/>
        </w:rPr>
        <w:t xml:space="preserve"> </w:t>
      </w:r>
      <w:r>
        <w:rPr>
          <w:spacing w:val="-2"/>
        </w:rPr>
        <w:t>"NN",</w:t>
      </w:r>
    </w:p>
    <w:p w14:paraId="01A34E33">
      <w:pPr>
        <w:pStyle w:val="4"/>
        <w:spacing w:before="36"/>
        <w:ind w:left="1024"/>
      </w:pPr>
      <w:r>
        <w:t>"football":</w:t>
      </w:r>
      <w:r>
        <w:rPr>
          <w:spacing w:val="-10"/>
        </w:rPr>
        <w:t xml:space="preserve"> </w:t>
      </w:r>
      <w:r>
        <w:rPr>
          <w:spacing w:val="-2"/>
        </w:rPr>
        <w:t>"NN",</w:t>
      </w:r>
    </w:p>
    <w:p w14:paraId="3774EC8E">
      <w:pPr>
        <w:pStyle w:val="4"/>
        <w:spacing w:before="34"/>
        <w:ind w:left="1024"/>
      </w:pPr>
      <w:r>
        <w:t>"food":</w:t>
      </w:r>
      <w:r>
        <w:rPr>
          <w:spacing w:val="-7"/>
        </w:rPr>
        <w:t xml:space="preserve"> </w:t>
      </w:r>
      <w:r>
        <w:rPr>
          <w:spacing w:val="-2"/>
        </w:rPr>
        <w:t>"NN",</w:t>
      </w:r>
    </w:p>
    <w:p w14:paraId="18F2A72B">
      <w:pPr>
        <w:pStyle w:val="4"/>
        <w:spacing w:before="34"/>
        <w:ind w:left="1024"/>
      </w:pPr>
      <w:r>
        <w:t>"mat":</w:t>
      </w:r>
      <w:r>
        <w:rPr>
          <w:spacing w:val="-6"/>
        </w:rPr>
        <w:t xml:space="preserve"> </w:t>
      </w:r>
      <w:r>
        <w:rPr>
          <w:spacing w:val="-2"/>
        </w:rPr>
        <w:t>"NN",</w:t>
      </w:r>
    </w:p>
    <w:p w14:paraId="2A950054">
      <w:pPr>
        <w:pStyle w:val="4"/>
        <w:spacing w:after="0"/>
        <w:sectPr>
          <w:pgSz w:w="12240" w:h="15840"/>
          <w:pgMar w:top="360" w:right="720" w:bottom="280" w:left="720" w:header="720" w:footer="720" w:gutter="0"/>
          <w:cols w:space="720" w:num="1"/>
        </w:sectPr>
      </w:pPr>
    </w:p>
    <w:p w14:paraId="0EB66D4F">
      <w:pPr>
        <w:pStyle w:val="4"/>
        <w:spacing w:before="69"/>
        <w:ind w:left="1024"/>
      </w:pPr>
      <w:r>
        <w:t>"young":</w:t>
      </w:r>
      <w:r>
        <w:rPr>
          <w:spacing w:val="-8"/>
        </w:rPr>
        <w:t xml:space="preserve"> </w:t>
      </w:r>
      <w:r>
        <w:rPr>
          <w:spacing w:val="-2"/>
        </w:rPr>
        <w:t>"JJ",</w:t>
      </w:r>
    </w:p>
    <w:p w14:paraId="1C1D12B3">
      <w:pPr>
        <w:pStyle w:val="4"/>
        <w:spacing w:before="34"/>
        <w:ind w:left="1024"/>
      </w:pPr>
      <w:r>
        <w:t>"small":</w:t>
      </w:r>
      <w:r>
        <w:rPr>
          <w:spacing w:val="-9"/>
        </w:rPr>
        <w:t xml:space="preserve"> </w:t>
      </w:r>
      <w:r>
        <w:rPr>
          <w:spacing w:val="-2"/>
        </w:rPr>
        <w:t>"JJ",</w:t>
      </w:r>
    </w:p>
    <w:p w14:paraId="27C4F664">
      <w:pPr>
        <w:pStyle w:val="4"/>
        <w:spacing w:before="37"/>
        <w:ind w:left="1024"/>
      </w:pPr>
      <w:r>
        <w:t>"natural":</w:t>
      </w:r>
      <w:r>
        <w:rPr>
          <w:spacing w:val="-10"/>
        </w:rPr>
        <w:t xml:space="preserve"> </w:t>
      </w:r>
      <w:r>
        <w:rPr>
          <w:spacing w:val="-2"/>
        </w:rPr>
        <w:t>"JJ",</w:t>
      </w:r>
    </w:p>
    <w:p w14:paraId="443B2541">
      <w:pPr>
        <w:pStyle w:val="4"/>
        <w:spacing w:before="34"/>
        <w:ind w:left="1024"/>
      </w:pPr>
      <w:r>
        <w:t>"artificial":</w:t>
      </w:r>
      <w:r>
        <w:rPr>
          <w:spacing w:val="-13"/>
        </w:rPr>
        <w:t xml:space="preserve"> </w:t>
      </w:r>
      <w:r>
        <w:rPr>
          <w:spacing w:val="-2"/>
        </w:rPr>
        <w:t>"JJ",</w:t>
      </w:r>
    </w:p>
    <w:p w14:paraId="1E751473">
      <w:pPr>
        <w:pStyle w:val="4"/>
        <w:spacing w:before="34"/>
        <w:ind w:left="1024"/>
      </w:pPr>
      <w:r>
        <w:t>"powerful":</w:t>
      </w:r>
      <w:r>
        <w:rPr>
          <w:spacing w:val="-10"/>
        </w:rPr>
        <w:t xml:space="preserve"> </w:t>
      </w:r>
      <w:r>
        <w:rPr>
          <w:spacing w:val="-4"/>
        </w:rPr>
        <w:t>"JJ",</w:t>
      </w:r>
    </w:p>
    <w:p w14:paraId="5C42399A">
      <w:pPr>
        <w:pStyle w:val="4"/>
        <w:spacing w:before="34"/>
        <w:ind w:left="1024"/>
      </w:pPr>
      <w:r>
        <w:t>"useful":</w:t>
      </w:r>
      <w:r>
        <w:rPr>
          <w:spacing w:val="-9"/>
        </w:rPr>
        <w:t xml:space="preserve"> </w:t>
      </w:r>
      <w:r>
        <w:rPr>
          <w:spacing w:val="-2"/>
        </w:rPr>
        <w:t>"JJ",</w:t>
      </w:r>
    </w:p>
    <w:p w14:paraId="4F4DBE72">
      <w:pPr>
        <w:pStyle w:val="4"/>
        <w:spacing w:before="36"/>
        <w:ind w:left="1024"/>
      </w:pPr>
      <w:r>
        <w:t>"important":</w:t>
      </w:r>
      <w:r>
        <w:rPr>
          <w:spacing w:val="-13"/>
        </w:rPr>
        <w:t xml:space="preserve"> </w:t>
      </w:r>
      <w:r>
        <w:rPr>
          <w:spacing w:val="-4"/>
        </w:rPr>
        <w:t>"JJ",</w:t>
      </w:r>
    </w:p>
    <w:p w14:paraId="2022E6DE">
      <w:pPr>
        <w:pStyle w:val="4"/>
        <w:spacing w:before="34"/>
        <w:ind w:left="1024"/>
      </w:pPr>
      <w:r>
        <w:t>"read":</w:t>
      </w:r>
      <w:r>
        <w:rPr>
          <w:spacing w:val="-6"/>
        </w:rPr>
        <w:t xml:space="preserve"> </w:t>
      </w:r>
      <w:r>
        <w:rPr>
          <w:spacing w:val="-2"/>
        </w:rPr>
        <w:t>"VB",</w:t>
      </w:r>
    </w:p>
    <w:p w14:paraId="5E5DD9B6">
      <w:pPr>
        <w:pStyle w:val="4"/>
        <w:spacing w:before="34"/>
        <w:ind w:left="1024"/>
      </w:pPr>
      <w:r>
        <w:t>"reads":</w:t>
      </w:r>
      <w:r>
        <w:rPr>
          <w:spacing w:val="-8"/>
        </w:rPr>
        <w:t xml:space="preserve"> </w:t>
      </w:r>
      <w:r>
        <w:rPr>
          <w:spacing w:val="-2"/>
        </w:rPr>
        <w:t>"VB",</w:t>
      </w:r>
    </w:p>
    <w:p w14:paraId="44765646">
      <w:pPr>
        <w:pStyle w:val="4"/>
        <w:spacing w:before="34"/>
        <w:ind w:left="1024"/>
      </w:pPr>
      <w:r>
        <w:t>"play":</w:t>
      </w:r>
      <w:r>
        <w:rPr>
          <w:spacing w:val="-6"/>
        </w:rPr>
        <w:t xml:space="preserve"> </w:t>
      </w:r>
      <w:r>
        <w:rPr>
          <w:spacing w:val="-2"/>
        </w:rPr>
        <w:t>"VB",</w:t>
      </w:r>
    </w:p>
    <w:p w14:paraId="08686ECA">
      <w:pPr>
        <w:pStyle w:val="4"/>
        <w:spacing w:before="34"/>
        <w:ind w:left="1024"/>
      </w:pPr>
      <w:r>
        <w:t>"plays":</w:t>
      </w:r>
      <w:r>
        <w:rPr>
          <w:spacing w:val="-9"/>
        </w:rPr>
        <w:t xml:space="preserve"> </w:t>
      </w:r>
      <w:r>
        <w:rPr>
          <w:spacing w:val="-2"/>
        </w:rPr>
        <w:t>"VB",</w:t>
      </w:r>
    </w:p>
    <w:p w14:paraId="1C824554">
      <w:pPr>
        <w:pStyle w:val="4"/>
        <w:spacing w:before="34"/>
        <w:ind w:left="1024"/>
      </w:pPr>
      <w:r>
        <w:t>"runs":</w:t>
      </w:r>
      <w:r>
        <w:rPr>
          <w:spacing w:val="-7"/>
        </w:rPr>
        <w:t xml:space="preserve"> </w:t>
      </w:r>
      <w:r>
        <w:rPr>
          <w:spacing w:val="-2"/>
        </w:rPr>
        <w:t>"VB",</w:t>
      </w:r>
    </w:p>
    <w:p w14:paraId="3BC836C2">
      <w:pPr>
        <w:pStyle w:val="4"/>
        <w:spacing w:before="37"/>
        <w:ind w:left="1024"/>
      </w:pPr>
      <w:r>
        <w:t>"eats":</w:t>
      </w:r>
      <w:r>
        <w:rPr>
          <w:spacing w:val="-8"/>
        </w:rPr>
        <w:t xml:space="preserve"> </w:t>
      </w:r>
      <w:r>
        <w:rPr>
          <w:spacing w:val="-2"/>
        </w:rPr>
        <w:t>"VB",</w:t>
      </w:r>
    </w:p>
    <w:p w14:paraId="045E1E0E">
      <w:pPr>
        <w:pStyle w:val="4"/>
        <w:spacing w:before="34"/>
        <w:ind w:left="1024"/>
      </w:pPr>
      <w:r>
        <w:t>"study":</w:t>
      </w:r>
      <w:r>
        <w:rPr>
          <w:spacing w:val="-7"/>
        </w:rPr>
        <w:t xml:space="preserve"> </w:t>
      </w:r>
      <w:r>
        <w:rPr>
          <w:spacing w:val="-2"/>
        </w:rPr>
        <w:t>"VB",</w:t>
      </w:r>
    </w:p>
    <w:p w14:paraId="463BA9C5">
      <w:pPr>
        <w:pStyle w:val="4"/>
        <w:spacing w:before="34"/>
        <w:ind w:left="1024"/>
      </w:pPr>
      <w:r>
        <w:t>"studies":</w:t>
      </w:r>
      <w:r>
        <w:rPr>
          <w:spacing w:val="-9"/>
        </w:rPr>
        <w:t xml:space="preserve"> </w:t>
      </w:r>
      <w:r>
        <w:rPr>
          <w:spacing w:val="-2"/>
        </w:rPr>
        <w:t>"VB",</w:t>
      </w:r>
    </w:p>
    <w:p w14:paraId="44955A49">
      <w:pPr>
        <w:pStyle w:val="4"/>
        <w:spacing w:before="34"/>
        <w:ind w:left="1024"/>
      </w:pPr>
      <w:r>
        <w:t>"is":</w:t>
      </w:r>
      <w:r>
        <w:rPr>
          <w:spacing w:val="-5"/>
        </w:rPr>
        <w:t xml:space="preserve"> </w:t>
      </w:r>
      <w:r>
        <w:rPr>
          <w:spacing w:val="-2"/>
        </w:rPr>
        <w:t>"VB",</w:t>
      </w:r>
    </w:p>
    <w:p w14:paraId="6C2AE41C">
      <w:pPr>
        <w:pStyle w:val="4"/>
        <w:spacing w:before="36"/>
        <w:ind w:left="1024"/>
      </w:pPr>
      <w:r>
        <w:t>"are":</w:t>
      </w:r>
      <w:r>
        <w:rPr>
          <w:spacing w:val="-7"/>
        </w:rPr>
        <w:t xml:space="preserve"> </w:t>
      </w:r>
      <w:r>
        <w:rPr>
          <w:spacing w:val="-2"/>
        </w:rPr>
        <w:t>"VB",</w:t>
      </w:r>
    </w:p>
    <w:p w14:paraId="15BA9114">
      <w:pPr>
        <w:pStyle w:val="4"/>
        <w:spacing w:before="34"/>
        <w:ind w:left="1024"/>
      </w:pPr>
      <w:r>
        <w:t>"am":</w:t>
      </w:r>
      <w:r>
        <w:rPr>
          <w:spacing w:val="-5"/>
        </w:rPr>
        <w:t xml:space="preserve"> </w:t>
      </w:r>
      <w:r>
        <w:rPr>
          <w:spacing w:val="-2"/>
        </w:rPr>
        <w:t>"VB",</w:t>
      </w:r>
    </w:p>
    <w:p w14:paraId="28E905B3">
      <w:pPr>
        <w:pStyle w:val="4"/>
        <w:spacing w:before="34"/>
        <w:ind w:left="1024"/>
      </w:pPr>
      <w:r>
        <w:t>"quickly":</w:t>
      </w:r>
      <w:r>
        <w:rPr>
          <w:spacing w:val="-11"/>
        </w:rPr>
        <w:t xml:space="preserve"> </w:t>
      </w:r>
      <w:r>
        <w:rPr>
          <w:spacing w:val="-2"/>
        </w:rPr>
        <w:t>"RB",</w:t>
      </w:r>
    </w:p>
    <w:p w14:paraId="04D612A6">
      <w:pPr>
        <w:pStyle w:val="4"/>
        <w:spacing w:before="34"/>
        <w:ind w:left="1024"/>
      </w:pPr>
      <w:r>
        <w:t>"hard":</w:t>
      </w:r>
      <w:r>
        <w:rPr>
          <w:spacing w:val="-6"/>
        </w:rPr>
        <w:t xml:space="preserve"> </w:t>
      </w:r>
      <w:r>
        <w:rPr>
          <w:spacing w:val="-4"/>
        </w:rPr>
        <w:t>"RB"</w:t>
      </w:r>
    </w:p>
    <w:p w14:paraId="4E320986">
      <w:pPr>
        <w:spacing w:before="36"/>
        <w:ind w:left="804" w:right="0" w:firstLine="0"/>
        <w:jc w:val="left"/>
        <w:rPr>
          <w:sz w:val="20"/>
        </w:rPr>
      </w:pPr>
      <w:r>
        <w:rPr>
          <w:spacing w:val="-10"/>
          <w:sz w:val="20"/>
        </w:rPr>
        <w:t>}</w:t>
      </w:r>
    </w:p>
    <w:p w14:paraId="6CDA3275">
      <w:pPr>
        <w:pStyle w:val="4"/>
        <w:spacing w:before="35" w:line="276" w:lineRule="auto"/>
        <w:ind w:left="804" w:right="6985"/>
      </w:pPr>
      <w:r>
        <w:t>#</w:t>
      </w:r>
      <w:r>
        <w:rPr>
          <w:spacing w:val="-10"/>
        </w:rPr>
        <w:t xml:space="preserve"> </w:t>
      </w:r>
      <w:r>
        <w:t>Context-sensitive</w:t>
      </w:r>
      <w:r>
        <w:rPr>
          <w:spacing w:val="-10"/>
        </w:rPr>
        <w:t xml:space="preserve"> </w:t>
      </w:r>
      <w:r>
        <w:t>rule</w:t>
      </w:r>
      <w:r>
        <w:rPr>
          <w:spacing w:val="-10"/>
        </w:rPr>
        <w:t xml:space="preserve"> </w:t>
      </w:r>
      <w:r>
        <w:t>for</w:t>
      </w:r>
      <w:r>
        <w:rPr>
          <w:spacing w:val="-10"/>
        </w:rPr>
        <w:t xml:space="preserve"> </w:t>
      </w:r>
      <w:r>
        <w:t>"book" if word == "book":</w:t>
      </w:r>
    </w:p>
    <w:p w14:paraId="20D4292B">
      <w:pPr>
        <w:pStyle w:val="4"/>
        <w:spacing w:line="229" w:lineRule="exact"/>
        <w:ind w:left="1024"/>
      </w:pPr>
      <w:r>
        <w:t>if</w:t>
      </w:r>
      <w:r>
        <w:rPr>
          <w:spacing w:val="-9"/>
        </w:rPr>
        <w:t xml:space="preserve"> </w:t>
      </w:r>
      <w:r>
        <w:t>previous_word.lower()</w:t>
      </w:r>
      <w:r>
        <w:rPr>
          <w:spacing w:val="-10"/>
        </w:rPr>
        <w:t xml:space="preserve"> </w:t>
      </w:r>
      <w:r>
        <w:t>in</w:t>
      </w:r>
      <w:r>
        <w:rPr>
          <w:spacing w:val="-9"/>
        </w:rPr>
        <w:t xml:space="preserve"> </w:t>
      </w:r>
      <w:r>
        <w:rPr>
          <w:spacing w:val="-10"/>
        </w:rPr>
        <w:t>[</w:t>
      </w:r>
    </w:p>
    <w:p w14:paraId="4FF44B84">
      <w:pPr>
        <w:pStyle w:val="4"/>
        <w:spacing w:before="34"/>
        <w:ind w:left="1248"/>
      </w:pPr>
      <w:r>
        <w:t>"i",</w:t>
      </w:r>
      <w:r>
        <w:rPr>
          <w:spacing w:val="-7"/>
        </w:rPr>
        <w:t xml:space="preserve"> </w:t>
      </w:r>
      <w:r>
        <w:t>"you",</w:t>
      </w:r>
      <w:r>
        <w:rPr>
          <w:spacing w:val="-6"/>
        </w:rPr>
        <w:t xml:space="preserve"> </w:t>
      </w:r>
      <w:r>
        <w:t>"he",</w:t>
      </w:r>
      <w:r>
        <w:rPr>
          <w:spacing w:val="-6"/>
        </w:rPr>
        <w:t xml:space="preserve"> </w:t>
      </w:r>
      <w:r>
        <w:t>"she",</w:t>
      </w:r>
      <w:r>
        <w:rPr>
          <w:spacing w:val="-6"/>
        </w:rPr>
        <w:t xml:space="preserve"> </w:t>
      </w:r>
      <w:r>
        <w:t>"they",</w:t>
      </w:r>
      <w:r>
        <w:rPr>
          <w:spacing w:val="-6"/>
        </w:rPr>
        <w:t xml:space="preserve"> </w:t>
      </w:r>
      <w:r>
        <w:rPr>
          <w:spacing w:val="-4"/>
        </w:rPr>
        <w:t>"we"</w:t>
      </w:r>
    </w:p>
    <w:p w14:paraId="22A49B07">
      <w:pPr>
        <w:spacing w:before="34"/>
        <w:ind w:left="1024" w:right="0" w:firstLine="0"/>
        <w:jc w:val="left"/>
        <w:rPr>
          <w:sz w:val="20"/>
        </w:rPr>
      </w:pPr>
      <w:r>
        <w:rPr>
          <w:spacing w:val="-5"/>
          <w:sz w:val="20"/>
        </w:rPr>
        <w:t>]:</w:t>
      </w:r>
    </w:p>
    <w:p w14:paraId="7EF0246D">
      <w:pPr>
        <w:pStyle w:val="4"/>
        <w:spacing w:before="34"/>
        <w:ind w:left="1248"/>
      </w:pPr>
      <w:r>
        <w:t>return</w:t>
      </w:r>
      <w:r>
        <w:rPr>
          <w:spacing w:val="-8"/>
        </w:rPr>
        <w:t xml:space="preserve"> </w:t>
      </w:r>
      <w:r>
        <w:rPr>
          <w:spacing w:val="-4"/>
        </w:rPr>
        <w:t>"VB"</w:t>
      </w:r>
    </w:p>
    <w:p w14:paraId="46860AC5">
      <w:pPr>
        <w:pStyle w:val="4"/>
        <w:spacing w:before="36"/>
        <w:ind w:left="1024"/>
      </w:pPr>
      <w:r>
        <w:t>return</w:t>
      </w:r>
      <w:r>
        <w:rPr>
          <w:spacing w:val="-8"/>
        </w:rPr>
        <w:t xml:space="preserve"> </w:t>
      </w:r>
      <w:r>
        <w:rPr>
          <w:spacing w:val="-4"/>
        </w:rPr>
        <w:t>"NN"</w:t>
      </w:r>
    </w:p>
    <w:p w14:paraId="4EC01F52">
      <w:pPr>
        <w:pStyle w:val="4"/>
        <w:spacing w:before="34" w:line="276" w:lineRule="auto"/>
        <w:ind w:left="1024" w:right="7791" w:hanging="221"/>
      </w:pPr>
      <w:r>
        <w:t>if word in dictionary: return</w:t>
      </w:r>
      <w:r>
        <w:rPr>
          <w:spacing w:val="-14"/>
        </w:rPr>
        <w:t xml:space="preserve"> </w:t>
      </w:r>
      <w:r>
        <w:t>dictionary[word]</w:t>
      </w:r>
    </w:p>
    <w:p w14:paraId="7C18198C">
      <w:pPr>
        <w:pStyle w:val="4"/>
        <w:spacing w:line="278" w:lineRule="auto"/>
        <w:ind w:left="804" w:right="8645"/>
      </w:pPr>
      <w:r>
        <w:t># Number rule if</w:t>
      </w:r>
      <w:r>
        <w:rPr>
          <w:spacing w:val="-14"/>
        </w:rPr>
        <w:t xml:space="preserve"> </w:t>
      </w:r>
      <w:r>
        <w:t>word.isdigit():</w:t>
      </w:r>
    </w:p>
    <w:p w14:paraId="686FFFFF">
      <w:pPr>
        <w:pStyle w:val="4"/>
        <w:spacing w:line="227" w:lineRule="exact"/>
        <w:ind w:left="494" w:right="8235"/>
        <w:jc w:val="center"/>
      </w:pPr>
      <w:r>
        <w:t>return</w:t>
      </w:r>
      <w:r>
        <w:rPr>
          <w:spacing w:val="-8"/>
        </w:rPr>
        <w:t xml:space="preserve"> </w:t>
      </w:r>
      <w:r>
        <w:rPr>
          <w:spacing w:val="-4"/>
        </w:rPr>
        <w:t>"CD"</w:t>
      </w:r>
    </w:p>
    <w:p w14:paraId="2E756CC5">
      <w:pPr>
        <w:pStyle w:val="4"/>
        <w:spacing w:before="33"/>
        <w:ind w:left="524" w:right="8235"/>
        <w:jc w:val="center"/>
      </w:pPr>
      <w:r>
        <w:t>#</w:t>
      </w:r>
      <w:r>
        <w:rPr>
          <w:spacing w:val="-4"/>
        </w:rPr>
        <w:t xml:space="preserve"> </w:t>
      </w:r>
      <w:r>
        <w:t>Adverb</w:t>
      </w:r>
      <w:r>
        <w:rPr>
          <w:spacing w:val="-4"/>
        </w:rPr>
        <w:t xml:space="preserve"> </w:t>
      </w:r>
      <w:r>
        <w:rPr>
          <w:spacing w:val="-2"/>
        </w:rPr>
        <w:t>pattern</w:t>
      </w:r>
    </w:p>
    <w:p w14:paraId="4C817390">
      <w:pPr>
        <w:pStyle w:val="4"/>
        <w:spacing w:before="34" w:line="276" w:lineRule="auto"/>
        <w:ind w:left="1024" w:right="8081" w:hanging="221"/>
      </w:pPr>
      <w:r>
        <w:t>if</w:t>
      </w:r>
      <w:r>
        <w:rPr>
          <w:spacing w:val="-14"/>
        </w:rPr>
        <w:t xml:space="preserve"> </w:t>
      </w:r>
      <w:r>
        <w:t>word.endswith("ly"): return "RB"</w:t>
      </w:r>
    </w:p>
    <w:p w14:paraId="3AFCDC1B">
      <w:pPr>
        <w:pStyle w:val="4"/>
        <w:spacing w:line="229" w:lineRule="exact"/>
        <w:ind w:left="804"/>
      </w:pPr>
      <w:r>
        <w:t>#</w:t>
      </w:r>
      <w:r>
        <w:rPr>
          <w:spacing w:val="-6"/>
        </w:rPr>
        <w:t xml:space="preserve"> </w:t>
      </w:r>
      <w:r>
        <w:t>Adjective</w:t>
      </w:r>
      <w:r>
        <w:rPr>
          <w:spacing w:val="-5"/>
        </w:rPr>
        <w:t xml:space="preserve"> </w:t>
      </w:r>
      <w:r>
        <w:rPr>
          <w:spacing w:val="-2"/>
        </w:rPr>
        <w:t>patterns</w:t>
      </w:r>
    </w:p>
    <w:p w14:paraId="579F5B16">
      <w:pPr>
        <w:pStyle w:val="4"/>
        <w:spacing w:before="36" w:line="276" w:lineRule="auto"/>
        <w:ind w:left="1024" w:right="5732" w:hanging="221"/>
      </w:pPr>
      <w:r>
        <w:t>if</w:t>
      </w:r>
      <w:r>
        <w:rPr>
          <w:spacing w:val="-8"/>
        </w:rPr>
        <w:t xml:space="preserve"> </w:t>
      </w:r>
      <w:r>
        <w:t>word.endswith(("ous",</w:t>
      </w:r>
      <w:r>
        <w:rPr>
          <w:spacing w:val="-7"/>
        </w:rPr>
        <w:t xml:space="preserve"> </w:t>
      </w:r>
      <w:r>
        <w:t>"ful",</w:t>
      </w:r>
      <w:r>
        <w:rPr>
          <w:spacing w:val="-9"/>
        </w:rPr>
        <w:t xml:space="preserve"> </w:t>
      </w:r>
      <w:r>
        <w:t>"able",</w:t>
      </w:r>
      <w:r>
        <w:rPr>
          <w:spacing w:val="-8"/>
        </w:rPr>
        <w:t xml:space="preserve"> </w:t>
      </w:r>
      <w:r>
        <w:t>"al",</w:t>
      </w:r>
      <w:r>
        <w:rPr>
          <w:spacing w:val="-8"/>
        </w:rPr>
        <w:t xml:space="preserve"> </w:t>
      </w:r>
      <w:r>
        <w:t>"ive")): return "JJ"</w:t>
      </w:r>
    </w:p>
    <w:p w14:paraId="25E00BED">
      <w:pPr>
        <w:pStyle w:val="4"/>
        <w:spacing w:line="229" w:lineRule="exact"/>
        <w:ind w:left="804"/>
      </w:pPr>
      <w:r>
        <w:t>#</w:t>
      </w:r>
      <w:r>
        <w:rPr>
          <w:spacing w:val="-3"/>
        </w:rPr>
        <w:t xml:space="preserve"> </w:t>
      </w:r>
      <w:r>
        <w:t>Verb</w:t>
      </w:r>
      <w:r>
        <w:rPr>
          <w:spacing w:val="-3"/>
        </w:rPr>
        <w:t xml:space="preserve"> </w:t>
      </w:r>
      <w:r>
        <w:rPr>
          <w:spacing w:val="-2"/>
        </w:rPr>
        <w:t>patterns</w:t>
      </w:r>
    </w:p>
    <w:p w14:paraId="4C41CAED">
      <w:pPr>
        <w:pStyle w:val="4"/>
        <w:spacing w:before="34" w:line="278" w:lineRule="auto"/>
        <w:ind w:left="1024" w:right="7130" w:hanging="221"/>
      </w:pPr>
      <w:r>
        <w:t>if</w:t>
      </w:r>
      <w:r>
        <w:rPr>
          <w:spacing w:val="-14"/>
        </w:rPr>
        <w:t xml:space="preserve"> </w:t>
      </w:r>
      <w:r>
        <w:t>word.endswith(("ing",</w:t>
      </w:r>
      <w:r>
        <w:rPr>
          <w:spacing w:val="-14"/>
        </w:rPr>
        <w:t xml:space="preserve"> </w:t>
      </w:r>
      <w:r>
        <w:t>"ed")): return "VB"</w:t>
      </w:r>
    </w:p>
    <w:p w14:paraId="7FE2C3B4">
      <w:pPr>
        <w:pStyle w:val="4"/>
        <w:spacing w:line="276" w:lineRule="auto"/>
        <w:ind w:left="1024" w:right="8126" w:hanging="221"/>
      </w:pPr>
      <w:r>
        <w:t>if</w:t>
      </w:r>
      <w:r>
        <w:rPr>
          <w:spacing w:val="-14"/>
        </w:rPr>
        <w:t xml:space="preserve"> </w:t>
      </w:r>
      <w:r>
        <w:t>word.endswith("s"): return "NN"</w:t>
      </w:r>
    </w:p>
    <w:p w14:paraId="2BBCF3FD">
      <w:pPr>
        <w:pStyle w:val="4"/>
        <w:spacing w:line="276" w:lineRule="auto"/>
        <w:ind w:left="804" w:right="8981"/>
      </w:pPr>
      <w:r>
        <w:t># Default return</w:t>
      </w:r>
      <w:r>
        <w:rPr>
          <w:spacing w:val="-14"/>
        </w:rPr>
        <w:t xml:space="preserve"> </w:t>
      </w:r>
      <w:r>
        <w:t>"NN"</w:t>
      </w:r>
    </w:p>
    <w:p w14:paraId="06037E29">
      <w:pPr>
        <w:pStyle w:val="4"/>
        <w:ind w:left="580"/>
      </w:pPr>
      <w:r>
        <w:t>def</w:t>
      </w:r>
      <w:r>
        <w:rPr>
          <w:spacing w:val="-4"/>
        </w:rPr>
        <w:t xml:space="preserve"> </w:t>
      </w:r>
      <w:r>
        <w:rPr>
          <w:spacing w:val="-2"/>
        </w:rPr>
        <w:t>rule_based_tagger(sentence):</w:t>
      </w:r>
    </w:p>
    <w:p w14:paraId="72D26E23">
      <w:pPr>
        <w:pStyle w:val="4"/>
        <w:spacing w:before="32" w:line="276" w:lineRule="auto"/>
        <w:ind w:left="804" w:right="5732"/>
      </w:pPr>
      <w:r>
        <w:t>words</w:t>
      </w:r>
      <w:r>
        <w:rPr>
          <w:spacing w:val="-14"/>
        </w:rPr>
        <w:t xml:space="preserve"> </w:t>
      </w:r>
      <w:r>
        <w:t>=</w:t>
      </w:r>
      <w:r>
        <w:rPr>
          <w:spacing w:val="-13"/>
        </w:rPr>
        <w:t xml:space="preserve"> </w:t>
      </w:r>
      <w:r>
        <w:t>re.findall(r"\b[a-zA-Z]+\b",</w:t>
      </w:r>
      <w:r>
        <w:rPr>
          <w:spacing w:val="-13"/>
        </w:rPr>
        <w:t xml:space="preserve"> </w:t>
      </w:r>
      <w:r>
        <w:t>sentence) result = []</w:t>
      </w:r>
    </w:p>
    <w:p w14:paraId="1CA3C0BD">
      <w:pPr>
        <w:pStyle w:val="4"/>
        <w:spacing w:line="276" w:lineRule="auto"/>
        <w:ind w:left="804" w:right="8291"/>
      </w:pPr>
      <w:r>
        <w:t>previous_word</w:t>
      </w:r>
      <w:r>
        <w:rPr>
          <w:spacing w:val="-14"/>
        </w:rPr>
        <w:t xml:space="preserve"> </w:t>
      </w:r>
      <w:r>
        <w:t>=</w:t>
      </w:r>
      <w:r>
        <w:rPr>
          <w:spacing w:val="-14"/>
        </w:rPr>
        <w:t xml:space="preserve"> </w:t>
      </w:r>
      <w:r>
        <w:t>"" for word in words:</w:t>
      </w:r>
    </w:p>
    <w:p w14:paraId="5B151FA6">
      <w:pPr>
        <w:pStyle w:val="4"/>
        <w:spacing w:line="276" w:lineRule="auto"/>
        <w:ind w:left="1248" w:right="7818" w:hanging="224"/>
      </w:pPr>
      <w:r>
        <w:t>tag</w:t>
      </w:r>
      <w:r>
        <w:rPr>
          <w:spacing w:val="-14"/>
        </w:rPr>
        <w:t xml:space="preserve"> </w:t>
      </w:r>
      <w:r>
        <w:t>=</w:t>
      </w:r>
      <w:r>
        <w:rPr>
          <w:spacing w:val="-14"/>
        </w:rPr>
        <w:t xml:space="preserve"> </w:t>
      </w:r>
      <w:r>
        <w:t xml:space="preserve">rule_based_tag( </w:t>
      </w:r>
      <w:r>
        <w:rPr>
          <w:spacing w:val="-2"/>
        </w:rPr>
        <w:t>word, previous_word</w:t>
      </w:r>
    </w:p>
    <w:p w14:paraId="61409027">
      <w:pPr>
        <w:spacing w:before="0" w:line="229" w:lineRule="exact"/>
        <w:ind w:left="1024" w:right="0" w:firstLine="0"/>
        <w:jc w:val="left"/>
        <w:rPr>
          <w:sz w:val="20"/>
        </w:rPr>
      </w:pPr>
      <w:r>
        <w:rPr>
          <w:spacing w:val="-10"/>
          <w:sz w:val="20"/>
        </w:rPr>
        <w:t>)</w:t>
      </w:r>
    </w:p>
    <w:p w14:paraId="7E323E4F">
      <w:pPr>
        <w:spacing w:after="0" w:line="229" w:lineRule="exact"/>
        <w:jc w:val="left"/>
        <w:rPr>
          <w:sz w:val="20"/>
        </w:rPr>
        <w:sectPr>
          <w:pgSz w:w="12240" w:h="15840"/>
          <w:pgMar w:top="620" w:right="720" w:bottom="280" w:left="720" w:header="720" w:footer="720" w:gutter="0"/>
          <w:cols w:space="720" w:num="1"/>
        </w:sectPr>
      </w:pPr>
    </w:p>
    <w:p w14:paraId="6BA23E28">
      <w:pPr>
        <w:pStyle w:val="4"/>
        <w:spacing w:before="69" w:line="276" w:lineRule="auto"/>
        <w:ind w:left="1024" w:right="7468"/>
      </w:pPr>
      <w:r>
        <w:t>result.append((word,</w:t>
      </w:r>
      <w:r>
        <w:rPr>
          <w:spacing w:val="-14"/>
        </w:rPr>
        <w:t xml:space="preserve"> </w:t>
      </w:r>
      <w:r>
        <w:t>tag)) previous_word = word</w:t>
      </w:r>
    </w:p>
    <w:p w14:paraId="3521C7D2">
      <w:pPr>
        <w:pStyle w:val="4"/>
        <w:spacing w:before="2"/>
        <w:ind w:left="804"/>
      </w:pPr>
      <w:r>
        <w:t>return</w:t>
      </w:r>
      <w:r>
        <w:rPr>
          <w:spacing w:val="-8"/>
        </w:rPr>
        <w:t xml:space="preserve"> </w:t>
      </w:r>
      <w:r>
        <w:rPr>
          <w:spacing w:val="-2"/>
        </w:rPr>
        <w:t>result</w:t>
      </w:r>
    </w:p>
    <w:p w14:paraId="26F90715">
      <w:pPr>
        <w:spacing w:before="34"/>
        <w:ind w:left="580" w:right="0" w:firstLine="0"/>
        <w:jc w:val="left"/>
        <w:rPr>
          <w:sz w:val="20"/>
        </w:rPr>
      </w:pPr>
      <w:r>
        <w:rPr>
          <w:sz w:val="20"/>
        </w:rPr>
        <mc:AlternateContent>
          <mc:Choice Requires="wps">
            <w:drawing>
              <wp:anchor distT="0" distB="0" distL="0" distR="0" simplePos="0" relativeHeight="251692032" behindDoc="0" locked="0" layoutInCell="1" allowOverlap="1">
                <wp:simplePos x="0" y="0"/>
                <wp:positionH relativeFrom="page">
                  <wp:posOffset>932180</wp:posOffset>
                </wp:positionH>
                <wp:positionV relativeFrom="paragraph">
                  <wp:posOffset>107315</wp:posOffset>
                </wp:positionV>
                <wp:extent cx="2410460" cy="1270"/>
                <wp:effectExtent l="0" t="0" r="0" b="0"/>
                <wp:wrapNone/>
                <wp:docPr id="68" name="Graphic 68"/>
                <wp:cNvGraphicFramePr/>
                <a:graphic xmlns:a="http://schemas.openxmlformats.org/drawingml/2006/main">
                  <a:graphicData uri="http://schemas.microsoft.com/office/word/2010/wordprocessingShape">
                    <wps:wsp>
                      <wps:cNvSpPr/>
                      <wps:spPr>
                        <a:xfrm>
                          <a:off x="0" y="0"/>
                          <a:ext cx="2410460" cy="1270"/>
                        </a:xfrm>
                        <a:custGeom>
                          <a:avLst/>
                          <a:gdLst/>
                          <a:ahLst/>
                          <a:cxnLst/>
                          <a:rect l="l" t="t" r="r" b="b"/>
                          <a:pathLst>
                            <a:path w="2410460">
                              <a:moveTo>
                                <a:pt x="0" y="0"/>
                              </a:moveTo>
                              <a:lnTo>
                                <a:pt x="2410029"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68" o:spid="_x0000_s1026" o:spt="100" style="position:absolute;left:0pt;margin-left:73.4pt;margin-top:8.45pt;height:0.1pt;width:189.8pt;mso-position-horizontal-relative:page;z-index:251692032;mso-width-relative:page;mso-height-relative:page;" filled="f" stroked="t" coordsize="2410460,1" o:gfxdata="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6ojlR2QAAAAkBAAAP&#10;AAAAAAAAAAEAIAAAACIAAABkcnMvZG93bnJldi54bWxQSwECFAAUAAAACACHTuJA9/JoUxcCAAB/&#10;BAAADgAAAAAAAAABACAAAAAoAQAAZHJzL2Uyb0RvYy54bWxQSwUGAAAAAAYABgBZAQAAsQUAAAAA&#10;" path="m0,0l2410029,0e">
                <v:fill on="f" focussize="0,0"/>
                <v:stroke weight="0.875590551181102pt" color="#000000" joinstyle="round" dashstyle="3 1"/>
                <v:imagedata o:title=""/>
                <o:lock v:ext="edit" aspectratio="f"/>
                <v:textbox inset="0mm,0mm,0mm,0mm"/>
              </v:shape>
            </w:pict>
          </mc:Fallback>
        </mc:AlternateContent>
      </w:r>
      <w:r>
        <w:rPr>
          <w:spacing w:val="-10"/>
          <w:sz w:val="20"/>
        </w:rPr>
        <w:t>#</w:t>
      </w:r>
    </w:p>
    <w:p w14:paraId="7235BBA2">
      <w:pPr>
        <w:pStyle w:val="4"/>
        <w:spacing w:before="34" w:line="276" w:lineRule="auto"/>
        <w:ind w:left="580" w:right="7130"/>
      </w:pPr>
      <w:r>
        <mc:AlternateContent>
          <mc:Choice Requires="wps">
            <w:drawing>
              <wp:anchor distT="0" distB="0" distL="0" distR="0" simplePos="0" relativeHeight="251692032" behindDoc="0" locked="0" layoutInCell="1" allowOverlap="1">
                <wp:simplePos x="0" y="0"/>
                <wp:positionH relativeFrom="page">
                  <wp:posOffset>932180</wp:posOffset>
                </wp:positionH>
                <wp:positionV relativeFrom="paragraph">
                  <wp:posOffset>274955</wp:posOffset>
                </wp:positionV>
                <wp:extent cx="2410460" cy="1270"/>
                <wp:effectExtent l="0" t="0" r="0" b="0"/>
                <wp:wrapNone/>
                <wp:docPr id="69" name="Graphic 69"/>
                <wp:cNvGraphicFramePr/>
                <a:graphic xmlns:a="http://schemas.openxmlformats.org/drawingml/2006/main">
                  <a:graphicData uri="http://schemas.microsoft.com/office/word/2010/wordprocessingShape">
                    <wps:wsp>
                      <wps:cNvSpPr/>
                      <wps:spPr>
                        <a:xfrm>
                          <a:off x="0" y="0"/>
                          <a:ext cx="2410460" cy="1270"/>
                        </a:xfrm>
                        <a:custGeom>
                          <a:avLst/>
                          <a:gdLst/>
                          <a:ahLst/>
                          <a:cxnLst/>
                          <a:rect l="l" t="t" r="r" b="b"/>
                          <a:pathLst>
                            <a:path w="2410460">
                              <a:moveTo>
                                <a:pt x="0" y="0"/>
                              </a:moveTo>
                              <a:lnTo>
                                <a:pt x="2410029"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69" o:spid="_x0000_s1026" o:spt="100" style="position:absolute;left:0pt;margin-left:73.4pt;margin-top:21.65pt;height:0.1pt;width:189.8pt;mso-position-horizontal-relative:page;z-index:251692032;mso-width-relative:page;mso-height-relative:page;" filled="f" stroked="t" coordsize="2410460,1" o:gfxdata="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6Jw0wtgAAAAJAQAADwAA&#10;AAAAAAABACAAAAAiAAAAZHJzL2Rvd25yZXYueG1sUEsBAhQAFAAAAAgAh07iQPTHX5sWAgAAfwQA&#10;AA4AAAAAAAAAAQAgAAAAJwEAAGRycy9lMm9Eb2MueG1sUEsFBgAAAAAGAAYAWQEAAK8FAAAAAA==&#10;" path="m0,0l2410029,0e">
                <v:fill on="f" focussize="0,0"/>
                <v:stroke weight="0.875590551181102pt" color="#000000" joinstyle="round" dashstyle="3 1"/>
                <v:imagedata o:title=""/>
                <o:lock v:ext="edit" aspectratio="f"/>
                <v:textbox inset="0mm,0mm,0mm,0mm"/>
              </v:shape>
            </w:pict>
          </mc:Fallback>
        </mc:AlternateContent>
      </w:r>
      <w:r>
        <w:t>#</w:t>
      </w:r>
      <w:r>
        <w:rPr>
          <w:spacing w:val="-10"/>
        </w:rPr>
        <w:t xml:space="preserve"> </w:t>
      </w:r>
      <w:r>
        <w:t>3.</w:t>
      </w:r>
      <w:r>
        <w:rPr>
          <w:spacing w:val="-10"/>
        </w:rPr>
        <w:t xml:space="preserve"> </w:t>
      </w:r>
      <w:r>
        <w:t>STOCHASTIC</w:t>
      </w:r>
      <w:r>
        <w:rPr>
          <w:spacing w:val="-11"/>
        </w:rPr>
        <w:t xml:space="preserve"> </w:t>
      </w:r>
      <w:r>
        <w:t>POS</w:t>
      </w:r>
      <w:r>
        <w:rPr>
          <w:spacing w:val="-10"/>
        </w:rPr>
        <w:t xml:space="preserve"> </w:t>
      </w:r>
      <w:r>
        <w:t xml:space="preserve">TAGGER </w:t>
      </w:r>
      <w:r>
        <w:rPr>
          <w:spacing w:val="-10"/>
        </w:rPr>
        <w:t>#</w:t>
      </w:r>
    </w:p>
    <w:p w14:paraId="34F872A6">
      <w:pPr>
        <w:pStyle w:val="4"/>
        <w:spacing w:before="1" w:line="276" w:lineRule="auto"/>
        <w:ind w:left="804" w:right="5732" w:hanging="224"/>
      </w:pPr>
      <w:r>
        <w:t>def</w:t>
      </w:r>
      <w:r>
        <w:rPr>
          <w:spacing w:val="-14"/>
        </w:rPr>
        <w:t xml:space="preserve"> </w:t>
      </w:r>
      <w:r>
        <w:t>stochastic_tag(word,</w:t>
      </w:r>
      <w:r>
        <w:rPr>
          <w:spacing w:val="-14"/>
        </w:rPr>
        <w:t xml:space="preserve"> </w:t>
      </w:r>
      <w:r>
        <w:t>previous_tag=None): word_lower = word.lower()</w:t>
      </w:r>
    </w:p>
    <w:p w14:paraId="7902E081">
      <w:pPr>
        <w:pStyle w:val="4"/>
        <w:spacing w:line="276" w:lineRule="auto"/>
        <w:ind w:left="804" w:right="6937"/>
      </w:pPr>
      <w:r>
        <w:t>#</w:t>
      </w:r>
      <w:r>
        <w:rPr>
          <w:spacing w:val="-1"/>
        </w:rPr>
        <w:t xml:space="preserve"> </w:t>
      </w:r>
      <w:r>
        <w:t>If</w:t>
      </w:r>
      <w:r>
        <w:rPr>
          <w:spacing w:val="-3"/>
        </w:rPr>
        <w:t xml:space="preserve"> </w:t>
      </w:r>
      <w:r>
        <w:t>word</w:t>
      </w:r>
      <w:r>
        <w:rPr>
          <w:spacing w:val="-3"/>
        </w:rPr>
        <w:t xml:space="preserve"> </w:t>
      </w:r>
      <w:r>
        <w:t>was seen</w:t>
      </w:r>
      <w:r>
        <w:rPr>
          <w:spacing w:val="-1"/>
        </w:rPr>
        <w:t xml:space="preserve"> </w:t>
      </w:r>
      <w:r>
        <w:t>during</w:t>
      </w:r>
      <w:r>
        <w:rPr>
          <w:spacing w:val="-3"/>
        </w:rPr>
        <w:t xml:space="preserve"> </w:t>
      </w:r>
      <w:r>
        <w:t>training if</w:t>
      </w:r>
      <w:r>
        <w:rPr>
          <w:spacing w:val="-6"/>
        </w:rPr>
        <w:t xml:space="preserve"> </w:t>
      </w:r>
      <w:r>
        <w:t>word_lower</w:t>
      </w:r>
      <w:r>
        <w:rPr>
          <w:spacing w:val="-4"/>
        </w:rPr>
        <w:t xml:space="preserve"> </w:t>
      </w:r>
      <w:r>
        <w:t>in</w:t>
      </w:r>
      <w:r>
        <w:rPr>
          <w:spacing w:val="-6"/>
        </w:rPr>
        <w:t xml:space="preserve"> </w:t>
      </w:r>
      <w:r>
        <w:rPr>
          <w:spacing w:val="-2"/>
        </w:rPr>
        <w:t>word_tag_counts:</w:t>
      </w:r>
    </w:p>
    <w:p w14:paraId="269ADF03">
      <w:pPr>
        <w:pStyle w:val="4"/>
        <w:spacing w:line="276" w:lineRule="auto"/>
        <w:ind w:left="1024" w:right="5038"/>
      </w:pPr>
      <w:r>
        <w:t>possible_tags</w:t>
      </w:r>
      <w:r>
        <w:rPr>
          <w:spacing w:val="-14"/>
        </w:rPr>
        <w:t xml:space="preserve"> </w:t>
      </w:r>
      <w:r>
        <w:t>=</w:t>
      </w:r>
      <w:r>
        <w:rPr>
          <w:spacing w:val="-14"/>
        </w:rPr>
        <w:t xml:space="preserve"> </w:t>
      </w:r>
      <w:r>
        <w:t>word_tag_counts[word_lower] best_tag = None</w:t>
      </w:r>
    </w:p>
    <w:p w14:paraId="32756E61">
      <w:pPr>
        <w:pStyle w:val="4"/>
        <w:ind w:left="1024"/>
      </w:pPr>
      <w:r>
        <w:t>best_score</w:t>
      </w:r>
      <w:r>
        <w:rPr>
          <w:spacing w:val="-6"/>
        </w:rPr>
        <w:t xml:space="preserve"> </w:t>
      </w:r>
      <w:r>
        <w:t>=</w:t>
      </w:r>
      <w:r>
        <w:rPr>
          <w:spacing w:val="-6"/>
        </w:rPr>
        <w:t xml:space="preserve"> </w:t>
      </w:r>
      <w:r>
        <w:t>-</w:t>
      </w:r>
      <w:r>
        <w:rPr>
          <w:spacing w:val="-10"/>
        </w:rPr>
        <w:t>1</w:t>
      </w:r>
    </w:p>
    <w:p w14:paraId="4C18A36F">
      <w:pPr>
        <w:pStyle w:val="4"/>
        <w:spacing w:before="34" w:line="276" w:lineRule="auto"/>
        <w:ind w:left="1248" w:right="5732" w:hanging="224"/>
      </w:pPr>
      <w:r>
        <w:t>for</w:t>
      </w:r>
      <w:r>
        <w:rPr>
          <w:spacing w:val="-10"/>
        </w:rPr>
        <w:t xml:space="preserve"> </w:t>
      </w:r>
      <w:r>
        <w:t>tag,</w:t>
      </w:r>
      <w:r>
        <w:rPr>
          <w:spacing w:val="-8"/>
        </w:rPr>
        <w:t xml:space="preserve"> </w:t>
      </w:r>
      <w:r>
        <w:t>count</w:t>
      </w:r>
      <w:r>
        <w:rPr>
          <w:spacing w:val="-9"/>
        </w:rPr>
        <w:t xml:space="preserve"> </w:t>
      </w:r>
      <w:r>
        <w:t>in</w:t>
      </w:r>
      <w:r>
        <w:rPr>
          <w:spacing w:val="-9"/>
        </w:rPr>
        <w:t xml:space="preserve"> </w:t>
      </w:r>
      <w:r>
        <w:t>possible_tags.items(): emission_probability = (</w:t>
      </w:r>
    </w:p>
    <w:p w14:paraId="69266E2F">
      <w:pPr>
        <w:pStyle w:val="4"/>
        <w:spacing w:line="278" w:lineRule="auto"/>
        <w:ind w:left="1471" w:right="6498"/>
      </w:pPr>
      <w:r>
        <w:t xml:space="preserve">count / </w:t>
      </w:r>
      <w:r>
        <w:rPr>
          <w:spacing w:val="-2"/>
        </w:rPr>
        <w:t>sum(possible_tags.values())</w:t>
      </w:r>
    </w:p>
    <w:p w14:paraId="593149E3">
      <w:pPr>
        <w:spacing w:before="0" w:line="226" w:lineRule="exact"/>
        <w:ind w:left="0" w:right="8235" w:firstLine="0"/>
        <w:jc w:val="center"/>
        <w:rPr>
          <w:sz w:val="20"/>
        </w:rPr>
      </w:pPr>
      <w:r>
        <w:rPr>
          <w:spacing w:val="-10"/>
          <w:sz w:val="20"/>
        </w:rPr>
        <w:t>)</w:t>
      </w:r>
    </w:p>
    <w:p w14:paraId="41BE8920">
      <w:pPr>
        <w:pStyle w:val="4"/>
        <w:spacing w:before="34" w:line="276" w:lineRule="auto"/>
        <w:ind w:left="1153" w:right="7033"/>
        <w:jc w:val="center"/>
      </w:pPr>
      <w:r>
        <w:t>if</w:t>
      </w:r>
      <w:r>
        <w:rPr>
          <w:spacing w:val="-10"/>
        </w:rPr>
        <w:t xml:space="preserve"> </w:t>
      </w:r>
      <w:r>
        <w:t>previous_tag</w:t>
      </w:r>
      <w:r>
        <w:rPr>
          <w:spacing w:val="-10"/>
        </w:rPr>
        <w:t xml:space="preserve"> </w:t>
      </w:r>
      <w:r>
        <w:t>is</w:t>
      </w:r>
      <w:r>
        <w:rPr>
          <w:spacing w:val="-9"/>
        </w:rPr>
        <w:t xml:space="preserve"> </w:t>
      </w:r>
      <w:r>
        <w:t>not</w:t>
      </w:r>
      <w:r>
        <w:rPr>
          <w:spacing w:val="-12"/>
        </w:rPr>
        <w:t xml:space="preserve"> </w:t>
      </w:r>
      <w:r>
        <w:t xml:space="preserve">None: transition_total = sum( </w:t>
      </w:r>
      <w:r>
        <w:rPr>
          <w:spacing w:val="-2"/>
        </w:rPr>
        <w:t>transition_counts[ previous_tag</w:t>
      </w:r>
    </w:p>
    <w:p w14:paraId="3325DD4D">
      <w:pPr>
        <w:pStyle w:val="4"/>
        <w:ind w:left="0" w:right="6591"/>
        <w:jc w:val="center"/>
      </w:pPr>
      <w:r>
        <w:rPr>
          <w:spacing w:val="-2"/>
        </w:rPr>
        <w:t>].values()</w:t>
      </w:r>
    </w:p>
    <w:p w14:paraId="7B7A978C">
      <w:pPr>
        <w:spacing w:before="34"/>
        <w:ind w:left="1471" w:right="0" w:firstLine="0"/>
        <w:jc w:val="left"/>
        <w:rPr>
          <w:sz w:val="20"/>
        </w:rPr>
      </w:pPr>
      <w:r>
        <w:rPr>
          <w:spacing w:val="-10"/>
          <w:sz w:val="20"/>
        </w:rPr>
        <w:t>)</w:t>
      </w:r>
    </w:p>
    <w:p w14:paraId="3AD94DE0">
      <w:pPr>
        <w:pStyle w:val="4"/>
        <w:spacing w:before="34" w:line="276" w:lineRule="auto"/>
        <w:ind w:left="1692" w:right="6868" w:hanging="221"/>
      </w:pPr>
      <w:r>
        <w:t>if transition_total &gt; 0: transition_probability</w:t>
      </w:r>
      <w:r>
        <w:rPr>
          <w:spacing w:val="-14"/>
        </w:rPr>
        <w:t xml:space="preserve"> </w:t>
      </w:r>
      <w:r>
        <w:t>=</w:t>
      </w:r>
      <w:r>
        <w:rPr>
          <w:spacing w:val="-14"/>
        </w:rPr>
        <w:t xml:space="preserve"> </w:t>
      </w:r>
      <w:r>
        <w:t>(</w:t>
      </w:r>
    </w:p>
    <w:p w14:paraId="2D423563">
      <w:pPr>
        <w:pStyle w:val="4"/>
        <w:spacing w:line="278" w:lineRule="auto"/>
        <w:ind w:left="2136" w:right="6868" w:hanging="221"/>
      </w:pPr>
      <w:r>
        <w:rPr>
          <w:spacing w:val="-2"/>
        </w:rPr>
        <w:t>transition_counts[ previous_tag</w:t>
      </w:r>
    </w:p>
    <w:p w14:paraId="5BABA256">
      <w:pPr>
        <w:pStyle w:val="4"/>
        <w:spacing w:line="227" w:lineRule="exact"/>
        <w:ind w:left="1915"/>
      </w:pPr>
      <w:r>
        <w:rPr>
          <w:spacing w:val="-2"/>
        </w:rPr>
        <w:t>][tag]</w:t>
      </w:r>
    </w:p>
    <w:p w14:paraId="30D5686C">
      <w:pPr>
        <w:pStyle w:val="4"/>
        <w:spacing w:before="33" w:line="276" w:lineRule="auto"/>
        <w:ind w:left="1915" w:right="7583"/>
      </w:pPr>
      <w:r>
        <w:rPr>
          <w:spacing w:val="-10"/>
        </w:rPr>
        <w:t xml:space="preserve">/ </w:t>
      </w:r>
      <w:r>
        <w:rPr>
          <w:spacing w:val="-2"/>
        </w:rPr>
        <w:t>transition_total</w:t>
      </w:r>
    </w:p>
    <w:p w14:paraId="701E1667">
      <w:pPr>
        <w:spacing w:before="2"/>
        <w:ind w:left="0" w:right="7347" w:firstLine="0"/>
        <w:jc w:val="center"/>
        <w:rPr>
          <w:sz w:val="20"/>
        </w:rPr>
      </w:pPr>
      <w:r>
        <w:rPr>
          <w:spacing w:val="-10"/>
          <w:sz w:val="20"/>
        </w:rPr>
        <w:t>)</w:t>
      </w:r>
    </w:p>
    <w:p w14:paraId="37940D90">
      <w:pPr>
        <w:pStyle w:val="4"/>
        <w:spacing w:before="34"/>
        <w:ind w:left="0" w:right="7435"/>
        <w:jc w:val="center"/>
      </w:pPr>
      <w:r>
        <w:rPr>
          <w:spacing w:val="-2"/>
        </w:rPr>
        <w:t>else:</w:t>
      </w:r>
    </w:p>
    <w:p w14:paraId="6255B58A">
      <w:pPr>
        <w:pStyle w:val="4"/>
        <w:spacing w:before="34"/>
        <w:ind w:left="0" w:right="4963"/>
        <w:jc w:val="center"/>
      </w:pPr>
      <w:r>
        <w:t>transition_probability</w:t>
      </w:r>
      <w:r>
        <w:rPr>
          <w:spacing w:val="-11"/>
        </w:rPr>
        <w:t xml:space="preserve"> </w:t>
      </w:r>
      <w:r>
        <w:t>=</w:t>
      </w:r>
      <w:r>
        <w:rPr>
          <w:spacing w:val="-12"/>
        </w:rPr>
        <w:t xml:space="preserve"> </w:t>
      </w:r>
      <w:r>
        <w:rPr>
          <w:spacing w:val="-4"/>
        </w:rPr>
        <w:t>0.01</w:t>
      </w:r>
    </w:p>
    <w:p w14:paraId="7406FDDC">
      <w:pPr>
        <w:pStyle w:val="4"/>
        <w:spacing w:before="34"/>
        <w:ind w:left="1248"/>
      </w:pPr>
      <w:r>
        <w:rPr>
          <w:spacing w:val="-2"/>
        </w:rPr>
        <w:t>else:</w:t>
      </w:r>
    </w:p>
    <w:p w14:paraId="0C8B200A">
      <w:pPr>
        <w:pStyle w:val="4"/>
        <w:spacing w:before="34" w:line="276" w:lineRule="auto"/>
        <w:ind w:left="1248" w:right="6868" w:firstLine="223"/>
      </w:pPr>
      <w:r>
        <w:t>transition_probability</w:t>
      </w:r>
      <w:r>
        <w:rPr>
          <w:spacing w:val="-14"/>
        </w:rPr>
        <w:t xml:space="preserve"> </w:t>
      </w:r>
      <w:r>
        <w:t>=</w:t>
      </w:r>
      <w:r>
        <w:rPr>
          <w:spacing w:val="-14"/>
        </w:rPr>
        <w:t xml:space="preserve"> </w:t>
      </w:r>
      <w:r>
        <w:t>1 score = (</w:t>
      </w:r>
    </w:p>
    <w:p w14:paraId="1D331A8E">
      <w:pPr>
        <w:pStyle w:val="4"/>
        <w:spacing w:before="1"/>
        <w:ind w:left="1471"/>
      </w:pPr>
      <w:r>
        <w:rPr>
          <w:spacing w:val="-2"/>
        </w:rPr>
        <w:t>emission_probability</w:t>
      </w:r>
    </w:p>
    <w:p w14:paraId="561F216A">
      <w:pPr>
        <w:pStyle w:val="4"/>
        <w:spacing w:before="34" w:line="276" w:lineRule="auto"/>
        <w:ind w:left="1471" w:right="7492"/>
      </w:pPr>
      <w:r>
        <w:rPr>
          <w:spacing w:val="-10"/>
        </w:rPr>
        <w:t xml:space="preserve">* </w:t>
      </w:r>
      <w:r>
        <w:rPr>
          <w:spacing w:val="-2"/>
        </w:rPr>
        <w:t>transition_probability</w:t>
      </w:r>
    </w:p>
    <w:p w14:paraId="1E68F69F">
      <w:pPr>
        <w:spacing w:before="0" w:line="230" w:lineRule="exact"/>
        <w:ind w:left="1248" w:right="0" w:firstLine="0"/>
        <w:jc w:val="left"/>
        <w:rPr>
          <w:sz w:val="20"/>
        </w:rPr>
      </w:pPr>
      <w:r>
        <w:rPr>
          <w:spacing w:val="-10"/>
          <w:sz w:val="20"/>
        </w:rPr>
        <w:t>)</w:t>
      </w:r>
    </w:p>
    <w:p w14:paraId="59E5C15B">
      <w:pPr>
        <w:pStyle w:val="4"/>
        <w:spacing w:before="36" w:line="276" w:lineRule="auto"/>
        <w:ind w:left="1471" w:right="7632" w:hanging="224"/>
        <w:jc w:val="both"/>
      </w:pPr>
      <w:r>
        <w:t>if</w:t>
      </w:r>
      <w:r>
        <w:rPr>
          <w:spacing w:val="-8"/>
        </w:rPr>
        <w:t xml:space="preserve"> </w:t>
      </w:r>
      <w:r>
        <w:t>score</w:t>
      </w:r>
      <w:r>
        <w:rPr>
          <w:spacing w:val="-10"/>
        </w:rPr>
        <w:t xml:space="preserve"> </w:t>
      </w:r>
      <w:r>
        <w:t>&gt;</w:t>
      </w:r>
      <w:r>
        <w:rPr>
          <w:spacing w:val="-8"/>
        </w:rPr>
        <w:t xml:space="preserve"> </w:t>
      </w:r>
      <w:r>
        <w:t>best_score: best_score</w:t>
      </w:r>
      <w:r>
        <w:rPr>
          <w:spacing w:val="-14"/>
        </w:rPr>
        <w:t xml:space="preserve"> </w:t>
      </w:r>
      <w:r>
        <w:t>=</w:t>
      </w:r>
      <w:r>
        <w:rPr>
          <w:spacing w:val="-14"/>
        </w:rPr>
        <w:t xml:space="preserve"> </w:t>
      </w:r>
      <w:r>
        <w:t>score best_tag = tag</w:t>
      </w:r>
    </w:p>
    <w:p w14:paraId="5FD45E91">
      <w:pPr>
        <w:pStyle w:val="4"/>
        <w:spacing w:line="229" w:lineRule="exact"/>
        <w:ind w:left="1024"/>
        <w:jc w:val="both"/>
      </w:pPr>
      <w:r>
        <w:t>return</w:t>
      </w:r>
      <w:r>
        <w:rPr>
          <w:spacing w:val="-8"/>
        </w:rPr>
        <w:t xml:space="preserve"> </w:t>
      </w:r>
      <w:r>
        <w:rPr>
          <w:spacing w:val="-2"/>
        </w:rPr>
        <w:t>best_tag</w:t>
      </w:r>
    </w:p>
    <w:p w14:paraId="140DC139">
      <w:pPr>
        <w:pStyle w:val="4"/>
        <w:spacing w:before="34" w:line="278" w:lineRule="auto"/>
        <w:ind w:left="804" w:right="5927"/>
        <w:jc w:val="both"/>
      </w:pPr>
      <w:r>
        <w:t>#</w:t>
      </w:r>
      <w:r>
        <w:rPr>
          <w:spacing w:val="-7"/>
        </w:rPr>
        <w:t xml:space="preserve"> </w:t>
      </w:r>
      <w:r>
        <w:t>Unknown</w:t>
      </w:r>
      <w:r>
        <w:rPr>
          <w:spacing w:val="-7"/>
        </w:rPr>
        <w:t xml:space="preserve"> </w:t>
      </w:r>
      <w:r>
        <w:t>words</w:t>
      </w:r>
      <w:r>
        <w:rPr>
          <w:spacing w:val="-8"/>
        </w:rPr>
        <w:t xml:space="preserve"> </w:t>
      </w:r>
      <w:r>
        <w:t>use</w:t>
      </w:r>
      <w:r>
        <w:rPr>
          <w:spacing w:val="-7"/>
        </w:rPr>
        <w:t xml:space="preserve"> </w:t>
      </w:r>
      <w:r>
        <w:t>the</w:t>
      </w:r>
      <w:r>
        <w:rPr>
          <w:spacing w:val="-7"/>
        </w:rPr>
        <w:t xml:space="preserve"> </w:t>
      </w:r>
      <w:r>
        <w:t>rule-based</w:t>
      </w:r>
      <w:r>
        <w:rPr>
          <w:spacing w:val="-7"/>
        </w:rPr>
        <w:t xml:space="preserve"> </w:t>
      </w:r>
      <w:r>
        <w:t>strategy return rule_based_tag(word)</w:t>
      </w:r>
    </w:p>
    <w:p w14:paraId="42885DF3">
      <w:pPr>
        <w:pStyle w:val="4"/>
        <w:spacing w:line="276" w:lineRule="auto"/>
        <w:ind w:left="804" w:right="7315" w:hanging="224"/>
        <w:jc w:val="both"/>
      </w:pPr>
      <w:r>
        <w:t>def</w:t>
      </w:r>
      <w:r>
        <w:rPr>
          <w:spacing w:val="-14"/>
        </w:rPr>
        <w:t xml:space="preserve"> </w:t>
      </w:r>
      <w:r>
        <w:t>stochastic_tagger(sentence): words = re.findall(</w:t>
      </w:r>
    </w:p>
    <w:p w14:paraId="10ACB167">
      <w:pPr>
        <w:pStyle w:val="4"/>
        <w:spacing w:line="276" w:lineRule="auto"/>
        <w:ind w:left="1024" w:right="7761"/>
      </w:pPr>
      <w:r>
        <w:rPr>
          <w:spacing w:val="-2"/>
        </w:rPr>
        <w:t>r"\b[a-zA-Z]+\b", sentence</w:t>
      </w:r>
    </w:p>
    <w:p w14:paraId="66024638">
      <w:pPr>
        <w:spacing w:before="0" w:line="225" w:lineRule="exact"/>
        <w:ind w:left="804" w:right="0" w:firstLine="0"/>
        <w:jc w:val="left"/>
        <w:rPr>
          <w:sz w:val="20"/>
        </w:rPr>
      </w:pPr>
      <w:r>
        <w:rPr>
          <w:spacing w:val="-10"/>
          <w:sz w:val="20"/>
        </w:rPr>
        <w:t>)</w:t>
      </w:r>
    </w:p>
    <w:p w14:paraId="2C057A11">
      <w:pPr>
        <w:pStyle w:val="4"/>
        <w:spacing w:before="36"/>
        <w:ind w:left="804"/>
      </w:pPr>
      <w:r>
        <w:t>result</w:t>
      </w:r>
      <w:r>
        <w:rPr>
          <w:spacing w:val="-3"/>
        </w:rPr>
        <w:t xml:space="preserve"> </w:t>
      </w:r>
      <w:r>
        <w:t>=</w:t>
      </w:r>
      <w:r>
        <w:rPr>
          <w:spacing w:val="-4"/>
        </w:rPr>
        <w:t xml:space="preserve"> </w:t>
      </w:r>
      <w:r>
        <w:rPr>
          <w:spacing w:val="-5"/>
        </w:rPr>
        <w:t>[]</w:t>
      </w:r>
    </w:p>
    <w:p w14:paraId="21B6C123">
      <w:pPr>
        <w:pStyle w:val="4"/>
        <w:spacing w:before="34" w:line="276" w:lineRule="auto"/>
        <w:ind w:left="804" w:right="7487"/>
      </w:pPr>
      <w:r>
        <w:t>previous_tag</w:t>
      </w:r>
      <w:r>
        <w:rPr>
          <w:spacing w:val="-14"/>
        </w:rPr>
        <w:t xml:space="preserve"> </w:t>
      </w:r>
      <w:r>
        <w:t>=</w:t>
      </w:r>
      <w:r>
        <w:rPr>
          <w:spacing w:val="-14"/>
        </w:rPr>
        <w:t xml:space="preserve"> </w:t>
      </w:r>
      <w:r>
        <w:t>"&lt;START&gt;" for word in words:</w:t>
      </w:r>
    </w:p>
    <w:p w14:paraId="15CBE9C5">
      <w:pPr>
        <w:pStyle w:val="4"/>
        <w:spacing w:after="0" w:line="276" w:lineRule="auto"/>
        <w:sectPr>
          <w:pgSz w:w="12240" w:h="15840"/>
          <w:pgMar w:top="620" w:right="720" w:bottom="280" w:left="720" w:header="720" w:footer="720" w:gutter="0"/>
          <w:cols w:space="720" w:num="1"/>
        </w:sectPr>
      </w:pPr>
    </w:p>
    <w:p w14:paraId="07E3EEC4">
      <w:pPr>
        <w:pStyle w:val="4"/>
        <w:spacing w:before="65" w:line="276" w:lineRule="auto"/>
        <w:ind w:left="1248" w:right="7931" w:hanging="224"/>
      </w:pPr>
      <w:r>
        <w:t>tag</w:t>
      </w:r>
      <w:r>
        <w:rPr>
          <w:spacing w:val="-14"/>
        </w:rPr>
        <w:t xml:space="preserve"> </w:t>
      </w:r>
      <w:r>
        <w:t>=</w:t>
      </w:r>
      <w:r>
        <w:rPr>
          <w:spacing w:val="-14"/>
        </w:rPr>
        <w:t xml:space="preserve"> </w:t>
      </w:r>
      <w:r>
        <w:t xml:space="preserve">stochastic_tag( </w:t>
      </w:r>
      <w:r>
        <w:rPr>
          <w:spacing w:val="-2"/>
        </w:rPr>
        <w:t>word,</w:t>
      </w:r>
      <w:r>
        <w:rPr>
          <w:spacing w:val="40"/>
        </w:rPr>
        <w:t xml:space="preserve"> </w:t>
      </w:r>
      <w:r>
        <w:rPr>
          <w:spacing w:val="-2"/>
        </w:rPr>
        <w:t>previous_tag</w:t>
      </w:r>
    </w:p>
    <w:p w14:paraId="52912D0F">
      <w:pPr>
        <w:spacing w:before="1"/>
        <w:ind w:left="1024" w:right="0" w:firstLine="0"/>
        <w:jc w:val="left"/>
        <w:rPr>
          <w:sz w:val="20"/>
        </w:rPr>
      </w:pPr>
      <w:r>
        <w:rPr>
          <w:spacing w:val="-10"/>
          <w:sz w:val="20"/>
        </w:rPr>
        <w:t>)</w:t>
      </w:r>
    </w:p>
    <w:p w14:paraId="5FFA4EF2">
      <w:pPr>
        <w:pStyle w:val="4"/>
        <w:spacing w:before="34" w:line="276" w:lineRule="auto"/>
        <w:ind w:left="1024" w:right="7468"/>
      </w:pPr>
      <w:r>
        <w:t>result.append((word,</w:t>
      </w:r>
      <w:r>
        <w:rPr>
          <w:spacing w:val="-14"/>
        </w:rPr>
        <w:t xml:space="preserve"> </w:t>
      </w:r>
      <w:r>
        <w:t>tag)) previous_tag = tag</w:t>
      </w:r>
    </w:p>
    <w:p w14:paraId="2FEC18FB">
      <w:pPr>
        <w:pStyle w:val="4"/>
        <w:spacing w:line="229" w:lineRule="exact"/>
        <w:ind w:left="804"/>
      </w:pPr>
      <w:r>
        <w:t>return</w:t>
      </w:r>
      <w:r>
        <w:rPr>
          <w:spacing w:val="-8"/>
        </w:rPr>
        <w:t xml:space="preserve"> </w:t>
      </w:r>
      <w:r>
        <w:rPr>
          <w:spacing w:val="-2"/>
        </w:rPr>
        <w:t>result</w:t>
      </w:r>
    </w:p>
    <w:p w14:paraId="0AD0C746">
      <w:pPr>
        <w:spacing w:before="37"/>
        <w:ind w:left="580" w:right="0" w:firstLine="0"/>
        <w:jc w:val="left"/>
        <w:rPr>
          <w:sz w:val="20"/>
        </w:rPr>
      </w:pPr>
      <w:r>
        <w:rPr>
          <w:sz w:val="20"/>
        </w:rPr>
        <mc:AlternateContent>
          <mc:Choice Requires="wps">
            <w:drawing>
              <wp:anchor distT="0" distB="0" distL="0" distR="0" simplePos="0" relativeHeight="251693056" behindDoc="0" locked="0" layoutInCell="1" allowOverlap="1">
                <wp:simplePos x="0" y="0"/>
                <wp:positionH relativeFrom="page">
                  <wp:posOffset>932180</wp:posOffset>
                </wp:positionH>
                <wp:positionV relativeFrom="paragraph">
                  <wp:posOffset>109220</wp:posOffset>
                </wp:positionV>
                <wp:extent cx="2410460" cy="1270"/>
                <wp:effectExtent l="0" t="0" r="0" b="0"/>
                <wp:wrapNone/>
                <wp:docPr id="70" name="Graphic 70"/>
                <wp:cNvGraphicFramePr/>
                <a:graphic xmlns:a="http://schemas.openxmlformats.org/drawingml/2006/main">
                  <a:graphicData uri="http://schemas.microsoft.com/office/word/2010/wordprocessingShape">
                    <wps:wsp>
                      <wps:cNvSpPr/>
                      <wps:spPr>
                        <a:xfrm>
                          <a:off x="0" y="0"/>
                          <a:ext cx="2410460" cy="1270"/>
                        </a:xfrm>
                        <a:custGeom>
                          <a:avLst/>
                          <a:gdLst/>
                          <a:ahLst/>
                          <a:cxnLst/>
                          <a:rect l="l" t="t" r="r" b="b"/>
                          <a:pathLst>
                            <a:path w="2410460">
                              <a:moveTo>
                                <a:pt x="0" y="0"/>
                              </a:moveTo>
                              <a:lnTo>
                                <a:pt x="2410029"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70" o:spid="_x0000_s1026" o:spt="100" style="position:absolute;left:0pt;margin-left:73.4pt;margin-top:8.6pt;height:0.1pt;width:189.8pt;mso-position-horizontal-relative:page;z-index:251693056;mso-width-relative:page;mso-height-relative:page;" filled="f" stroked="t" coordsize="2410460,1" o:gfxdata="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P8gP72AAAAAkBAAAPAAAA&#10;AAAAAAEAIAAAACIAAABkcnMvZG93bnJldi54bWxQSwECFAAUAAAACACHTuJAJSOlPRUCAAB/BAAA&#10;DgAAAAAAAAABACAAAAAnAQAAZHJzL2Uyb0RvYy54bWxQSwUGAAAAAAYABgBZAQAArgUAAAAA&#10;" path="m0,0l2410029,0e">
                <v:fill on="f" focussize="0,0"/>
                <v:stroke weight="0.875590551181102pt" color="#000000" joinstyle="round" dashstyle="3 1"/>
                <v:imagedata o:title=""/>
                <o:lock v:ext="edit" aspectratio="f"/>
                <v:textbox inset="0mm,0mm,0mm,0mm"/>
              </v:shape>
            </w:pict>
          </mc:Fallback>
        </mc:AlternateContent>
      </w:r>
      <w:r>
        <w:rPr>
          <w:spacing w:val="-10"/>
          <w:sz w:val="20"/>
        </w:rPr>
        <w:t>#</w:t>
      </w:r>
    </w:p>
    <w:p w14:paraId="1EF678ED">
      <w:pPr>
        <w:pStyle w:val="4"/>
        <w:spacing w:before="34" w:line="276" w:lineRule="auto"/>
        <w:ind w:left="580" w:right="6267"/>
      </w:pPr>
      <w:r>
        <mc:AlternateContent>
          <mc:Choice Requires="wps">
            <w:drawing>
              <wp:anchor distT="0" distB="0" distL="0" distR="0" simplePos="0" relativeHeight="251693056" behindDoc="0" locked="0" layoutInCell="1" allowOverlap="1">
                <wp:simplePos x="0" y="0"/>
                <wp:positionH relativeFrom="page">
                  <wp:posOffset>932180</wp:posOffset>
                </wp:positionH>
                <wp:positionV relativeFrom="paragraph">
                  <wp:posOffset>274955</wp:posOffset>
                </wp:positionV>
                <wp:extent cx="2410460" cy="1270"/>
                <wp:effectExtent l="0" t="0" r="0" b="0"/>
                <wp:wrapNone/>
                <wp:docPr id="71" name="Graphic 71"/>
                <wp:cNvGraphicFramePr/>
                <a:graphic xmlns:a="http://schemas.openxmlformats.org/drawingml/2006/main">
                  <a:graphicData uri="http://schemas.microsoft.com/office/word/2010/wordprocessingShape">
                    <wps:wsp>
                      <wps:cNvSpPr/>
                      <wps:spPr>
                        <a:xfrm>
                          <a:off x="0" y="0"/>
                          <a:ext cx="2410460" cy="1270"/>
                        </a:xfrm>
                        <a:custGeom>
                          <a:avLst/>
                          <a:gdLst/>
                          <a:ahLst/>
                          <a:cxnLst/>
                          <a:rect l="l" t="t" r="r" b="b"/>
                          <a:pathLst>
                            <a:path w="2410460">
                              <a:moveTo>
                                <a:pt x="0" y="0"/>
                              </a:moveTo>
                              <a:lnTo>
                                <a:pt x="2410029"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71" o:spid="_x0000_s1026" o:spt="100" style="position:absolute;left:0pt;margin-left:73.4pt;margin-top:21.65pt;height:0.1pt;width:189.8pt;mso-position-horizontal-relative:page;z-index:251693056;mso-width-relative:page;mso-height-relative:page;" filled="f" stroked="t" coordsize="2410460,1" o:gfxdata="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6Jw0wtgAAAAJAQAADwAA&#10;AAAAAAABACAAAAAiAAAAZHJzL2Rvd25yZXYueG1sUEsBAhQAFAAAAAgAh07iQCYWkvUWAgAAfwQA&#10;AA4AAAAAAAAAAQAgAAAAJwEAAGRycy9lMm9Eb2MueG1sUEsFBgAAAAAGAAYAWQEAAK8FAAAAAA==&#10;" path="m0,0l2410029,0e">
                <v:fill on="f" focussize="0,0"/>
                <v:stroke weight="0.875590551181102pt" color="#000000" joinstyle="round" dashstyle="3 1"/>
                <v:imagedata o:title=""/>
                <o:lock v:ext="edit" aspectratio="f"/>
                <v:textbox inset="0mm,0mm,0mm,0mm"/>
              </v:shape>
            </w:pict>
          </mc:Fallback>
        </mc:AlternateContent>
      </w:r>
      <w:r>
        <w:t>#</w:t>
      </w:r>
      <w:r>
        <w:rPr>
          <w:spacing w:val="-13"/>
        </w:rPr>
        <w:t xml:space="preserve"> </w:t>
      </w:r>
      <w:r>
        <w:t>4.</w:t>
      </w:r>
      <w:r>
        <w:rPr>
          <w:spacing w:val="-13"/>
        </w:rPr>
        <w:t xml:space="preserve"> </w:t>
      </w:r>
      <w:r>
        <w:t>TRANSFORMATION-BASED</w:t>
      </w:r>
      <w:r>
        <w:rPr>
          <w:spacing w:val="-14"/>
        </w:rPr>
        <w:t xml:space="preserve"> </w:t>
      </w:r>
      <w:r>
        <w:t xml:space="preserve">TAGGER </w:t>
      </w:r>
      <w:r>
        <w:rPr>
          <w:spacing w:val="-10"/>
        </w:rPr>
        <w:t>#</w:t>
      </w:r>
    </w:p>
    <w:p w14:paraId="3C300660">
      <w:pPr>
        <w:pStyle w:val="4"/>
        <w:spacing w:line="276" w:lineRule="auto"/>
        <w:ind w:left="804" w:right="7611" w:hanging="224"/>
      </w:pPr>
      <w:r>
        <w:t>def initial_tag(word): word_lower</w:t>
      </w:r>
      <w:r>
        <w:rPr>
          <w:spacing w:val="-14"/>
        </w:rPr>
        <w:t xml:space="preserve"> </w:t>
      </w:r>
      <w:r>
        <w:t>=</w:t>
      </w:r>
      <w:r>
        <w:rPr>
          <w:spacing w:val="-14"/>
        </w:rPr>
        <w:t xml:space="preserve"> </w:t>
      </w:r>
      <w:r>
        <w:t>word.lower() # Basic initial tagging</w:t>
      </w:r>
    </w:p>
    <w:p w14:paraId="7E2B8E12">
      <w:pPr>
        <w:pStyle w:val="4"/>
        <w:spacing w:line="276" w:lineRule="auto"/>
        <w:ind w:left="1024" w:right="5038" w:hanging="221"/>
      </w:pPr>
      <w:r>
        <w:t>if</w:t>
      </w:r>
      <w:r>
        <w:rPr>
          <w:spacing w:val="-6"/>
        </w:rPr>
        <w:t xml:space="preserve"> </w:t>
      </w:r>
      <w:r>
        <w:t>word_lower</w:t>
      </w:r>
      <w:r>
        <w:rPr>
          <w:spacing w:val="-4"/>
        </w:rPr>
        <w:t xml:space="preserve"> </w:t>
      </w:r>
      <w:r>
        <w:t>in</w:t>
      </w:r>
      <w:r>
        <w:rPr>
          <w:spacing w:val="-6"/>
        </w:rPr>
        <w:t xml:space="preserve"> </w:t>
      </w:r>
      <w:r>
        <w:t>["i",</w:t>
      </w:r>
      <w:r>
        <w:rPr>
          <w:spacing w:val="-6"/>
        </w:rPr>
        <w:t xml:space="preserve"> </w:t>
      </w:r>
      <w:r>
        <w:t>"you",</w:t>
      </w:r>
      <w:r>
        <w:rPr>
          <w:spacing w:val="-6"/>
        </w:rPr>
        <w:t xml:space="preserve"> </w:t>
      </w:r>
      <w:r>
        <w:t>"he",</w:t>
      </w:r>
      <w:r>
        <w:rPr>
          <w:spacing w:val="-6"/>
        </w:rPr>
        <w:t xml:space="preserve"> </w:t>
      </w:r>
      <w:r>
        <w:t>"she",</w:t>
      </w:r>
      <w:r>
        <w:rPr>
          <w:spacing w:val="-6"/>
        </w:rPr>
        <w:t xml:space="preserve"> </w:t>
      </w:r>
      <w:r>
        <w:t>"they",</w:t>
      </w:r>
      <w:r>
        <w:rPr>
          <w:spacing w:val="-6"/>
        </w:rPr>
        <w:t xml:space="preserve"> </w:t>
      </w:r>
      <w:r>
        <w:t>"we"]: return "PRP"</w:t>
      </w:r>
    </w:p>
    <w:p w14:paraId="7503C35C">
      <w:pPr>
        <w:pStyle w:val="4"/>
        <w:spacing w:line="276" w:lineRule="auto"/>
        <w:ind w:left="1024" w:right="6868" w:hanging="221"/>
      </w:pPr>
      <w:r>
        <w:t>if</w:t>
      </w:r>
      <w:r>
        <w:rPr>
          <w:spacing w:val="-8"/>
        </w:rPr>
        <w:t xml:space="preserve"> </w:t>
      </w:r>
      <w:r>
        <w:t>word_lower</w:t>
      </w:r>
      <w:r>
        <w:rPr>
          <w:spacing w:val="-6"/>
        </w:rPr>
        <w:t xml:space="preserve"> </w:t>
      </w:r>
      <w:r>
        <w:t>in</w:t>
      </w:r>
      <w:r>
        <w:rPr>
          <w:spacing w:val="-8"/>
        </w:rPr>
        <w:t xml:space="preserve"> </w:t>
      </w:r>
      <w:r>
        <w:t>["the",</w:t>
      </w:r>
      <w:r>
        <w:rPr>
          <w:spacing w:val="-8"/>
        </w:rPr>
        <w:t xml:space="preserve"> </w:t>
      </w:r>
      <w:r>
        <w:t>"a",</w:t>
      </w:r>
      <w:r>
        <w:rPr>
          <w:spacing w:val="-10"/>
        </w:rPr>
        <w:t xml:space="preserve"> </w:t>
      </w:r>
      <w:r>
        <w:t>"an"]: return "DT"</w:t>
      </w:r>
    </w:p>
    <w:p w14:paraId="3A82EE3B">
      <w:pPr>
        <w:pStyle w:val="4"/>
        <w:spacing w:line="276" w:lineRule="auto"/>
        <w:ind w:left="1024" w:right="6498" w:hanging="221"/>
      </w:pPr>
      <w:r>
        <w:t>if</w:t>
      </w:r>
      <w:r>
        <w:rPr>
          <w:spacing w:val="-7"/>
        </w:rPr>
        <w:t xml:space="preserve"> </w:t>
      </w:r>
      <w:r>
        <w:t>word_lower</w:t>
      </w:r>
      <w:r>
        <w:rPr>
          <w:spacing w:val="-5"/>
        </w:rPr>
        <w:t xml:space="preserve"> </w:t>
      </w:r>
      <w:r>
        <w:t>in</w:t>
      </w:r>
      <w:r>
        <w:rPr>
          <w:spacing w:val="-7"/>
        </w:rPr>
        <w:t xml:space="preserve"> </w:t>
      </w:r>
      <w:r>
        <w:t>["on",</w:t>
      </w:r>
      <w:r>
        <w:rPr>
          <w:spacing w:val="-9"/>
        </w:rPr>
        <w:t xml:space="preserve"> </w:t>
      </w:r>
      <w:r>
        <w:t>"in",</w:t>
      </w:r>
      <w:r>
        <w:rPr>
          <w:spacing w:val="-7"/>
        </w:rPr>
        <w:t xml:space="preserve"> </w:t>
      </w:r>
      <w:r>
        <w:t>"with",</w:t>
      </w:r>
      <w:r>
        <w:rPr>
          <w:spacing w:val="-9"/>
        </w:rPr>
        <w:t xml:space="preserve"> </w:t>
      </w:r>
      <w:r>
        <w:t>"for"]: return "IN"</w:t>
      </w:r>
    </w:p>
    <w:p w14:paraId="4FC6F415">
      <w:pPr>
        <w:pStyle w:val="4"/>
        <w:spacing w:line="276" w:lineRule="auto"/>
        <w:ind w:left="1024" w:right="7492" w:hanging="221"/>
      </w:pPr>
      <w:r>
        <w:t>if</w:t>
      </w:r>
      <w:r>
        <w:rPr>
          <w:spacing w:val="-14"/>
        </w:rPr>
        <w:t xml:space="preserve"> </w:t>
      </w:r>
      <w:r>
        <w:t>word_lower.endswith("ly"): return "RB"</w:t>
      </w:r>
    </w:p>
    <w:p w14:paraId="36192483">
      <w:pPr>
        <w:pStyle w:val="4"/>
        <w:spacing w:before="1" w:line="276" w:lineRule="auto"/>
        <w:ind w:left="1024" w:right="7370" w:hanging="221"/>
      </w:pPr>
      <w:r>
        <w:t>if</w:t>
      </w:r>
      <w:r>
        <w:rPr>
          <w:spacing w:val="-14"/>
        </w:rPr>
        <w:t xml:space="preserve"> </w:t>
      </w:r>
      <w:r>
        <w:t>word_lower.endswith("ing"): return "VBG"</w:t>
      </w:r>
    </w:p>
    <w:p w14:paraId="2115B4B4">
      <w:pPr>
        <w:pStyle w:val="4"/>
        <w:spacing w:line="276" w:lineRule="auto"/>
        <w:ind w:left="1024" w:right="7414" w:hanging="221"/>
      </w:pPr>
      <w:r>
        <w:t>if</w:t>
      </w:r>
      <w:r>
        <w:rPr>
          <w:spacing w:val="-14"/>
        </w:rPr>
        <w:t xml:space="preserve"> </w:t>
      </w:r>
      <w:r>
        <w:t>word_lower.endswith("ed"): return "VBD"</w:t>
      </w:r>
    </w:p>
    <w:p w14:paraId="0BC9FCF4">
      <w:pPr>
        <w:pStyle w:val="4"/>
        <w:spacing w:line="276" w:lineRule="auto"/>
        <w:ind w:left="1024" w:right="5454" w:hanging="221"/>
      </w:pPr>
      <w:r>
        <w:t>if</w:t>
      </w:r>
      <w:r>
        <w:rPr>
          <w:spacing w:val="-10"/>
        </w:rPr>
        <w:t xml:space="preserve"> </w:t>
      </w:r>
      <w:r>
        <w:t>word_lower.endswith(("ous",</w:t>
      </w:r>
      <w:r>
        <w:rPr>
          <w:spacing w:val="-9"/>
        </w:rPr>
        <w:t xml:space="preserve"> </w:t>
      </w:r>
      <w:r>
        <w:t>"ful",</w:t>
      </w:r>
      <w:r>
        <w:rPr>
          <w:spacing w:val="-9"/>
        </w:rPr>
        <w:t xml:space="preserve"> </w:t>
      </w:r>
      <w:r>
        <w:t>"able",</w:t>
      </w:r>
      <w:r>
        <w:rPr>
          <w:spacing w:val="-10"/>
        </w:rPr>
        <w:t xml:space="preserve"> </w:t>
      </w:r>
      <w:r>
        <w:t>"ive")): return "JJ"</w:t>
      </w:r>
    </w:p>
    <w:p w14:paraId="1C21CE66">
      <w:pPr>
        <w:pStyle w:val="4"/>
        <w:spacing w:line="229" w:lineRule="exact"/>
        <w:ind w:left="804"/>
      </w:pPr>
      <w:r>
        <w:t>#</w:t>
      </w:r>
      <w:r>
        <w:rPr>
          <w:spacing w:val="-5"/>
        </w:rPr>
        <w:t xml:space="preserve"> </w:t>
      </w:r>
      <w:r>
        <w:t>Known</w:t>
      </w:r>
      <w:r>
        <w:rPr>
          <w:spacing w:val="-4"/>
        </w:rPr>
        <w:t xml:space="preserve"> </w:t>
      </w:r>
      <w:r>
        <w:t>word</w:t>
      </w:r>
      <w:r>
        <w:rPr>
          <w:spacing w:val="-4"/>
        </w:rPr>
        <w:t xml:space="preserve"> </w:t>
      </w:r>
      <w:r>
        <w:rPr>
          <w:spacing w:val="-2"/>
        </w:rPr>
        <w:t>information</w:t>
      </w:r>
    </w:p>
    <w:p w14:paraId="0B86D236">
      <w:pPr>
        <w:pStyle w:val="4"/>
        <w:spacing w:before="34" w:line="276" w:lineRule="auto"/>
        <w:ind w:left="1024" w:right="6868" w:hanging="221"/>
      </w:pPr>
      <w:r>
        <w:t>if</w:t>
      </w:r>
      <w:r>
        <w:rPr>
          <w:spacing w:val="-13"/>
        </w:rPr>
        <w:t xml:space="preserve"> </w:t>
      </w:r>
      <w:r>
        <w:t>word_lower</w:t>
      </w:r>
      <w:r>
        <w:rPr>
          <w:spacing w:val="-12"/>
        </w:rPr>
        <w:t xml:space="preserve"> </w:t>
      </w:r>
      <w:r>
        <w:t>in</w:t>
      </w:r>
      <w:r>
        <w:rPr>
          <w:spacing w:val="-13"/>
        </w:rPr>
        <w:t xml:space="preserve"> </w:t>
      </w:r>
      <w:r>
        <w:t>word_tag_counts: return word_tag_counts[</w:t>
      </w:r>
    </w:p>
    <w:p w14:paraId="3E3ED922">
      <w:pPr>
        <w:pStyle w:val="4"/>
        <w:spacing w:line="229" w:lineRule="exact"/>
        <w:ind w:left="1248"/>
      </w:pPr>
      <w:r>
        <w:rPr>
          <w:spacing w:val="-2"/>
        </w:rPr>
        <w:t>word_lower</w:t>
      </w:r>
    </w:p>
    <w:p w14:paraId="1D0F9393">
      <w:pPr>
        <w:pStyle w:val="4"/>
        <w:spacing w:before="34" w:line="278" w:lineRule="auto"/>
        <w:ind w:left="804" w:right="7655" w:firstLine="220"/>
      </w:pPr>
      <w:r>
        <w:rPr>
          <w:spacing w:val="-2"/>
        </w:rPr>
        <w:t xml:space="preserve">].most_common(1)[0][0] </w:t>
      </w:r>
      <w:r>
        <w:t>return "NN"</w:t>
      </w:r>
    </w:p>
    <w:p w14:paraId="32408396">
      <w:pPr>
        <w:pStyle w:val="4"/>
        <w:spacing w:line="276" w:lineRule="auto"/>
        <w:ind w:left="804" w:right="6267" w:hanging="224"/>
      </w:pPr>
      <w:r>
        <w:t>def</w:t>
      </w:r>
      <w:r>
        <w:rPr>
          <w:spacing w:val="-14"/>
        </w:rPr>
        <w:t xml:space="preserve"> </w:t>
      </w:r>
      <w:r>
        <w:t>transformation_based_tagger(sentence): words = re.findall(</w:t>
      </w:r>
    </w:p>
    <w:p w14:paraId="03F4A97E">
      <w:pPr>
        <w:pStyle w:val="4"/>
        <w:spacing w:line="276" w:lineRule="auto"/>
        <w:ind w:left="1024" w:right="7761"/>
      </w:pPr>
      <w:r>
        <w:rPr>
          <w:spacing w:val="-2"/>
        </w:rPr>
        <w:t>r"\b[a-zA-Z]+\b", sentence</w:t>
      </w:r>
    </w:p>
    <w:p w14:paraId="38A5808D">
      <w:pPr>
        <w:spacing w:before="0" w:line="225" w:lineRule="exact"/>
        <w:ind w:left="804" w:right="0" w:firstLine="0"/>
        <w:jc w:val="left"/>
        <w:rPr>
          <w:sz w:val="20"/>
        </w:rPr>
      </w:pPr>
      <w:r>
        <w:rPr>
          <w:spacing w:val="-10"/>
          <w:sz w:val="20"/>
        </w:rPr>
        <w:t>)</w:t>
      </w:r>
    </w:p>
    <w:p w14:paraId="20667396">
      <w:pPr>
        <w:pStyle w:val="4"/>
        <w:spacing w:before="36"/>
        <w:ind w:left="804"/>
      </w:pPr>
      <w:r>
        <w:t>tags</w:t>
      </w:r>
      <w:r>
        <w:rPr>
          <w:spacing w:val="-4"/>
        </w:rPr>
        <w:t xml:space="preserve"> </w:t>
      </w:r>
      <w:r>
        <w:t>=</w:t>
      </w:r>
      <w:r>
        <w:rPr>
          <w:spacing w:val="-3"/>
        </w:rPr>
        <w:t xml:space="preserve"> </w:t>
      </w:r>
      <w:r>
        <w:rPr>
          <w:spacing w:val="-10"/>
        </w:rPr>
        <w:t>[</w:t>
      </w:r>
    </w:p>
    <w:p w14:paraId="5AC0C64B">
      <w:pPr>
        <w:pStyle w:val="4"/>
        <w:spacing w:before="34" w:line="276" w:lineRule="auto"/>
        <w:ind w:left="1024" w:right="8210"/>
      </w:pPr>
      <w:r>
        <w:rPr>
          <w:spacing w:val="-2"/>
        </w:rPr>
        <w:t xml:space="preserve">initial_tag(word) </w:t>
      </w:r>
      <w:r>
        <w:t>for</w:t>
      </w:r>
      <w:r>
        <w:rPr>
          <w:spacing w:val="-13"/>
        </w:rPr>
        <w:t xml:space="preserve"> </w:t>
      </w:r>
      <w:r>
        <w:t>word</w:t>
      </w:r>
      <w:r>
        <w:rPr>
          <w:spacing w:val="-13"/>
        </w:rPr>
        <w:t xml:space="preserve"> </w:t>
      </w:r>
      <w:r>
        <w:t>in</w:t>
      </w:r>
      <w:r>
        <w:rPr>
          <w:spacing w:val="-13"/>
        </w:rPr>
        <w:t xml:space="preserve"> </w:t>
      </w:r>
      <w:r>
        <w:t>words</w:t>
      </w:r>
    </w:p>
    <w:p w14:paraId="1E7B7578">
      <w:pPr>
        <w:spacing w:before="0" w:line="278" w:lineRule="auto"/>
        <w:ind w:left="804" w:right="9874" w:firstLine="0"/>
        <w:jc w:val="left"/>
        <w:rPr>
          <w:sz w:val="20"/>
        </w:rPr>
      </w:pPr>
      <w:r>
        <w:rPr>
          <w:sz w:val="20"/>
        </w:rPr>
        <mc:AlternateContent>
          <mc:Choice Requires="wps">
            <w:drawing>
              <wp:anchor distT="0" distB="0" distL="0" distR="0" simplePos="0" relativeHeight="251694080" behindDoc="0" locked="0" layoutInCell="1" allowOverlap="1">
                <wp:simplePos x="0" y="0"/>
                <wp:positionH relativeFrom="page">
                  <wp:posOffset>1073785</wp:posOffset>
                </wp:positionH>
                <wp:positionV relativeFrom="paragraph">
                  <wp:posOffset>254635</wp:posOffset>
                </wp:positionV>
                <wp:extent cx="2240915" cy="1270"/>
                <wp:effectExtent l="0" t="0" r="0" b="0"/>
                <wp:wrapNone/>
                <wp:docPr id="72" name="Graphic 72"/>
                <wp:cNvGraphicFramePr/>
                <a:graphic xmlns:a="http://schemas.openxmlformats.org/drawingml/2006/main">
                  <a:graphicData uri="http://schemas.microsoft.com/office/word/2010/wordprocessingShape">
                    <wps:wsp>
                      <wps:cNvSpPr/>
                      <wps:spPr>
                        <a:xfrm>
                          <a:off x="0" y="0"/>
                          <a:ext cx="2240915" cy="1270"/>
                        </a:xfrm>
                        <a:custGeom>
                          <a:avLst/>
                          <a:gdLst/>
                          <a:ahLst/>
                          <a:cxnLst/>
                          <a:rect l="l" t="t" r="r" b="b"/>
                          <a:pathLst>
                            <a:path w="2240915">
                              <a:moveTo>
                                <a:pt x="0" y="0"/>
                              </a:moveTo>
                              <a:lnTo>
                                <a:pt x="2240890"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72" o:spid="_x0000_s1026" o:spt="100" style="position:absolute;left:0pt;margin-left:84.55pt;margin-top:20.05pt;height:0.1pt;width:176.45pt;mso-position-horizontal-relative:page;z-index:251694080;mso-width-relative:page;mso-height-relative:page;" filled="f" stroked="t" coordsize="2240915,1" o:gfxdata="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CfzS1PaAAAACQEA&#10;AA8AAAAAAAAAAQAgAAAAIgAAAGRycy9kb3ducmV2LnhtbFBLAQIUABQAAAAIAIdO4kDyJHtVGAIA&#10;AH8EAAAOAAAAAAAAAAEAIAAAACkBAABkcnMvZTJvRG9jLnhtbFBLBQYAAAAABgAGAFkBAACzBQAA&#10;AAA=&#10;" path="m0,0l2240890,0e">
                <v:fill on="f" focussize="0,0"/>
                <v:stroke weight="0.875590551181102pt" color="#000000" joinstyle="round" dashstyle="3 1"/>
                <v:imagedata o:title=""/>
                <o:lock v:ext="edit" aspectratio="f"/>
                <v:textbox inset="0mm,0mm,0mm,0mm"/>
              </v:shape>
            </w:pict>
          </mc:Fallback>
        </mc:AlternateContent>
      </w:r>
      <w:r>
        <w:rPr>
          <w:spacing w:val="-10"/>
          <w:sz w:val="20"/>
        </w:rPr>
        <w:t>] #</w:t>
      </w:r>
    </w:p>
    <w:p w14:paraId="69F94410">
      <w:pPr>
        <w:pStyle w:val="4"/>
        <w:spacing w:line="276" w:lineRule="auto"/>
        <w:ind w:left="804" w:right="7891"/>
      </w:pPr>
      <w:r>
        <mc:AlternateContent>
          <mc:Choice Requires="wps">
            <w:drawing>
              <wp:anchor distT="0" distB="0" distL="0" distR="0" simplePos="0" relativeHeight="251694080" behindDoc="0" locked="0" layoutInCell="1" allowOverlap="1">
                <wp:simplePos x="0" y="0"/>
                <wp:positionH relativeFrom="page">
                  <wp:posOffset>1073785</wp:posOffset>
                </wp:positionH>
                <wp:positionV relativeFrom="paragraph">
                  <wp:posOffset>251460</wp:posOffset>
                </wp:positionV>
                <wp:extent cx="2240915" cy="1270"/>
                <wp:effectExtent l="0" t="0" r="0" b="0"/>
                <wp:wrapNone/>
                <wp:docPr id="73" name="Graphic 73"/>
                <wp:cNvGraphicFramePr/>
                <a:graphic xmlns:a="http://schemas.openxmlformats.org/drawingml/2006/main">
                  <a:graphicData uri="http://schemas.microsoft.com/office/word/2010/wordprocessingShape">
                    <wps:wsp>
                      <wps:cNvSpPr/>
                      <wps:spPr>
                        <a:xfrm>
                          <a:off x="0" y="0"/>
                          <a:ext cx="2240915" cy="1270"/>
                        </a:xfrm>
                        <a:custGeom>
                          <a:avLst/>
                          <a:gdLst/>
                          <a:ahLst/>
                          <a:cxnLst/>
                          <a:rect l="l" t="t" r="r" b="b"/>
                          <a:pathLst>
                            <a:path w="2240915">
                              <a:moveTo>
                                <a:pt x="0" y="0"/>
                              </a:moveTo>
                              <a:lnTo>
                                <a:pt x="2240890"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73" o:spid="_x0000_s1026" o:spt="100" style="position:absolute;left:0pt;margin-left:84.55pt;margin-top:19.8pt;height:0.1pt;width:176.45pt;mso-position-horizontal-relative:page;z-index:251694080;mso-width-relative:page;mso-height-relative:page;" filled="f" stroked="t" coordsize="2240915,1" o:gfxdata="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NnWX7aAAAACQEA&#10;AA8AAAAAAAAAAQAgAAAAIgAAAGRycy9kb3ducmV2LnhtbFBLAQIUABQAAAAIAIdO4kDxEUydGAIA&#10;AH8EAAAOAAAAAAAAAAEAIAAAACkBAABkcnMvZTJvRG9jLnhtbFBLBQYAAAAABgAGAFkBAACzBQAA&#10;AAA=&#10;" path="m0,0l2240890,0e">
                <v:fill on="f" focussize="0,0"/>
                <v:stroke weight="0.875590551181102pt" color="#000000" joinstyle="round" dashstyle="3 1"/>
                <v:imagedata o:title=""/>
                <o:lock v:ext="edit" aspectratio="f"/>
                <v:textbox inset="0mm,0mm,0mm,0mm"/>
              </v:shape>
            </w:pict>
          </mc:Fallback>
        </mc:AlternateContent>
      </w:r>
      <w:r>
        <w:t>#</w:t>
      </w:r>
      <w:r>
        <w:rPr>
          <w:spacing w:val="-14"/>
        </w:rPr>
        <w:t xml:space="preserve"> </w:t>
      </w:r>
      <w:r>
        <w:t>Transformation</w:t>
      </w:r>
      <w:r>
        <w:rPr>
          <w:spacing w:val="-14"/>
        </w:rPr>
        <w:t xml:space="preserve"> </w:t>
      </w:r>
      <w:r>
        <w:t xml:space="preserve">Rules </w:t>
      </w:r>
      <w:r>
        <w:rPr>
          <w:spacing w:val="-10"/>
        </w:rPr>
        <w:t>#</w:t>
      </w:r>
    </w:p>
    <w:p w14:paraId="7889840E">
      <w:pPr>
        <w:pStyle w:val="4"/>
        <w:spacing w:line="276" w:lineRule="auto"/>
        <w:ind w:left="1024" w:right="7755" w:hanging="221"/>
        <w:jc w:val="both"/>
      </w:pPr>
      <w:r>
        <w:t>for</w:t>
      </w:r>
      <w:r>
        <w:rPr>
          <w:spacing w:val="-13"/>
        </w:rPr>
        <w:t xml:space="preserve"> </w:t>
      </w:r>
      <w:r>
        <w:t>i</w:t>
      </w:r>
      <w:r>
        <w:rPr>
          <w:spacing w:val="-10"/>
        </w:rPr>
        <w:t xml:space="preserve"> </w:t>
      </w:r>
      <w:r>
        <w:t>in</w:t>
      </w:r>
      <w:r>
        <w:rPr>
          <w:spacing w:val="-10"/>
        </w:rPr>
        <w:t xml:space="preserve"> </w:t>
      </w:r>
      <w:r>
        <w:t>range(len(words)): word</w:t>
      </w:r>
      <w:r>
        <w:rPr>
          <w:spacing w:val="-14"/>
        </w:rPr>
        <w:t xml:space="preserve"> </w:t>
      </w:r>
      <w:r>
        <w:t>=</w:t>
      </w:r>
      <w:r>
        <w:rPr>
          <w:spacing w:val="-14"/>
        </w:rPr>
        <w:t xml:space="preserve"> </w:t>
      </w:r>
      <w:r>
        <w:t>words[i].lower() previous_word = (</w:t>
      </w:r>
    </w:p>
    <w:p w14:paraId="1BF65754">
      <w:pPr>
        <w:pStyle w:val="4"/>
        <w:spacing w:line="276" w:lineRule="auto"/>
        <w:ind w:left="1248" w:right="7904"/>
        <w:jc w:val="both"/>
      </w:pPr>
      <w:r>
        <w:t>words[i</w:t>
      </w:r>
      <w:r>
        <w:rPr>
          <w:spacing w:val="-14"/>
        </w:rPr>
        <w:t xml:space="preserve"> </w:t>
      </w:r>
      <w:r>
        <w:t>-</w:t>
      </w:r>
      <w:r>
        <w:rPr>
          <w:spacing w:val="-14"/>
        </w:rPr>
        <w:t xml:space="preserve"> </w:t>
      </w:r>
      <w:r>
        <w:t>1].lower() if i &gt; 0</w:t>
      </w:r>
    </w:p>
    <w:p w14:paraId="281E21B1">
      <w:pPr>
        <w:pStyle w:val="4"/>
        <w:spacing w:line="229" w:lineRule="exact"/>
        <w:ind w:left="1248"/>
        <w:jc w:val="both"/>
      </w:pPr>
      <w:r>
        <w:t>else</w:t>
      </w:r>
      <w:r>
        <w:rPr>
          <w:spacing w:val="-5"/>
        </w:rPr>
        <w:t xml:space="preserve"> ""</w:t>
      </w:r>
    </w:p>
    <w:p w14:paraId="0BA83FC3">
      <w:pPr>
        <w:spacing w:before="30"/>
        <w:ind w:left="1024" w:right="0" w:firstLine="0"/>
        <w:jc w:val="left"/>
        <w:rPr>
          <w:sz w:val="20"/>
        </w:rPr>
      </w:pPr>
      <w:r>
        <w:rPr>
          <w:spacing w:val="-10"/>
          <w:sz w:val="20"/>
        </w:rPr>
        <w:t>)</w:t>
      </w:r>
    </w:p>
    <w:p w14:paraId="37CCF49B">
      <w:pPr>
        <w:pStyle w:val="4"/>
        <w:spacing w:before="34"/>
        <w:ind w:left="1024"/>
      </w:pPr>
      <w:r>
        <w:t>#</w:t>
      </w:r>
      <w:r>
        <w:rPr>
          <w:spacing w:val="-2"/>
        </w:rPr>
        <w:t xml:space="preserve"> </w:t>
      </w:r>
      <w:r>
        <w:t>Rule</w:t>
      </w:r>
      <w:r>
        <w:rPr>
          <w:spacing w:val="-2"/>
        </w:rPr>
        <w:t xml:space="preserve"> </w:t>
      </w:r>
      <w:r>
        <w:rPr>
          <w:spacing w:val="-5"/>
        </w:rPr>
        <w:t>1:</w:t>
      </w:r>
    </w:p>
    <w:p w14:paraId="4F0101F1">
      <w:pPr>
        <w:pStyle w:val="4"/>
        <w:spacing w:before="36" w:line="276" w:lineRule="auto"/>
        <w:ind w:left="1024" w:right="6937"/>
      </w:pPr>
      <w:r>
        <w:t>#</w:t>
      </w:r>
      <w:r>
        <w:rPr>
          <w:spacing w:val="-6"/>
        </w:rPr>
        <w:t xml:space="preserve"> </w:t>
      </w:r>
      <w:r>
        <w:t>"book"</w:t>
      </w:r>
      <w:r>
        <w:rPr>
          <w:spacing w:val="-9"/>
        </w:rPr>
        <w:t xml:space="preserve"> </w:t>
      </w:r>
      <w:r>
        <w:t>after</w:t>
      </w:r>
      <w:r>
        <w:rPr>
          <w:spacing w:val="-7"/>
        </w:rPr>
        <w:t xml:space="preserve"> </w:t>
      </w:r>
      <w:r>
        <w:t>pronoun</w:t>
      </w:r>
      <w:r>
        <w:rPr>
          <w:spacing w:val="-6"/>
        </w:rPr>
        <w:t xml:space="preserve"> </w:t>
      </w:r>
      <w:r>
        <w:t>is</w:t>
      </w:r>
      <w:r>
        <w:rPr>
          <w:spacing w:val="-7"/>
        </w:rPr>
        <w:t xml:space="preserve"> </w:t>
      </w:r>
      <w:r>
        <w:t>a</w:t>
      </w:r>
      <w:r>
        <w:rPr>
          <w:spacing w:val="-6"/>
        </w:rPr>
        <w:t xml:space="preserve"> </w:t>
      </w:r>
      <w:r>
        <w:t>verb if (</w:t>
      </w:r>
    </w:p>
    <w:p w14:paraId="77D4039B">
      <w:pPr>
        <w:pStyle w:val="4"/>
        <w:ind w:left="1248"/>
      </w:pPr>
      <w:r>
        <w:t>word</w:t>
      </w:r>
      <w:r>
        <w:rPr>
          <w:spacing w:val="-4"/>
        </w:rPr>
        <w:t xml:space="preserve"> </w:t>
      </w:r>
      <w:r>
        <w:t>==</w:t>
      </w:r>
      <w:r>
        <w:rPr>
          <w:spacing w:val="-2"/>
        </w:rPr>
        <w:t xml:space="preserve"> "book"</w:t>
      </w:r>
    </w:p>
    <w:p w14:paraId="7A47F7F6">
      <w:pPr>
        <w:pStyle w:val="4"/>
        <w:spacing w:after="0"/>
        <w:sectPr>
          <w:pgSz w:w="12240" w:h="15840"/>
          <w:pgMar w:top="360" w:right="720" w:bottom="280" w:left="720" w:header="720" w:footer="720" w:gutter="0"/>
          <w:cols w:space="720" w:num="1"/>
        </w:sectPr>
      </w:pPr>
    </w:p>
    <w:p w14:paraId="33E2E2D6">
      <w:pPr>
        <w:pStyle w:val="4"/>
        <w:spacing w:before="65"/>
        <w:ind w:left="1248"/>
      </w:pPr>
      <w:r>
        <w:t>and</w:t>
      </w:r>
      <w:r>
        <w:rPr>
          <w:spacing w:val="-5"/>
        </w:rPr>
        <w:t xml:space="preserve"> </w:t>
      </w:r>
      <w:r>
        <w:rPr>
          <w:spacing w:val="-2"/>
        </w:rPr>
        <w:t>previous_word</w:t>
      </w:r>
    </w:p>
    <w:p w14:paraId="2839F9EF">
      <w:pPr>
        <w:pStyle w:val="4"/>
        <w:spacing w:before="34"/>
        <w:ind w:left="1248"/>
      </w:pPr>
      <w:r>
        <w:t>in</w:t>
      </w:r>
      <w:r>
        <w:rPr>
          <w:spacing w:val="-6"/>
        </w:rPr>
        <w:t xml:space="preserve"> </w:t>
      </w:r>
      <w:r>
        <w:t>["i",</w:t>
      </w:r>
      <w:r>
        <w:rPr>
          <w:spacing w:val="-5"/>
        </w:rPr>
        <w:t xml:space="preserve"> </w:t>
      </w:r>
      <w:r>
        <w:t>"you",</w:t>
      </w:r>
      <w:r>
        <w:rPr>
          <w:spacing w:val="-6"/>
        </w:rPr>
        <w:t xml:space="preserve"> </w:t>
      </w:r>
      <w:r>
        <w:t>"he",</w:t>
      </w:r>
      <w:r>
        <w:rPr>
          <w:spacing w:val="-6"/>
        </w:rPr>
        <w:t xml:space="preserve"> </w:t>
      </w:r>
      <w:r>
        <w:t>"she",</w:t>
      </w:r>
      <w:r>
        <w:rPr>
          <w:spacing w:val="-5"/>
        </w:rPr>
        <w:t xml:space="preserve"> </w:t>
      </w:r>
      <w:r>
        <w:t>"they",</w:t>
      </w:r>
      <w:r>
        <w:rPr>
          <w:spacing w:val="-5"/>
        </w:rPr>
        <w:t xml:space="preserve"> </w:t>
      </w:r>
      <w:r>
        <w:rPr>
          <w:spacing w:val="-4"/>
        </w:rPr>
        <w:t>"we"]</w:t>
      </w:r>
    </w:p>
    <w:p w14:paraId="6B87B210">
      <w:pPr>
        <w:spacing w:before="34"/>
        <w:ind w:left="1024" w:right="0" w:firstLine="0"/>
        <w:jc w:val="left"/>
        <w:rPr>
          <w:sz w:val="20"/>
        </w:rPr>
      </w:pPr>
      <w:r>
        <w:rPr>
          <w:spacing w:val="-5"/>
          <w:sz w:val="20"/>
        </w:rPr>
        <w:t>):</w:t>
      </w:r>
    </w:p>
    <w:p w14:paraId="6B7F3058">
      <w:pPr>
        <w:pStyle w:val="4"/>
        <w:spacing w:before="37"/>
        <w:ind w:left="1248"/>
      </w:pPr>
      <w:r>
        <w:t>tags[i]</w:t>
      </w:r>
      <w:r>
        <w:rPr>
          <w:spacing w:val="-6"/>
        </w:rPr>
        <w:t xml:space="preserve"> </w:t>
      </w:r>
      <w:r>
        <w:t>=</w:t>
      </w:r>
      <w:r>
        <w:rPr>
          <w:spacing w:val="-3"/>
        </w:rPr>
        <w:t xml:space="preserve"> </w:t>
      </w:r>
      <w:r>
        <w:rPr>
          <w:spacing w:val="-4"/>
        </w:rPr>
        <w:t>"VB"</w:t>
      </w:r>
    </w:p>
    <w:p w14:paraId="20B234A1">
      <w:pPr>
        <w:pStyle w:val="4"/>
        <w:spacing w:before="34"/>
        <w:ind w:left="1024"/>
      </w:pPr>
      <w:r>
        <w:t>#</w:t>
      </w:r>
      <w:r>
        <w:rPr>
          <w:spacing w:val="-2"/>
        </w:rPr>
        <w:t xml:space="preserve"> </w:t>
      </w:r>
      <w:r>
        <w:t>Rule</w:t>
      </w:r>
      <w:r>
        <w:rPr>
          <w:spacing w:val="-2"/>
        </w:rPr>
        <w:t xml:space="preserve"> </w:t>
      </w:r>
      <w:r>
        <w:rPr>
          <w:spacing w:val="-5"/>
        </w:rPr>
        <w:t>2:</w:t>
      </w:r>
    </w:p>
    <w:p w14:paraId="2FC7AA02">
      <w:pPr>
        <w:pStyle w:val="4"/>
        <w:spacing w:before="34" w:line="276" w:lineRule="auto"/>
        <w:ind w:left="1024" w:right="6028"/>
      </w:pPr>
      <w:r>
        <w:t>#</w:t>
      </w:r>
      <w:r>
        <w:rPr>
          <w:spacing w:val="-7"/>
        </w:rPr>
        <w:t xml:space="preserve"> </w:t>
      </w:r>
      <w:r>
        <w:t>word</w:t>
      </w:r>
      <w:r>
        <w:rPr>
          <w:spacing w:val="-7"/>
        </w:rPr>
        <w:t xml:space="preserve"> </w:t>
      </w:r>
      <w:r>
        <w:t>after</w:t>
      </w:r>
      <w:r>
        <w:rPr>
          <w:spacing w:val="-8"/>
        </w:rPr>
        <w:t xml:space="preserve"> </w:t>
      </w:r>
      <w:r>
        <w:t>determiner</w:t>
      </w:r>
      <w:r>
        <w:rPr>
          <w:spacing w:val="-8"/>
        </w:rPr>
        <w:t xml:space="preserve"> </w:t>
      </w:r>
      <w:r>
        <w:t>is</w:t>
      </w:r>
      <w:r>
        <w:rPr>
          <w:spacing w:val="-8"/>
        </w:rPr>
        <w:t xml:space="preserve"> </w:t>
      </w:r>
      <w:r>
        <w:t>generally</w:t>
      </w:r>
      <w:r>
        <w:rPr>
          <w:spacing w:val="-5"/>
        </w:rPr>
        <w:t xml:space="preserve"> </w:t>
      </w:r>
      <w:r>
        <w:t>noun elif (</w:t>
      </w:r>
    </w:p>
    <w:p w14:paraId="4DA229BE">
      <w:pPr>
        <w:pStyle w:val="4"/>
        <w:spacing w:before="1"/>
        <w:ind w:left="1248"/>
      </w:pPr>
      <w:r>
        <w:t xml:space="preserve">i &gt; </w:t>
      </w:r>
      <w:r>
        <w:rPr>
          <w:spacing w:val="-10"/>
        </w:rPr>
        <w:t>0</w:t>
      </w:r>
    </w:p>
    <w:p w14:paraId="0F549A9E">
      <w:pPr>
        <w:pStyle w:val="4"/>
        <w:spacing w:before="34" w:line="276" w:lineRule="auto"/>
        <w:ind w:left="1248" w:right="7487"/>
      </w:pPr>
      <w:r>
        <w:t>and</w:t>
      </w:r>
      <w:r>
        <w:rPr>
          <w:spacing w:val="-8"/>
        </w:rPr>
        <w:t xml:space="preserve"> </w:t>
      </w:r>
      <w:r>
        <w:t>tags[i</w:t>
      </w:r>
      <w:r>
        <w:rPr>
          <w:spacing w:val="-6"/>
        </w:rPr>
        <w:t xml:space="preserve"> </w:t>
      </w:r>
      <w:r>
        <w:t>-</w:t>
      </w:r>
      <w:r>
        <w:rPr>
          <w:spacing w:val="-10"/>
        </w:rPr>
        <w:t xml:space="preserve"> </w:t>
      </w:r>
      <w:r>
        <w:t>1]</w:t>
      </w:r>
      <w:r>
        <w:rPr>
          <w:spacing w:val="-8"/>
        </w:rPr>
        <w:t xml:space="preserve"> </w:t>
      </w:r>
      <w:r>
        <w:t>==</w:t>
      </w:r>
      <w:r>
        <w:rPr>
          <w:spacing w:val="-6"/>
        </w:rPr>
        <w:t xml:space="preserve"> </w:t>
      </w:r>
      <w:r>
        <w:t>"DT" and word != "book"</w:t>
      </w:r>
    </w:p>
    <w:p w14:paraId="0A82112C">
      <w:pPr>
        <w:spacing w:before="0" w:line="229" w:lineRule="exact"/>
        <w:ind w:left="1024" w:right="0" w:firstLine="0"/>
        <w:jc w:val="left"/>
        <w:rPr>
          <w:sz w:val="20"/>
        </w:rPr>
      </w:pPr>
      <w:r>
        <w:rPr>
          <w:spacing w:val="-5"/>
          <w:sz w:val="20"/>
        </w:rPr>
        <w:t>):</w:t>
      </w:r>
    </w:p>
    <w:p w14:paraId="06F192A0">
      <w:pPr>
        <w:pStyle w:val="4"/>
        <w:spacing w:before="34"/>
        <w:ind w:left="1248"/>
      </w:pPr>
      <w:r>
        <w:t>tags[i]</w:t>
      </w:r>
      <w:r>
        <w:rPr>
          <w:spacing w:val="-6"/>
        </w:rPr>
        <w:t xml:space="preserve"> </w:t>
      </w:r>
      <w:r>
        <w:t>=</w:t>
      </w:r>
      <w:r>
        <w:rPr>
          <w:spacing w:val="-3"/>
        </w:rPr>
        <w:t xml:space="preserve"> </w:t>
      </w:r>
      <w:r>
        <w:rPr>
          <w:spacing w:val="-4"/>
        </w:rPr>
        <w:t>"NN"</w:t>
      </w:r>
    </w:p>
    <w:p w14:paraId="1F6C38A2">
      <w:pPr>
        <w:pStyle w:val="4"/>
        <w:spacing w:before="34"/>
        <w:ind w:left="1024"/>
      </w:pPr>
      <w:r>
        <w:t>#</w:t>
      </w:r>
      <w:r>
        <w:rPr>
          <w:spacing w:val="-2"/>
        </w:rPr>
        <w:t xml:space="preserve"> </w:t>
      </w:r>
      <w:r>
        <w:t>Rule</w:t>
      </w:r>
      <w:r>
        <w:rPr>
          <w:spacing w:val="-2"/>
        </w:rPr>
        <w:t xml:space="preserve"> </w:t>
      </w:r>
      <w:r>
        <w:rPr>
          <w:spacing w:val="-5"/>
        </w:rPr>
        <w:t>3:</w:t>
      </w:r>
    </w:p>
    <w:p w14:paraId="751A0712">
      <w:pPr>
        <w:pStyle w:val="4"/>
        <w:spacing w:before="36" w:line="276" w:lineRule="auto"/>
        <w:ind w:left="1024" w:right="6842"/>
      </w:pPr>
      <w:r>
        <w:t>#</w:t>
      </w:r>
      <w:r>
        <w:rPr>
          <w:spacing w:val="-7"/>
        </w:rPr>
        <w:t xml:space="preserve"> </w:t>
      </w:r>
      <w:r>
        <w:t>Words</w:t>
      </w:r>
      <w:r>
        <w:rPr>
          <w:spacing w:val="-8"/>
        </w:rPr>
        <w:t xml:space="preserve"> </w:t>
      </w:r>
      <w:r>
        <w:t>ending</w:t>
      </w:r>
      <w:r>
        <w:rPr>
          <w:spacing w:val="-7"/>
        </w:rPr>
        <w:t xml:space="preserve"> </w:t>
      </w:r>
      <w:r>
        <w:t>in</w:t>
      </w:r>
      <w:r>
        <w:rPr>
          <w:spacing w:val="-7"/>
        </w:rPr>
        <w:t xml:space="preserve"> </w:t>
      </w:r>
      <w:r>
        <w:t>ly</w:t>
      </w:r>
      <w:r>
        <w:rPr>
          <w:spacing w:val="-5"/>
        </w:rPr>
        <w:t xml:space="preserve"> </w:t>
      </w:r>
      <w:r>
        <w:t>are</w:t>
      </w:r>
      <w:r>
        <w:rPr>
          <w:spacing w:val="-9"/>
        </w:rPr>
        <w:t xml:space="preserve"> </w:t>
      </w:r>
      <w:r>
        <w:t>adverbs elif word.endswith("ly"):</w:t>
      </w:r>
    </w:p>
    <w:p w14:paraId="51F42F59">
      <w:pPr>
        <w:pStyle w:val="4"/>
        <w:spacing w:line="276" w:lineRule="auto"/>
        <w:ind w:left="1024" w:right="8311" w:firstLine="223"/>
      </w:pPr>
      <w:r>
        <w:t>tags[i]</w:t>
      </w:r>
      <w:r>
        <w:rPr>
          <w:spacing w:val="-14"/>
        </w:rPr>
        <w:t xml:space="preserve"> </w:t>
      </w:r>
      <w:r>
        <w:t>=</w:t>
      </w:r>
      <w:r>
        <w:rPr>
          <w:spacing w:val="-14"/>
        </w:rPr>
        <w:t xml:space="preserve"> </w:t>
      </w:r>
      <w:r>
        <w:t>"RB" # Rule 4:</w:t>
      </w:r>
    </w:p>
    <w:p w14:paraId="492B6B96">
      <w:pPr>
        <w:pStyle w:val="4"/>
        <w:spacing w:before="1" w:line="276" w:lineRule="auto"/>
        <w:ind w:left="1024" w:right="6868"/>
      </w:pPr>
      <w:r>
        <w:t>#</w:t>
      </w:r>
      <w:r>
        <w:rPr>
          <w:spacing w:val="-10"/>
        </w:rPr>
        <w:t xml:space="preserve"> </w:t>
      </w:r>
      <w:r>
        <w:t>ing</w:t>
      </w:r>
      <w:r>
        <w:rPr>
          <w:spacing w:val="-10"/>
        </w:rPr>
        <w:t xml:space="preserve"> </w:t>
      </w:r>
      <w:r>
        <w:t>words</w:t>
      </w:r>
      <w:r>
        <w:rPr>
          <w:spacing w:val="-8"/>
        </w:rPr>
        <w:t xml:space="preserve"> </w:t>
      </w:r>
      <w:r>
        <w:t>are</w:t>
      </w:r>
      <w:r>
        <w:rPr>
          <w:spacing w:val="-12"/>
        </w:rPr>
        <w:t xml:space="preserve"> </w:t>
      </w:r>
      <w:r>
        <w:t>verbs/participles elif word.endswith("ing"):</w:t>
      </w:r>
    </w:p>
    <w:p w14:paraId="0C0AA944">
      <w:pPr>
        <w:pStyle w:val="4"/>
        <w:spacing w:line="229" w:lineRule="exact"/>
        <w:ind w:left="1248"/>
      </w:pPr>
      <w:r>
        <w:t>tags[i]</w:t>
      </w:r>
      <w:r>
        <w:rPr>
          <w:spacing w:val="-6"/>
        </w:rPr>
        <w:t xml:space="preserve"> </w:t>
      </w:r>
      <w:r>
        <w:t>=</w:t>
      </w:r>
      <w:r>
        <w:rPr>
          <w:spacing w:val="-3"/>
        </w:rPr>
        <w:t xml:space="preserve"> </w:t>
      </w:r>
      <w:r>
        <w:rPr>
          <w:spacing w:val="-2"/>
        </w:rPr>
        <w:t>"VBG"</w:t>
      </w:r>
    </w:p>
    <w:p w14:paraId="7D201966">
      <w:pPr>
        <w:pStyle w:val="4"/>
        <w:spacing w:before="34"/>
        <w:ind w:left="804"/>
      </w:pPr>
      <w:r>
        <w:t>return</w:t>
      </w:r>
      <w:r>
        <w:rPr>
          <w:spacing w:val="-12"/>
        </w:rPr>
        <w:t xml:space="preserve"> </w:t>
      </w:r>
      <w:r>
        <w:t>list(zip(words,</w:t>
      </w:r>
      <w:r>
        <w:rPr>
          <w:spacing w:val="-13"/>
        </w:rPr>
        <w:t xml:space="preserve"> </w:t>
      </w:r>
      <w:r>
        <w:rPr>
          <w:spacing w:val="-2"/>
        </w:rPr>
        <w:t>tags))</w:t>
      </w:r>
    </w:p>
    <w:p w14:paraId="2467CF83">
      <w:pPr>
        <w:spacing w:before="36"/>
        <w:ind w:left="580" w:right="0" w:firstLine="0"/>
        <w:jc w:val="left"/>
        <w:rPr>
          <w:sz w:val="20"/>
        </w:rPr>
      </w:pPr>
      <w:r>
        <w:rPr>
          <w:sz w:val="20"/>
        </w:rPr>
        <mc:AlternateContent>
          <mc:Choice Requires="wps">
            <w:drawing>
              <wp:anchor distT="0" distB="0" distL="0" distR="0" simplePos="0" relativeHeight="251695104" behindDoc="0" locked="0" layoutInCell="1" allowOverlap="1">
                <wp:simplePos x="0" y="0"/>
                <wp:positionH relativeFrom="page">
                  <wp:posOffset>932180</wp:posOffset>
                </wp:positionH>
                <wp:positionV relativeFrom="paragraph">
                  <wp:posOffset>109220</wp:posOffset>
                </wp:positionV>
                <wp:extent cx="2410460" cy="1270"/>
                <wp:effectExtent l="0" t="0" r="0" b="0"/>
                <wp:wrapNone/>
                <wp:docPr id="74" name="Graphic 74"/>
                <wp:cNvGraphicFramePr/>
                <a:graphic xmlns:a="http://schemas.openxmlformats.org/drawingml/2006/main">
                  <a:graphicData uri="http://schemas.microsoft.com/office/word/2010/wordprocessingShape">
                    <wps:wsp>
                      <wps:cNvSpPr/>
                      <wps:spPr>
                        <a:xfrm>
                          <a:off x="0" y="0"/>
                          <a:ext cx="2410460" cy="1270"/>
                        </a:xfrm>
                        <a:custGeom>
                          <a:avLst/>
                          <a:gdLst/>
                          <a:ahLst/>
                          <a:cxnLst/>
                          <a:rect l="l" t="t" r="r" b="b"/>
                          <a:pathLst>
                            <a:path w="2410460">
                              <a:moveTo>
                                <a:pt x="0" y="0"/>
                              </a:moveTo>
                              <a:lnTo>
                                <a:pt x="2410029"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74" o:spid="_x0000_s1026" o:spt="100" style="position:absolute;left:0pt;margin-left:73.4pt;margin-top:8.6pt;height:0.1pt;width:189.8pt;mso-position-horizontal-relative:page;z-index:251695104;mso-width-relative:page;mso-height-relative:page;" filled="f" stroked="t" coordsize="2410460,1" o:gfxdata="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E/yA/vYAAAACQEAAA8A&#10;AAAAAAAAAQAgAAAAIgAAAGRycy9kb3ducmV2LnhtbFBLAQIUABQAAAAIAIdO4kCr+5urFwIAAH8E&#10;AAAOAAAAAAAAAAEAIAAAACcBAABkcnMvZTJvRG9jLnhtbFBLBQYAAAAABgAGAFkBAACwBQAAAAA=&#10;" path="m0,0l2410029,0e">
                <v:fill on="f" focussize="0,0"/>
                <v:stroke weight="0.875590551181102pt" color="#000000" joinstyle="round" dashstyle="3 1"/>
                <v:imagedata o:title=""/>
                <o:lock v:ext="edit" aspectratio="f"/>
                <v:textbox inset="0mm,0mm,0mm,0mm"/>
              </v:shape>
            </w:pict>
          </mc:Fallback>
        </mc:AlternateContent>
      </w:r>
      <w:r>
        <w:rPr>
          <w:spacing w:val="-10"/>
          <w:sz w:val="20"/>
        </w:rPr>
        <w:t>#</w:t>
      </w:r>
    </w:p>
    <w:p w14:paraId="540E1A6C">
      <w:pPr>
        <w:pStyle w:val="4"/>
        <w:spacing w:before="34" w:line="276" w:lineRule="auto"/>
        <w:ind w:left="580" w:right="6985"/>
      </w:pPr>
      <w:r>
        <mc:AlternateContent>
          <mc:Choice Requires="wps">
            <w:drawing>
              <wp:anchor distT="0" distB="0" distL="0" distR="0" simplePos="0" relativeHeight="251695104" behindDoc="0" locked="0" layoutInCell="1" allowOverlap="1">
                <wp:simplePos x="0" y="0"/>
                <wp:positionH relativeFrom="page">
                  <wp:posOffset>932180</wp:posOffset>
                </wp:positionH>
                <wp:positionV relativeFrom="paragraph">
                  <wp:posOffset>275590</wp:posOffset>
                </wp:positionV>
                <wp:extent cx="2410460" cy="1270"/>
                <wp:effectExtent l="0" t="0" r="0" b="0"/>
                <wp:wrapNone/>
                <wp:docPr id="75" name="Graphic 75"/>
                <wp:cNvGraphicFramePr/>
                <a:graphic xmlns:a="http://schemas.openxmlformats.org/drawingml/2006/main">
                  <a:graphicData uri="http://schemas.microsoft.com/office/word/2010/wordprocessingShape">
                    <wps:wsp>
                      <wps:cNvSpPr/>
                      <wps:spPr>
                        <a:xfrm>
                          <a:off x="0" y="0"/>
                          <a:ext cx="2410460" cy="1270"/>
                        </a:xfrm>
                        <a:custGeom>
                          <a:avLst/>
                          <a:gdLst/>
                          <a:ahLst/>
                          <a:cxnLst/>
                          <a:rect l="l" t="t" r="r" b="b"/>
                          <a:pathLst>
                            <a:path w="2410460">
                              <a:moveTo>
                                <a:pt x="0" y="0"/>
                              </a:moveTo>
                              <a:lnTo>
                                <a:pt x="2410029"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75" o:spid="_x0000_s1026" o:spt="100" style="position:absolute;left:0pt;margin-left:73.4pt;margin-top:21.7pt;height:0.1pt;width:189.8pt;mso-position-horizontal-relative:page;z-index:251695104;mso-width-relative:page;mso-height-relative:page;" filled="f" stroked="t" coordsize="2410460,1" o:gfxdata="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oOdI92AAAAAkBAAAP&#10;AAAAAAAAAAEAIAAAACIAAABkcnMvZG93bnJldi54bWxQSwECFAAUAAAACACHTuJAqM6sYxgCAAB/&#10;BAAADgAAAAAAAAABACAAAAAnAQAAZHJzL2Uyb0RvYy54bWxQSwUGAAAAAAYABgBZAQAAsQUAAAAA&#10;" path="m0,0l2410029,0e">
                <v:fill on="f" focussize="0,0"/>
                <v:stroke weight="0.875590551181102pt" color="#000000" joinstyle="round" dashstyle="3 1"/>
                <v:imagedata o:title=""/>
                <o:lock v:ext="edit" aspectratio="f"/>
                <v:textbox inset="0mm,0mm,0mm,0mm"/>
              </v:shape>
            </w:pict>
          </mc:Fallback>
        </mc:AlternateContent>
      </w:r>
      <w:r>
        <w:t>#</w:t>
      </w:r>
      <w:r>
        <w:rPr>
          <w:spacing w:val="-9"/>
        </w:rPr>
        <w:t xml:space="preserve"> </w:t>
      </w:r>
      <w:r>
        <w:t>5.</w:t>
      </w:r>
      <w:r>
        <w:rPr>
          <w:spacing w:val="-9"/>
        </w:rPr>
        <w:t xml:space="preserve"> </w:t>
      </w:r>
      <w:r>
        <w:t>DISPLAY</w:t>
      </w:r>
      <w:r>
        <w:rPr>
          <w:spacing w:val="-9"/>
        </w:rPr>
        <w:t xml:space="preserve"> </w:t>
      </w:r>
      <w:r>
        <w:t>TAGGING</w:t>
      </w:r>
      <w:r>
        <w:rPr>
          <w:spacing w:val="-10"/>
        </w:rPr>
        <w:t xml:space="preserve"> </w:t>
      </w:r>
      <w:r>
        <w:t xml:space="preserve">RESULTS </w:t>
      </w:r>
      <w:r>
        <w:rPr>
          <w:spacing w:val="-10"/>
        </w:rPr>
        <w:t>#</w:t>
      </w:r>
    </w:p>
    <w:p w14:paraId="28FF1C5B">
      <w:pPr>
        <w:pStyle w:val="4"/>
        <w:spacing w:line="276" w:lineRule="auto"/>
        <w:ind w:left="804" w:right="6868" w:hanging="224"/>
      </w:pPr>
      <w:r>
        <w:t>def</w:t>
      </w:r>
      <w:r>
        <w:rPr>
          <w:spacing w:val="-14"/>
        </w:rPr>
        <w:t xml:space="preserve"> </w:t>
      </w:r>
      <w:r>
        <w:t>display_result(title,</w:t>
      </w:r>
      <w:r>
        <w:rPr>
          <w:spacing w:val="-14"/>
        </w:rPr>
        <w:t xml:space="preserve"> </w:t>
      </w:r>
      <w:r>
        <w:t>result): print("\n" + title)</w:t>
      </w:r>
    </w:p>
    <w:p w14:paraId="7FE59381">
      <w:pPr>
        <w:pStyle w:val="4"/>
        <w:spacing w:line="276" w:lineRule="auto"/>
        <w:ind w:left="1024" w:right="6868" w:hanging="221"/>
      </w:pPr>
      <w:r>
        <w:t>for word, tag in result: print(f"{word:15s}</w:t>
      </w:r>
      <w:r>
        <w:rPr>
          <w:spacing w:val="-14"/>
        </w:rPr>
        <w:t xml:space="preserve"> </w:t>
      </w:r>
      <w:r>
        <w:t>-&gt;</w:t>
      </w:r>
      <w:r>
        <w:rPr>
          <w:spacing w:val="-14"/>
        </w:rPr>
        <w:t xml:space="preserve"> </w:t>
      </w:r>
      <w:r>
        <w:t>{tag}")</w:t>
      </w:r>
    </w:p>
    <w:p w14:paraId="7ECB3A97">
      <w:pPr>
        <w:spacing w:before="0"/>
        <w:ind w:left="580" w:right="0" w:firstLine="0"/>
        <w:jc w:val="left"/>
        <w:rPr>
          <w:sz w:val="20"/>
        </w:rPr>
      </w:pPr>
      <w:r>
        <w:rPr>
          <w:sz w:val="20"/>
        </w:rPr>
        <mc:AlternateContent>
          <mc:Choice Requires="wps">
            <w:drawing>
              <wp:anchor distT="0" distB="0" distL="0" distR="0" simplePos="0" relativeHeight="251696128" behindDoc="0" locked="0" layoutInCell="1" allowOverlap="1">
                <wp:simplePos x="0" y="0"/>
                <wp:positionH relativeFrom="page">
                  <wp:posOffset>932180</wp:posOffset>
                </wp:positionH>
                <wp:positionV relativeFrom="paragraph">
                  <wp:posOffset>85725</wp:posOffset>
                </wp:positionV>
                <wp:extent cx="2410460" cy="1270"/>
                <wp:effectExtent l="0" t="0" r="0" b="0"/>
                <wp:wrapNone/>
                <wp:docPr id="76" name="Graphic 76"/>
                <wp:cNvGraphicFramePr/>
                <a:graphic xmlns:a="http://schemas.openxmlformats.org/drawingml/2006/main">
                  <a:graphicData uri="http://schemas.microsoft.com/office/word/2010/wordprocessingShape">
                    <wps:wsp>
                      <wps:cNvSpPr/>
                      <wps:spPr>
                        <a:xfrm>
                          <a:off x="0" y="0"/>
                          <a:ext cx="2410460" cy="1270"/>
                        </a:xfrm>
                        <a:custGeom>
                          <a:avLst/>
                          <a:gdLst/>
                          <a:ahLst/>
                          <a:cxnLst/>
                          <a:rect l="l" t="t" r="r" b="b"/>
                          <a:pathLst>
                            <a:path w="2410460">
                              <a:moveTo>
                                <a:pt x="0" y="0"/>
                              </a:moveTo>
                              <a:lnTo>
                                <a:pt x="2410029"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76" o:spid="_x0000_s1026" o:spt="100" style="position:absolute;left:0pt;margin-left:73.4pt;margin-top:6.75pt;height:0.1pt;width:189.8pt;mso-position-horizontal-relative:page;z-index:251696128;mso-width-relative:page;mso-height-relative:page;" filled="f" stroked="t" coordsize="2410460,1" o:gfxdata="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p6lsk2QAAAAkBAAAP&#10;AAAAAAAAAAEAIAAAACIAAABkcnMvZG93bnJldi54bWxQSwECFAAUAAAACACHTuJA7JeE4BcCAAB/&#10;BAAADgAAAAAAAAABACAAAAAoAQAAZHJzL2Uyb0RvYy54bWxQSwUGAAAAAAYABgBZAQAAsQUAAAAA&#10;" path="m0,0l2410029,0e">
                <v:fill on="f" focussize="0,0"/>
                <v:stroke weight="0.875590551181102pt" color="#000000" joinstyle="round" dashstyle="3 1"/>
                <v:imagedata o:title=""/>
                <o:lock v:ext="edit" aspectratio="f"/>
                <v:textbox inset="0mm,0mm,0mm,0mm"/>
              </v:shape>
            </w:pict>
          </mc:Fallback>
        </mc:AlternateContent>
      </w:r>
      <w:r>
        <w:rPr>
          <w:spacing w:val="-10"/>
          <w:sz w:val="20"/>
        </w:rPr>
        <w:t>#</w:t>
      </w:r>
    </w:p>
    <w:p w14:paraId="70EF8C2B">
      <w:pPr>
        <w:pStyle w:val="4"/>
        <w:spacing w:before="34" w:line="276" w:lineRule="auto"/>
        <w:ind w:left="580" w:right="8210"/>
      </w:pPr>
      <w:r>
        <mc:AlternateContent>
          <mc:Choice Requires="wps">
            <w:drawing>
              <wp:anchor distT="0" distB="0" distL="0" distR="0" simplePos="0" relativeHeight="251696128" behindDoc="0" locked="0" layoutInCell="1" allowOverlap="1">
                <wp:simplePos x="0" y="0"/>
                <wp:positionH relativeFrom="page">
                  <wp:posOffset>932180</wp:posOffset>
                </wp:positionH>
                <wp:positionV relativeFrom="paragraph">
                  <wp:posOffset>275590</wp:posOffset>
                </wp:positionV>
                <wp:extent cx="2410460" cy="1270"/>
                <wp:effectExtent l="0" t="0" r="0" b="0"/>
                <wp:wrapNone/>
                <wp:docPr id="77" name="Graphic 77"/>
                <wp:cNvGraphicFramePr/>
                <a:graphic xmlns:a="http://schemas.openxmlformats.org/drawingml/2006/main">
                  <a:graphicData uri="http://schemas.microsoft.com/office/word/2010/wordprocessingShape">
                    <wps:wsp>
                      <wps:cNvSpPr/>
                      <wps:spPr>
                        <a:xfrm>
                          <a:off x="0" y="0"/>
                          <a:ext cx="2410460" cy="1270"/>
                        </a:xfrm>
                        <a:custGeom>
                          <a:avLst/>
                          <a:gdLst/>
                          <a:ahLst/>
                          <a:cxnLst/>
                          <a:rect l="l" t="t" r="r" b="b"/>
                          <a:pathLst>
                            <a:path w="2410460">
                              <a:moveTo>
                                <a:pt x="0" y="0"/>
                              </a:moveTo>
                              <a:lnTo>
                                <a:pt x="2410029"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77" o:spid="_x0000_s1026" o:spt="100" style="position:absolute;left:0pt;margin-left:73.4pt;margin-top:21.7pt;height:0.1pt;width:189.8pt;mso-position-horizontal-relative:page;z-index:251696128;mso-width-relative:page;mso-height-relative:page;" filled="f" stroked="t" coordsize="2410460,1" o:gfxdata="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g50j3YAAAACQEAAA8A&#10;AAAAAAAAAQAgAAAAIgAAAGRycy9kb3ducmV2LnhtbFBLAQIUABQAAAAIAIdO4kDvorMoFwIAAH8E&#10;AAAOAAAAAAAAAAEAIAAAACcBAABkcnMvZTJvRG9jLnhtbFBLBQYAAAAABgAGAFkBAACwBQAAAAA=&#10;" path="m0,0l2410029,0e">
                <v:fill on="f" focussize="0,0"/>
                <v:stroke weight="0.875590551181102pt" color="#000000" joinstyle="round" dashstyle="3 1"/>
                <v:imagedata o:title=""/>
                <o:lock v:ext="edit" aspectratio="f"/>
                <v:textbox inset="0mm,0mm,0mm,0mm"/>
              </v:shape>
            </w:pict>
          </mc:Fallback>
        </mc:AlternateContent>
      </w:r>
      <w:r>
        <w:t>#</w:t>
      </w:r>
      <w:r>
        <w:rPr>
          <w:spacing w:val="-14"/>
        </w:rPr>
        <w:t xml:space="preserve"> </w:t>
      </w:r>
      <w:r>
        <w:t>TEST</w:t>
      </w:r>
      <w:r>
        <w:rPr>
          <w:spacing w:val="-14"/>
        </w:rPr>
        <w:t xml:space="preserve"> </w:t>
      </w:r>
      <w:r>
        <w:t xml:space="preserve">SENTENCES </w:t>
      </w:r>
      <w:r>
        <w:rPr>
          <w:spacing w:val="-10"/>
        </w:rPr>
        <w:t>#</w:t>
      </w:r>
    </w:p>
    <w:p w14:paraId="7AA1EDE0">
      <w:pPr>
        <w:pStyle w:val="4"/>
        <w:spacing w:line="276" w:lineRule="auto"/>
        <w:ind w:left="804" w:right="8484" w:hanging="224"/>
      </w:pPr>
      <w:r>
        <w:t>test_sentences = [ "I</w:t>
      </w:r>
      <w:r>
        <w:rPr>
          <w:spacing w:val="-14"/>
        </w:rPr>
        <w:t xml:space="preserve"> </w:t>
      </w:r>
      <w:r>
        <w:t>book</w:t>
      </w:r>
      <w:r>
        <w:rPr>
          <w:spacing w:val="-12"/>
        </w:rPr>
        <w:t xml:space="preserve"> </w:t>
      </w:r>
      <w:r>
        <w:t>a</w:t>
      </w:r>
      <w:r>
        <w:rPr>
          <w:spacing w:val="-14"/>
        </w:rPr>
        <w:t xml:space="preserve"> </w:t>
      </w:r>
      <w:r>
        <w:t>ticket.", "I read a book.",</w:t>
      </w:r>
    </w:p>
    <w:p w14:paraId="371CE93F">
      <w:pPr>
        <w:pStyle w:val="4"/>
        <w:spacing w:line="276" w:lineRule="auto"/>
        <w:ind w:left="804" w:right="6985"/>
      </w:pPr>
      <w:r>
        <w:t>"The young boy runs quickly.", "The small cat eats food.", "Artificial</w:t>
      </w:r>
      <w:r>
        <w:rPr>
          <w:spacing w:val="-14"/>
        </w:rPr>
        <w:t xml:space="preserve"> </w:t>
      </w:r>
      <w:r>
        <w:t>intelligence</w:t>
      </w:r>
      <w:r>
        <w:rPr>
          <w:spacing w:val="-12"/>
        </w:rPr>
        <w:t xml:space="preserve"> </w:t>
      </w:r>
      <w:r>
        <w:t>is</w:t>
      </w:r>
      <w:r>
        <w:rPr>
          <w:spacing w:val="-14"/>
        </w:rPr>
        <w:t xml:space="preserve"> </w:t>
      </w:r>
      <w:r>
        <w:t>powerful."</w:t>
      </w:r>
    </w:p>
    <w:p w14:paraId="1ABE14D7">
      <w:pPr>
        <w:spacing w:before="0" w:line="229" w:lineRule="exact"/>
        <w:ind w:left="580" w:right="0" w:firstLine="0"/>
        <w:jc w:val="left"/>
        <w:rPr>
          <w:sz w:val="20"/>
        </w:rPr>
      </w:pPr>
      <w:r>
        <w:rPr>
          <w:spacing w:val="-10"/>
          <w:sz w:val="20"/>
        </w:rPr>
        <w:t>]</w:t>
      </w:r>
    </w:p>
    <w:p w14:paraId="40A9A4B7">
      <w:pPr>
        <w:pStyle w:val="4"/>
        <w:spacing w:before="36"/>
        <w:ind w:left="580"/>
      </w:pPr>
      <w:r>
        <w:t>print("="</w:t>
      </w:r>
      <w:r>
        <w:rPr>
          <w:spacing w:val="-5"/>
        </w:rPr>
        <w:t xml:space="preserve"> </w:t>
      </w:r>
      <w:r>
        <w:t>*</w:t>
      </w:r>
      <w:r>
        <w:rPr>
          <w:spacing w:val="-4"/>
        </w:rPr>
        <w:t xml:space="preserve"> </w:t>
      </w:r>
      <w:r>
        <w:rPr>
          <w:spacing w:val="-5"/>
        </w:rPr>
        <w:t>70)</w:t>
      </w:r>
    </w:p>
    <w:p w14:paraId="42AE004F">
      <w:pPr>
        <w:pStyle w:val="4"/>
        <w:spacing w:before="34"/>
        <w:ind w:left="580"/>
      </w:pPr>
      <w:r>
        <w:t>print("Q4:</w:t>
      </w:r>
      <w:r>
        <w:rPr>
          <w:spacing w:val="-8"/>
        </w:rPr>
        <w:t xml:space="preserve"> </w:t>
      </w:r>
      <w:r>
        <w:t>COMPARATIVE</w:t>
      </w:r>
      <w:r>
        <w:rPr>
          <w:spacing w:val="-9"/>
        </w:rPr>
        <w:t xml:space="preserve"> </w:t>
      </w:r>
      <w:r>
        <w:t>POS</w:t>
      </w:r>
      <w:r>
        <w:rPr>
          <w:spacing w:val="-9"/>
        </w:rPr>
        <w:t xml:space="preserve"> </w:t>
      </w:r>
      <w:r>
        <w:t>TAGGING</w:t>
      </w:r>
      <w:r>
        <w:rPr>
          <w:spacing w:val="-9"/>
        </w:rPr>
        <w:t xml:space="preserve"> </w:t>
      </w:r>
      <w:r>
        <w:rPr>
          <w:spacing w:val="-2"/>
        </w:rPr>
        <w:t>SYSTEM")</w:t>
      </w:r>
    </w:p>
    <w:p w14:paraId="1DDEC527">
      <w:pPr>
        <w:pStyle w:val="4"/>
        <w:spacing w:before="34"/>
        <w:ind w:left="580"/>
      </w:pPr>
      <w:r>
        <w:t>print("="</w:t>
      </w:r>
      <w:r>
        <w:rPr>
          <w:spacing w:val="-5"/>
        </w:rPr>
        <w:t xml:space="preserve"> </w:t>
      </w:r>
      <w:r>
        <w:t>*</w:t>
      </w:r>
      <w:r>
        <w:rPr>
          <w:spacing w:val="-4"/>
        </w:rPr>
        <w:t xml:space="preserve"> </w:t>
      </w:r>
      <w:r>
        <w:rPr>
          <w:spacing w:val="-5"/>
        </w:rPr>
        <w:t>70)</w:t>
      </w:r>
    </w:p>
    <w:p w14:paraId="38D7E3DE">
      <w:pPr>
        <w:pStyle w:val="4"/>
        <w:spacing w:before="34" w:line="276" w:lineRule="auto"/>
        <w:ind w:left="804" w:right="7130" w:hanging="224"/>
      </w:pPr>
      <w:r>
        <w:t>for</w:t>
      </w:r>
      <w:r>
        <w:rPr>
          <w:spacing w:val="-14"/>
        </w:rPr>
        <w:t xml:space="preserve"> </w:t>
      </w:r>
      <w:r>
        <w:t>sentence</w:t>
      </w:r>
      <w:r>
        <w:rPr>
          <w:spacing w:val="-13"/>
        </w:rPr>
        <w:t xml:space="preserve"> </w:t>
      </w:r>
      <w:r>
        <w:t>in</w:t>
      </w:r>
      <w:r>
        <w:rPr>
          <w:spacing w:val="-13"/>
        </w:rPr>
        <w:t xml:space="preserve"> </w:t>
      </w:r>
      <w:r>
        <w:t>test_sentences: print("\n" + "=" * 70) print("INPUT:", sentence)</w:t>
      </w:r>
    </w:p>
    <w:p w14:paraId="1F4C1E69">
      <w:pPr>
        <w:pStyle w:val="4"/>
        <w:spacing w:before="1"/>
        <w:ind w:left="804"/>
      </w:pPr>
      <w:r>
        <w:t>#</w:t>
      </w:r>
      <w:r>
        <w:rPr>
          <w:spacing w:val="-9"/>
        </w:rPr>
        <w:t xml:space="preserve"> </w:t>
      </w:r>
      <w:r>
        <w:t>Rule-</w:t>
      </w:r>
      <w:r>
        <w:rPr>
          <w:spacing w:val="-2"/>
        </w:rPr>
        <w:t>based</w:t>
      </w:r>
    </w:p>
    <w:p w14:paraId="311E1039">
      <w:pPr>
        <w:pStyle w:val="4"/>
        <w:spacing w:before="34" w:line="276" w:lineRule="auto"/>
        <w:ind w:left="804" w:right="5732"/>
      </w:pPr>
      <w:r>
        <w:t>result1</w:t>
      </w:r>
      <w:r>
        <w:rPr>
          <w:spacing w:val="-14"/>
        </w:rPr>
        <w:t xml:space="preserve"> </w:t>
      </w:r>
      <w:r>
        <w:t>=</w:t>
      </w:r>
      <w:r>
        <w:rPr>
          <w:spacing w:val="-14"/>
        </w:rPr>
        <w:t xml:space="preserve"> </w:t>
      </w:r>
      <w:r>
        <w:t xml:space="preserve">rule_based_tagger(sentence) </w:t>
      </w:r>
      <w:r>
        <w:rPr>
          <w:spacing w:val="-2"/>
        </w:rPr>
        <w:t>display_result(</w:t>
      </w:r>
    </w:p>
    <w:p w14:paraId="3DDEA8FC">
      <w:pPr>
        <w:pStyle w:val="4"/>
        <w:spacing w:before="2"/>
        <w:ind w:left="1024"/>
      </w:pPr>
      <w:r>
        <w:t>"RULE-BASED</w:t>
      </w:r>
      <w:r>
        <w:rPr>
          <w:spacing w:val="-11"/>
        </w:rPr>
        <w:t xml:space="preserve"> </w:t>
      </w:r>
      <w:r>
        <w:rPr>
          <w:spacing w:val="-2"/>
        </w:rPr>
        <w:t>TAGGER",</w:t>
      </w:r>
    </w:p>
    <w:p w14:paraId="66B0EB05">
      <w:pPr>
        <w:pStyle w:val="4"/>
        <w:spacing w:before="34"/>
        <w:ind w:left="1024"/>
      </w:pPr>
      <w:r>
        <w:rPr>
          <w:spacing w:val="-2"/>
        </w:rPr>
        <w:t>result1</w:t>
      </w:r>
    </w:p>
    <w:p w14:paraId="58269D50">
      <w:pPr>
        <w:spacing w:before="34"/>
        <w:ind w:left="804" w:right="0" w:firstLine="0"/>
        <w:jc w:val="left"/>
        <w:rPr>
          <w:sz w:val="20"/>
        </w:rPr>
      </w:pPr>
      <w:r>
        <w:rPr>
          <w:spacing w:val="-10"/>
          <w:sz w:val="20"/>
        </w:rPr>
        <w:t>)</w:t>
      </w:r>
    </w:p>
    <w:p w14:paraId="26B00482">
      <w:pPr>
        <w:pStyle w:val="4"/>
        <w:spacing w:before="34"/>
        <w:ind w:left="804"/>
      </w:pPr>
      <w:r>
        <w:t>#</w:t>
      </w:r>
      <w:r>
        <w:rPr>
          <w:spacing w:val="-1"/>
        </w:rPr>
        <w:t xml:space="preserve"> </w:t>
      </w:r>
      <w:r>
        <w:rPr>
          <w:spacing w:val="-2"/>
        </w:rPr>
        <w:t>Stochastic</w:t>
      </w:r>
    </w:p>
    <w:p w14:paraId="29335302">
      <w:pPr>
        <w:pStyle w:val="4"/>
        <w:spacing w:before="34" w:line="276" w:lineRule="auto"/>
        <w:ind w:left="804" w:right="5732"/>
      </w:pPr>
      <w:r>
        <w:t>result2</w:t>
      </w:r>
      <w:r>
        <w:rPr>
          <w:spacing w:val="-14"/>
        </w:rPr>
        <w:t xml:space="preserve"> </w:t>
      </w:r>
      <w:r>
        <w:t>=</w:t>
      </w:r>
      <w:r>
        <w:rPr>
          <w:spacing w:val="-14"/>
        </w:rPr>
        <w:t xml:space="preserve"> </w:t>
      </w:r>
      <w:r>
        <w:t xml:space="preserve">stochastic_tagger(sentence) </w:t>
      </w:r>
      <w:r>
        <w:rPr>
          <w:spacing w:val="-2"/>
        </w:rPr>
        <w:t>display_result(</w:t>
      </w:r>
    </w:p>
    <w:p w14:paraId="09F1A81E">
      <w:pPr>
        <w:pStyle w:val="4"/>
        <w:spacing w:before="1"/>
        <w:ind w:left="1024"/>
      </w:pPr>
      <w:r>
        <w:t>"STOCHASTIC</w:t>
      </w:r>
      <w:r>
        <w:rPr>
          <w:spacing w:val="-13"/>
        </w:rPr>
        <w:t xml:space="preserve"> </w:t>
      </w:r>
      <w:r>
        <w:rPr>
          <w:spacing w:val="-2"/>
        </w:rPr>
        <w:t>TAGGER",</w:t>
      </w:r>
    </w:p>
    <w:p w14:paraId="66D2C3C4">
      <w:pPr>
        <w:pStyle w:val="4"/>
        <w:spacing w:before="34"/>
        <w:ind w:left="1024"/>
      </w:pPr>
      <w:r>
        <w:rPr>
          <w:spacing w:val="-2"/>
        </w:rPr>
        <w:t>result2</w:t>
      </w:r>
    </w:p>
    <w:p w14:paraId="79C58557">
      <w:pPr>
        <w:spacing w:before="34"/>
        <w:ind w:left="804" w:right="0" w:firstLine="0"/>
        <w:jc w:val="left"/>
        <w:rPr>
          <w:sz w:val="20"/>
        </w:rPr>
      </w:pPr>
      <w:r>
        <w:rPr>
          <w:spacing w:val="-10"/>
          <w:sz w:val="20"/>
        </w:rPr>
        <w:t>)</w:t>
      </w:r>
    </w:p>
    <w:p w14:paraId="684C23BF">
      <w:pPr>
        <w:spacing w:after="0"/>
        <w:jc w:val="left"/>
        <w:rPr>
          <w:sz w:val="20"/>
        </w:rPr>
        <w:sectPr>
          <w:pgSz w:w="12240" w:h="15840"/>
          <w:pgMar w:top="360" w:right="720" w:bottom="280" w:left="720" w:header="720" w:footer="720" w:gutter="0"/>
          <w:cols w:space="720" w:num="1"/>
        </w:sectPr>
      </w:pPr>
    </w:p>
    <w:p w14:paraId="5BCF1FAA">
      <w:pPr>
        <w:pStyle w:val="4"/>
        <w:spacing w:before="65"/>
        <w:ind w:left="804"/>
      </w:pPr>
      <w:r>
        <w:rPr>
          <w:spacing w:val="-2"/>
        </w:rPr>
        <w:t>#</w:t>
      </w:r>
      <w:r>
        <w:rPr>
          <w:spacing w:val="10"/>
        </w:rPr>
        <w:t xml:space="preserve"> </w:t>
      </w:r>
      <w:r>
        <w:rPr>
          <w:spacing w:val="-2"/>
        </w:rPr>
        <w:t>Transformation-</w:t>
      </w:r>
      <w:r>
        <w:rPr>
          <w:spacing w:val="-4"/>
        </w:rPr>
        <w:t>based</w:t>
      </w:r>
    </w:p>
    <w:p w14:paraId="195529E4">
      <w:pPr>
        <w:pStyle w:val="4"/>
        <w:spacing w:before="34" w:line="276" w:lineRule="auto"/>
        <w:ind w:left="804" w:right="5038"/>
      </w:pPr>
      <w:r>
        <w:t>result3</w:t>
      </w:r>
      <w:r>
        <w:rPr>
          <w:spacing w:val="-14"/>
        </w:rPr>
        <w:t xml:space="preserve"> </w:t>
      </w:r>
      <w:r>
        <w:t>=</w:t>
      </w:r>
      <w:r>
        <w:rPr>
          <w:spacing w:val="-14"/>
        </w:rPr>
        <w:t xml:space="preserve"> </w:t>
      </w:r>
      <w:r>
        <w:t xml:space="preserve">transformation_based_tagger(sentence) </w:t>
      </w:r>
      <w:r>
        <w:rPr>
          <w:spacing w:val="-2"/>
        </w:rPr>
        <w:t>display_result(</w:t>
      </w:r>
    </w:p>
    <w:p w14:paraId="2BECD70F">
      <w:pPr>
        <w:pStyle w:val="4"/>
        <w:spacing w:before="2"/>
        <w:ind w:left="1024"/>
      </w:pPr>
      <w:r>
        <w:rPr>
          <w:spacing w:val="-2"/>
        </w:rPr>
        <w:t>"TRANSFORMATION-BASED</w:t>
      </w:r>
      <w:r>
        <w:rPr>
          <w:spacing w:val="20"/>
        </w:rPr>
        <w:t xml:space="preserve"> </w:t>
      </w:r>
      <w:r>
        <w:rPr>
          <w:spacing w:val="-2"/>
        </w:rPr>
        <w:t>TAGGER",</w:t>
      </w:r>
    </w:p>
    <w:p w14:paraId="0E5685FD">
      <w:pPr>
        <w:pStyle w:val="4"/>
        <w:spacing w:before="34"/>
        <w:ind w:left="1024"/>
      </w:pPr>
      <w:r>
        <w:rPr>
          <w:spacing w:val="-2"/>
        </w:rPr>
        <w:t>result3</w:t>
      </w:r>
    </w:p>
    <w:p w14:paraId="36816FC8">
      <w:pPr>
        <w:spacing w:before="34"/>
        <w:ind w:left="804" w:right="0" w:firstLine="0"/>
        <w:jc w:val="left"/>
        <w:rPr>
          <w:sz w:val="20"/>
        </w:rPr>
      </w:pPr>
      <w:r>
        <w:rPr>
          <w:spacing w:val="-10"/>
          <w:sz w:val="20"/>
        </w:rPr>
        <w:t>)</w:t>
      </w:r>
    </w:p>
    <w:p w14:paraId="02E85154">
      <w:pPr>
        <w:spacing w:before="34"/>
        <w:ind w:left="580" w:right="0" w:firstLine="0"/>
        <w:jc w:val="left"/>
        <w:rPr>
          <w:sz w:val="20"/>
        </w:rPr>
      </w:pPr>
      <w:r>
        <w:rPr>
          <w:sz w:val="20"/>
        </w:rPr>
        <mc:AlternateContent>
          <mc:Choice Requires="wps">
            <w:drawing>
              <wp:anchor distT="0" distB="0" distL="0" distR="0" simplePos="0" relativeHeight="251697152" behindDoc="0" locked="0" layoutInCell="1" allowOverlap="1">
                <wp:simplePos x="0" y="0"/>
                <wp:positionH relativeFrom="page">
                  <wp:posOffset>932180</wp:posOffset>
                </wp:positionH>
                <wp:positionV relativeFrom="paragraph">
                  <wp:posOffset>107315</wp:posOffset>
                </wp:positionV>
                <wp:extent cx="2410460" cy="1270"/>
                <wp:effectExtent l="0" t="0" r="0" b="0"/>
                <wp:wrapNone/>
                <wp:docPr id="78" name="Graphic 78"/>
                <wp:cNvGraphicFramePr/>
                <a:graphic xmlns:a="http://schemas.openxmlformats.org/drawingml/2006/main">
                  <a:graphicData uri="http://schemas.microsoft.com/office/word/2010/wordprocessingShape">
                    <wps:wsp>
                      <wps:cNvSpPr/>
                      <wps:spPr>
                        <a:xfrm>
                          <a:off x="0" y="0"/>
                          <a:ext cx="2410460" cy="1270"/>
                        </a:xfrm>
                        <a:custGeom>
                          <a:avLst/>
                          <a:gdLst/>
                          <a:ahLst/>
                          <a:cxnLst/>
                          <a:rect l="l" t="t" r="r" b="b"/>
                          <a:pathLst>
                            <a:path w="2410460">
                              <a:moveTo>
                                <a:pt x="0" y="0"/>
                              </a:moveTo>
                              <a:lnTo>
                                <a:pt x="2410029"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78" o:spid="_x0000_s1026" o:spt="100" style="position:absolute;left:0pt;margin-left:73.4pt;margin-top:8.45pt;height:0.1pt;width:189.8pt;mso-position-horizontal-relative:page;z-index:251697152;mso-width-relative:page;mso-height-relative:page;" filled="f" stroked="t" coordsize="2410460,1" o:gfxdata="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qiOVHZAAAACQEAAA8A&#10;AAAAAAAAAQAgAAAAIgAAAGRycy9kb3ducmV2LnhtbFBLAQIUABQAAAAIAIdO4kB4lKnKFgIAAH8E&#10;AAAOAAAAAAAAAAEAIAAAACgBAABkcnMvZTJvRG9jLnhtbFBLBQYAAAAABgAGAFkBAACwBQAAAAA=&#10;" path="m0,0l2410029,0e">
                <v:fill on="f" focussize="0,0"/>
                <v:stroke weight="0.875590551181102pt" color="#000000" joinstyle="round" dashstyle="3 1"/>
                <v:imagedata o:title=""/>
                <o:lock v:ext="edit" aspectratio="f"/>
                <v:textbox inset="0mm,0mm,0mm,0mm"/>
              </v:shape>
            </w:pict>
          </mc:Fallback>
        </mc:AlternateContent>
      </w:r>
      <w:r>
        <w:rPr>
          <w:spacing w:val="-10"/>
          <w:sz w:val="20"/>
        </w:rPr>
        <w:t>#</w:t>
      </w:r>
    </w:p>
    <w:p w14:paraId="18B8A31E">
      <w:pPr>
        <w:pStyle w:val="4"/>
        <w:spacing w:before="36" w:line="276" w:lineRule="auto"/>
        <w:ind w:left="580" w:right="6555"/>
      </w:pPr>
      <w:r>
        <mc:AlternateContent>
          <mc:Choice Requires="wps">
            <w:drawing>
              <wp:anchor distT="0" distB="0" distL="0" distR="0" simplePos="0" relativeHeight="251697152" behindDoc="0" locked="0" layoutInCell="1" allowOverlap="1">
                <wp:simplePos x="0" y="0"/>
                <wp:positionH relativeFrom="page">
                  <wp:posOffset>932180</wp:posOffset>
                </wp:positionH>
                <wp:positionV relativeFrom="paragraph">
                  <wp:posOffset>276860</wp:posOffset>
                </wp:positionV>
                <wp:extent cx="2410460" cy="1270"/>
                <wp:effectExtent l="0" t="0" r="0" b="0"/>
                <wp:wrapNone/>
                <wp:docPr id="79" name="Graphic 79"/>
                <wp:cNvGraphicFramePr/>
                <a:graphic xmlns:a="http://schemas.openxmlformats.org/drawingml/2006/main">
                  <a:graphicData uri="http://schemas.microsoft.com/office/word/2010/wordprocessingShape">
                    <wps:wsp>
                      <wps:cNvSpPr/>
                      <wps:spPr>
                        <a:xfrm>
                          <a:off x="0" y="0"/>
                          <a:ext cx="2410460" cy="1270"/>
                        </a:xfrm>
                        <a:custGeom>
                          <a:avLst/>
                          <a:gdLst/>
                          <a:ahLst/>
                          <a:cxnLst/>
                          <a:rect l="l" t="t" r="r" b="b"/>
                          <a:pathLst>
                            <a:path w="2410460">
                              <a:moveTo>
                                <a:pt x="0" y="0"/>
                              </a:moveTo>
                              <a:lnTo>
                                <a:pt x="2410029" y="0"/>
                              </a:lnTo>
                            </a:path>
                          </a:pathLst>
                        </a:custGeom>
                        <a:ln w="11120">
                          <a:solidFill>
                            <a:srgbClr val="000000"/>
                          </a:solidFill>
                          <a:prstDash val="sysDash"/>
                        </a:ln>
                      </wps:spPr>
                      <wps:bodyPr wrap="square" lIns="0" tIns="0" rIns="0" bIns="0" rtlCol="0">
                        <a:noAutofit/>
                      </wps:bodyPr>
                    </wps:wsp>
                  </a:graphicData>
                </a:graphic>
              </wp:anchor>
            </w:drawing>
          </mc:Choice>
          <mc:Fallback>
            <w:pict>
              <v:shape id="Graphic 79" o:spid="_x0000_s1026" o:spt="100" style="position:absolute;left:0pt;margin-left:73.4pt;margin-top:21.8pt;height:0.1pt;width:189.8pt;mso-position-horizontal-relative:page;z-index:251697152;mso-width-relative:page;mso-height-relative:page;" filled="f" stroked="t" coordsize="2410460,1" o:gfxdata="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1YA/WNkAAAAJAQAADwAA&#10;AAAAAAABACAAAAAiAAAAZHJzL2Rvd25yZXYueG1sUEsBAhQAFAAAAAgAh07iQHuhngIVAgAAfwQA&#10;AA4AAAAAAAAAAQAgAAAAKAEAAGRycy9lMm9Eb2MueG1sUEsFBgAAAAAGAAYAWQEAAK8FAAAAAA==&#10;" path="m0,0l2410029,0e">
                <v:fill on="f" focussize="0,0"/>
                <v:stroke weight="0.875590551181102pt" color="#000000" joinstyle="round" dashstyle="3 1"/>
                <v:imagedata o:title=""/>
                <o:lock v:ext="edit" aspectratio="f"/>
                <v:textbox inset="0mm,0mm,0mm,0mm"/>
              </v:shape>
            </w:pict>
          </mc:Fallback>
        </mc:AlternateContent>
      </w:r>
      <w:r>
        <w:t>#</w:t>
      </w:r>
      <w:r>
        <w:rPr>
          <w:spacing w:val="-10"/>
        </w:rPr>
        <w:t xml:space="preserve"> </w:t>
      </w:r>
      <w:r>
        <w:t>6.</w:t>
      </w:r>
      <w:r>
        <w:rPr>
          <w:spacing w:val="-10"/>
        </w:rPr>
        <w:t xml:space="preserve"> </w:t>
      </w:r>
      <w:r>
        <w:t>SIMPLE</w:t>
      </w:r>
      <w:r>
        <w:rPr>
          <w:spacing w:val="-10"/>
        </w:rPr>
        <w:t xml:space="preserve"> </w:t>
      </w:r>
      <w:r>
        <w:t>ACCURACY</w:t>
      </w:r>
      <w:r>
        <w:rPr>
          <w:spacing w:val="-10"/>
        </w:rPr>
        <w:t xml:space="preserve"> </w:t>
      </w:r>
      <w:r>
        <w:t xml:space="preserve">EVALUATION </w:t>
      </w:r>
      <w:r>
        <w:rPr>
          <w:spacing w:val="-10"/>
        </w:rPr>
        <w:t>#</w:t>
      </w:r>
    </w:p>
    <w:p w14:paraId="3D1680DA">
      <w:pPr>
        <w:pStyle w:val="4"/>
        <w:spacing w:line="276" w:lineRule="auto"/>
        <w:ind w:left="804" w:right="7990" w:hanging="224"/>
      </w:pPr>
      <w:r>
        <w:t>def</w:t>
      </w:r>
      <w:r>
        <w:rPr>
          <w:spacing w:val="-14"/>
        </w:rPr>
        <w:t xml:space="preserve"> </w:t>
      </w:r>
      <w:r>
        <w:t>calculate_accuracy(): total = 0</w:t>
      </w:r>
    </w:p>
    <w:p w14:paraId="5C377CD9">
      <w:pPr>
        <w:pStyle w:val="4"/>
        <w:spacing w:line="229" w:lineRule="exact"/>
        <w:ind w:left="804"/>
      </w:pPr>
      <w:r>
        <w:t>correct_rule</w:t>
      </w:r>
      <w:r>
        <w:rPr>
          <w:spacing w:val="-8"/>
        </w:rPr>
        <w:t xml:space="preserve"> </w:t>
      </w:r>
      <w:r>
        <w:t>=</w:t>
      </w:r>
      <w:r>
        <w:rPr>
          <w:spacing w:val="-7"/>
        </w:rPr>
        <w:t xml:space="preserve"> </w:t>
      </w:r>
      <w:r>
        <w:rPr>
          <w:spacing w:val="-10"/>
        </w:rPr>
        <w:t>0</w:t>
      </w:r>
    </w:p>
    <w:p w14:paraId="44261692">
      <w:pPr>
        <w:pStyle w:val="4"/>
        <w:spacing w:before="33"/>
        <w:ind w:left="804"/>
      </w:pPr>
      <w:r>
        <w:t>correct_stochastic</w:t>
      </w:r>
      <w:r>
        <w:rPr>
          <w:spacing w:val="-10"/>
        </w:rPr>
        <w:t xml:space="preserve"> </w:t>
      </w:r>
      <w:r>
        <w:t>=</w:t>
      </w:r>
      <w:r>
        <w:rPr>
          <w:spacing w:val="-13"/>
        </w:rPr>
        <w:t xml:space="preserve"> </w:t>
      </w:r>
      <w:r>
        <w:rPr>
          <w:spacing w:val="-10"/>
        </w:rPr>
        <w:t>0</w:t>
      </w:r>
    </w:p>
    <w:p w14:paraId="7B809F95">
      <w:pPr>
        <w:pStyle w:val="4"/>
        <w:spacing w:before="37" w:line="276" w:lineRule="auto"/>
        <w:ind w:left="804" w:right="7416"/>
      </w:pPr>
      <w:r>
        <w:t>correct_transformation = 0 for</w:t>
      </w:r>
      <w:r>
        <w:rPr>
          <w:spacing w:val="-14"/>
        </w:rPr>
        <w:t xml:space="preserve"> </w:t>
      </w:r>
      <w:r>
        <w:t>sentence</w:t>
      </w:r>
      <w:r>
        <w:rPr>
          <w:spacing w:val="-14"/>
        </w:rPr>
        <w:t xml:space="preserve"> </w:t>
      </w:r>
      <w:r>
        <w:t>in</w:t>
      </w:r>
      <w:r>
        <w:rPr>
          <w:spacing w:val="-12"/>
        </w:rPr>
        <w:t xml:space="preserve"> </w:t>
      </w:r>
      <w:r>
        <w:t>training_data:</w:t>
      </w:r>
    </w:p>
    <w:p w14:paraId="01346DE4">
      <w:pPr>
        <w:pStyle w:val="4"/>
        <w:spacing w:line="229" w:lineRule="exact"/>
        <w:ind w:left="1024"/>
      </w:pPr>
      <w:r>
        <w:t>text</w:t>
      </w:r>
      <w:r>
        <w:rPr>
          <w:spacing w:val="-2"/>
        </w:rPr>
        <w:t xml:space="preserve"> </w:t>
      </w:r>
      <w:r>
        <w:t>=</w:t>
      </w:r>
      <w:r>
        <w:rPr>
          <w:spacing w:val="-1"/>
        </w:rPr>
        <w:t xml:space="preserve"> </w:t>
      </w:r>
      <w:r>
        <w:t>"</w:t>
      </w:r>
      <w:r>
        <w:rPr>
          <w:spacing w:val="-1"/>
        </w:rPr>
        <w:t xml:space="preserve"> </w:t>
      </w:r>
      <w:r>
        <w:rPr>
          <w:spacing w:val="-2"/>
        </w:rPr>
        <w:t>".join(</w:t>
      </w:r>
    </w:p>
    <w:p w14:paraId="4188D3C9">
      <w:pPr>
        <w:pStyle w:val="4"/>
        <w:spacing w:before="34"/>
        <w:ind w:left="1248"/>
      </w:pPr>
      <w:r>
        <w:t>word</w:t>
      </w:r>
      <w:r>
        <w:rPr>
          <w:spacing w:val="-4"/>
        </w:rPr>
        <w:t xml:space="preserve"> </w:t>
      </w:r>
      <w:r>
        <w:t>for</w:t>
      </w:r>
      <w:r>
        <w:rPr>
          <w:spacing w:val="-5"/>
        </w:rPr>
        <w:t xml:space="preserve"> </w:t>
      </w:r>
      <w:r>
        <w:t>word,</w:t>
      </w:r>
      <w:r>
        <w:rPr>
          <w:spacing w:val="-4"/>
        </w:rPr>
        <w:t xml:space="preserve"> </w:t>
      </w:r>
      <w:r>
        <w:t>tag</w:t>
      </w:r>
      <w:r>
        <w:rPr>
          <w:spacing w:val="-4"/>
        </w:rPr>
        <w:t xml:space="preserve"> </w:t>
      </w:r>
      <w:r>
        <w:t>in</w:t>
      </w:r>
      <w:r>
        <w:rPr>
          <w:spacing w:val="-4"/>
        </w:rPr>
        <w:t xml:space="preserve"> </w:t>
      </w:r>
      <w:r>
        <w:rPr>
          <w:spacing w:val="-2"/>
        </w:rPr>
        <w:t>sentence</w:t>
      </w:r>
    </w:p>
    <w:p w14:paraId="06435584">
      <w:pPr>
        <w:spacing w:before="36"/>
        <w:ind w:left="1024" w:right="0" w:firstLine="0"/>
        <w:jc w:val="left"/>
        <w:rPr>
          <w:sz w:val="20"/>
        </w:rPr>
      </w:pPr>
      <w:r>
        <w:rPr>
          <w:spacing w:val="-10"/>
          <w:sz w:val="20"/>
        </w:rPr>
        <w:t>)</w:t>
      </w:r>
    </w:p>
    <w:p w14:paraId="6260618B">
      <w:pPr>
        <w:pStyle w:val="4"/>
        <w:spacing w:before="34"/>
        <w:ind w:left="1024"/>
      </w:pPr>
      <w:r>
        <w:t>gold_tags</w:t>
      </w:r>
      <w:r>
        <w:rPr>
          <w:spacing w:val="-4"/>
        </w:rPr>
        <w:t xml:space="preserve"> </w:t>
      </w:r>
      <w:r>
        <w:t>=</w:t>
      </w:r>
      <w:r>
        <w:rPr>
          <w:spacing w:val="-5"/>
        </w:rPr>
        <w:t xml:space="preserve"> </w:t>
      </w:r>
      <w:r>
        <w:rPr>
          <w:spacing w:val="-10"/>
        </w:rPr>
        <w:t>[</w:t>
      </w:r>
    </w:p>
    <w:p w14:paraId="22AA32F4">
      <w:pPr>
        <w:pStyle w:val="4"/>
        <w:spacing w:before="34"/>
        <w:ind w:left="1248"/>
      </w:pPr>
      <w:r>
        <w:t>tag</w:t>
      </w:r>
      <w:r>
        <w:rPr>
          <w:spacing w:val="-4"/>
        </w:rPr>
        <w:t xml:space="preserve"> </w:t>
      </w:r>
      <w:r>
        <w:t>for</w:t>
      </w:r>
      <w:r>
        <w:rPr>
          <w:spacing w:val="-4"/>
        </w:rPr>
        <w:t xml:space="preserve"> </w:t>
      </w:r>
      <w:r>
        <w:t>word,</w:t>
      </w:r>
      <w:r>
        <w:rPr>
          <w:spacing w:val="-5"/>
        </w:rPr>
        <w:t xml:space="preserve"> </w:t>
      </w:r>
      <w:r>
        <w:t>tag</w:t>
      </w:r>
      <w:r>
        <w:rPr>
          <w:spacing w:val="-4"/>
        </w:rPr>
        <w:t xml:space="preserve"> </w:t>
      </w:r>
      <w:r>
        <w:t>in</w:t>
      </w:r>
      <w:r>
        <w:rPr>
          <w:spacing w:val="-3"/>
        </w:rPr>
        <w:t xml:space="preserve"> </w:t>
      </w:r>
      <w:r>
        <w:rPr>
          <w:spacing w:val="-2"/>
        </w:rPr>
        <w:t>sentence</w:t>
      </w:r>
    </w:p>
    <w:p w14:paraId="6D2704C2">
      <w:pPr>
        <w:spacing w:before="34"/>
        <w:ind w:left="1024" w:right="0" w:firstLine="0"/>
        <w:jc w:val="left"/>
        <w:rPr>
          <w:sz w:val="20"/>
        </w:rPr>
      </w:pPr>
      <w:r>
        <w:rPr>
          <w:spacing w:val="-10"/>
          <w:sz w:val="20"/>
        </w:rPr>
        <w:t>]</w:t>
      </w:r>
    </w:p>
    <w:p w14:paraId="06F6BC20">
      <w:pPr>
        <w:pStyle w:val="4"/>
        <w:spacing w:before="36" w:line="276" w:lineRule="auto"/>
        <w:ind w:left="1024" w:right="5732"/>
      </w:pPr>
      <w:r>
        <w:t>rule_result = rule_based_tagger(text) stochastic_result</w:t>
      </w:r>
      <w:r>
        <w:rPr>
          <w:spacing w:val="-14"/>
        </w:rPr>
        <w:t xml:space="preserve"> </w:t>
      </w:r>
      <w:r>
        <w:t>=</w:t>
      </w:r>
      <w:r>
        <w:rPr>
          <w:spacing w:val="-14"/>
        </w:rPr>
        <w:t xml:space="preserve"> </w:t>
      </w:r>
      <w:r>
        <w:t>stochastic_tagger(text) transformation_result = (</w:t>
      </w:r>
    </w:p>
    <w:p w14:paraId="190AF23F">
      <w:pPr>
        <w:pStyle w:val="4"/>
        <w:spacing w:line="229" w:lineRule="exact"/>
        <w:ind w:left="1248"/>
      </w:pPr>
      <w:r>
        <w:rPr>
          <w:spacing w:val="-2"/>
        </w:rPr>
        <w:t>transformation_based_tagger(text)</w:t>
      </w:r>
    </w:p>
    <w:p w14:paraId="3111F3C2">
      <w:pPr>
        <w:spacing w:before="34"/>
        <w:ind w:left="1024" w:right="0" w:firstLine="0"/>
        <w:jc w:val="left"/>
        <w:rPr>
          <w:sz w:val="20"/>
        </w:rPr>
      </w:pPr>
      <w:r>
        <w:rPr>
          <w:spacing w:val="-10"/>
          <w:sz w:val="20"/>
        </w:rPr>
        <w:t>)</w:t>
      </w:r>
    </w:p>
    <w:p w14:paraId="79C4770F">
      <w:pPr>
        <w:pStyle w:val="4"/>
        <w:spacing w:before="34"/>
        <w:ind w:left="1024"/>
      </w:pPr>
      <w:r>
        <w:t>rule_tags</w:t>
      </w:r>
      <w:r>
        <w:rPr>
          <w:spacing w:val="-6"/>
        </w:rPr>
        <w:t xml:space="preserve"> </w:t>
      </w:r>
      <w:r>
        <w:t>=</w:t>
      </w:r>
      <w:r>
        <w:rPr>
          <w:spacing w:val="-5"/>
        </w:rPr>
        <w:t xml:space="preserve"> </w:t>
      </w:r>
      <w:r>
        <w:rPr>
          <w:spacing w:val="-10"/>
        </w:rPr>
        <w:t>[</w:t>
      </w:r>
    </w:p>
    <w:p w14:paraId="7E7642F5">
      <w:pPr>
        <w:pStyle w:val="4"/>
        <w:spacing w:before="35"/>
        <w:ind w:left="1248"/>
      </w:pPr>
      <w:r>
        <w:t>tag</w:t>
      </w:r>
      <w:r>
        <w:rPr>
          <w:spacing w:val="-4"/>
        </w:rPr>
        <w:t xml:space="preserve"> </w:t>
      </w:r>
      <w:r>
        <w:t>for</w:t>
      </w:r>
      <w:r>
        <w:rPr>
          <w:spacing w:val="-4"/>
        </w:rPr>
        <w:t xml:space="preserve"> </w:t>
      </w:r>
      <w:r>
        <w:t>word,</w:t>
      </w:r>
      <w:r>
        <w:rPr>
          <w:spacing w:val="-5"/>
        </w:rPr>
        <w:t xml:space="preserve"> </w:t>
      </w:r>
      <w:r>
        <w:t>tag</w:t>
      </w:r>
      <w:r>
        <w:rPr>
          <w:spacing w:val="-4"/>
        </w:rPr>
        <w:t xml:space="preserve"> </w:t>
      </w:r>
      <w:r>
        <w:t>in</w:t>
      </w:r>
      <w:r>
        <w:rPr>
          <w:spacing w:val="-3"/>
        </w:rPr>
        <w:t xml:space="preserve"> </w:t>
      </w:r>
      <w:r>
        <w:rPr>
          <w:spacing w:val="-2"/>
        </w:rPr>
        <w:t>rule_result</w:t>
      </w:r>
    </w:p>
    <w:p w14:paraId="76D13E0C">
      <w:pPr>
        <w:spacing w:before="36"/>
        <w:ind w:left="1024" w:right="0" w:firstLine="0"/>
        <w:jc w:val="left"/>
        <w:rPr>
          <w:sz w:val="20"/>
        </w:rPr>
      </w:pPr>
      <w:r>
        <w:rPr>
          <w:spacing w:val="-10"/>
          <w:sz w:val="20"/>
        </w:rPr>
        <w:t>]</w:t>
      </w:r>
    </w:p>
    <w:p w14:paraId="5627A76B">
      <w:pPr>
        <w:pStyle w:val="4"/>
        <w:spacing w:before="34"/>
        <w:ind w:left="1024"/>
      </w:pPr>
      <w:r>
        <w:t>stochastic_tags</w:t>
      </w:r>
      <w:r>
        <w:rPr>
          <w:spacing w:val="-7"/>
        </w:rPr>
        <w:t xml:space="preserve"> </w:t>
      </w:r>
      <w:r>
        <w:t>=</w:t>
      </w:r>
      <w:r>
        <w:rPr>
          <w:spacing w:val="-8"/>
        </w:rPr>
        <w:t xml:space="preserve"> </w:t>
      </w:r>
      <w:r>
        <w:rPr>
          <w:spacing w:val="-10"/>
        </w:rPr>
        <w:t>[</w:t>
      </w:r>
    </w:p>
    <w:p w14:paraId="06AD2CA5">
      <w:pPr>
        <w:pStyle w:val="4"/>
        <w:spacing w:before="34"/>
        <w:ind w:left="1248"/>
      </w:pPr>
      <w:r>
        <w:t>tag</w:t>
      </w:r>
      <w:r>
        <w:rPr>
          <w:spacing w:val="-4"/>
        </w:rPr>
        <w:t xml:space="preserve"> </w:t>
      </w:r>
      <w:r>
        <w:t>for</w:t>
      </w:r>
      <w:r>
        <w:rPr>
          <w:spacing w:val="-4"/>
        </w:rPr>
        <w:t xml:space="preserve"> </w:t>
      </w:r>
      <w:r>
        <w:t>word,</w:t>
      </w:r>
      <w:r>
        <w:rPr>
          <w:spacing w:val="-5"/>
        </w:rPr>
        <w:t xml:space="preserve"> </w:t>
      </w:r>
      <w:r>
        <w:t>tag</w:t>
      </w:r>
      <w:r>
        <w:rPr>
          <w:spacing w:val="-4"/>
        </w:rPr>
        <w:t xml:space="preserve"> </w:t>
      </w:r>
      <w:r>
        <w:t>in</w:t>
      </w:r>
      <w:r>
        <w:rPr>
          <w:spacing w:val="-3"/>
        </w:rPr>
        <w:t xml:space="preserve"> </w:t>
      </w:r>
      <w:r>
        <w:rPr>
          <w:spacing w:val="-2"/>
        </w:rPr>
        <w:t>stochastic_result</w:t>
      </w:r>
    </w:p>
    <w:p w14:paraId="7D1A890C">
      <w:pPr>
        <w:spacing w:before="34"/>
        <w:ind w:left="1024" w:right="0" w:firstLine="0"/>
        <w:jc w:val="left"/>
        <w:rPr>
          <w:sz w:val="20"/>
        </w:rPr>
      </w:pPr>
      <w:r>
        <w:rPr>
          <w:spacing w:val="-10"/>
          <w:sz w:val="20"/>
        </w:rPr>
        <w:t>]</w:t>
      </w:r>
    </w:p>
    <w:p w14:paraId="629496C8">
      <w:pPr>
        <w:pStyle w:val="4"/>
        <w:spacing w:before="36" w:line="276" w:lineRule="auto"/>
        <w:ind w:left="1248" w:right="7655" w:hanging="224"/>
      </w:pPr>
      <w:r>
        <w:t>transformation_tags</w:t>
      </w:r>
      <w:r>
        <w:rPr>
          <w:spacing w:val="-14"/>
        </w:rPr>
        <w:t xml:space="preserve"> </w:t>
      </w:r>
      <w:r>
        <w:t>=</w:t>
      </w:r>
      <w:r>
        <w:rPr>
          <w:spacing w:val="-14"/>
        </w:rPr>
        <w:t xml:space="preserve"> </w:t>
      </w:r>
      <w:r>
        <w:t>[ tag for word, tag</w:t>
      </w:r>
    </w:p>
    <w:p w14:paraId="354F5372">
      <w:pPr>
        <w:pStyle w:val="4"/>
        <w:spacing w:line="229" w:lineRule="exact"/>
        <w:ind w:left="1248"/>
      </w:pPr>
      <w:r>
        <w:t>in</w:t>
      </w:r>
      <w:r>
        <w:rPr>
          <w:spacing w:val="-3"/>
        </w:rPr>
        <w:t xml:space="preserve"> </w:t>
      </w:r>
      <w:r>
        <w:rPr>
          <w:spacing w:val="-2"/>
        </w:rPr>
        <w:t>transformation_result</w:t>
      </w:r>
    </w:p>
    <w:p w14:paraId="50CA9B44">
      <w:pPr>
        <w:spacing w:before="34"/>
        <w:ind w:left="1024" w:right="0" w:firstLine="0"/>
        <w:jc w:val="left"/>
        <w:rPr>
          <w:sz w:val="20"/>
        </w:rPr>
      </w:pPr>
      <w:r>
        <w:rPr>
          <w:spacing w:val="-10"/>
          <w:sz w:val="20"/>
        </w:rPr>
        <w:t>]</w:t>
      </w:r>
    </w:p>
    <w:p w14:paraId="7954EE67">
      <w:pPr>
        <w:pStyle w:val="4"/>
        <w:spacing w:before="34" w:line="276" w:lineRule="auto"/>
        <w:ind w:left="1248" w:right="7130" w:hanging="224"/>
      </w:pPr>
      <w:r>
        <w:t>for</w:t>
      </w:r>
      <w:r>
        <w:rPr>
          <w:spacing w:val="-13"/>
        </w:rPr>
        <w:t xml:space="preserve"> </w:t>
      </w:r>
      <w:r>
        <w:t>i</w:t>
      </w:r>
      <w:r>
        <w:rPr>
          <w:spacing w:val="-12"/>
        </w:rPr>
        <w:t xml:space="preserve"> </w:t>
      </w:r>
      <w:r>
        <w:t>in</w:t>
      </w:r>
      <w:r>
        <w:rPr>
          <w:spacing w:val="-14"/>
        </w:rPr>
        <w:t xml:space="preserve"> </w:t>
      </w:r>
      <w:r>
        <w:t>range(len(gold_tags)): total += 1</w:t>
      </w:r>
    </w:p>
    <w:p w14:paraId="2FC94F66">
      <w:pPr>
        <w:pStyle w:val="4"/>
        <w:spacing w:before="2" w:line="276" w:lineRule="auto"/>
        <w:ind w:left="1471" w:right="6868" w:hanging="224"/>
      </w:pPr>
      <w:r>
        <w:t>if</w:t>
      </w:r>
      <w:r>
        <w:rPr>
          <w:spacing w:val="-14"/>
        </w:rPr>
        <w:t xml:space="preserve"> </w:t>
      </w:r>
      <w:r>
        <w:t>rule_tags[i]</w:t>
      </w:r>
      <w:r>
        <w:rPr>
          <w:spacing w:val="-13"/>
        </w:rPr>
        <w:t xml:space="preserve"> </w:t>
      </w:r>
      <w:r>
        <w:t>==</w:t>
      </w:r>
      <w:r>
        <w:rPr>
          <w:spacing w:val="-14"/>
        </w:rPr>
        <w:t xml:space="preserve"> </w:t>
      </w:r>
      <w:r>
        <w:t>gold_tags[i]: correct_rule += 1</w:t>
      </w:r>
    </w:p>
    <w:p w14:paraId="4AC66645">
      <w:pPr>
        <w:pStyle w:val="4"/>
        <w:spacing w:line="276" w:lineRule="auto"/>
        <w:ind w:left="1471" w:right="5732" w:hanging="224"/>
      </w:pPr>
      <w:r>
        <w:t>if</w:t>
      </w:r>
      <w:r>
        <w:rPr>
          <w:spacing w:val="-13"/>
        </w:rPr>
        <w:t xml:space="preserve"> </w:t>
      </w:r>
      <w:r>
        <w:t>stochastic_tags[i]</w:t>
      </w:r>
      <w:r>
        <w:rPr>
          <w:spacing w:val="-14"/>
        </w:rPr>
        <w:t xml:space="preserve"> </w:t>
      </w:r>
      <w:r>
        <w:t>==</w:t>
      </w:r>
      <w:r>
        <w:rPr>
          <w:spacing w:val="-11"/>
        </w:rPr>
        <w:t xml:space="preserve"> </w:t>
      </w:r>
      <w:r>
        <w:t>gold_tags[i]: correct_stochastic += 1</w:t>
      </w:r>
    </w:p>
    <w:p w14:paraId="14B30027">
      <w:pPr>
        <w:pStyle w:val="4"/>
        <w:spacing w:line="276" w:lineRule="auto"/>
        <w:ind w:left="1471" w:right="5732" w:hanging="224"/>
      </w:pPr>
      <w:r>
        <w:t>if</w:t>
      </w:r>
      <w:r>
        <w:rPr>
          <w:spacing w:val="-13"/>
        </w:rPr>
        <w:t xml:space="preserve"> </w:t>
      </w:r>
      <w:r>
        <w:t>transformation_tags[i]</w:t>
      </w:r>
      <w:r>
        <w:rPr>
          <w:spacing w:val="-12"/>
        </w:rPr>
        <w:t xml:space="preserve"> </w:t>
      </w:r>
      <w:r>
        <w:t>==</w:t>
      </w:r>
      <w:r>
        <w:rPr>
          <w:spacing w:val="-13"/>
        </w:rPr>
        <w:t xml:space="preserve"> </w:t>
      </w:r>
      <w:r>
        <w:t>gold_tags[i]: correct_transformation += 1</w:t>
      </w:r>
    </w:p>
    <w:p w14:paraId="0090B0C4">
      <w:pPr>
        <w:pStyle w:val="4"/>
        <w:spacing w:line="230" w:lineRule="exact"/>
        <w:ind w:left="804"/>
      </w:pPr>
      <w:r>
        <w:t>return</w:t>
      </w:r>
      <w:r>
        <w:rPr>
          <w:spacing w:val="-8"/>
        </w:rPr>
        <w:t xml:space="preserve"> </w:t>
      </w:r>
      <w:r>
        <w:rPr>
          <w:spacing w:val="-10"/>
        </w:rPr>
        <w:t>(</w:t>
      </w:r>
    </w:p>
    <w:p w14:paraId="08C2CAAD">
      <w:pPr>
        <w:pStyle w:val="4"/>
        <w:spacing w:before="34" w:line="276" w:lineRule="auto"/>
        <w:ind w:left="1024" w:right="6498"/>
      </w:pPr>
      <w:r>
        <w:t>correct_rule / total * 100, correct_stochastic / total * 100, correct_transformation</w:t>
      </w:r>
      <w:r>
        <w:rPr>
          <w:spacing w:val="-10"/>
        </w:rPr>
        <w:t xml:space="preserve"> </w:t>
      </w:r>
      <w:r>
        <w:t>/</w:t>
      </w:r>
      <w:r>
        <w:rPr>
          <w:spacing w:val="-10"/>
        </w:rPr>
        <w:t xml:space="preserve"> </w:t>
      </w:r>
      <w:r>
        <w:t>total</w:t>
      </w:r>
      <w:r>
        <w:rPr>
          <w:spacing w:val="-10"/>
        </w:rPr>
        <w:t xml:space="preserve"> </w:t>
      </w:r>
      <w:r>
        <w:t>*</w:t>
      </w:r>
      <w:r>
        <w:rPr>
          <w:spacing w:val="-10"/>
        </w:rPr>
        <w:t xml:space="preserve"> </w:t>
      </w:r>
      <w:r>
        <w:t>100</w:t>
      </w:r>
    </w:p>
    <w:p w14:paraId="7172B683">
      <w:pPr>
        <w:spacing w:before="1"/>
        <w:ind w:left="804" w:right="0" w:firstLine="0"/>
        <w:jc w:val="left"/>
        <w:rPr>
          <w:sz w:val="20"/>
        </w:rPr>
      </w:pPr>
      <w:r>
        <w:rPr>
          <w:spacing w:val="-10"/>
          <w:sz w:val="20"/>
        </w:rPr>
        <w:t>)</w:t>
      </w:r>
    </w:p>
    <w:p w14:paraId="440B9953">
      <w:pPr>
        <w:pStyle w:val="4"/>
        <w:spacing w:before="34" w:line="276" w:lineRule="auto"/>
        <w:ind w:left="804" w:right="5732" w:hanging="224"/>
      </w:pPr>
      <w:r>
        <w:t>rule_acc,</w:t>
      </w:r>
      <w:r>
        <w:rPr>
          <w:spacing w:val="-9"/>
        </w:rPr>
        <w:t xml:space="preserve"> </w:t>
      </w:r>
      <w:r>
        <w:t>stochastic_acc,</w:t>
      </w:r>
      <w:r>
        <w:rPr>
          <w:spacing w:val="-11"/>
        </w:rPr>
        <w:t xml:space="preserve"> </w:t>
      </w:r>
      <w:r>
        <w:t>transformation_acc</w:t>
      </w:r>
      <w:r>
        <w:rPr>
          <w:spacing w:val="-9"/>
        </w:rPr>
        <w:t xml:space="preserve"> </w:t>
      </w:r>
      <w:r>
        <w:t>=</w:t>
      </w:r>
      <w:r>
        <w:rPr>
          <w:spacing w:val="-9"/>
        </w:rPr>
        <w:t xml:space="preserve"> </w:t>
      </w:r>
      <w:r>
        <w:t xml:space="preserve">( </w:t>
      </w:r>
      <w:r>
        <w:rPr>
          <w:spacing w:val="-2"/>
        </w:rPr>
        <w:t>calculate_accuracy()</w:t>
      </w:r>
    </w:p>
    <w:p w14:paraId="2E1A65E6">
      <w:pPr>
        <w:spacing w:before="0" w:line="229" w:lineRule="exact"/>
        <w:ind w:left="580" w:right="0" w:firstLine="0"/>
        <w:jc w:val="left"/>
        <w:rPr>
          <w:sz w:val="20"/>
        </w:rPr>
      </w:pPr>
      <w:r>
        <w:rPr>
          <w:spacing w:val="-10"/>
          <w:sz w:val="20"/>
        </w:rPr>
        <w:t>)</w:t>
      </w:r>
    </w:p>
    <w:p w14:paraId="7CDC5C85">
      <w:pPr>
        <w:pStyle w:val="4"/>
        <w:spacing w:before="34" w:line="278" w:lineRule="auto"/>
        <w:ind w:left="580" w:right="7449"/>
      </w:pPr>
      <w:r>
        <w:t>print("\n" + "=" * 70) print("TAGGING</w:t>
      </w:r>
      <w:r>
        <w:rPr>
          <w:spacing w:val="-14"/>
        </w:rPr>
        <w:t xml:space="preserve"> </w:t>
      </w:r>
      <w:r>
        <w:t>ACCURACY")</w:t>
      </w:r>
    </w:p>
    <w:p w14:paraId="10F0B02F">
      <w:pPr>
        <w:pStyle w:val="4"/>
        <w:spacing w:line="276" w:lineRule="auto"/>
        <w:ind w:left="580" w:right="8900"/>
      </w:pPr>
      <w:r>
        <w:t>print("="</w:t>
      </w:r>
      <w:r>
        <w:rPr>
          <w:spacing w:val="-14"/>
        </w:rPr>
        <w:t xml:space="preserve"> </w:t>
      </w:r>
      <w:r>
        <w:t>*</w:t>
      </w:r>
      <w:r>
        <w:rPr>
          <w:spacing w:val="-14"/>
        </w:rPr>
        <w:t xml:space="preserve"> </w:t>
      </w:r>
      <w:r>
        <w:t xml:space="preserve">70) </w:t>
      </w:r>
      <w:r>
        <w:rPr>
          <w:spacing w:val="-2"/>
        </w:rPr>
        <w:t>print(</w:t>
      </w:r>
    </w:p>
    <w:p w14:paraId="4DFB2588">
      <w:pPr>
        <w:pStyle w:val="4"/>
        <w:spacing w:after="0" w:line="276" w:lineRule="auto"/>
        <w:sectPr>
          <w:pgSz w:w="12240" w:h="15840"/>
          <w:pgMar w:top="360" w:right="720" w:bottom="280" w:left="720" w:header="720" w:footer="720" w:gutter="0"/>
          <w:cols w:space="720" w:num="1"/>
        </w:sectPr>
      </w:pPr>
    </w:p>
    <w:p w14:paraId="01542241">
      <w:pPr>
        <w:pStyle w:val="4"/>
        <w:tabs>
          <w:tab w:val="left" w:pos="3465"/>
        </w:tabs>
        <w:spacing w:before="65"/>
        <w:ind w:left="804"/>
      </w:pPr>
      <w:r>
        <w:t>f"Rule-Based</w:t>
      </w:r>
      <w:r>
        <w:rPr>
          <w:spacing w:val="-14"/>
        </w:rPr>
        <w:t xml:space="preserve"> </w:t>
      </w:r>
      <w:r>
        <w:rPr>
          <w:spacing w:val="-2"/>
        </w:rPr>
        <w:t>Accuracy</w:t>
      </w:r>
      <w:r>
        <w:tab/>
      </w:r>
      <w:r>
        <w:t>:</w:t>
      </w:r>
      <w:r>
        <w:rPr>
          <w:spacing w:val="-2"/>
        </w:rPr>
        <w:t xml:space="preserve"> {rule_acc:.2f}%"</w:t>
      </w:r>
    </w:p>
    <w:p w14:paraId="65EB7A44">
      <w:pPr>
        <w:spacing w:before="34"/>
        <w:ind w:left="580" w:right="0" w:firstLine="0"/>
        <w:jc w:val="left"/>
        <w:rPr>
          <w:sz w:val="20"/>
        </w:rPr>
      </w:pPr>
      <w:r>
        <w:rPr>
          <w:spacing w:val="-10"/>
          <w:sz w:val="20"/>
        </w:rPr>
        <w:t>)</w:t>
      </w:r>
    </w:p>
    <w:p w14:paraId="77F9831C">
      <w:pPr>
        <w:pStyle w:val="4"/>
        <w:spacing w:before="34"/>
        <w:ind w:left="580"/>
      </w:pPr>
      <w:r>
        <w:rPr>
          <w:spacing w:val="-2"/>
        </w:rPr>
        <w:t>print(</w:t>
      </w:r>
    </w:p>
    <w:p w14:paraId="720F7123">
      <w:pPr>
        <w:pStyle w:val="4"/>
        <w:tabs>
          <w:tab w:val="left" w:pos="3340"/>
        </w:tabs>
        <w:spacing w:before="37"/>
        <w:ind w:left="804"/>
      </w:pPr>
      <w:r>
        <w:t>f"Stochastic</w:t>
      </w:r>
      <w:r>
        <w:rPr>
          <w:spacing w:val="-13"/>
        </w:rPr>
        <w:t xml:space="preserve"> </w:t>
      </w:r>
      <w:r>
        <w:rPr>
          <w:spacing w:val="-2"/>
        </w:rPr>
        <w:t>Accuracy</w:t>
      </w:r>
      <w:r>
        <w:tab/>
      </w:r>
      <w:r>
        <w:t xml:space="preserve">: </w:t>
      </w:r>
      <w:r>
        <w:rPr>
          <w:spacing w:val="-2"/>
        </w:rPr>
        <w:t>{stochastic_acc:.2f}%"</w:t>
      </w:r>
    </w:p>
    <w:p w14:paraId="5A5CDC16">
      <w:pPr>
        <w:spacing w:before="34"/>
        <w:ind w:left="580" w:right="0" w:firstLine="0"/>
        <w:jc w:val="left"/>
        <w:rPr>
          <w:sz w:val="20"/>
        </w:rPr>
      </w:pPr>
      <w:r>
        <w:rPr>
          <w:spacing w:val="-10"/>
          <w:sz w:val="20"/>
        </w:rPr>
        <w:t>)</w:t>
      </w:r>
    </w:p>
    <w:p w14:paraId="1EF91EDC">
      <w:pPr>
        <w:pStyle w:val="4"/>
        <w:spacing w:before="34"/>
        <w:ind w:left="580"/>
      </w:pPr>
      <w:r>
        <w:rPr>
          <w:spacing w:val="-2"/>
        </w:rPr>
        <w:t>print(</w:t>
      </w:r>
    </w:p>
    <w:p w14:paraId="2C5F2F78">
      <w:pPr>
        <w:pStyle w:val="4"/>
        <w:spacing w:before="34" w:line="278" w:lineRule="auto"/>
        <w:ind w:left="804" w:right="5732"/>
      </w:pPr>
      <w:r>
        <w:t>f"Transformation-Based</w:t>
      </w:r>
      <w:r>
        <w:rPr>
          <w:spacing w:val="-14"/>
        </w:rPr>
        <w:t xml:space="preserve"> </w:t>
      </w:r>
      <w:r>
        <w:t>Accuracy:</w:t>
      </w:r>
      <w:r>
        <w:rPr>
          <w:spacing w:val="-14"/>
        </w:rPr>
        <w:t xml:space="preserve"> </w:t>
      </w:r>
      <w:r>
        <w:t xml:space="preserve">" </w:t>
      </w:r>
      <w:r>
        <w:rPr>
          <w:spacing w:val="-2"/>
        </w:rPr>
        <w:t>f"{transformation_acc:.2f}%"</w:t>
      </w:r>
    </w:p>
    <w:p w14:paraId="2524E9AC">
      <w:pPr>
        <w:spacing w:before="0" w:line="227" w:lineRule="exact"/>
        <w:ind w:left="580" w:right="0" w:firstLine="0"/>
        <w:jc w:val="left"/>
        <w:rPr>
          <w:sz w:val="20"/>
        </w:rPr>
      </w:pPr>
      <w:r>
        <w:rPr>
          <w:spacing w:val="-10"/>
          <w:sz w:val="20"/>
        </w:rPr>
        <w:t>)</w:t>
      </w:r>
    </w:p>
    <w:p w14:paraId="269B1D53">
      <w:pPr>
        <w:pStyle w:val="4"/>
        <w:spacing w:before="68"/>
        <w:ind w:left="0"/>
      </w:pPr>
    </w:p>
    <w:p w14:paraId="04F9A181">
      <w:pPr>
        <w:pStyle w:val="4"/>
        <w:spacing w:line="220" w:lineRule="exact"/>
        <w:ind w:left="580"/>
      </w:pPr>
      <w:r>
        <w:rPr>
          <w:spacing w:val="-2"/>
        </w:rPr>
        <w:t>Output:</w:t>
      </w:r>
    </w:p>
    <w:p w14:paraId="202E0B9B">
      <w:pPr>
        <w:spacing w:before="0" w:line="266" w:lineRule="exact"/>
        <w:ind w:left="360" w:right="0" w:firstLine="0"/>
        <w:jc w:val="left"/>
        <w:rPr>
          <w:rFonts w:ascii="Times New Roman"/>
          <w:sz w:val="24"/>
        </w:rPr>
      </w:pPr>
      <w:r>
        <w:rPr>
          <w:rFonts w:ascii="Times New Roman"/>
          <w:sz w:val="24"/>
        </w:rPr>
        <w:t>Q4:</w:t>
      </w:r>
      <w:r>
        <w:rPr>
          <w:rFonts w:ascii="Times New Roman"/>
          <w:spacing w:val="-4"/>
          <w:sz w:val="24"/>
        </w:rPr>
        <w:t xml:space="preserve"> </w:t>
      </w:r>
      <w:r>
        <w:rPr>
          <w:rFonts w:ascii="Times New Roman"/>
          <w:sz w:val="24"/>
        </w:rPr>
        <w:t>COMPARATIVE</w:t>
      </w:r>
      <w:r>
        <w:rPr>
          <w:rFonts w:ascii="Times New Roman"/>
          <w:spacing w:val="-4"/>
          <w:sz w:val="24"/>
        </w:rPr>
        <w:t xml:space="preserve"> </w:t>
      </w:r>
      <w:r>
        <w:rPr>
          <w:rFonts w:ascii="Times New Roman"/>
          <w:sz w:val="24"/>
        </w:rPr>
        <w:t>POS</w:t>
      </w:r>
      <w:r>
        <w:rPr>
          <w:rFonts w:ascii="Times New Roman"/>
          <w:spacing w:val="-5"/>
          <w:sz w:val="24"/>
        </w:rPr>
        <w:t xml:space="preserve"> </w:t>
      </w:r>
      <w:r>
        <w:rPr>
          <w:rFonts w:ascii="Times New Roman"/>
          <w:sz w:val="24"/>
        </w:rPr>
        <w:t>TAGGING</w:t>
      </w:r>
      <w:r>
        <w:rPr>
          <w:rFonts w:ascii="Times New Roman"/>
          <w:spacing w:val="-2"/>
          <w:sz w:val="24"/>
        </w:rPr>
        <w:t xml:space="preserve"> SYSTEM</w:t>
      </w:r>
    </w:p>
    <w:p w14:paraId="7F2629B0">
      <w:pPr>
        <w:spacing w:before="197"/>
        <w:ind w:left="360" w:right="0" w:firstLine="0"/>
        <w:jc w:val="left"/>
        <w:rPr>
          <w:rFonts w:ascii="Times New Roman"/>
          <w:sz w:val="24"/>
        </w:rPr>
      </w:pPr>
      <w:r>
        <w:rPr>
          <w:rFonts w:ascii="Times New Roman"/>
          <w:spacing w:val="-2"/>
          <w:sz w:val="24"/>
        </w:rPr>
        <w:t>======================================================================</w:t>
      </w:r>
    </w:p>
    <w:p w14:paraId="383B34BA">
      <w:pPr>
        <w:spacing w:before="199"/>
        <w:ind w:left="360" w:right="0" w:firstLine="0"/>
        <w:jc w:val="left"/>
        <w:rPr>
          <w:rFonts w:ascii="Times New Roman"/>
          <w:sz w:val="24"/>
        </w:rPr>
      </w:pPr>
      <w:r>
        <w:rPr>
          <w:rFonts w:ascii="Times New Roman"/>
          <w:spacing w:val="-2"/>
          <w:sz w:val="24"/>
        </w:rPr>
        <w:t>======================================================================</w:t>
      </w:r>
    </w:p>
    <w:p w14:paraId="5B7F1E52">
      <w:pPr>
        <w:spacing w:before="197" w:line="410" w:lineRule="auto"/>
        <w:ind w:left="360" w:right="7913" w:firstLine="0"/>
        <w:jc w:val="left"/>
        <w:rPr>
          <w:rFonts w:ascii="Times New Roman"/>
          <w:sz w:val="24"/>
        </w:rPr>
      </w:pPr>
      <w:r>
        <w:rPr>
          <w:rFonts w:ascii="Times New Roman"/>
          <w:sz w:val="24"/>
        </w:rPr>
        <w:t>INPUT: I book a ticket. RULE-BASED</w:t>
      </w:r>
      <w:r>
        <w:rPr>
          <w:rFonts w:ascii="Times New Roman"/>
          <w:spacing w:val="-15"/>
          <w:sz w:val="24"/>
        </w:rPr>
        <w:t xml:space="preserve"> </w:t>
      </w:r>
      <w:r>
        <w:rPr>
          <w:rFonts w:ascii="Times New Roman"/>
          <w:sz w:val="24"/>
        </w:rPr>
        <w:t>TAGGER I -&gt; PRP</w:t>
      </w:r>
    </w:p>
    <w:p w14:paraId="363236E6">
      <w:pPr>
        <w:spacing w:before="2" w:line="410" w:lineRule="auto"/>
        <w:ind w:left="360" w:right="9234" w:firstLine="0"/>
        <w:jc w:val="left"/>
        <w:rPr>
          <w:rFonts w:ascii="Times New Roman"/>
          <w:sz w:val="24"/>
        </w:rPr>
      </w:pPr>
      <w:r>
        <w:rPr>
          <w:rFonts w:ascii="Times New Roman"/>
          <w:sz w:val="24"/>
        </w:rPr>
        <w:t>book</w:t>
      </w:r>
      <w:r>
        <w:rPr>
          <w:rFonts w:ascii="Times New Roman"/>
          <w:spacing w:val="-15"/>
          <w:sz w:val="24"/>
        </w:rPr>
        <w:t xml:space="preserve"> </w:t>
      </w:r>
      <w:r>
        <w:rPr>
          <w:rFonts w:ascii="Times New Roman"/>
          <w:sz w:val="24"/>
        </w:rPr>
        <w:t>-&gt;</w:t>
      </w:r>
      <w:r>
        <w:rPr>
          <w:rFonts w:ascii="Times New Roman"/>
          <w:spacing w:val="-15"/>
          <w:sz w:val="24"/>
        </w:rPr>
        <w:t xml:space="preserve"> </w:t>
      </w:r>
      <w:r>
        <w:rPr>
          <w:rFonts w:ascii="Times New Roman"/>
          <w:sz w:val="24"/>
        </w:rPr>
        <w:t>VB a -&gt; DT</w:t>
      </w:r>
    </w:p>
    <w:p w14:paraId="1000A306">
      <w:pPr>
        <w:spacing w:before="2" w:line="412" w:lineRule="auto"/>
        <w:ind w:left="360" w:right="7921" w:firstLine="0"/>
        <w:jc w:val="left"/>
        <w:rPr>
          <w:rFonts w:ascii="Times New Roman"/>
          <w:sz w:val="24"/>
        </w:rPr>
      </w:pPr>
      <w:r>
        <w:rPr>
          <w:rFonts w:ascii="Times New Roman"/>
          <w:sz w:val="24"/>
        </w:rPr>
        <w:t>ticket -&gt; NN STOCHASTIC</w:t>
      </w:r>
      <w:r>
        <w:rPr>
          <w:rFonts w:ascii="Times New Roman"/>
          <w:spacing w:val="-15"/>
          <w:sz w:val="24"/>
        </w:rPr>
        <w:t xml:space="preserve"> </w:t>
      </w:r>
      <w:r>
        <w:rPr>
          <w:rFonts w:ascii="Times New Roman"/>
          <w:sz w:val="24"/>
        </w:rPr>
        <w:t>TAGGER I -&gt; PRP</w:t>
      </w:r>
    </w:p>
    <w:p w14:paraId="62ABBCC3">
      <w:pPr>
        <w:spacing w:before="0" w:line="410" w:lineRule="auto"/>
        <w:ind w:left="360" w:right="9234" w:firstLine="0"/>
        <w:jc w:val="left"/>
        <w:rPr>
          <w:rFonts w:ascii="Times New Roman"/>
          <w:sz w:val="24"/>
        </w:rPr>
      </w:pPr>
      <w:r>
        <w:rPr>
          <w:rFonts w:ascii="Times New Roman"/>
          <w:sz w:val="24"/>
        </w:rPr>
        <w:t>book</w:t>
      </w:r>
      <w:r>
        <w:rPr>
          <w:rFonts w:ascii="Times New Roman"/>
          <w:spacing w:val="-15"/>
          <w:sz w:val="24"/>
        </w:rPr>
        <w:t xml:space="preserve"> </w:t>
      </w:r>
      <w:r>
        <w:rPr>
          <w:rFonts w:ascii="Times New Roman"/>
          <w:sz w:val="24"/>
        </w:rPr>
        <w:t>-&gt;</w:t>
      </w:r>
      <w:r>
        <w:rPr>
          <w:rFonts w:ascii="Times New Roman"/>
          <w:spacing w:val="-15"/>
          <w:sz w:val="24"/>
        </w:rPr>
        <w:t xml:space="preserve"> </w:t>
      </w:r>
      <w:r>
        <w:rPr>
          <w:rFonts w:ascii="Times New Roman"/>
          <w:sz w:val="24"/>
        </w:rPr>
        <w:t>VB a -&gt; DT</w:t>
      </w:r>
    </w:p>
    <w:p w14:paraId="6CBDA9E8">
      <w:pPr>
        <w:spacing w:before="0"/>
        <w:ind w:left="360" w:right="0" w:firstLine="0"/>
        <w:jc w:val="left"/>
        <w:rPr>
          <w:rFonts w:ascii="Times New Roman"/>
          <w:sz w:val="24"/>
        </w:rPr>
      </w:pPr>
      <w:r>
        <w:rPr>
          <w:rFonts w:ascii="Times New Roman"/>
          <w:sz w:val="24"/>
        </w:rPr>
        <w:t>ticket</w:t>
      </w:r>
      <w:r>
        <w:rPr>
          <w:rFonts w:ascii="Times New Roman"/>
          <w:spacing w:val="-4"/>
          <w:sz w:val="24"/>
        </w:rPr>
        <w:t xml:space="preserve"> </w:t>
      </w:r>
      <w:r>
        <w:rPr>
          <w:rFonts w:ascii="Times New Roman"/>
          <w:sz w:val="24"/>
        </w:rPr>
        <w:t xml:space="preserve">-&gt; </w:t>
      </w:r>
      <w:r>
        <w:rPr>
          <w:rFonts w:ascii="Times New Roman"/>
          <w:spacing w:val="-7"/>
          <w:sz w:val="24"/>
        </w:rPr>
        <w:t>NN</w:t>
      </w:r>
    </w:p>
    <w:p w14:paraId="1E81E0A3">
      <w:pPr>
        <w:spacing w:before="195" w:line="412" w:lineRule="auto"/>
        <w:ind w:left="360" w:right="6321" w:firstLine="0"/>
        <w:jc w:val="left"/>
        <w:rPr>
          <w:rFonts w:ascii="Times New Roman"/>
          <w:sz w:val="24"/>
        </w:rPr>
      </w:pPr>
      <w:r>
        <w:rPr>
          <w:rFonts w:ascii="Times New Roman"/>
          <w:sz w:val="24"/>
        </w:rPr>
        <w:t>TRANSFORMATION-BASED</w:t>
      </w:r>
      <w:r>
        <w:rPr>
          <w:rFonts w:ascii="Times New Roman"/>
          <w:spacing w:val="-15"/>
          <w:sz w:val="24"/>
        </w:rPr>
        <w:t xml:space="preserve"> </w:t>
      </w:r>
      <w:r>
        <w:rPr>
          <w:rFonts w:ascii="Times New Roman"/>
          <w:sz w:val="24"/>
        </w:rPr>
        <w:t>TAGGER I -&gt; PRP</w:t>
      </w:r>
    </w:p>
    <w:p w14:paraId="653917FD">
      <w:pPr>
        <w:spacing w:before="0" w:line="410" w:lineRule="auto"/>
        <w:ind w:left="360" w:right="9234" w:firstLine="0"/>
        <w:jc w:val="left"/>
        <w:rPr>
          <w:rFonts w:ascii="Times New Roman"/>
          <w:sz w:val="24"/>
        </w:rPr>
      </w:pPr>
      <w:r>
        <w:rPr>
          <w:rFonts w:ascii="Times New Roman"/>
          <w:sz w:val="24"/>
        </w:rPr>
        <w:t>book</w:t>
      </w:r>
      <w:r>
        <w:rPr>
          <w:rFonts w:ascii="Times New Roman"/>
          <w:spacing w:val="-15"/>
          <w:sz w:val="24"/>
        </w:rPr>
        <w:t xml:space="preserve"> </w:t>
      </w:r>
      <w:r>
        <w:rPr>
          <w:rFonts w:ascii="Times New Roman"/>
          <w:sz w:val="24"/>
        </w:rPr>
        <w:t>-&gt;</w:t>
      </w:r>
      <w:r>
        <w:rPr>
          <w:rFonts w:ascii="Times New Roman"/>
          <w:spacing w:val="-15"/>
          <w:sz w:val="24"/>
        </w:rPr>
        <w:t xml:space="preserve"> </w:t>
      </w:r>
      <w:r>
        <w:rPr>
          <w:rFonts w:ascii="Times New Roman"/>
          <w:sz w:val="24"/>
        </w:rPr>
        <w:t>VB a -&gt; DT</w:t>
      </w:r>
    </w:p>
    <w:p w14:paraId="7E00EF78">
      <w:pPr>
        <w:spacing w:before="1"/>
        <w:ind w:left="360" w:right="0" w:firstLine="0"/>
        <w:jc w:val="left"/>
        <w:rPr>
          <w:rFonts w:ascii="Times New Roman"/>
          <w:sz w:val="24"/>
        </w:rPr>
      </w:pPr>
      <w:r>
        <w:rPr>
          <w:rFonts w:ascii="Times New Roman"/>
          <w:sz w:val="24"/>
        </w:rPr>
        <w:t>ticket</w:t>
      </w:r>
      <w:r>
        <w:rPr>
          <w:rFonts w:ascii="Times New Roman"/>
          <w:spacing w:val="-4"/>
          <w:sz w:val="24"/>
        </w:rPr>
        <w:t xml:space="preserve"> </w:t>
      </w:r>
      <w:r>
        <w:rPr>
          <w:rFonts w:ascii="Times New Roman"/>
          <w:sz w:val="24"/>
        </w:rPr>
        <w:t xml:space="preserve">-&gt; </w:t>
      </w:r>
      <w:r>
        <w:rPr>
          <w:rFonts w:ascii="Times New Roman"/>
          <w:spacing w:val="-7"/>
          <w:sz w:val="24"/>
        </w:rPr>
        <w:t>NN</w:t>
      </w:r>
    </w:p>
    <w:p w14:paraId="57328584">
      <w:pPr>
        <w:spacing w:before="197"/>
        <w:ind w:left="360" w:right="0" w:firstLine="0"/>
        <w:jc w:val="left"/>
        <w:rPr>
          <w:rFonts w:ascii="Times New Roman"/>
          <w:sz w:val="24"/>
        </w:rPr>
      </w:pPr>
      <w:r>
        <w:rPr>
          <w:rFonts w:ascii="Times New Roman"/>
          <w:spacing w:val="-2"/>
          <w:sz w:val="24"/>
        </w:rPr>
        <w:t>======================================================================</w:t>
      </w:r>
    </w:p>
    <w:p w14:paraId="396FCB11">
      <w:pPr>
        <w:spacing w:before="196" w:line="412" w:lineRule="auto"/>
        <w:ind w:left="360" w:right="7913" w:firstLine="0"/>
        <w:jc w:val="left"/>
        <w:rPr>
          <w:rFonts w:ascii="Times New Roman"/>
          <w:sz w:val="24"/>
        </w:rPr>
      </w:pPr>
      <w:r>
        <w:rPr>
          <w:rFonts w:ascii="Times New Roman"/>
          <w:sz w:val="24"/>
        </w:rPr>
        <w:t>INPUT: I read a book. RULE-BASED</w:t>
      </w:r>
      <w:r>
        <w:rPr>
          <w:rFonts w:ascii="Times New Roman"/>
          <w:spacing w:val="-15"/>
          <w:sz w:val="24"/>
        </w:rPr>
        <w:t xml:space="preserve"> </w:t>
      </w:r>
      <w:r>
        <w:rPr>
          <w:rFonts w:ascii="Times New Roman"/>
          <w:sz w:val="24"/>
        </w:rPr>
        <w:t>TAGGER I -&gt; PRP</w:t>
      </w:r>
    </w:p>
    <w:p w14:paraId="56FCBD14">
      <w:pPr>
        <w:spacing w:before="0" w:line="410" w:lineRule="auto"/>
        <w:ind w:left="360" w:right="9301" w:firstLine="0"/>
        <w:jc w:val="left"/>
        <w:rPr>
          <w:rFonts w:ascii="Times New Roman"/>
          <w:sz w:val="24"/>
        </w:rPr>
      </w:pPr>
      <w:r>
        <w:rPr>
          <w:rFonts w:ascii="Times New Roman"/>
          <w:sz w:val="24"/>
        </w:rPr>
        <w:t>read</w:t>
      </w:r>
      <w:r>
        <w:rPr>
          <w:rFonts w:ascii="Times New Roman"/>
          <w:spacing w:val="-15"/>
          <w:sz w:val="24"/>
        </w:rPr>
        <w:t xml:space="preserve"> </w:t>
      </w:r>
      <w:r>
        <w:rPr>
          <w:rFonts w:ascii="Times New Roman"/>
          <w:sz w:val="24"/>
        </w:rPr>
        <w:t>-&gt;</w:t>
      </w:r>
      <w:r>
        <w:rPr>
          <w:rFonts w:ascii="Times New Roman"/>
          <w:spacing w:val="-15"/>
          <w:sz w:val="24"/>
        </w:rPr>
        <w:t xml:space="preserve"> </w:t>
      </w:r>
      <w:r>
        <w:rPr>
          <w:rFonts w:ascii="Times New Roman"/>
          <w:sz w:val="24"/>
        </w:rPr>
        <w:t>VB a -&gt; DT</w:t>
      </w:r>
    </w:p>
    <w:p w14:paraId="633D87B1">
      <w:pPr>
        <w:spacing w:after="0" w:line="410" w:lineRule="auto"/>
        <w:jc w:val="left"/>
        <w:rPr>
          <w:rFonts w:ascii="Times New Roman"/>
          <w:sz w:val="24"/>
        </w:rPr>
        <w:sectPr>
          <w:pgSz w:w="12240" w:h="15840"/>
          <w:pgMar w:top="360" w:right="720" w:bottom="280" w:left="720" w:header="720" w:footer="720" w:gutter="0"/>
          <w:cols w:space="720" w:num="1"/>
        </w:sectPr>
      </w:pPr>
    </w:p>
    <w:p w14:paraId="49A43983">
      <w:pPr>
        <w:spacing w:before="77" w:line="412" w:lineRule="auto"/>
        <w:ind w:left="360" w:right="7921" w:firstLine="0"/>
        <w:jc w:val="left"/>
        <w:rPr>
          <w:rFonts w:ascii="Times New Roman"/>
          <w:sz w:val="24"/>
        </w:rPr>
      </w:pPr>
      <w:r>
        <w:rPr>
          <w:rFonts w:ascii="Times New Roman"/>
          <w:sz w:val="24"/>
        </w:rPr>
        <w:t>book -&gt; NN STOCHASTIC</w:t>
      </w:r>
      <w:r>
        <w:rPr>
          <w:rFonts w:ascii="Times New Roman"/>
          <w:spacing w:val="-15"/>
          <w:sz w:val="24"/>
        </w:rPr>
        <w:t xml:space="preserve"> </w:t>
      </w:r>
      <w:r>
        <w:rPr>
          <w:rFonts w:ascii="Times New Roman"/>
          <w:sz w:val="24"/>
        </w:rPr>
        <w:t>TAGGER I -&gt; PRP</w:t>
      </w:r>
    </w:p>
    <w:p w14:paraId="7B0A875D">
      <w:pPr>
        <w:spacing w:before="0" w:line="410" w:lineRule="auto"/>
        <w:ind w:left="360" w:right="9301" w:firstLine="0"/>
        <w:jc w:val="left"/>
        <w:rPr>
          <w:rFonts w:ascii="Times New Roman"/>
          <w:sz w:val="24"/>
        </w:rPr>
      </w:pPr>
      <w:r>
        <w:rPr>
          <w:rFonts w:ascii="Times New Roman"/>
          <w:sz w:val="24"/>
        </w:rPr>
        <w:t>read</w:t>
      </w:r>
      <w:r>
        <w:rPr>
          <w:rFonts w:ascii="Times New Roman"/>
          <w:spacing w:val="-15"/>
          <w:sz w:val="24"/>
        </w:rPr>
        <w:t xml:space="preserve"> </w:t>
      </w:r>
      <w:r>
        <w:rPr>
          <w:rFonts w:ascii="Times New Roman"/>
          <w:sz w:val="24"/>
        </w:rPr>
        <w:t>-&gt;</w:t>
      </w:r>
      <w:r>
        <w:rPr>
          <w:rFonts w:ascii="Times New Roman"/>
          <w:spacing w:val="-15"/>
          <w:sz w:val="24"/>
        </w:rPr>
        <w:t xml:space="preserve"> </w:t>
      </w:r>
      <w:r>
        <w:rPr>
          <w:rFonts w:ascii="Times New Roman"/>
          <w:sz w:val="24"/>
        </w:rPr>
        <w:t>VB a -&gt; DT</w:t>
      </w:r>
    </w:p>
    <w:p w14:paraId="492D4A09">
      <w:pPr>
        <w:spacing w:before="0"/>
        <w:ind w:left="360" w:right="0" w:firstLine="0"/>
        <w:jc w:val="left"/>
        <w:rPr>
          <w:rFonts w:ascii="Times New Roman"/>
          <w:sz w:val="24"/>
        </w:rPr>
      </w:pPr>
      <w:r>
        <w:rPr>
          <w:rFonts w:ascii="Times New Roman"/>
          <w:sz w:val="24"/>
        </w:rPr>
        <w:t>book</w:t>
      </w:r>
      <w:r>
        <w:rPr>
          <w:rFonts w:ascii="Times New Roman"/>
          <w:spacing w:val="-1"/>
          <w:sz w:val="24"/>
        </w:rPr>
        <w:t xml:space="preserve"> </w:t>
      </w:r>
      <w:r>
        <w:rPr>
          <w:rFonts w:ascii="Times New Roman"/>
          <w:sz w:val="24"/>
        </w:rPr>
        <w:t>-&gt;</w:t>
      </w:r>
      <w:r>
        <w:rPr>
          <w:rFonts w:ascii="Times New Roman"/>
          <w:spacing w:val="1"/>
          <w:sz w:val="24"/>
        </w:rPr>
        <w:t xml:space="preserve"> </w:t>
      </w:r>
      <w:r>
        <w:rPr>
          <w:rFonts w:ascii="Times New Roman"/>
          <w:spacing w:val="-7"/>
          <w:sz w:val="24"/>
        </w:rPr>
        <w:t>NN</w:t>
      </w:r>
    </w:p>
    <w:p w14:paraId="194A6C7E">
      <w:pPr>
        <w:spacing w:before="196" w:line="410" w:lineRule="auto"/>
        <w:ind w:left="360" w:right="6321" w:firstLine="0"/>
        <w:jc w:val="left"/>
        <w:rPr>
          <w:rFonts w:ascii="Times New Roman"/>
          <w:sz w:val="24"/>
        </w:rPr>
      </w:pPr>
      <w:r>
        <w:rPr>
          <w:rFonts w:ascii="Times New Roman"/>
          <w:sz w:val="24"/>
        </w:rPr>
        <w:t>TRANSFORMATION-BASED</w:t>
      </w:r>
      <w:r>
        <w:rPr>
          <w:rFonts w:ascii="Times New Roman"/>
          <w:spacing w:val="-15"/>
          <w:sz w:val="24"/>
        </w:rPr>
        <w:t xml:space="preserve"> </w:t>
      </w:r>
      <w:r>
        <w:rPr>
          <w:rFonts w:ascii="Times New Roman"/>
          <w:sz w:val="24"/>
        </w:rPr>
        <w:t>TAGGER I -&gt; PRP</w:t>
      </w:r>
    </w:p>
    <w:p w14:paraId="07A75184">
      <w:pPr>
        <w:spacing w:before="4" w:line="410" w:lineRule="auto"/>
        <w:ind w:left="360" w:right="9301" w:firstLine="0"/>
        <w:jc w:val="left"/>
        <w:rPr>
          <w:rFonts w:ascii="Times New Roman"/>
          <w:sz w:val="24"/>
        </w:rPr>
      </w:pPr>
      <w:r>
        <w:rPr>
          <w:rFonts w:ascii="Times New Roman"/>
          <w:sz w:val="24"/>
        </w:rPr>
        <w:t>read</w:t>
      </w:r>
      <w:r>
        <w:rPr>
          <w:rFonts w:ascii="Times New Roman"/>
          <w:spacing w:val="-15"/>
          <w:sz w:val="24"/>
        </w:rPr>
        <w:t xml:space="preserve"> </w:t>
      </w:r>
      <w:r>
        <w:rPr>
          <w:rFonts w:ascii="Times New Roman"/>
          <w:sz w:val="24"/>
        </w:rPr>
        <w:t>-&gt;</w:t>
      </w:r>
      <w:r>
        <w:rPr>
          <w:rFonts w:ascii="Times New Roman"/>
          <w:spacing w:val="-15"/>
          <w:sz w:val="24"/>
        </w:rPr>
        <w:t xml:space="preserve"> </w:t>
      </w:r>
      <w:r>
        <w:rPr>
          <w:rFonts w:ascii="Times New Roman"/>
          <w:sz w:val="24"/>
        </w:rPr>
        <w:t>VB a -&gt; DT</w:t>
      </w:r>
    </w:p>
    <w:p w14:paraId="3AB03344">
      <w:pPr>
        <w:spacing w:before="2"/>
        <w:ind w:left="360" w:right="0" w:firstLine="0"/>
        <w:jc w:val="left"/>
        <w:rPr>
          <w:rFonts w:ascii="Times New Roman"/>
          <w:sz w:val="24"/>
        </w:rPr>
      </w:pPr>
      <w:r>
        <w:rPr>
          <w:rFonts w:ascii="Times New Roman"/>
          <w:sz w:val="24"/>
        </w:rPr>
        <w:t>book</w:t>
      </w:r>
      <w:r>
        <w:rPr>
          <w:rFonts w:ascii="Times New Roman"/>
          <w:spacing w:val="-1"/>
          <w:sz w:val="24"/>
        </w:rPr>
        <w:t xml:space="preserve"> </w:t>
      </w:r>
      <w:r>
        <w:rPr>
          <w:rFonts w:ascii="Times New Roman"/>
          <w:sz w:val="24"/>
        </w:rPr>
        <w:t>-&gt;</w:t>
      </w:r>
      <w:r>
        <w:rPr>
          <w:rFonts w:ascii="Times New Roman"/>
          <w:spacing w:val="1"/>
          <w:sz w:val="24"/>
        </w:rPr>
        <w:t xml:space="preserve"> </w:t>
      </w:r>
      <w:r>
        <w:rPr>
          <w:rFonts w:ascii="Times New Roman"/>
          <w:spacing w:val="-7"/>
          <w:sz w:val="24"/>
        </w:rPr>
        <w:t>NN</w:t>
      </w:r>
    </w:p>
    <w:p w14:paraId="1375FFC6">
      <w:pPr>
        <w:spacing w:before="197"/>
        <w:ind w:left="360" w:right="0" w:firstLine="0"/>
        <w:jc w:val="left"/>
        <w:rPr>
          <w:rFonts w:ascii="Times New Roman"/>
          <w:sz w:val="24"/>
        </w:rPr>
      </w:pPr>
      <w:r>
        <w:rPr>
          <w:rFonts w:ascii="Times New Roman"/>
          <w:spacing w:val="-2"/>
          <w:sz w:val="24"/>
        </w:rPr>
        <w:t>======================================================================</w:t>
      </w:r>
    </w:p>
    <w:p w14:paraId="62D1F423">
      <w:pPr>
        <w:spacing w:before="196" w:line="410" w:lineRule="auto"/>
        <w:ind w:left="360" w:right="6842" w:firstLine="0"/>
        <w:jc w:val="left"/>
        <w:rPr>
          <w:rFonts w:ascii="Times New Roman"/>
          <w:sz w:val="24"/>
        </w:rPr>
      </w:pPr>
      <w:r>
        <w:rPr>
          <w:rFonts w:ascii="Times New Roman"/>
          <w:sz w:val="24"/>
        </w:rPr>
        <w:t>INPUT:</w:t>
      </w:r>
      <w:r>
        <w:rPr>
          <w:rFonts w:ascii="Times New Roman"/>
          <w:spacing w:val="-9"/>
          <w:sz w:val="24"/>
        </w:rPr>
        <w:t xml:space="preserve"> </w:t>
      </w:r>
      <w:r>
        <w:rPr>
          <w:rFonts w:ascii="Times New Roman"/>
          <w:sz w:val="24"/>
        </w:rPr>
        <w:t>The</w:t>
      </w:r>
      <w:r>
        <w:rPr>
          <w:rFonts w:ascii="Times New Roman"/>
          <w:spacing w:val="-10"/>
          <w:sz w:val="24"/>
        </w:rPr>
        <w:t xml:space="preserve"> </w:t>
      </w:r>
      <w:r>
        <w:rPr>
          <w:rFonts w:ascii="Times New Roman"/>
          <w:sz w:val="24"/>
        </w:rPr>
        <w:t>young</w:t>
      </w:r>
      <w:r>
        <w:rPr>
          <w:rFonts w:ascii="Times New Roman"/>
          <w:spacing w:val="-8"/>
          <w:sz w:val="24"/>
        </w:rPr>
        <w:t xml:space="preserve"> </w:t>
      </w:r>
      <w:r>
        <w:rPr>
          <w:rFonts w:ascii="Times New Roman"/>
          <w:sz w:val="24"/>
        </w:rPr>
        <w:t>boy</w:t>
      </w:r>
      <w:r>
        <w:rPr>
          <w:rFonts w:ascii="Times New Roman"/>
          <w:spacing w:val="-9"/>
          <w:sz w:val="24"/>
        </w:rPr>
        <w:t xml:space="preserve"> </w:t>
      </w:r>
      <w:r>
        <w:rPr>
          <w:rFonts w:ascii="Times New Roman"/>
          <w:sz w:val="24"/>
        </w:rPr>
        <w:t>runs</w:t>
      </w:r>
      <w:r>
        <w:rPr>
          <w:rFonts w:ascii="Times New Roman"/>
          <w:spacing w:val="-8"/>
          <w:sz w:val="24"/>
        </w:rPr>
        <w:t xml:space="preserve"> </w:t>
      </w:r>
      <w:r>
        <w:rPr>
          <w:rFonts w:ascii="Times New Roman"/>
          <w:sz w:val="24"/>
        </w:rPr>
        <w:t>quickly. RULE-BASED TAGGER</w:t>
      </w:r>
    </w:p>
    <w:p w14:paraId="5012A690">
      <w:pPr>
        <w:spacing w:before="2"/>
        <w:ind w:left="360" w:right="0" w:firstLine="0"/>
        <w:jc w:val="left"/>
        <w:rPr>
          <w:rFonts w:ascii="Times New Roman"/>
          <w:sz w:val="24"/>
        </w:rPr>
      </w:pPr>
      <w:r>
        <w:rPr>
          <w:rFonts w:ascii="Times New Roman"/>
          <w:sz w:val="24"/>
        </w:rPr>
        <w:t>The</w:t>
      </w:r>
      <w:r>
        <w:rPr>
          <w:rFonts w:ascii="Times New Roman"/>
          <w:spacing w:val="-4"/>
          <w:sz w:val="24"/>
        </w:rPr>
        <w:t xml:space="preserve"> </w:t>
      </w:r>
      <w:r>
        <w:rPr>
          <w:rFonts w:ascii="Times New Roman"/>
          <w:sz w:val="24"/>
        </w:rPr>
        <w:t xml:space="preserve">-&gt; </w:t>
      </w:r>
      <w:r>
        <w:rPr>
          <w:rFonts w:ascii="Times New Roman"/>
          <w:spacing w:val="-5"/>
          <w:sz w:val="24"/>
        </w:rPr>
        <w:t>DT</w:t>
      </w:r>
    </w:p>
    <w:p w14:paraId="78E78B52">
      <w:pPr>
        <w:spacing w:before="199" w:line="410" w:lineRule="auto"/>
        <w:ind w:left="360" w:right="9011" w:firstLine="0"/>
        <w:jc w:val="left"/>
        <w:rPr>
          <w:rFonts w:ascii="Times New Roman"/>
          <w:sz w:val="24"/>
        </w:rPr>
      </w:pPr>
      <w:r>
        <w:rPr>
          <w:rFonts w:ascii="Times New Roman"/>
          <w:sz w:val="24"/>
        </w:rPr>
        <w:t>young -&gt; JJ boy -&gt; NN runs -&gt; VB quickly</w:t>
      </w:r>
      <w:r>
        <w:rPr>
          <w:rFonts w:ascii="Times New Roman"/>
          <w:spacing w:val="-15"/>
          <w:sz w:val="24"/>
        </w:rPr>
        <w:t xml:space="preserve"> </w:t>
      </w:r>
      <w:r>
        <w:rPr>
          <w:rFonts w:ascii="Times New Roman"/>
          <w:sz w:val="24"/>
        </w:rPr>
        <w:t>-&gt;</w:t>
      </w:r>
      <w:r>
        <w:rPr>
          <w:rFonts w:ascii="Times New Roman"/>
          <w:spacing w:val="-15"/>
          <w:sz w:val="24"/>
        </w:rPr>
        <w:t xml:space="preserve"> </w:t>
      </w:r>
      <w:r>
        <w:rPr>
          <w:rFonts w:ascii="Times New Roman"/>
          <w:sz w:val="24"/>
        </w:rPr>
        <w:t>RB</w:t>
      </w:r>
    </w:p>
    <w:p w14:paraId="5DF26D7F">
      <w:pPr>
        <w:spacing w:before="4" w:line="410" w:lineRule="auto"/>
        <w:ind w:left="360" w:right="7921" w:firstLine="0"/>
        <w:jc w:val="left"/>
        <w:rPr>
          <w:rFonts w:ascii="Times New Roman"/>
          <w:sz w:val="24"/>
        </w:rPr>
      </w:pPr>
      <w:r>
        <w:rPr>
          <w:rFonts w:ascii="Times New Roman"/>
          <w:sz w:val="24"/>
        </w:rPr>
        <w:t>STOCHASTIC</w:t>
      </w:r>
      <w:r>
        <w:rPr>
          <w:rFonts w:ascii="Times New Roman"/>
          <w:spacing w:val="-15"/>
          <w:sz w:val="24"/>
        </w:rPr>
        <w:t xml:space="preserve"> </w:t>
      </w:r>
      <w:r>
        <w:rPr>
          <w:rFonts w:ascii="Times New Roman"/>
          <w:sz w:val="24"/>
        </w:rPr>
        <w:t>TAGGER The -&gt; DT</w:t>
      </w:r>
    </w:p>
    <w:p w14:paraId="1051346B">
      <w:pPr>
        <w:spacing w:before="2" w:line="412" w:lineRule="auto"/>
        <w:ind w:left="360" w:right="9011" w:firstLine="0"/>
        <w:jc w:val="left"/>
        <w:rPr>
          <w:rFonts w:ascii="Times New Roman"/>
          <w:sz w:val="24"/>
        </w:rPr>
      </w:pPr>
      <w:r>
        <w:rPr>
          <w:rFonts w:ascii="Times New Roman"/>
          <w:sz w:val="24"/>
        </w:rPr>
        <w:t>young -&gt; JJ boy -&gt; NN runs -&gt; VB quickly</w:t>
      </w:r>
      <w:r>
        <w:rPr>
          <w:rFonts w:ascii="Times New Roman"/>
          <w:spacing w:val="-15"/>
          <w:sz w:val="24"/>
        </w:rPr>
        <w:t xml:space="preserve"> </w:t>
      </w:r>
      <w:r>
        <w:rPr>
          <w:rFonts w:ascii="Times New Roman"/>
          <w:sz w:val="24"/>
        </w:rPr>
        <w:t>-&gt;</w:t>
      </w:r>
      <w:r>
        <w:rPr>
          <w:rFonts w:ascii="Times New Roman"/>
          <w:spacing w:val="-15"/>
          <w:sz w:val="24"/>
        </w:rPr>
        <w:t xml:space="preserve"> </w:t>
      </w:r>
      <w:r>
        <w:rPr>
          <w:rFonts w:ascii="Times New Roman"/>
          <w:sz w:val="24"/>
        </w:rPr>
        <w:t>RB</w:t>
      </w:r>
    </w:p>
    <w:p w14:paraId="0F354502">
      <w:pPr>
        <w:spacing w:before="0" w:line="410" w:lineRule="auto"/>
        <w:ind w:left="360" w:right="6321" w:firstLine="0"/>
        <w:jc w:val="left"/>
        <w:rPr>
          <w:rFonts w:ascii="Times New Roman"/>
          <w:sz w:val="24"/>
        </w:rPr>
      </w:pPr>
      <w:r>
        <w:rPr>
          <w:rFonts w:ascii="Times New Roman"/>
          <w:sz w:val="24"/>
        </w:rPr>
        <w:t>TRANSFORMATION-BASED</w:t>
      </w:r>
      <w:r>
        <w:rPr>
          <w:rFonts w:ascii="Times New Roman"/>
          <w:spacing w:val="-15"/>
          <w:sz w:val="24"/>
        </w:rPr>
        <w:t xml:space="preserve"> </w:t>
      </w:r>
      <w:r>
        <w:rPr>
          <w:rFonts w:ascii="Times New Roman"/>
          <w:sz w:val="24"/>
        </w:rPr>
        <w:t>TAGGER The -&gt; DT</w:t>
      </w:r>
    </w:p>
    <w:p w14:paraId="13BF74B6">
      <w:pPr>
        <w:spacing w:before="0" w:line="412" w:lineRule="auto"/>
        <w:ind w:left="360" w:right="9011" w:firstLine="0"/>
        <w:jc w:val="left"/>
        <w:rPr>
          <w:rFonts w:ascii="Times New Roman"/>
          <w:sz w:val="24"/>
        </w:rPr>
      </w:pPr>
      <w:r>
        <w:rPr>
          <w:rFonts w:ascii="Times New Roman"/>
          <w:sz w:val="24"/>
        </w:rPr>
        <w:t>young -&gt; NN boy -&gt; NN runs -&gt; VB quickly</w:t>
      </w:r>
      <w:r>
        <w:rPr>
          <w:rFonts w:ascii="Times New Roman"/>
          <w:spacing w:val="-15"/>
          <w:sz w:val="24"/>
        </w:rPr>
        <w:t xml:space="preserve"> </w:t>
      </w:r>
      <w:r>
        <w:rPr>
          <w:rFonts w:ascii="Times New Roman"/>
          <w:sz w:val="24"/>
        </w:rPr>
        <w:t>-&gt;</w:t>
      </w:r>
      <w:r>
        <w:rPr>
          <w:rFonts w:ascii="Times New Roman"/>
          <w:spacing w:val="-15"/>
          <w:sz w:val="24"/>
        </w:rPr>
        <w:t xml:space="preserve"> </w:t>
      </w:r>
      <w:r>
        <w:rPr>
          <w:rFonts w:ascii="Times New Roman"/>
          <w:sz w:val="24"/>
        </w:rPr>
        <w:t>RB</w:t>
      </w:r>
    </w:p>
    <w:p w14:paraId="46FCDF49">
      <w:pPr>
        <w:spacing w:after="0" w:line="412" w:lineRule="auto"/>
        <w:jc w:val="left"/>
        <w:rPr>
          <w:rFonts w:ascii="Times New Roman"/>
          <w:sz w:val="24"/>
        </w:rPr>
        <w:sectPr>
          <w:pgSz w:w="12240" w:h="15840"/>
          <w:pgMar w:top="280" w:right="720" w:bottom="280" w:left="720" w:header="720" w:footer="720" w:gutter="0"/>
          <w:cols w:space="720" w:num="1"/>
        </w:sectPr>
      </w:pPr>
    </w:p>
    <w:p w14:paraId="71248AD3">
      <w:pPr>
        <w:spacing w:before="77"/>
        <w:ind w:left="360" w:right="0" w:firstLine="0"/>
        <w:jc w:val="left"/>
        <w:rPr>
          <w:rFonts w:ascii="Times New Roman"/>
          <w:sz w:val="24"/>
        </w:rPr>
      </w:pPr>
      <w:r>
        <w:rPr>
          <w:rFonts w:ascii="Times New Roman"/>
          <w:spacing w:val="-2"/>
          <w:sz w:val="24"/>
        </w:rPr>
        <w:t>======================================================================</w:t>
      </w:r>
    </w:p>
    <w:p w14:paraId="6FBB8E82">
      <w:pPr>
        <w:spacing w:before="200" w:line="410" w:lineRule="auto"/>
        <w:ind w:left="360" w:right="7320" w:firstLine="0"/>
        <w:jc w:val="left"/>
        <w:rPr>
          <w:rFonts w:ascii="Times New Roman"/>
          <w:sz w:val="24"/>
        </w:rPr>
      </w:pPr>
      <w:r>
        <w:rPr>
          <w:rFonts w:ascii="Times New Roman"/>
          <w:sz w:val="24"/>
        </w:rPr>
        <w:t>INPUT:</w:t>
      </w:r>
      <w:r>
        <w:rPr>
          <w:rFonts w:ascii="Times New Roman"/>
          <w:spacing w:val="-9"/>
          <w:sz w:val="24"/>
        </w:rPr>
        <w:t xml:space="preserve"> </w:t>
      </w:r>
      <w:r>
        <w:rPr>
          <w:rFonts w:ascii="Times New Roman"/>
          <w:sz w:val="24"/>
        </w:rPr>
        <w:t>The</w:t>
      </w:r>
      <w:r>
        <w:rPr>
          <w:rFonts w:ascii="Times New Roman"/>
          <w:spacing w:val="-9"/>
          <w:sz w:val="24"/>
        </w:rPr>
        <w:t xml:space="preserve"> </w:t>
      </w:r>
      <w:r>
        <w:rPr>
          <w:rFonts w:ascii="Times New Roman"/>
          <w:sz w:val="24"/>
        </w:rPr>
        <w:t>small</w:t>
      </w:r>
      <w:r>
        <w:rPr>
          <w:rFonts w:ascii="Times New Roman"/>
          <w:spacing w:val="-9"/>
          <w:sz w:val="24"/>
        </w:rPr>
        <w:t xml:space="preserve"> </w:t>
      </w:r>
      <w:r>
        <w:rPr>
          <w:rFonts w:ascii="Times New Roman"/>
          <w:sz w:val="24"/>
        </w:rPr>
        <w:t>cat</w:t>
      </w:r>
      <w:r>
        <w:rPr>
          <w:rFonts w:ascii="Times New Roman"/>
          <w:spacing w:val="-7"/>
          <w:sz w:val="24"/>
        </w:rPr>
        <w:t xml:space="preserve"> </w:t>
      </w:r>
      <w:r>
        <w:rPr>
          <w:rFonts w:ascii="Times New Roman"/>
          <w:sz w:val="24"/>
        </w:rPr>
        <w:t>eats</w:t>
      </w:r>
      <w:r>
        <w:rPr>
          <w:rFonts w:ascii="Times New Roman"/>
          <w:spacing w:val="-9"/>
          <w:sz w:val="24"/>
        </w:rPr>
        <w:t xml:space="preserve"> </w:t>
      </w:r>
      <w:r>
        <w:rPr>
          <w:rFonts w:ascii="Times New Roman"/>
          <w:sz w:val="24"/>
        </w:rPr>
        <w:t>food. RULE-BASED TAGGER</w:t>
      </w:r>
    </w:p>
    <w:p w14:paraId="6F3D848D">
      <w:pPr>
        <w:spacing w:before="1"/>
        <w:ind w:left="360" w:right="0" w:firstLine="0"/>
        <w:jc w:val="left"/>
        <w:rPr>
          <w:rFonts w:ascii="Times New Roman"/>
          <w:sz w:val="24"/>
        </w:rPr>
      </w:pPr>
      <w:r>
        <w:rPr>
          <w:rFonts w:ascii="Times New Roman"/>
          <w:sz w:val="24"/>
        </w:rPr>
        <w:t>The</w:t>
      </w:r>
      <w:r>
        <w:rPr>
          <w:rFonts w:ascii="Times New Roman"/>
          <w:spacing w:val="-4"/>
          <w:sz w:val="24"/>
        </w:rPr>
        <w:t xml:space="preserve"> </w:t>
      </w:r>
      <w:r>
        <w:rPr>
          <w:rFonts w:ascii="Times New Roman"/>
          <w:sz w:val="24"/>
        </w:rPr>
        <w:t xml:space="preserve">-&gt; </w:t>
      </w:r>
      <w:r>
        <w:rPr>
          <w:rFonts w:ascii="Times New Roman"/>
          <w:spacing w:val="-5"/>
          <w:sz w:val="24"/>
        </w:rPr>
        <w:t>DT</w:t>
      </w:r>
    </w:p>
    <w:p w14:paraId="102D5E0D">
      <w:pPr>
        <w:spacing w:before="197" w:line="410" w:lineRule="auto"/>
        <w:ind w:left="360" w:right="9144" w:firstLine="0"/>
        <w:jc w:val="left"/>
        <w:rPr>
          <w:rFonts w:ascii="Times New Roman"/>
          <w:sz w:val="24"/>
        </w:rPr>
      </w:pPr>
      <w:r>
        <w:rPr>
          <w:rFonts w:ascii="Times New Roman"/>
          <w:sz w:val="24"/>
        </w:rPr>
        <w:t>small -&gt; JJ cat -&gt; NN eats -&gt; VB food</w:t>
      </w:r>
      <w:r>
        <w:rPr>
          <w:rFonts w:ascii="Times New Roman"/>
          <w:spacing w:val="-15"/>
          <w:sz w:val="24"/>
        </w:rPr>
        <w:t xml:space="preserve"> </w:t>
      </w:r>
      <w:r>
        <w:rPr>
          <w:rFonts w:ascii="Times New Roman"/>
          <w:sz w:val="24"/>
        </w:rPr>
        <w:t>-&gt;</w:t>
      </w:r>
      <w:r>
        <w:rPr>
          <w:rFonts w:ascii="Times New Roman"/>
          <w:spacing w:val="-15"/>
          <w:sz w:val="24"/>
        </w:rPr>
        <w:t xml:space="preserve"> </w:t>
      </w:r>
      <w:r>
        <w:rPr>
          <w:rFonts w:ascii="Times New Roman"/>
          <w:sz w:val="24"/>
        </w:rPr>
        <w:t>NN</w:t>
      </w:r>
    </w:p>
    <w:p w14:paraId="1FFC2E0A">
      <w:pPr>
        <w:spacing w:before="6" w:line="410" w:lineRule="auto"/>
        <w:ind w:left="360" w:right="7921" w:firstLine="0"/>
        <w:jc w:val="left"/>
        <w:rPr>
          <w:rFonts w:ascii="Times New Roman"/>
          <w:sz w:val="24"/>
        </w:rPr>
      </w:pPr>
      <w:r>
        <w:rPr>
          <w:rFonts w:ascii="Times New Roman"/>
          <w:sz w:val="24"/>
        </w:rPr>
        <w:t>STOCHASTIC</w:t>
      </w:r>
      <w:r>
        <w:rPr>
          <w:rFonts w:ascii="Times New Roman"/>
          <w:spacing w:val="-15"/>
          <w:sz w:val="24"/>
        </w:rPr>
        <w:t xml:space="preserve"> </w:t>
      </w:r>
      <w:r>
        <w:rPr>
          <w:rFonts w:ascii="Times New Roman"/>
          <w:sz w:val="24"/>
        </w:rPr>
        <w:t>TAGGER The -&gt; DT</w:t>
      </w:r>
    </w:p>
    <w:p w14:paraId="04E8D308">
      <w:pPr>
        <w:spacing w:before="2" w:line="410" w:lineRule="auto"/>
        <w:ind w:left="360" w:right="9144" w:firstLine="0"/>
        <w:jc w:val="left"/>
        <w:rPr>
          <w:rFonts w:ascii="Times New Roman"/>
          <w:sz w:val="24"/>
        </w:rPr>
      </w:pPr>
      <w:r>
        <w:rPr>
          <w:rFonts w:ascii="Times New Roman"/>
          <w:sz w:val="24"/>
        </w:rPr>
        <w:t>small -&gt; JJ cat -&gt; NN eats -&gt; VB food</w:t>
      </w:r>
      <w:r>
        <w:rPr>
          <w:rFonts w:ascii="Times New Roman"/>
          <w:spacing w:val="-15"/>
          <w:sz w:val="24"/>
        </w:rPr>
        <w:t xml:space="preserve"> </w:t>
      </w:r>
      <w:r>
        <w:rPr>
          <w:rFonts w:ascii="Times New Roman"/>
          <w:sz w:val="24"/>
        </w:rPr>
        <w:t>-&gt;</w:t>
      </w:r>
      <w:r>
        <w:rPr>
          <w:rFonts w:ascii="Times New Roman"/>
          <w:spacing w:val="-15"/>
          <w:sz w:val="24"/>
        </w:rPr>
        <w:t xml:space="preserve"> </w:t>
      </w:r>
      <w:r>
        <w:rPr>
          <w:rFonts w:ascii="Times New Roman"/>
          <w:sz w:val="24"/>
        </w:rPr>
        <w:t>NN</w:t>
      </w:r>
    </w:p>
    <w:p w14:paraId="44532773">
      <w:pPr>
        <w:spacing w:before="3" w:line="412" w:lineRule="auto"/>
        <w:ind w:left="360" w:right="6321" w:firstLine="0"/>
        <w:jc w:val="left"/>
        <w:rPr>
          <w:rFonts w:ascii="Times New Roman"/>
          <w:sz w:val="24"/>
        </w:rPr>
      </w:pPr>
      <w:r>
        <w:rPr>
          <w:rFonts w:ascii="Times New Roman"/>
          <w:sz w:val="24"/>
        </w:rPr>
        <w:t>TRANSFORMATION-BASED</w:t>
      </w:r>
      <w:r>
        <w:rPr>
          <w:rFonts w:ascii="Times New Roman"/>
          <w:spacing w:val="-15"/>
          <w:sz w:val="24"/>
        </w:rPr>
        <w:t xml:space="preserve"> </w:t>
      </w:r>
      <w:r>
        <w:rPr>
          <w:rFonts w:ascii="Times New Roman"/>
          <w:sz w:val="24"/>
        </w:rPr>
        <w:t>TAGGER The -&gt; DT</w:t>
      </w:r>
    </w:p>
    <w:p w14:paraId="0D5131BB">
      <w:pPr>
        <w:spacing w:before="0" w:line="410" w:lineRule="auto"/>
        <w:ind w:left="360" w:right="9144" w:firstLine="0"/>
        <w:jc w:val="left"/>
        <w:rPr>
          <w:rFonts w:ascii="Times New Roman"/>
          <w:sz w:val="24"/>
        </w:rPr>
      </w:pPr>
      <w:r>
        <w:rPr>
          <w:rFonts w:ascii="Times New Roman"/>
          <w:sz w:val="24"/>
        </w:rPr>
        <w:t>small</w:t>
      </w:r>
      <w:r>
        <w:rPr>
          <w:rFonts w:ascii="Times New Roman"/>
          <w:spacing w:val="-15"/>
          <w:sz w:val="24"/>
        </w:rPr>
        <w:t xml:space="preserve"> </w:t>
      </w:r>
      <w:r>
        <w:rPr>
          <w:rFonts w:ascii="Times New Roman"/>
          <w:sz w:val="24"/>
        </w:rPr>
        <w:t>-&gt;</w:t>
      </w:r>
      <w:r>
        <w:rPr>
          <w:rFonts w:ascii="Times New Roman"/>
          <w:spacing w:val="-15"/>
          <w:sz w:val="24"/>
        </w:rPr>
        <w:t xml:space="preserve"> </w:t>
      </w:r>
      <w:r>
        <w:rPr>
          <w:rFonts w:ascii="Times New Roman"/>
          <w:sz w:val="24"/>
        </w:rPr>
        <w:t>NN cat -&gt; NN eats -&gt; VB food -&gt; NN</w:t>
      </w:r>
    </w:p>
    <w:p w14:paraId="53C7EBFF">
      <w:pPr>
        <w:spacing w:before="3"/>
        <w:ind w:left="360" w:right="0" w:firstLine="0"/>
        <w:jc w:val="left"/>
        <w:rPr>
          <w:rFonts w:ascii="Times New Roman"/>
          <w:sz w:val="24"/>
        </w:rPr>
      </w:pPr>
      <w:r>
        <w:rPr>
          <w:rFonts w:ascii="Times New Roman"/>
          <w:spacing w:val="-2"/>
          <w:sz w:val="24"/>
        </w:rPr>
        <w:t>======================================================================</w:t>
      </w:r>
    </w:p>
    <w:p w14:paraId="032EE10A">
      <w:pPr>
        <w:spacing w:before="196" w:line="412" w:lineRule="auto"/>
        <w:ind w:left="360" w:right="6341" w:firstLine="0"/>
        <w:jc w:val="left"/>
        <w:rPr>
          <w:rFonts w:ascii="Times New Roman"/>
          <w:sz w:val="24"/>
        </w:rPr>
      </w:pPr>
      <w:r>
        <w:rPr>
          <w:rFonts w:ascii="Times New Roman"/>
          <w:sz w:val="24"/>
        </w:rPr>
        <w:t>INPUT:</w:t>
      </w:r>
      <w:r>
        <w:rPr>
          <w:rFonts w:ascii="Times New Roman"/>
          <w:spacing w:val="-11"/>
          <w:sz w:val="24"/>
        </w:rPr>
        <w:t xml:space="preserve"> </w:t>
      </w:r>
      <w:r>
        <w:rPr>
          <w:rFonts w:ascii="Times New Roman"/>
          <w:sz w:val="24"/>
        </w:rPr>
        <w:t>Artificial</w:t>
      </w:r>
      <w:r>
        <w:rPr>
          <w:rFonts w:ascii="Times New Roman"/>
          <w:spacing w:val="-11"/>
          <w:sz w:val="24"/>
        </w:rPr>
        <w:t xml:space="preserve"> </w:t>
      </w:r>
      <w:r>
        <w:rPr>
          <w:rFonts w:ascii="Times New Roman"/>
          <w:sz w:val="24"/>
        </w:rPr>
        <w:t>intelligence</w:t>
      </w:r>
      <w:r>
        <w:rPr>
          <w:rFonts w:ascii="Times New Roman"/>
          <w:spacing w:val="-10"/>
          <w:sz w:val="24"/>
        </w:rPr>
        <w:t xml:space="preserve"> </w:t>
      </w:r>
      <w:r>
        <w:rPr>
          <w:rFonts w:ascii="Times New Roman"/>
          <w:sz w:val="24"/>
        </w:rPr>
        <w:t>is</w:t>
      </w:r>
      <w:r>
        <w:rPr>
          <w:rFonts w:ascii="Times New Roman"/>
          <w:spacing w:val="-11"/>
          <w:sz w:val="24"/>
        </w:rPr>
        <w:t xml:space="preserve"> </w:t>
      </w:r>
      <w:r>
        <w:rPr>
          <w:rFonts w:ascii="Times New Roman"/>
          <w:sz w:val="24"/>
        </w:rPr>
        <w:t>powerful. RULE-BASED TAGGER</w:t>
      </w:r>
    </w:p>
    <w:p w14:paraId="4C4455C8">
      <w:pPr>
        <w:spacing w:before="0" w:line="410" w:lineRule="auto"/>
        <w:ind w:left="360" w:right="8548" w:firstLine="0"/>
        <w:jc w:val="left"/>
        <w:rPr>
          <w:rFonts w:ascii="Times New Roman"/>
          <w:sz w:val="24"/>
        </w:rPr>
      </w:pPr>
      <w:r>
        <w:rPr>
          <w:rFonts w:ascii="Times New Roman"/>
          <w:sz w:val="24"/>
        </w:rPr>
        <w:t>Artificial -&gt; JJ intelligence</w:t>
      </w:r>
      <w:r>
        <w:rPr>
          <w:rFonts w:ascii="Times New Roman"/>
          <w:spacing w:val="-15"/>
          <w:sz w:val="24"/>
        </w:rPr>
        <w:t xml:space="preserve"> </w:t>
      </w:r>
      <w:r>
        <w:rPr>
          <w:rFonts w:ascii="Times New Roman"/>
          <w:sz w:val="24"/>
        </w:rPr>
        <w:t>-&gt;</w:t>
      </w:r>
      <w:r>
        <w:rPr>
          <w:rFonts w:ascii="Times New Roman"/>
          <w:spacing w:val="-15"/>
          <w:sz w:val="24"/>
        </w:rPr>
        <w:t xml:space="preserve"> </w:t>
      </w:r>
      <w:r>
        <w:rPr>
          <w:rFonts w:ascii="Times New Roman"/>
          <w:sz w:val="24"/>
        </w:rPr>
        <w:t>NN is -&gt; VB</w:t>
      </w:r>
    </w:p>
    <w:p w14:paraId="63503CE1">
      <w:pPr>
        <w:spacing w:before="2" w:line="410" w:lineRule="auto"/>
        <w:ind w:left="360" w:right="7921" w:firstLine="0"/>
        <w:jc w:val="left"/>
        <w:rPr>
          <w:rFonts w:ascii="Times New Roman"/>
          <w:sz w:val="24"/>
        </w:rPr>
      </w:pPr>
      <w:r>
        <w:rPr>
          <w:rFonts w:ascii="Times New Roman"/>
          <w:sz w:val="24"/>
        </w:rPr>
        <w:t>powerful -&gt; JJ STOCHASTIC</w:t>
      </w:r>
      <w:r>
        <w:rPr>
          <w:rFonts w:ascii="Times New Roman"/>
          <w:spacing w:val="-15"/>
          <w:sz w:val="24"/>
        </w:rPr>
        <w:t xml:space="preserve"> </w:t>
      </w:r>
      <w:r>
        <w:rPr>
          <w:rFonts w:ascii="Times New Roman"/>
          <w:sz w:val="24"/>
        </w:rPr>
        <w:t>TAGGER</w:t>
      </w:r>
    </w:p>
    <w:p w14:paraId="6179035C">
      <w:pPr>
        <w:spacing w:before="4" w:line="410" w:lineRule="auto"/>
        <w:ind w:left="360" w:right="8548" w:firstLine="0"/>
        <w:jc w:val="left"/>
        <w:rPr>
          <w:rFonts w:ascii="Times New Roman"/>
          <w:sz w:val="24"/>
        </w:rPr>
      </w:pPr>
      <w:r>
        <w:rPr>
          <w:rFonts w:ascii="Times New Roman"/>
          <w:sz w:val="24"/>
        </w:rPr>
        <w:t>Artificial -&gt; JJ intelligence</w:t>
      </w:r>
      <w:r>
        <w:rPr>
          <w:rFonts w:ascii="Times New Roman"/>
          <w:spacing w:val="-15"/>
          <w:sz w:val="24"/>
        </w:rPr>
        <w:t xml:space="preserve"> </w:t>
      </w:r>
      <w:r>
        <w:rPr>
          <w:rFonts w:ascii="Times New Roman"/>
          <w:sz w:val="24"/>
        </w:rPr>
        <w:t>-&gt;</w:t>
      </w:r>
      <w:r>
        <w:rPr>
          <w:rFonts w:ascii="Times New Roman"/>
          <w:spacing w:val="-15"/>
          <w:sz w:val="24"/>
        </w:rPr>
        <w:t xml:space="preserve"> </w:t>
      </w:r>
      <w:r>
        <w:rPr>
          <w:rFonts w:ascii="Times New Roman"/>
          <w:sz w:val="24"/>
        </w:rPr>
        <w:t>NN is -&gt; VB</w:t>
      </w:r>
    </w:p>
    <w:p w14:paraId="715EA8FC">
      <w:pPr>
        <w:spacing w:after="0" w:line="410" w:lineRule="auto"/>
        <w:jc w:val="left"/>
        <w:rPr>
          <w:rFonts w:ascii="Times New Roman"/>
          <w:sz w:val="24"/>
        </w:rPr>
        <w:sectPr>
          <w:pgSz w:w="12240" w:h="15840"/>
          <w:pgMar w:top="280" w:right="720" w:bottom="280" w:left="720" w:header="720" w:footer="720" w:gutter="0"/>
          <w:cols w:space="720" w:num="1"/>
        </w:sectPr>
      </w:pPr>
    </w:p>
    <w:p w14:paraId="24988323">
      <w:pPr>
        <w:spacing w:before="77"/>
        <w:ind w:left="360" w:right="0" w:firstLine="0"/>
        <w:jc w:val="left"/>
        <w:rPr>
          <w:rFonts w:ascii="Times New Roman"/>
          <w:sz w:val="24"/>
        </w:rPr>
      </w:pPr>
      <w:r>
        <w:rPr>
          <w:rFonts w:ascii="Times New Roman"/>
          <w:sz w:val="24"/>
        </w:rPr>
        <w:t>powerful</w:t>
      </w:r>
      <w:r>
        <w:rPr>
          <w:rFonts w:ascii="Times New Roman"/>
          <w:spacing w:val="-2"/>
          <w:sz w:val="24"/>
        </w:rPr>
        <w:t xml:space="preserve"> </w:t>
      </w:r>
      <w:r>
        <w:rPr>
          <w:rFonts w:ascii="Times New Roman"/>
          <w:sz w:val="24"/>
        </w:rPr>
        <w:t>-&gt;</w:t>
      </w:r>
      <w:r>
        <w:rPr>
          <w:rFonts w:ascii="Times New Roman"/>
          <w:spacing w:val="-2"/>
          <w:sz w:val="24"/>
        </w:rPr>
        <w:t xml:space="preserve"> </w:t>
      </w:r>
      <w:r>
        <w:rPr>
          <w:rFonts w:ascii="Times New Roman"/>
          <w:spacing w:val="-5"/>
          <w:sz w:val="24"/>
        </w:rPr>
        <w:t>JJ</w:t>
      </w:r>
    </w:p>
    <w:p w14:paraId="775F7AC0">
      <w:pPr>
        <w:spacing w:before="200"/>
        <w:ind w:left="360" w:right="0" w:firstLine="0"/>
        <w:jc w:val="left"/>
        <w:rPr>
          <w:rFonts w:ascii="Times New Roman"/>
          <w:sz w:val="24"/>
        </w:rPr>
      </w:pPr>
      <w:r>
        <w:rPr>
          <w:rFonts w:ascii="Times New Roman"/>
          <w:sz w:val="24"/>
        </w:rPr>
        <w:t>TRANSFORMATION-BASED</w:t>
      </w:r>
      <w:r>
        <w:rPr>
          <w:rFonts w:ascii="Times New Roman"/>
          <w:spacing w:val="-16"/>
          <w:sz w:val="24"/>
        </w:rPr>
        <w:t xml:space="preserve"> </w:t>
      </w:r>
      <w:r>
        <w:rPr>
          <w:rFonts w:ascii="Times New Roman"/>
          <w:spacing w:val="-2"/>
          <w:sz w:val="24"/>
        </w:rPr>
        <w:t>TAGGER</w:t>
      </w:r>
    </w:p>
    <w:p w14:paraId="727EA3EB">
      <w:pPr>
        <w:spacing w:before="196" w:line="410" w:lineRule="auto"/>
        <w:ind w:left="360" w:right="8548" w:firstLine="0"/>
        <w:jc w:val="left"/>
        <w:rPr>
          <w:rFonts w:ascii="Times New Roman"/>
          <w:sz w:val="24"/>
        </w:rPr>
      </w:pPr>
      <w:r>
        <w:rPr>
          <w:rFonts w:ascii="Times New Roman"/>
          <w:sz w:val="24"/>
        </w:rPr>
        <w:t>Artificial -&gt; JJ intelligence</w:t>
      </w:r>
      <w:r>
        <w:rPr>
          <w:rFonts w:ascii="Times New Roman"/>
          <w:spacing w:val="-15"/>
          <w:sz w:val="24"/>
        </w:rPr>
        <w:t xml:space="preserve"> </w:t>
      </w:r>
      <w:r>
        <w:rPr>
          <w:rFonts w:ascii="Times New Roman"/>
          <w:sz w:val="24"/>
        </w:rPr>
        <w:t>-&gt;</w:t>
      </w:r>
      <w:r>
        <w:rPr>
          <w:rFonts w:ascii="Times New Roman"/>
          <w:spacing w:val="-15"/>
          <w:sz w:val="24"/>
        </w:rPr>
        <w:t xml:space="preserve"> </w:t>
      </w:r>
      <w:r>
        <w:rPr>
          <w:rFonts w:ascii="Times New Roman"/>
          <w:sz w:val="24"/>
        </w:rPr>
        <w:t>NN is -&gt; VB</w:t>
      </w:r>
    </w:p>
    <w:p w14:paraId="3C05698F">
      <w:pPr>
        <w:spacing w:before="3"/>
        <w:ind w:left="360" w:right="0" w:firstLine="0"/>
        <w:jc w:val="left"/>
        <w:rPr>
          <w:rFonts w:ascii="Times New Roman"/>
          <w:sz w:val="24"/>
        </w:rPr>
      </w:pPr>
      <w:r>
        <w:rPr>
          <w:rFonts w:ascii="Times New Roman"/>
          <w:sz w:val="24"/>
        </w:rPr>
        <w:t>powerful</w:t>
      </w:r>
      <w:r>
        <w:rPr>
          <w:rFonts w:ascii="Times New Roman"/>
          <w:spacing w:val="-2"/>
          <w:sz w:val="24"/>
        </w:rPr>
        <w:t xml:space="preserve"> </w:t>
      </w:r>
      <w:r>
        <w:rPr>
          <w:rFonts w:ascii="Times New Roman"/>
          <w:sz w:val="24"/>
        </w:rPr>
        <w:t>-&gt;</w:t>
      </w:r>
      <w:r>
        <w:rPr>
          <w:rFonts w:ascii="Times New Roman"/>
          <w:spacing w:val="-2"/>
          <w:sz w:val="24"/>
        </w:rPr>
        <w:t xml:space="preserve"> </w:t>
      </w:r>
      <w:r>
        <w:rPr>
          <w:rFonts w:ascii="Times New Roman"/>
          <w:spacing w:val="-5"/>
          <w:sz w:val="24"/>
        </w:rPr>
        <w:t>JJ</w:t>
      </w:r>
    </w:p>
    <w:p w14:paraId="1B5EF17A">
      <w:pPr>
        <w:spacing w:before="197" w:line="410" w:lineRule="auto"/>
        <w:ind w:left="360" w:right="357" w:firstLine="0"/>
        <w:jc w:val="left"/>
        <w:rPr>
          <w:rFonts w:ascii="Times New Roman"/>
          <w:sz w:val="24"/>
        </w:rPr>
      </w:pPr>
      <w:r>
        <w:rPr>
          <w:rFonts w:ascii="Times New Roman"/>
          <w:spacing w:val="-2"/>
          <w:sz w:val="24"/>
        </w:rPr>
        <w:t xml:space="preserve">====================================================================== </w:t>
      </w:r>
      <w:r>
        <w:rPr>
          <w:rFonts w:ascii="Times New Roman"/>
          <w:sz w:val="24"/>
        </w:rPr>
        <w:t>TAGGING ACCURACY</w:t>
      </w:r>
    </w:p>
    <w:p w14:paraId="642EB952">
      <w:pPr>
        <w:spacing w:before="4"/>
        <w:ind w:left="360" w:right="0" w:firstLine="0"/>
        <w:jc w:val="left"/>
        <w:rPr>
          <w:rFonts w:ascii="Times New Roman"/>
          <w:sz w:val="24"/>
        </w:rPr>
      </w:pPr>
      <w:r>
        <w:rPr>
          <w:rFonts w:ascii="Times New Roman"/>
          <w:spacing w:val="-2"/>
          <w:sz w:val="24"/>
        </w:rPr>
        <w:t>======================================================================</w:t>
      </w:r>
    </w:p>
    <w:p w14:paraId="306D7256">
      <w:pPr>
        <w:spacing w:before="197" w:line="410" w:lineRule="auto"/>
        <w:ind w:left="360" w:right="6434" w:firstLine="0"/>
        <w:jc w:val="left"/>
        <w:rPr>
          <w:rFonts w:ascii="Times New Roman"/>
          <w:sz w:val="24"/>
        </w:rPr>
      </w:pPr>
      <w:r>
        <w:rPr>
          <w:rFonts w:ascii="Times New Roman"/>
          <w:sz w:val="24"/>
        </w:rPr>
        <w:t>Rule-Based Accuracy : 93.65% Stochastic Accuracy : 100.00% Transformation-Based</w:t>
      </w:r>
      <w:r>
        <w:rPr>
          <w:rFonts w:ascii="Times New Roman"/>
          <w:spacing w:val="-15"/>
          <w:sz w:val="24"/>
        </w:rPr>
        <w:t xml:space="preserve"> </w:t>
      </w:r>
      <w:r>
        <w:rPr>
          <w:rFonts w:ascii="Times New Roman"/>
          <w:sz w:val="24"/>
        </w:rPr>
        <w:t>Accuracy:</w:t>
      </w:r>
      <w:r>
        <w:rPr>
          <w:rFonts w:ascii="Times New Roman"/>
          <w:spacing w:val="-15"/>
          <w:sz w:val="24"/>
        </w:rPr>
        <w:t xml:space="preserve"> </w:t>
      </w:r>
      <w:r>
        <w:rPr>
          <w:rFonts w:ascii="Times New Roman"/>
          <w:sz w:val="24"/>
        </w:rPr>
        <w:t>92.06%</w:t>
      </w:r>
    </w:p>
    <w:sectPr>
      <w:pgSz w:w="12240" w:h="15840"/>
      <w:pgMar w:top="280" w:right="720" w:bottom="28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1080" w:hanging="360"/>
      </w:pPr>
      <w:rPr>
        <w:rFonts w:hint="default" w:ascii="Symbol" w:hAnsi="Symbol" w:eastAsia="Symbol" w:cs="Symbol"/>
        <w:b w:val="0"/>
        <w:bCs w:val="0"/>
        <w:i w:val="0"/>
        <w:iCs w:val="0"/>
        <w:color w:val="1F4E79"/>
        <w:spacing w:val="0"/>
        <w:w w:val="99"/>
        <w:sz w:val="20"/>
        <w:szCs w:val="20"/>
        <w:lang w:val="en-US" w:eastAsia="en-US" w:bidi="ar-SA"/>
      </w:rPr>
    </w:lvl>
    <w:lvl w:ilvl="1" w:tentative="0">
      <w:start w:val="0"/>
      <w:numFmt w:val="bullet"/>
      <w:lvlText w:val="•"/>
      <w:lvlJc w:val="left"/>
      <w:pPr>
        <w:ind w:left="2052" w:hanging="360"/>
      </w:pPr>
      <w:rPr>
        <w:rFonts w:hint="default"/>
        <w:lang w:val="en-US" w:eastAsia="en-US" w:bidi="ar-SA"/>
      </w:rPr>
    </w:lvl>
    <w:lvl w:ilvl="2" w:tentative="0">
      <w:start w:val="0"/>
      <w:numFmt w:val="bullet"/>
      <w:lvlText w:val="•"/>
      <w:lvlJc w:val="left"/>
      <w:pPr>
        <w:ind w:left="3024" w:hanging="360"/>
      </w:pPr>
      <w:rPr>
        <w:rFonts w:hint="default"/>
        <w:lang w:val="en-US" w:eastAsia="en-US" w:bidi="ar-SA"/>
      </w:rPr>
    </w:lvl>
    <w:lvl w:ilvl="3" w:tentative="0">
      <w:start w:val="0"/>
      <w:numFmt w:val="bullet"/>
      <w:lvlText w:val="•"/>
      <w:lvlJc w:val="left"/>
      <w:pPr>
        <w:ind w:left="3996" w:hanging="360"/>
      </w:pPr>
      <w:rPr>
        <w:rFonts w:hint="default"/>
        <w:lang w:val="en-US" w:eastAsia="en-US" w:bidi="ar-SA"/>
      </w:rPr>
    </w:lvl>
    <w:lvl w:ilvl="4" w:tentative="0">
      <w:start w:val="0"/>
      <w:numFmt w:val="bullet"/>
      <w:lvlText w:val="•"/>
      <w:lvlJc w:val="left"/>
      <w:pPr>
        <w:ind w:left="4968"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912" w:hanging="360"/>
      </w:pPr>
      <w:rPr>
        <w:rFonts w:hint="default"/>
        <w:lang w:val="en-US" w:eastAsia="en-US" w:bidi="ar-SA"/>
      </w:rPr>
    </w:lvl>
    <w:lvl w:ilvl="7" w:tentative="0">
      <w:start w:val="0"/>
      <w:numFmt w:val="bullet"/>
      <w:lvlText w:val="•"/>
      <w:lvlJc w:val="left"/>
      <w:pPr>
        <w:ind w:left="7884" w:hanging="360"/>
      </w:pPr>
      <w:rPr>
        <w:rFonts w:hint="default"/>
        <w:lang w:val="en-US" w:eastAsia="en-US" w:bidi="ar-SA"/>
      </w:rPr>
    </w:lvl>
    <w:lvl w:ilvl="8" w:tentative="0">
      <w:start w:val="0"/>
      <w:numFmt w:val="bullet"/>
      <w:lvlText w:val="•"/>
      <w:lvlJc w:val="left"/>
      <w:pPr>
        <w:ind w:left="8856" w:hanging="360"/>
      </w:pPr>
      <w:rPr>
        <w:rFonts w:hint="default"/>
        <w:lang w:val="en-US" w:eastAsia="en-US" w:bidi="ar-SA"/>
      </w:rPr>
    </w:lvl>
  </w:abstractNum>
  <w:abstractNum w:abstractNumId="1">
    <w:nsid w:val="0053208E"/>
    <w:multiLevelType w:val="multilevel"/>
    <w:tmpl w:val="0053208E"/>
    <w:lvl w:ilvl="0" w:tentative="0">
      <w:start w:val="0"/>
      <w:numFmt w:val="bullet"/>
      <w:lvlText w:val="•"/>
      <w:lvlJc w:val="left"/>
      <w:pPr>
        <w:ind w:left="915" w:hanging="360"/>
      </w:pPr>
      <w:rPr>
        <w:rFonts w:hint="default" w:ascii="Arial MT" w:hAnsi="Arial MT" w:eastAsia="Arial MT" w:cs="Arial MT"/>
        <w:b w:val="0"/>
        <w:bCs w:val="0"/>
        <w:i w:val="0"/>
        <w:iCs w:val="0"/>
        <w:spacing w:val="0"/>
        <w:w w:val="99"/>
        <w:sz w:val="20"/>
        <w:szCs w:val="20"/>
        <w:lang w:val="en-US" w:eastAsia="en-US" w:bidi="ar-SA"/>
      </w:rPr>
    </w:lvl>
    <w:lvl w:ilvl="1" w:tentative="0">
      <w:start w:val="0"/>
      <w:numFmt w:val="bullet"/>
      <w:lvlText w:val="•"/>
      <w:lvlJc w:val="left"/>
      <w:pPr>
        <w:ind w:left="1835" w:hanging="360"/>
      </w:pPr>
      <w:rPr>
        <w:rFonts w:hint="default"/>
        <w:lang w:val="en-US" w:eastAsia="en-US" w:bidi="ar-SA"/>
      </w:rPr>
    </w:lvl>
    <w:lvl w:ilvl="2" w:tentative="0">
      <w:start w:val="0"/>
      <w:numFmt w:val="bullet"/>
      <w:lvlText w:val="•"/>
      <w:lvlJc w:val="left"/>
      <w:pPr>
        <w:ind w:left="2750" w:hanging="360"/>
      </w:pPr>
      <w:rPr>
        <w:rFonts w:hint="default"/>
        <w:lang w:val="en-US" w:eastAsia="en-US" w:bidi="ar-SA"/>
      </w:rPr>
    </w:lvl>
    <w:lvl w:ilvl="3" w:tentative="0">
      <w:start w:val="0"/>
      <w:numFmt w:val="bullet"/>
      <w:lvlText w:val="•"/>
      <w:lvlJc w:val="left"/>
      <w:pPr>
        <w:ind w:left="3665" w:hanging="360"/>
      </w:pPr>
      <w:rPr>
        <w:rFonts w:hint="default"/>
        <w:lang w:val="en-US" w:eastAsia="en-US" w:bidi="ar-SA"/>
      </w:rPr>
    </w:lvl>
    <w:lvl w:ilvl="4" w:tentative="0">
      <w:start w:val="0"/>
      <w:numFmt w:val="bullet"/>
      <w:lvlText w:val="•"/>
      <w:lvlJc w:val="left"/>
      <w:pPr>
        <w:ind w:left="4580" w:hanging="360"/>
      </w:pPr>
      <w:rPr>
        <w:rFonts w:hint="default"/>
        <w:lang w:val="en-US" w:eastAsia="en-US" w:bidi="ar-SA"/>
      </w:rPr>
    </w:lvl>
    <w:lvl w:ilvl="5" w:tentative="0">
      <w:start w:val="0"/>
      <w:numFmt w:val="bullet"/>
      <w:lvlText w:val="•"/>
      <w:lvlJc w:val="left"/>
      <w:pPr>
        <w:ind w:left="5495" w:hanging="360"/>
      </w:pPr>
      <w:rPr>
        <w:rFonts w:hint="default"/>
        <w:lang w:val="en-US" w:eastAsia="en-US" w:bidi="ar-SA"/>
      </w:rPr>
    </w:lvl>
    <w:lvl w:ilvl="6" w:tentative="0">
      <w:start w:val="0"/>
      <w:numFmt w:val="bullet"/>
      <w:lvlText w:val="•"/>
      <w:lvlJc w:val="left"/>
      <w:pPr>
        <w:ind w:left="6410" w:hanging="360"/>
      </w:pPr>
      <w:rPr>
        <w:rFonts w:hint="default"/>
        <w:lang w:val="en-US" w:eastAsia="en-US" w:bidi="ar-SA"/>
      </w:rPr>
    </w:lvl>
    <w:lvl w:ilvl="7" w:tentative="0">
      <w:start w:val="0"/>
      <w:numFmt w:val="bullet"/>
      <w:lvlText w:val="•"/>
      <w:lvlJc w:val="left"/>
      <w:pPr>
        <w:ind w:left="7325" w:hanging="360"/>
      </w:pPr>
      <w:rPr>
        <w:rFonts w:hint="default"/>
        <w:lang w:val="en-US" w:eastAsia="en-US" w:bidi="ar-SA"/>
      </w:rPr>
    </w:lvl>
    <w:lvl w:ilvl="8" w:tentative="0">
      <w:start w:val="0"/>
      <w:numFmt w:val="bullet"/>
      <w:lvlText w:val="•"/>
      <w:lvlJc w:val="left"/>
      <w:pPr>
        <w:ind w:left="8240" w:hanging="360"/>
      </w:pPr>
      <w:rPr>
        <w:rFonts w:hint="default"/>
        <w:lang w:val="en-US" w:eastAsia="en-US" w:bidi="ar-SA"/>
      </w:rPr>
    </w:lvl>
  </w:abstractNum>
  <w:abstractNum w:abstractNumId="2">
    <w:nsid w:val="59ADCABA"/>
    <w:multiLevelType w:val="multilevel"/>
    <w:tmpl w:val="59ADCABA"/>
    <w:lvl w:ilvl="0" w:tentative="0">
      <w:start w:val="1"/>
      <w:numFmt w:val="decimal"/>
      <w:lvlText w:val="%1."/>
      <w:lvlJc w:val="left"/>
      <w:pPr>
        <w:ind w:left="1324" w:hanging="245"/>
        <w:jc w:val="left"/>
      </w:pPr>
      <w:rPr>
        <w:rFonts w:hint="default" w:ascii="Arial" w:hAnsi="Arial" w:eastAsia="Arial" w:cs="Arial"/>
        <w:b/>
        <w:bCs/>
        <w:i w:val="0"/>
        <w:iCs w:val="0"/>
        <w:color w:val="1F4E79"/>
        <w:spacing w:val="-1"/>
        <w:w w:val="100"/>
        <w:sz w:val="22"/>
        <w:szCs w:val="22"/>
        <w:lang w:val="en-US" w:eastAsia="en-US" w:bidi="ar-SA"/>
      </w:rPr>
    </w:lvl>
    <w:lvl w:ilvl="1" w:tentative="0">
      <w:start w:val="0"/>
      <w:numFmt w:val="bullet"/>
      <w:lvlText w:val=""/>
      <w:lvlJc w:val="left"/>
      <w:pPr>
        <w:ind w:left="1800" w:hanging="360"/>
      </w:pPr>
      <w:rPr>
        <w:rFonts w:hint="default" w:ascii="Symbol" w:hAnsi="Symbol" w:eastAsia="Symbol" w:cs="Symbol"/>
        <w:b w:val="0"/>
        <w:bCs w:val="0"/>
        <w:i w:val="0"/>
        <w:iCs w:val="0"/>
        <w:color w:val="1F4E79"/>
        <w:spacing w:val="0"/>
        <w:w w:val="99"/>
        <w:sz w:val="20"/>
        <w:szCs w:val="20"/>
        <w:lang w:val="en-US" w:eastAsia="en-US" w:bidi="ar-SA"/>
      </w:rPr>
    </w:lvl>
    <w:lvl w:ilvl="2" w:tentative="0">
      <w:start w:val="0"/>
      <w:numFmt w:val="bullet"/>
      <w:lvlText w:val="•"/>
      <w:lvlJc w:val="left"/>
      <w:pPr>
        <w:ind w:left="2800" w:hanging="360"/>
      </w:pPr>
      <w:rPr>
        <w:rFonts w:hint="default"/>
        <w:lang w:val="en-US" w:eastAsia="en-US" w:bidi="ar-SA"/>
      </w:rPr>
    </w:lvl>
    <w:lvl w:ilvl="3" w:tentative="0">
      <w:start w:val="0"/>
      <w:numFmt w:val="bullet"/>
      <w:lvlText w:val="•"/>
      <w:lvlJc w:val="left"/>
      <w:pPr>
        <w:ind w:left="3800" w:hanging="360"/>
      </w:pPr>
      <w:rPr>
        <w:rFonts w:hint="default"/>
        <w:lang w:val="en-US" w:eastAsia="en-US" w:bidi="ar-SA"/>
      </w:rPr>
    </w:lvl>
    <w:lvl w:ilvl="4" w:tentative="0">
      <w:start w:val="0"/>
      <w:numFmt w:val="bullet"/>
      <w:lvlText w:val="•"/>
      <w:lvlJc w:val="left"/>
      <w:pPr>
        <w:ind w:left="4800" w:hanging="360"/>
      </w:pPr>
      <w:rPr>
        <w:rFonts w:hint="default"/>
        <w:lang w:val="en-US" w:eastAsia="en-US" w:bidi="ar-SA"/>
      </w:rPr>
    </w:lvl>
    <w:lvl w:ilvl="5" w:tentative="0">
      <w:start w:val="0"/>
      <w:numFmt w:val="bullet"/>
      <w:lvlText w:val="•"/>
      <w:lvlJc w:val="left"/>
      <w:pPr>
        <w:ind w:left="5800" w:hanging="360"/>
      </w:pPr>
      <w:rPr>
        <w:rFonts w:hint="default"/>
        <w:lang w:val="en-US" w:eastAsia="en-US" w:bidi="ar-SA"/>
      </w:rPr>
    </w:lvl>
    <w:lvl w:ilvl="6" w:tentative="0">
      <w:start w:val="0"/>
      <w:numFmt w:val="bullet"/>
      <w:lvlText w:val="•"/>
      <w:lvlJc w:val="left"/>
      <w:pPr>
        <w:ind w:left="6800" w:hanging="360"/>
      </w:pPr>
      <w:rPr>
        <w:rFonts w:hint="default"/>
        <w:lang w:val="en-US" w:eastAsia="en-US" w:bidi="ar-SA"/>
      </w:rPr>
    </w:lvl>
    <w:lvl w:ilvl="7" w:tentative="0">
      <w:start w:val="0"/>
      <w:numFmt w:val="bullet"/>
      <w:lvlText w:val="•"/>
      <w:lvlJc w:val="left"/>
      <w:pPr>
        <w:ind w:left="7800" w:hanging="360"/>
      </w:pPr>
      <w:rPr>
        <w:rFonts w:hint="default"/>
        <w:lang w:val="en-US" w:eastAsia="en-US" w:bidi="ar-SA"/>
      </w:rPr>
    </w:lvl>
    <w:lvl w:ilvl="8" w:tentative="0">
      <w:start w:val="0"/>
      <w:numFmt w:val="bullet"/>
      <w:lvlText w:val="•"/>
      <w:lvlJc w:val="left"/>
      <w:pPr>
        <w:ind w:left="8800" w:hanging="360"/>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A31563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pPr>
      <w:ind w:left="360"/>
    </w:pPr>
    <w:rPr>
      <w:rFonts w:ascii="Arial MT" w:hAnsi="Arial MT" w:eastAsia="Arial MT" w:cs="Arial MT"/>
      <w:sz w:val="20"/>
      <w:szCs w:val="20"/>
      <w:lang w:val="en-US" w:eastAsia="en-US" w:bidi="ar-SA"/>
    </w:rPr>
  </w:style>
  <w:style w:type="paragraph" w:styleId="5">
    <w:name w:val="Title"/>
    <w:basedOn w:val="1"/>
    <w:qFormat/>
    <w:uiPriority w:val="1"/>
    <w:pPr>
      <w:spacing w:before="66" w:line="298" w:lineRule="exact"/>
      <w:ind w:left="1" w:right="1"/>
      <w:jc w:val="center"/>
    </w:pPr>
    <w:rPr>
      <w:rFonts w:ascii="Arial" w:hAnsi="Arial" w:eastAsia="Arial" w:cs="Arial"/>
      <w:b/>
      <w:bCs/>
      <w:sz w:val="26"/>
      <w:szCs w:val="26"/>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spacing w:line="252" w:lineRule="exact"/>
      <w:ind w:left="1079" w:hanging="359"/>
    </w:pPr>
    <w:rPr>
      <w:rFonts w:ascii="Arial" w:hAnsi="Arial" w:eastAsia="Arial" w:cs="Arial"/>
      <w:lang w:val="en-US" w:eastAsia="en-US" w:bidi="ar-SA"/>
    </w:rPr>
  </w:style>
  <w:style w:type="paragraph" w:customStyle="1" w:styleId="8">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35</Pages>
  <Words>4658</Words>
  <Characters>30072</Characters>
  <TotalTime>13</TotalTime>
  <ScaleCrop>false</ScaleCrop>
  <LinksUpToDate>false</LinksUpToDate>
  <CharactersWithSpaces>33802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2026-08-31T13:32:00Z</dcterms:created>
  <dc:creator>Deepa</dc:creator>
  <cp:lastModifiedBy>MOHAMED JAMEEL</cp:lastModifiedBy>
  <dcterms:modified xsi:type="dcterms:W3CDTF">2026-08-31T13:50:43Z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2026-08-17T00:00:00Z</vt:filetime>
  </property>
  <property fmtid="{D5CDD505-2E9C-101B-9397-08002B2CF9AE}" pid="4" name="Creator">
    <vt:lpwstr>WPS Docs</vt:lpwstr>
  </property>
  <property fmtid="{D5CDD505-2E9C-101B-9397-08002B2CF9AE}" pid="5" name="LastSaved">
    <vt:filetime>2026-08-31T00:00:00Z</vt:filetime>
  </property>
  <property fmtid="{D5CDD505-2E9C-101B-9397-08002B2CF9AE}" pid="6" name="SourceModified">
    <vt:lpwstr>D:20260817191739+05'30'</vt:lpwstr>
  </property>
  <property fmtid="{D5CDD505-2E9C-101B-9397-08002B2CF9AE}" pid="7" name="KSOTemplateDocerSaveRecord">
    <vt:lpwstr>eyJoZGlkIjoiYjY2NGRjMGMyZjUzNDE0OTJlMWIwNmM3YTdmYjBlYzQiLCJ1c2VySWQiOiI1Njc2NzUyOTYyNzYifQ==</vt:lpwstr>
  </property>
  <property fmtid="{D5CDD505-2E9C-101B-9397-08002B2CF9AE}" pid="8" name="KSOProductBuildVer">
    <vt:lpwstr>1033-12.1.0.28032</vt:lpwstr>
  </property>
  <property fmtid="{D5CDD505-2E9C-101B-9397-08002B2CF9AE}" pid="9" name="ICV">
    <vt:lpwstr>C98F34BB5E2C4360A7908173FB86EFCA_13</vt:lpwstr>
  </property>
</Properties>
</file>