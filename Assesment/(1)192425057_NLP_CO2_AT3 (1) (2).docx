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05BF9D">
      <w:pPr>
        <w:spacing w:before="62" w:line="297" w:lineRule="exact"/>
        <w:ind w:left="0" w:right="991" w:firstLine="0"/>
        <w:jc w:val="center"/>
        <w:rPr>
          <w:b/>
          <w:sz w:val="26"/>
        </w:rPr>
      </w:pPr>
      <w:r>
        <w:rPr>
          <w:b/>
          <w:color w:val="1F4E79"/>
          <w:spacing w:val="-2"/>
          <w:sz w:val="26"/>
        </w:rPr>
        <w:t>SIMATS</w:t>
      </w:r>
      <w:r>
        <w:rPr>
          <w:b/>
          <w:color w:val="1F4E79"/>
          <w:spacing w:val="-7"/>
          <w:sz w:val="26"/>
        </w:rPr>
        <w:t xml:space="preserve"> </w:t>
      </w:r>
      <w:r>
        <w:rPr>
          <w:b/>
          <w:color w:val="1F4E79"/>
          <w:spacing w:val="-2"/>
          <w:sz w:val="26"/>
        </w:rPr>
        <w:t>E</w:t>
      </w:r>
      <w:bookmarkStart w:id="0" w:name="Department of Artificial Intelligence an"/>
      <w:bookmarkEnd w:id="0"/>
      <w:r>
        <w:rPr>
          <w:b/>
          <w:color w:val="1F4E79"/>
          <w:spacing w:val="-2"/>
          <w:sz w:val="26"/>
        </w:rPr>
        <w:t>NGINEERING</w:t>
      </w:r>
      <w:r>
        <w:rPr>
          <w:b/>
          <w:color w:val="1F4E79"/>
          <w:spacing w:val="-7"/>
          <w:sz w:val="26"/>
        </w:rPr>
        <w:t xml:space="preserve"> </w:t>
      </w:r>
      <w:r>
        <w:rPr>
          <w:b/>
          <w:color w:val="1F4E79"/>
          <w:spacing w:val="-2"/>
          <w:sz w:val="26"/>
        </w:rPr>
        <w:t>(SAVEETHA</w:t>
      </w:r>
      <w:r>
        <w:rPr>
          <w:b/>
          <w:color w:val="1F4E79"/>
          <w:spacing w:val="-7"/>
          <w:sz w:val="26"/>
        </w:rPr>
        <w:t xml:space="preserve"> </w:t>
      </w:r>
      <w:r>
        <w:rPr>
          <w:b/>
          <w:color w:val="1F4E79"/>
          <w:spacing w:val="-2"/>
          <w:sz w:val="26"/>
        </w:rPr>
        <w:t>SCHOOL</w:t>
      </w:r>
      <w:r>
        <w:rPr>
          <w:b/>
          <w:color w:val="1F4E79"/>
          <w:spacing w:val="-4"/>
          <w:sz w:val="26"/>
        </w:rPr>
        <w:t xml:space="preserve"> </w:t>
      </w:r>
      <w:r>
        <w:rPr>
          <w:b/>
          <w:color w:val="1F4E79"/>
          <w:spacing w:val="-2"/>
          <w:sz w:val="26"/>
        </w:rPr>
        <w:t>OF</w:t>
      </w:r>
      <w:r>
        <w:rPr>
          <w:b/>
          <w:color w:val="1F4E79"/>
          <w:spacing w:val="-10"/>
          <w:sz w:val="26"/>
        </w:rPr>
        <w:t xml:space="preserve"> </w:t>
      </w:r>
      <w:r>
        <w:rPr>
          <w:b/>
          <w:color w:val="1F4E79"/>
          <w:spacing w:val="-2"/>
          <w:sz w:val="26"/>
        </w:rPr>
        <w:t>ENGINEERING)</w:t>
      </w:r>
    </w:p>
    <w:p w14:paraId="3F704438">
      <w:pPr>
        <w:pStyle w:val="4"/>
        <w:spacing w:line="250" w:lineRule="exact"/>
        <w:ind w:left="8" w:right="991"/>
        <w:jc w:val="center"/>
      </w:pPr>
      <w:r>
        <w:rPr>
          <w:color w:val="2C75B6"/>
        </w:rPr>
        <w:t>Department</w:t>
      </w:r>
      <w:r>
        <w:rPr>
          <w:color w:val="2C75B6"/>
          <w:spacing w:val="-13"/>
        </w:rPr>
        <w:t xml:space="preserve"> </w:t>
      </w:r>
      <w:r>
        <w:rPr>
          <w:color w:val="2C75B6"/>
        </w:rPr>
        <w:t>of</w:t>
      </w:r>
      <w:r>
        <w:rPr>
          <w:color w:val="2C75B6"/>
          <w:spacing w:val="-11"/>
        </w:rPr>
        <w:t xml:space="preserve"> </w:t>
      </w:r>
      <w:r>
        <w:rPr>
          <w:color w:val="2C75B6"/>
        </w:rPr>
        <w:t>Artificial</w:t>
      </w:r>
      <w:r>
        <w:rPr>
          <w:color w:val="2C75B6"/>
          <w:spacing w:val="-13"/>
        </w:rPr>
        <w:t xml:space="preserve"> </w:t>
      </w:r>
      <w:r>
        <w:rPr>
          <w:color w:val="2C75B6"/>
        </w:rPr>
        <w:t>Intelligence</w:t>
      </w:r>
      <w:r>
        <w:rPr>
          <w:color w:val="2C75B6"/>
          <w:spacing w:val="-14"/>
        </w:rPr>
        <w:t xml:space="preserve"> </w:t>
      </w:r>
      <w:r>
        <w:rPr>
          <w:color w:val="2C75B6"/>
        </w:rPr>
        <w:t>and</w:t>
      </w:r>
      <w:r>
        <w:rPr>
          <w:color w:val="2C75B6"/>
          <w:spacing w:val="-12"/>
        </w:rPr>
        <w:t xml:space="preserve"> </w:t>
      </w:r>
      <w:r>
        <w:rPr>
          <w:color w:val="2C75B6"/>
        </w:rPr>
        <w:t>Data</w:t>
      </w:r>
      <w:r>
        <w:rPr>
          <w:color w:val="2C75B6"/>
          <w:spacing w:val="-11"/>
        </w:rPr>
        <w:t xml:space="preserve"> </w:t>
      </w:r>
      <w:r>
        <w:rPr>
          <w:color w:val="2C75B6"/>
          <w:spacing w:val="-2"/>
        </w:rPr>
        <w:t>Science</w:t>
      </w:r>
    </w:p>
    <w:p w14:paraId="1606E3A0">
      <w:pPr>
        <w:spacing w:before="0" w:line="276" w:lineRule="exact"/>
        <w:ind w:left="4" w:right="991" w:firstLine="0"/>
        <w:jc w:val="center"/>
        <w:rPr>
          <w:b/>
          <w:sz w:val="24"/>
        </w:rPr>
      </w:pPr>
      <w:r>
        <w:rPr>
          <w:b/>
          <w:color w:val="C00000"/>
          <w:sz w:val="24"/>
        </w:rPr>
        <w:t>ASSESSMENT</w:t>
      </w:r>
      <w:r>
        <w:rPr>
          <w:b/>
          <w:color w:val="C00000"/>
          <w:spacing w:val="-5"/>
          <w:sz w:val="24"/>
        </w:rPr>
        <w:t xml:space="preserve"> </w:t>
      </w:r>
      <w:r>
        <w:rPr>
          <w:b/>
          <w:color w:val="C00000"/>
          <w:sz w:val="24"/>
        </w:rPr>
        <w:t>TOOL</w:t>
      </w:r>
      <w:r>
        <w:rPr>
          <w:b/>
          <w:color w:val="C00000"/>
          <w:spacing w:val="-7"/>
          <w:sz w:val="24"/>
        </w:rPr>
        <w:t xml:space="preserve"> </w:t>
      </w:r>
      <w:r>
        <w:rPr>
          <w:b/>
          <w:color w:val="C00000"/>
          <w:sz w:val="24"/>
        </w:rPr>
        <w:t>3</w:t>
      </w:r>
      <w:r>
        <w:rPr>
          <w:b/>
          <w:color w:val="C00000"/>
          <w:spacing w:val="-2"/>
          <w:sz w:val="24"/>
        </w:rPr>
        <w:t xml:space="preserve"> </w:t>
      </w:r>
      <w:r>
        <w:rPr>
          <w:b/>
          <w:color w:val="C00000"/>
          <w:sz w:val="24"/>
        </w:rPr>
        <w:t>–</w:t>
      </w:r>
      <w:r>
        <w:rPr>
          <w:b/>
          <w:color w:val="C00000"/>
          <w:spacing w:val="-1"/>
          <w:sz w:val="24"/>
        </w:rPr>
        <w:t xml:space="preserve"> </w:t>
      </w:r>
      <w:r>
        <w:rPr>
          <w:b/>
          <w:color w:val="C00000"/>
          <w:sz w:val="24"/>
        </w:rPr>
        <w:t>ERROR</w:t>
      </w:r>
      <w:r>
        <w:rPr>
          <w:b/>
          <w:color w:val="C00000"/>
          <w:spacing w:val="-1"/>
          <w:sz w:val="24"/>
        </w:rPr>
        <w:t xml:space="preserve"> </w:t>
      </w:r>
      <w:r>
        <w:rPr>
          <w:b/>
          <w:color w:val="C00000"/>
          <w:spacing w:val="-2"/>
          <w:sz w:val="24"/>
        </w:rPr>
        <w:t>ANALYSIS</w:t>
      </w:r>
    </w:p>
    <w:p w14:paraId="14C05775">
      <w:pPr>
        <w:pStyle w:val="7"/>
        <w:spacing w:before="79"/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211455</wp:posOffset>
                </wp:positionV>
                <wp:extent cx="5769610" cy="9525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9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0.55pt;margin-top:16.65pt;height:0.75pt;width:454.3pt;mso-position-horizontal-relative:page;mso-wrap-distance-bottom:0pt;mso-wrap-distance-top:0pt;z-index:-251657216;mso-width-relative:page;mso-height-relative:page;" fillcolor="#1F4E79" filled="t" stroked="f" coordsize="5769610,9525" o:gfxdata="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cfrQF&#10;1QAAAAoBAAAPAAAAAAAAAAEAIAAAACIAAABkcnMvZG93bnJldi54bWxQSwECFAAUAAAACACHTuJA&#10;cZMwKiQCAADfBAAADgAAAAAAAAABACAAAAAkAQAAZHJzL2Uyb0RvYy54bWxQSwUGAAAAAAYABgBZ&#10;AQAAugUAAAAA&#10;" path="m5769229,9144l0,9144,0,0,5769229,0,5769229,914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AB69FD6">
      <w:pPr>
        <w:pStyle w:val="7"/>
        <w:spacing w:before="133"/>
      </w:pPr>
    </w:p>
    <w:tbl>
      <w:tblPr>
        <w:tblStyle w:val="6"/>
        <w:tblW w:w="0" w:type="auto"/>
        <w:tblInd w:w="180" w:type="dxa"/>
        <w:tblBorders>
          <w:top w:val="single" w:color="9DC3E6" w:sz="4" w:space="0"/>
          <w:left w:val="single" w:color="9DC3E6" w:sz="4" w:space="0"/>
          <w:bottom w:val="single" w:color="9DC3E6" w:sz="4" w:space="0"/>
          <w:right w:val="single" w:color="9DC3E6" w:sz="4" w:space="0"/>
          <w:insideH w:val="single" w:color="9DC3E6" w:sz="4" w:space="0"/>
          <w:insideV w:val="single" w:color="9DC3E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3241"/>
        <w:gridCol w:w="1800"/>
        <w:gridCol w:w="3241"/>
      </w:tblGrid>
      <w:tr w14:paraId="6FDA83C9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800" w:type="dxa"/>
            <w:shd w:val="clear" w:color="auto" w:fill="D4E2EE"/>
          </w:tcPr>
          <w:p w14:paraId="669BA6B2">
            <w:pPr>
              <w:pStyle w:val="10"/>
              <w:spacing w:before="68"/>
              <w:ind w:left="124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Course</w:t>
            </w:r>
            <w:r>
              <w:rPr>
                <w:b/>
                <w:color w:val="1F4E79"/>
                <w:spacing w:val="-9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1" w:type="dxa"/>
          </w:tcPr>
          <w:p w14:paraId="4B33C2A1">
            <w:pPr>
              <w:pStyle w:val="10"/>
              <w:spacing w:before="68"/>
              <w:ind w:left="124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DSA03</w:t>
            </w:r>
          </w:p>
        </w:tc>
        <w:tc>
          <w:tcPr>
            <w:tcW w:w="1800" w:type="dxa"/>
            <w:shd w:val="clear" w:color="auto" w:fill="D4E2EE"/>
          </w:tcPr>
          <w:p w14:paraId="5B7BFE7D">
            <w:pPr>
              <w:pStyle w:val="10"/>
              <w:spacing w:before="68"/>
              <w:ind w:left="123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Course</w:t>
            </w:r>
            <w:r>
              <w:rPr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1" w:type="dxa"/>
          </w:tcPr>
          <w:p w14:paraId="728BB577">
            <w:pPr>
              <w:pStyle w:val="10"/>
              <w:spacing w:before="68"/>
              <w:ind w:left="123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Natural</w:t>
            </w:r>
            <w:r>
              <w:rPr>
                <w:rFonts w:ascii="Arial MT"/>
                <w:spacing w:val="-9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Language</w:t>
            </w:r>
            <w:r>
              <w:rPr>
                <w:rFonts w:ascii="Arial MT"/>
                <w:spacing w:val="-6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Processing</w:t>
            </w:r>
          </w:p>
        </w:tc>
      </w:tr>
      <w:tr w14:paraId="16046487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1800" w:type="dxa"/>
            <w:shd w:val="clear" w:color="auto" w:fill="D4E2EE"/>
          </w:tcPr>
          <w:p w14:paraId="750F531F">
            <w:pPr>
              <w:pStyle w:val="10"/>
              <w:spacing w:before="173"/>
              <w:ind w:left="124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</w:t>
            </w:r>
            <w:r>
              <w:rPr>
                <w:b/>
                <w:color w:val="1F4E79"/>
                <w:spacing w:val="-6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1" w:type="dxa"/>
          </w:tcPr>
          <w:p w14:paraId="3624993F">
            <w:pPr>
              <w:pStyle w:val="10"/>
              <w:spacing w:before="173"/>
              <w:ind w:left="124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CO2</w:t>
            </w:r>
            <w:r>
              <w:rPr>
                <w:rFonts w:ascii="Arial MT" w:hAnsi="Arial MT"/>
                <w:spacing w:val="-1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2"/>
                <w:sz w:val="18"/>
              </w:rPr>
              <w:t xml:space="preserve"> Manipulation</w:t>
            </w:r>
          </w:p>
        </w:tc>
        <w:tc>
          <w:tcPr>
            <w:tcW w:w="1800" w:type="dxa"/>
            <w:shd w:val="clear" w:color="auto" w:fill="D4E2EE"/>
          </w:tcPr>
          <w:p w14:paraId="7814AE53">
            <w:pPr>
              <w:pStyle w:val="10"/>
              <w:spacing w:before="173"/>
              <w:ind w:left="123"/>
              <w:rPr>
                <w:b/>
                <w:sz w:val="18"/>
              </w:rPr>
            </w:pPr>
            <w:r>
              <w:rPr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1" w:type="dxa"/>
          </w:tcPr>
          <w:p w14:paraId="58218ED9">
            <w:pPr>
              <w:pStyle w:val="10"/>
              <w:spacing w:before="70"/>
              <w:ind w:left="123" w:right="759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13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Tool</w:t>
            </w:r>
            <w:r>
              <w:rPr>
                <w:rFonts w:ascii="Arial MT" w:hAnsi="Arial MT"/>
                <w:spacing w:val="-1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3</w:t>
            </w:r>
            <w:r>
              <w:rPr>
                <w:rFonts w:ascii="Arial MT" w:hAnsi="Arial MT"/>
                <w:spacing w:val="-14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13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 xml:space="preserve">ERROR </w:t>
            </w:r>
            <w:r>
              <w:rPr>
                <w:rFonts w:ascii="Arial MT" w:hAnsi="Arial MT"/>
                <w:spacing w:val="-2"/>
                <w:sz w:val="18"/>
              </w:rPr>
              <w:t>ANALYSIS</w:t>
            </w:r>
          </w:p>
        </w:tc>
      </w:tr>
      <w:tr w14:paraId="2E7D03AE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1800" w:type="dxa"/>
            <w:shd w:val="clear" w:color="auto" w:fill="D4E2EE"/>
          </w:tcPr>
          <w:p w14:paraId="5CADE777">
            <w:pPr>
              <w:pStyle w:val="10"/>
              <w:spacing w:before="82"/>
              <w:ind w:left="124"/>
              <w:rPr>
                <w:b/>
                <w:sz w:val="18"/>
              </w:rPr>
            </w:pPr>
            <w:r>
              <w:rPr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1" w:type="dxa"/>
          </w:tcPr>
          <w:p w14:paraId="0AD0E3C3">
            <w:pPr>
              <w:pStyle w:val="10"/>
              <w:spacing w:before="82"/>
              <w:ind w:left="12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30%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of</w:t>
            </w:r>
            <w:r>
              <w:rPr>
                <w:rFonts w:ascii="Arial MT"/>
                <w:spacing w:val="-5"/>
                <w:sz w:val="18"/>
              </w:rPr>
              <w:t xml:space="preserve"> CIA</w:t>
            </w:r>
          </w:p>
        </w:tc>
        <w:tc>
          <w:tcPr>
            <w:tcW w:w="1800" w:type="dxa"/>
            <w:shd w:val="clear" w:color="auto" w:fill="D4E2EE"/>
          </w:tcPr>
          <w:p w14:paraId="44327C32">
            <w:pPr>
              <w:pStyle w:val="10"/>
              <w:rPr>
                <w:rFonts w:ascii="Times New Roman"/>
                <w:sz w:val="18"/>
              </w:rPr>
            </w:pPr>
          </w:p>
        </w:tc>
        <w:tc>
          <w:tcPr>
            <w:tcW w:w="3241" w:type="dxa"/>
          </w:tcPr>
          <w:p w14:paraId="4AD1CAEF">
            <w:pPr>
              <w:pStyle w:val="10"/>
              <w:rPr>
                <w:rFonts w:ascii="Times New Roman"/>
                <w:sz w:val="18"/>
              </w:rPr>
            </w:pPr>
          </w:p>
        </w:tc>
      </w:tr>
      <w:tr w14:paraId="7CB15F01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800" w:type="dxa"/>
            <w:shd w:val="clear" w:color="auto" w:fill="D4E2EE"/>
          </w:tcPr>
          <w:p w14:paraId="18F7144B">
            <w:pPr>
              <w:pStyle w:val="10"/>
              <w:spacing w:before="193"/>
              <w:ind w:left="124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CO5</w:t>
            </w:r>
            <w:r>
              <w:rPr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2" w:type="dxa"/>
            <w:gridSpan w:val="3"/>
            <w:shd w:val="clear" w:color="auto" w:fill="EBF3F9"/>
          </w:tcPr>
          <w:p w14:paraId="21F78D8B">
            <w:pPr>
              <w:pStyle w:val="10"/>
              <w:spacing w:before="69"/>
              <w:ind w:left="124" w:right="30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Design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inflectional,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derivational,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finite-state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parsing,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stemming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algorithms</w:t>
            </w:r>
            <w:r>
              <w:rPr>
                <w:rFonts w:ascii="Arial MT"/>
                <w:spacing w:val="-1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and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for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analyse morphological methods. (BL-3)</w:t>
            </w:r>
          </w:p>
        </w:tc>
      </w:tr>
      <w:tr w14:paraId="0DA51EA2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1800" w:type="dxa"/>
            <w:shd w:val="clear" w:color="auto" w:fill="D4E2EE"/>
          </w:tcPr>
          <w:p w14:paraId="2CC1EBA9">
            <w:pPr>
              <w:pStyle w:val="10"/>
              <w:spacing w:before="79"/>
              <w:ind w:left="124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Student</w:t>
            </w:r>
            <w:r>
              <w:rPr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1" w:type="dxa"/>
          </w:tcPr>
          <w:p w14:paraId="35302D7D">
            <w:pPr>
              <w:pStyle w:val="10"/>
              <w:spacing w:before="67"/>
              <w:ind w:left="12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Mohamed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Jameel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pacing w:val="-10"/>
                <w:sz w:val="20"/>
              </w:rPr>
              <w:t>A</w:t>
            </w:r>
          </w:p>
        </w:tc>
        <w:tc>
          <w:tcPr>
            <w:tcW w:w="1800" w:type="dxa"/>
            <w:shd w:val="clear" w:color="auto" w:fill="D4E2EE"/>
          </w:tcPr>
          <w:p w14:paraId="40067CD5">
            <w:pPr>
              <w:pStyle w:val="10"/>
              <w:spacing w:before="79"/>
              <w:ind w:left="123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Reg.</w:t>
            </w:r>
            <w:r>
              <w:rPr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1" w:type="dxa"/>
          </w:tcPr>
          <w:p w14:paraId="668ADE5E">
            <w:pPr>
              <w:pStyle w:val="10"/>
              <w:spacing w:before="67"/>
              <w:ind w:left="12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192425057</w:t>
            </w:r>
          </w:p>
        </w:tc>
      </w:tr>
      <w:tr w14:paraId="6408819E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1800" w:type="dxa"/>
            <w:shd w:val="clear" w:color="auto" w:fill="D4E2EE"/>
          </w:tcPr>
          <w:p w14:paraId="4B2FEE13">
            <w:pPr>
              <w:pStyle w:val="10"/>
              <w:spacing w:before="79"/>
              <w:ind w:left="124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Section</w:t>
            </w:r>
            <w:r>
              <w:rPr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/</w:t>
            </w:r>
            <w:r>
              <w:rPr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Batch:</w:t>
            </w:r>
          </w:p>
        </w:tc>
        <w:tc>
          <w:tcPr>
            <w:tcW w:w="3241" w:type="dxa"/>
          </w:tcPr>
          <w:p w14:paraId="29DF9998">
            <w:pPr>
              <w:pStyle w:val="10"/>
              <w:spacing w:before="67"/>
              <w:ind w:left="124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2024</w:t>
            </w:r>
          </w:p>
        </w:tc>
        <w:tc>
          <w:tcPr>
            <w:tcW w:w="1800" w:type="dxa"/>
            <w:shd w:val="clear" w:color="auto" w:fill="D4E2EE"/>
          </w:tcPr>
          <w:p w14:paraId="05EDA47F">
            <w:pPr>
              <w:pStyle w:val="10"/>
              <w:spacing w:before="79"/>
              <w:ind w:left="123"/>
              <w:rPr>
                <w:b/>
                <w:sz w:val="18"/>
              </w:rPr>
            </w:pPr>
            <w:r>
              <w:rPr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1" w:type="dxa"/>
          </w:tcPr>
          <w:p w14:paraId="06934A04">
            <w:pPr>
              <w:pStyle w:val="10"/>
              <w:rPr>
                <w:rFonts w:ascii="Times New Roman"/>
                <w:sz w:val="18"/>
              </w:rPr>
            </w:pPr>
          </w:p>
        </w:tc>
      </w:tr>
    </w:tbl>
    <w:p w14:paraId="659426F4">
      <w:pPr>
        <w:pStyle w:val="7"/>
        <w:spacing w:before="26"/>
      </w:pPr>
      <w: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913130</wp:posOffset>
                </wp:positionH>
                <wp:positionV relativeFrom="paragraph">
                  <wp:posOffset>177800</wp:posOffset>
                </wp:positionV>
                <wp:extent cx="6409690" cy="852170"/>
                <wp:effectExtent l="0" t="0" r="0" b="0"/>
                <wp:wrapTopAndBottom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9690" cy="852169"/>
                          <a:chOff x="0" y="0"/>
                          <a:chExt cx="6409690" cy="852169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3682" y="3429"/>
                            <a:ext cx="6402705" cy="844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844550">
                                <a:moveTo>
                                  <a:pt x="6402324" y="844295"/>
                                </a:moveTo>
                                <a:lnTo>
                                  <a:pt x="0" y="844295"/>
                                </a:lnTo>
                                <a:lnTo>
                                  <a:pt x="0" y="0"/>
                                </a:lnTo>
                                <a:lnTo>
                                  <a:pt x="6402324" y="0"/>
                                </a:lnTo>
                                <a:lnTo>
                                  <a:pt x="6402324" y="844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409690" cy="852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9690" h="852169">
                                <a:moveTo>
                                  <a:pt x="6405880" y="852170"/>
                                </a:moveTo>
                                <a:lnTo>
                                  <a:pt x="3809" y="852170"/>
                                </a:lnTo>
                                <a:lnTo>
                                  <a:pt x="2349" y="851877"/>
                                </a:lnTo>
                                <a:lnTo>
                                  <a:pt x="1117" y="851052"/>
                                </a:lnTo>
                                <a:lnTo>
                                  <a:pt x="292" y="849820"/>
                                </a:lnTo>
                                <a:lnTo>
                                  <a:pt x="0" y="848360"/>
                                </a:lnTo>
                                <a:lnTo>
                                  <a:pt x="0" y="3810"/>
                                </a:lnTo>
                                <a:lnTo>
                                  <a:pt x="292" y="2349"/>
                                </a:lnTo>
                                <a:lnTo>
                                  <a:pt x="1117" y="1117"/>
                                </a:lnTo>
                                <a:lnTo>
                                  <a:pt x="2349" y="292"/>
                                </a:lnTo>
                                <a:lnTo>
                                  <a:pt x="3809" y="0"/>
                                </a:lnTo>
                                <a:lnTo>
                                  <a:pt x="6405880" y="0"/>
                                </a:lnTo>
                                <a:lnTo>
                                  <a:pt x="6407340" y="292"/>
                                </a:lnTo>
                                <a:lnTo>
                                  <a:pt x="6408572" y="1117"/>
                                </a:lnTo>
                                <a:lnTo>
                                  <a:pt x="6409397" y="2349"/>
                                </a:lnTo>
                                <a:lnTo>
                                  <a:pt x="6409690" y="3810"/>
                                </a:lnTo>
                                <a:lnTo>
                                  <a:pt x="7619" y="3810"/>
                                </a:lnTo>
                                <a:lnTo>
                                  <a:pt x="3809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844550"/>
                                </a:lnTo>
                                <a:lnTo>
                                  <a:pt x="3809" y="844550"/>
                                </a:lnTo>
                                <a:lnTo>
                                  <a:pt x="7619" y="848360"/>
                                </a:lnTo>
                                <a:lnTo>
                                  <a:pt x="6409690" y="848360"/>
                                </a:lnTo>
                                <a:lnTo>
                                  <a:pt x="6409397" y="849820"/>
                                </a:lnTo>
                                <a:lnTo>
                                  <a:pt x="6408572" y="851052"/>
                                </a:lnTo>
                                <a:lnTo>
                                  <a:pt x="6407340" y="851877"/>
                                </a:lnTo>
                                <a:lnTo>
                                  <a:pt x="6405880" y="852170"/>
                                </a:lnTo>
                                <a:close/>
                              </a:path>
                              <a:path w="6409690" h="852169">
                                <a:moveTo>
                                  <a:pt x="7619" y="7620"/>
                                </a:moveTo>
                                <a:lnTo>
                                  <a:pt x="3809" y="7620"/>
                                </a:lnTo>
                                <a:lnTo>
                                  <a:pt x="7619" y="3810"/>
                                </a:lnTo>
                                <a:lnTo>
                                  <a:pt x="7619" y="7620"/>
                                </a:lnTo>
                                <a:close/>
                              </a:path>
                              <a:path w="6409690" h="852169">
                                <a:moveTo>
                                  <a:pt x="6402070" y="7620"/>
                                </a:moveTo>
                                <a:lnTo>
                                  <a:pt x="7619" y="7620"/>
                                </a:lnTo>
                                <a:lnTo>
                                  <a:pt x="7619" y="3810"/>
                                </a:lnTo>
                                <a:lnTo>
                                  <a:pt x="6402070" y="3810"/>
                                </a:lnTo>
                                <a:lnTo>
                                  <a:pt x="6402070" y="7620"/>
                                </a:lnTo>
                                <a:close/>
                              </a:path>
                              <a:path w="6409690" h="852169">
                                <a:moveTo>
                                  <a:pt x="6402070" y="848360"/>
                                </a:moveTo>
                                <a:lnTo>
                                  <a:pt x="6402070" y="3810"/>
                                </a:lnTo>
                                <a:lnTo>
                                  <a:pt x="6405880" y="7620"/>
                                </a:lnTo>
                                <a:lnTo>
                                  <a:pt x="6409690" y="7620"/>
                                </a:lnTo>
                                <a:lnTo>
                                  <a:pt x="6409690" y="844550"/>
                                </a:lnTo>
                                <a:lnTo>
                                  <a:pt x="6405880" y="844550"/>
                                </a:lnTo>
                                <a:lnTo>
                                  <a:pt x="6402070" y="848360"/>
                                </a:lnTo>
                                <a:close/>
                              </a:path>
                              <a:path w="6409690" h="852169">
                                <a:moveTo>
                                  <a:pt x="6409690" y="7620"/>
                                </a:moveTo>
                                <a:lnTo>
                                  <a:pt x="6405880" y="7620"/>
                                </a:lnTo>
                                <a:lnTo>
                                  <a:pt x="6402070" y="3810"/>
                                </a:lnTo>
                                <a:lnTo>
                                  <a:pt x="6409690" y="3810"/>
                                </a:lnTo>
                                <a:lnTo>
                                  <a:pt x="6409690" y="7620"/>
                                </a:lnTo>
                                <a:close/>
                              </a:path>
                              <a:path w="6409690" h="852169">
                                <a:moveTo>
                                  <a:pt x="7619" y="848360"/>
                                </a:moveTo>
                                <a:lnTo>
                                  <a:pt x="3809" y="844550"/>
                                </a:lnTo>
                                <a:lnTo>
                                  <a:pt x="7619" y="844550"/>
                                </a:lnTo>
                                <a:lnTo>
                                  <a:pt x="7619" y="848360"/>
                                </a:lnTo>
                                <a:close/>
                              </a:path>
                              <a:path w="6409690" h="852169">
                                <a:moveTo>
                                  <a:pt x="6402070" y="848360"/>
                                </a:moveTo>
                                <a:lnTo>
                                  <a:pt x="7619" y="848360"/>
                                </a:lnTo>
                                <a:lnTo>
                                  <a:pt x="7619" y="844550"/>
                                </a:lnTo>
                                <a:lnTo>
                                  <a:pt x="6402070" y="844550"/>
                                </a:lnTo>
                                <a:lnTo>
                                  <a:pt x="6402070" y="848360"/>
                                </a:lnTo>
                                <a:close/>
                              </a:path>
                              <a:path w="6409690" h="852169">
                                <a:moveTo>
                                  <a:pt x="6409690" y="848360"/>
                                </a:moveTo>
                                <a:lnTo>
                                  <a:pt x="6402070" y="848360"/>
                                </a:lnTo>
                                <a:lnTo>
                                  <a:pt x="6405880" y="844550"/>
                                </a:lnTo>
                                <a:lnTo>
                                  <a:pt x="6409690" y="844550"/>
                                </a:lnTo>
                                <a:lnTo>
                                  <a:pt x="6409690" y="848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409690" cy="8521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DF1954">
                              <w:pPr>
                                <w:spacing w:before="111" w:line="229" w:lineRule="exact"/>
                                <w:ind w:left="205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  <w:sz w:val="20"/>
                                </w:rPr>
                                <w:t>Code</w:t>
                              </w:r>
                              <w:r>
                                <w:rPr>
                                  <w:b/>
                                  <w:color w:val="C0000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C0000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2"/>
                                  <w:sz w:val="20"/>
                                </w:rPr>
                                <w:t>Conduct</w:t>
                              </w:r>
                            </w:p>
                            <w:p w14:paraId="10095EC5">
                              <w:pPr>
                                <w:spacing w:before="0"/>
                                <w:ind w:left="205" w:right="192" w:firstLine="0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Mohamed</w:t>
                              </w:r>
                              <w:r>
                                <w:rPr>
                                  <w:i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Jameel</w:t>
                              </w:r>
                              <w:r>
                                <w:rPr>
                                  <w:i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A/192425057</w:t>
                              </w:r>
                              <w:r>
                                <w:rPr>
                                  <w:i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(Name</w:t>
                              </w:r>
                              <w:r>
                                <w:rPr>
                                  <w:i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i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Reg</w:t>
                              </w:r>
                              <w:r>
                                <w:rPr>
                                  <w:i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No)</w:t>
                              </w:r>
                              <w:r>
                                <w:rPr>
                                  <w:i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certify</w:t>
                              </w:r>
                              <w:r>
                                <w:rPr>
                                  <w:i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i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i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submission</w:t>
                              </w:r>
                              <w:r>
                                <w:rPr>
                                  <w:i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my</w:t>
                              </w:r>
                              <w:r>
                                <w:rPr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original</w:t>
                              </w:r>
                              <w:r>
                                <w:rPr>
                                  <w:i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work</w:t>
                              </w:r>
                              <w:r>
                                <w:rPr>
                                  <w:i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i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have</w:t>
                              </w:r>
                              <w:r>
                                <w:rPr>
                                  <w:i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adhered to the guidelines specified for this assessment. I understand that any violation of academic integrity rules will result in disciplinary action.</w:t>
                              </w:r>
                            </w:p>
                            <w:p w14:paraId="1E90893F">
                              <w:pPr>
                                <w:tabs>
                                  <w:tab w:val="left" w:pos="4835"/>
                                </w:tabs>
                                <w:spacing w:before="62"/>
                                <w:ind w:left="205" w:right="0" w:firstLine="0"/>
                                <w:jc w:val="left"/>
                                <w:rPr>
                                  <w:rFonts w:asci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z w:val="18"/>
                                </w:rPr>
                                <w:t>Signature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Student: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8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1.9pt;margin-top:14pt;height:67.1pt;width:504.7pt;mso-position-horizontal-relative:page;mso-wrap-distance-bottom:0pt;mso-wrap-distance-top:0pt;z-index:-251657216;mso-width-relative:page;mso-height-relative:page;" coordsize="6409690,852169" o:gfxdata="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">
                <o:lock v:ext="edit" aspectratio="f"/>
                <v:shape id="Graphic 3" o:spid="_x0000_s1026" o:spt="100" style="position:absolute;left:3682;top:3429;height:844550;width:6402705;" fillcolor="#FFF8E6" filled="t" stroked="f" coordsize="6402705,844550" o:gfxdata="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kL+0vQAA&#10;ANoAAAAPAAAAAAAAAAEAIAAAACIAAABkcnMvZG93bnJldi54bWxQSwECFAAUAAAACACHTuJAMy8F&#10;njsAAAA5AAAAEAAAAAAAAAABACAAAAAMAQAAZHJzL3NoYXBleG1sLnhtbFBLBQYAAAAABgAGAFsB&#10;AAC2AwAAAAA=&#10;" path="m6402324,844295l0,844295,0,0,6402324,0,6402324,84429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0;top:0;height:852169;width:6409690;" fillcolor="#1F4E79" filled="t" stroked="f" coordsize="6409690,852169" o:gfxdata="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EOBkvQAA&#10;ANoAAAAPAAAAAAAAAAEAIAAAACIAAABkcnMvZG93bnJldi54bWxQSwECFAAUAAAACACHTuJAMy8F&#10;njsAAAA5AAAAEAAAAAAAAAABACAAAAAMAQAAZHJzL3NoYXBleG1sLnhtbFBLBQYAAAAABgAGAFsB&#10;AAC2AwAAAAA=&#10;" path="m6405880,852170l3809,852170,2349,851877,1117,851052,292,849820,0,848360,0,3810,292,2349,1117,1117,2349,292,3809,0,6405880,0,6407340,292,6408572,1117,6409397,2349,6409690,3810,7619,3810,3809,7620,7619,7620,7619,844550,3809,844550,7619,848360,6409690,848360,6409397,849820,6408572,851052,6407340,851877,6405880,852170xem7619,7620l3809,7620,7619,3810,7619,7620xem6402070,7620l7619,7620,7619,3810,6402070,3810,6402070,7620xem6402070,848360l6402070,3810,6405880,7620,6409690,7620,6409690,844550,6405880,844550,6402070,848360xem6409690,7620l6405880,7620,6402070,3810,6409690,3810,6409690,7620xem7619,848360l3809,844550,7619,844550,7619,848360xem6402070,848360l7619,848360,7619,844550,6402070,844550,6402070,848360xem6409690,848360l6402070,848360,6405880,844550,6409690,844550,6409690,84836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" o:spid="_x0000_s1026" o:spt="202" type="#_x0000_t202" style="position:absolute;left:0;top:0;height:852169;width:6409690;" filled="f" stroked="f" coordsize="21600,21600" o:gfxdata="UEsDBAoAAAAAAIdO4kAAAAAAAAAAAAAAAAAEAAAAZHJzL1BLAwQUAAAACACHTuJAHkzFfL0AAADa&#10;AAAADwAAAGRycy9kb3ducmV2LnhtbEWPQWsCMRSE70L/Q3gFb5pYU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TMV8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BDF1954">
                        <w:pPr>
                          <w:spacing w:before="111" w:line="229" w:lineRule="exact"/>
                          <w:ind w:left="205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C00000"/>
                            <w:sz w:val="20"/>
                          </w:rPr>
                          <w:t>Code</w:t>
                        </w:r>
                        <w:r>
                          <w:rPr>
                            <w:b/>
                            <w:color w:val="C0000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z w:val="20"/>
                          </w:rPr>
                          <w:t>of</w:t>
                        </w:r>
                        <w:r>
                          <w:rPr>
                            <w:b/>
                            <w:color w:val="C0000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2"/>
                            <w:sz w:val="20"/>
                          </w:rPr>
                          <w:t>Conduct</w:t>
                        </w:r>
                      </w:p>
                      <w:p w14:paraId="10095EC5">
                        <w:pPr>
                          <w:spacing w:before="0"/>
                          <w:ind w:left="205" w:right="192" w:firstLine="0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I</w:t>
                        </w:r>
                        <w:r>
                          <w:rPr>
                            <w:i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Mohamed</w:t>
                        </w:r>
                        <w:r>
                          <w:rPr>
                            <w:i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Jameel</w:t>
                        </w:r>
                        <w:r>
                          <w:rPr>
                            <w:i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A/192425057</w:t>
                        </w:r>
                        <w:r>
                          <w:rPr>
                            <w:i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(Name</w:t>
                        </w:r>
                        <w:r>
                          <w:rPr>
                            <w:i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/</w:t>
                        </w:r>
                        <w:r>
                          <w:rPr>
                            <w:i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Reg</w:t>
                        </w:r>
                        <w:r>
                          <w:rPr>
                            <w:i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No)</w:t>
                        </w:r>
                        <w:r>
                          <w:rPr>
                            <w:i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certify</w:t>
                        </w:r>
                        <w:r>
                          <w:rPr>
                            <w:i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that</w:t>
                        </w:r>
                        <w:r>
                          <w:rPr>
                            <w:i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this</w:t>
                        </w:r>
                        <w:r>
                          <w:rPr>
                            <w:i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submission</w:t>
                        </w:r>
                        <w:r>
                          <w:rPr>
                            <w:i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is</w:t>
                        </w:r>
                        <w:r>
                          <w:rPr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my</w:t>
                        </w:r>
                        <w:r>
                          <w:rPr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original</w:t>
                        </w:r>
                        <w:r>
                          <w:rPr>
                            <w:i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work</w:t>
                        </w:r>
                        <w:r>
                          <w:rPr>
                            <w:i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and</w:t>
                        </w:r>
                        <w:r>
                          <w:rPr>
                            <w:i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that</w:t>
                        </w:r>
                        <w:r>
                          <w:rPr>
                            <w:i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I</w:t>
                        </w:r>
                        <w:r>
                          <w:rPr>
                            <w:i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have</w:t>
                        </w:r>
                        <w:r>
                          <w:rPr>
                            <w:i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adhered to the guidelines specified for this assessment. I understand that any violation of academic integrity rules will result in disciplinary action.</w:t>
                        </w:r>
                      </w:p>
                      <w:p w14:paraId="1E90893F">
                        <w:pPr>
                          <w:tabs>
                            <w:tab w:val="left" w:pos="4835"/>
                          </w:tabs>
                          <w:spacing w:before="62"/>
                          <w:ind w:left="205" w:right="0" w:firstLine="0"/>
                          <w:jc w:val="left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ascii="Arial MT"/>
                            <w:sz w:val="18"/>
                          </w:rPr>
                          <w:t>Signature</w:t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of</w:t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the</w:t>
                        </w:r>
                        <w:r>
                          <w:rPr>
                            <w:rFonts w:ascii="Arial MT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Student:</w:t>
                        </w:r>
                        <w:r>
                          <w:rPr>
                            <w:rFonts w:ascii="Arial MT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8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913130</wp:posOffset>
                </wp:positionH>
                <wp:positionV relativeFrom="paragraph">
                  <wp:posOffset>1206500</wp:posOffset>
                </wp:positionV>
                <wp:extent cx="6409690" cy="942340"/>
                <wp:effectExtent l="0" t="0" r="0" b="0"/>
                <wp:wrapTopAndBottom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9690" cy="942340"/>
                          <a:chOff x="0" y="0"/>
                          <a:chExt cx="6409690" cy="94234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3682" y="3429"/>
                            <a:ext cx="6402705" cy="935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705" h="935990">
                                <a:moveTo>
                                  <a:pt x="6402324" y="935736"/>
                                </a:moveTo>
                                <a:lnTo>
                                  <a:pt x="0" y="935736"/>
                                </a:lnTo>
                                <a:lnTo>
                                  <a:pt x="0" y="0"/>
                                </a:lnTo>
                                <a:lnTo>
                                  <a:pt x="6402324" y="0"/>
                                </a:lnTo>
                                <a:lnTo>
                                  <a:pt x="6402324" y="935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3C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409690" cy="942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9690" h="942340">
                                <a:moveTo>
                                  <a:pt x="6405880" y="942340"/>
                                </a:moveTo>
                                <a:lnTo>
                                  <a:pt x="3809" y="942340"/>
                                </a:lnTo>
                                <a:lnTo>
                                  <a:pt x="2349" y="942047"/>
                                </a:lnTo>
                                <a:lnTo>
                                  <a:pt x="1117" y="941222"/>
                                </a:lnTo>
                                <a:lnTo>
                                  <a:pt x="292" y="939990"/>
                                </a:lnTo>
                                <a:lnTo>
                                  <a:pt x="0" y="938530"/>
                                </a:lnTo>
                                <a:lnTo>
                                  <a:pt x="0" y="3810"/>
                                </a:lnTo>
                                <a:lnTo>
                                  <a:pt x="292" y="2349"/>
                                </a:lnTo>
                                <a:lnTo>
                                  <a:pt x="1117" y="1117"/>
                                </a:lnTo>
                                <a:lnTo>
                                  <a:pt x="2349" y="292"/>
                                </a:lnTo>
                                <a:lnTo>
                                  <a:pt x="3809" y="0"/>
                                </a:lnTo>
                                <a:lnTo>
                                  <a:pt x="6405880" y="0"/>
                                </a:lnTo>
                                <a:lnTo>
                                  <a:pt x="6407340" y="292"/>
                                </a:lnTo>
                                <a:lnTo>
                                  <a:pt x="6408572" y="1117"/>
                                </a:lnTo>
                                <a:lnTo>
                                  <a:pt x="6409397" y="2349"/>
                                </a:lnTo>
                                <a:lnTo>
                                  <a:pt x="6409690" y="3810"/>
                                </a:lnTo>
                                <a:lnTo>
                                  <a:pt x="7619" y="3810"/>
                                </a:lnTo>
                                <a:lnTo>
                                  <a:pt x="3809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934720"/>
                                </a:lnTo>
                                <a:lnTo>
                                  <a:pt x="3809" y="934720"/>
                                </a:lnTo>
                                <a:lnTo>
                                  <a:pt x="7619" y="938530"/>
                                </a:lnTo>
                                <a:lnTo>
                                  <a:pt x="6409690" y="938530"/>
                                </a:lnTo>
                                <a:lnTo>
                                  <a:pt x="6409397" y="939990"/>
                                </a:lnTo>
                                <a:lnTo>
                                  <a:pt x="6408572" y="941222"/>
                                </a:lnTo>
                                <a:lnTo>
                                  <a:pt x="6407340" y="942047"/>
                                </a:lnTo>
                                <a:lnTo>
                                  <a:pt x="6405880" y="942340"/>
                                </a:lnTo>
                                <a:close/>
                              </a:path>
                              <a:path w="6409690" h="942340">
                                <a:moveTo>
                                  <a:pt x="7619" y="7620"/>
                                </a:moveTo>
                                <a:lnTo>
                                  <a:pt x="3809" y="7620"/>
                                </a:lnTo>
                                <a:lnTo>
                                  <a:pt x="7619" y="3810"/>
                                </a:lnTo>
                                <a:lnTo>
                                  <a:pt x="7619" y="7620"/>
                                </a:lnTo>
                                <a:close/>
                              </a:path>
                              <a:path w="6409690" h="942340">
                                <a:moveTo>
                                  <a:pt x="6402070" y="7620"/>
                                </a:moveTo>
                                <a:lnTo>
                                  <a:pt x="7619" y="7620"/>
                                </a:lnTo>
                                <a:lnTo>
                                  <a:pt x="7619" y="3810"/>
                                </a:lnTo>
                                <a:lnTo>
                                  <a:pt x="6402070" y="3810"/>
                                </a:lnTo>
                                <a:lnTo>
                                  <a:pt x="6402070" y="7620"/>
                                </a:lnTo>
                                <a:close/>
                              </a:path>
                              <a:path w="6409690" h="942340">
                                <a:moveTo>
                                  <a:pt x="6402070" y="938530"/>
                                </a:moveTo>
                                <a:lnTo>
                                  <a:pt x="6402070" y="3810"/>
                                </a:lnTo>
                                <a:lnTo>
                                  <a:pt x="6405880" y="7620"/>
                                </a:lnTo>
                                <a:lnTo>
                                  <a:pt x="6409690" y="7620"/>
                                </a:lnTo>
                                <a:lnTo>
                                  <a:pt x="6409690" y="934720"/>
                                </a:lnTo>
                                <a:lnTo>
                                  <a:pt x="6405880" y="934720"/>
                                </a:lnTo>
                                <a:lnTo>
                                  <a:pt x="6402070" y="938530"/>
                                </a:lnTo>
                                <a:close/>
                              </a:path>
                              <a:path w="6409690" h="942340">
                                <a:moveTo>
                                  <a:pt x="6409690" y="7620"/>
                                </a:moveTo>
                                <a:lnTo>
                                  <a:pt x="6405880" y="7620"/>
                                </a:lnTo>
                                <a:lnTo>
                                  <a:pt x="6402070" y="3810"/>
                                </a:lnTo>
                                <a:lnTo>
                                  <a:pt x="6409690" y="3810"/>
                                </a:lnTo>
                                <a:lnTo>
                                  <a:pt x="6409690" y="7620"/>
                                </a:lnTo>
                                <a:close/>
                              </a:path>
                              <a:path w="6409690" h="942340">
                                <a:moveTo>
                                  <a:pt x="7619" y="938530"/>
                                </a:moveTo>
                                <a:lnTo>
                                  <a:pt x="3809" y="934720"/>
                                </a:lnTo>
                                <a:lnTo>
                                  <a:pt x="7619" y="934720"/>
                                </a:lnTo>
                                <a:lnTo>
                                  <a:pt x="7619" y="938530"/>
                                </a:lnTo>
                                <a:close/>
                              </a:path>
                              <a:path w="6409690" h="942340">
                                <a:moveTo>
                                  <a:pt x="6402070" y="938530"/>
                                </a:moveTo>
                                <a:lnTo>
                                  <a:pt x="7619" y="938530"/>
                                </a:lnTo>
                                <a:lnTo>
                                  <a:pt x="7619" y="934720"/>
                                </a:lnTo>
                                <a:lnTo>
                                  <a:pt x="6402070" y="934720"/>
                                </a:lnTo>
                                <a:lnTo>
                                  <a:pt x="6402070" y="938530"/>
                                </a:lnTo>
                                <a:close/>
                              </a:path>
                              <a:path w="6409690" h="942340">
                                <a:moveTo>
                                  <a:pt x="6409690" y="938530"/>
                                </a:moveTo>
                                <a:lnTo>
                                  <a:pt x="6402070" y="938530"/>
                                </a:lnTo>
                                <a:lnTo>
                                  <a:pt x="6405880" y="934720"/>
                                </a:lnTo>
                                <a:lnTo>
                                  <a:pt x="6409690" y="934720"/>
                                </a:lnTo>
                                <a:lnTo>
                                  <a:pt x="6409690" y="938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409690" cy="942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38BD80">
                              <w:pPr>
                                <w:spacing w:before="90" w:line="228" w:lineRule="exact"/>
                                <w:ind w:left="205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  <w:spacing w:val="-2"/>
                                  <w:sz w:val="20"/>
                                </w:rPr>
                                <w:t>Instructions</w:t>
                              </w:r>
                            </w:p>
                            <w:p w14:paraId="0259416E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924"/>
                                </w:tabs>
                                <w:spacing w:before="0" w:line="205" w:lineRule="exact"/>
                                <w:ind w:left="924" w:right="0" w:hanging="359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z w:val="18"/>
                                </w:rPr>
                                <w:t>Read</w:t>
                              </w:r>
                              <w:r>
                                <w:rPr>
                                  <w:rFonts w:ascii="Arial MT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all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questions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carefully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before</w:t>
                              </w:r>
                              <w:r>
                                <w:rPr>
                                  <w:rFonts w:ascii="Arial MT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attempting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answers.</w:t>
                              </w:r>
                            </w:p>
                            <w:p w14:paraId="2793B0EB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924"/>
                                </w:tabs>
                                <w:spacing w:before="2"/>
                                <w:ind w:left="924" w:right="0" w:hanging="359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z w:val="18"/>
                                </w:rPr>
                                <w:t>Answer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4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questions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(2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Scenario-Based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Programming-Based).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Each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question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carries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equal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marks.</w:t>
                              </w:r>
                            </w:p>
                            <w:p w14:paraId="26F33C71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925"/>
                                </w:tabs>
                                <w:spacing w:before="7" w:line="232" w:lineRule="auto"/>
                                <w:ind w:left="925" w:right="1013" w:hanging="36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z w:val="18"/>
                                </w:rPr>
                                <w:t>Show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all</w:t>
                              </w:r>
                              <w:r>
                                <w:rPr>
                                  <w:rFonts w:ascii="Arial MT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intermediate</w:t>
                              </w:r>
                              <w:r>
                                <w:rPr>
                                  <w:rFonts w:ascii="Arial MT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steps,</w:t>
                              </w:r>
                              <w:r>
                                <w:rPr>
                                  <w:rFonts w:ascii="Arial MT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calculations,</w:t>
                              </w:r>
                              <w:r>
                                <w:rPr>
                                  <w:rFonts w:ascii="Arial MT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probability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computations,</w:t>
                              </w:r>
                              <w:r>
                                <w:rPr>
                                  <w:rFonts w:ascii="Arial MT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tagging</w:t>
                              </w:r>
                              <w:r>
                                <w:rPr>
                                  <w:rFonts w:ascii="Arial MT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decisions,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Arial MT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justifications wherever applicable.</w:t>
                              </w:r>
                            </w:p>
                            <w:p w14:paraId="475ECC5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924"/>
                                </w:tabs>
                                <w:spacing w:before="3"/>
                                <w:ind w:left="924" w:right="0" w:hanging="359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z w:val="18"/>
                                </w:rPr>
                                <w:t>Duration: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30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minutes.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1.9pt;margin-top:95pt;height:74.2pt;width:504.7pt;mso-position-horizontal-relative:page;mso-wrap-distance-bottom:0pt;mso-wrap-distance-top:0pt;z-index:-251656192;mso-width-relative:page;mso-height-relative:page;" coordsize="6409690,942340" o:gfxdata="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">
                <o:lock v:ext="edit" aspectratio="f"/>
                <v:shape id="Graphic 7" o:spid="_x0000_s1026" o:spt="100" style="position:absolute;left:3682;top:3429;height:935990;width:6402705;" fillcolor="#FFF3CD" filled="t" stroked="f" coordsize="6402705,935990" o:gfxdata="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4IOMJvQAA&#10;ANoAAAAPAAAAAAAAAAEAIAAAACIAAABkcnMvZG93bnJldi54bWxQSwECFAAUAAAACACHTuJAMy8F&#10;njsAAAA5AAAAEAAAAAAAAAABACAAAAAMAQAAZHJzL3NoYXBleG1sLnhtbFBLBQYAAAAABgAGAFsB&#10;AAC2AwAAAAA=&#10;" path="m6402324,935736l0,935736,0,0,6402324,0,6402324,93573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0;top:0;height:942340;width:6409690;" fillcolor="#1F4E79" filled="t" stroked="f" coordsize="6409690,942340" o:gfxdata="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YUi3ugAAANoA&#10;AAAPAAAAAAAAAAEAIAAAACIAAABkcnMvZG93bnJldi54bWxQSwECFAAUAAAACACHTuJAMy8FnjsA&#10;AAA5AAAAEAAAAAAAAAABACAAAAAJAQAAZHJzL3NoYXBleG1sLnhtbFBLBQYAAAAABgAGAFsBAACz&#10;AwAAAAA=&#10;" path="m6405880,942340l3809,942340,2349,942047,1117,941222,292,939990,0,938530,0,3810,292,2349,1117,1117,2349,292,3809,0,6405880,0,6407340,292,6408572,1117,6409397,2349,6409690,3810,7619,3810,3809,7620,7619,7620,7619,934720,3809,934720,7619,938530,6409690,938530,6409397,939990,6408572,941222,6407340,942047,6405880,942340xem7619,7620l3809,7620,7619,3810,7619,7620xem6402070,7620l7619,7620,7619,3810,6402070,3810,6402070,7620xem6402070,938530l6402070,3810,6405880,7620,6409690,7620,6409690,934720,6405880,934720,6402070,938530xem6409690,7620l6405880,7620,6402070,3810,6409690,3810,6409690,7620xem7619,938530l3809,934720,7619,934720,7619,938530xem6402070,938530l7619,938530,7619,934720,6402070,934720,6402070,938530xem6409690,938530l6402070,938530,6405880,934720,6409690,934720,6409690,93853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9" o:spid="_x0000_s1026" o:spt="202" type="#_x0000_t202" style="position:absolute;left:0;top:0;height:942340;width:6409690;" filled="f" stroked="f" coordsize="21600,21600" o:gfxdata="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Ac95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B38BD80">
                        <w:pPr>
                          <w:spacing w:before="90" w:line="228" w:lineRule="exact"/>
                          <w:ind w:left="205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C00000"/>
                            <w:spacing w:val="-2"/>
                            <w:sz w:val="20"/>
                          </w:rPr>
                          <w:t>Instructions</w:t>
                        </w:r>
                      </w:p>
                      <w:p w14:paraId="0259416E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924"/>
                          </w:tabs>
                          <w:spacing w:before="0" w:line="205" w:lineRule="exact"/>
                          <w:ind w:left="924" w:right="0" w:hanging="359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z w:val="18"/>
                          </w:rPr>
                          <w:t>Read</w:t>
                        </w:r>
                        <w:r>
                          <w:rPr>
                            <w:rFonts w:ascii="Arial MT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all</w:t>
                        </w:r>
                        <w:r>
                          <w:rPr>
                            <w:rFonts w:ascii="Arial MT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questions</w:t>
                        </w:r>
                        <w:r>
                          <w:rPr>
                            <w:rFonts w:ascii="Arial MT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carefully</w:t>
                        </w:r>
                        <w:r>
                          <w:rPr>
                            <w:rFonts w:ascii="Arial MT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before</w:t>
                        </w:r>
                        <w:r>
                          <w:rPr>
                            <w:rFonts w:ascii="Arial MT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attempting</w:t>
                        </w:r>
                        <w:r>
                          <w:rPr>
                            <w:rFonts w:ascii="Arial MT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the</w:t>
                        </w:r>
                        <w:r>
                          <w:rPr>
                            <w:rFonts w:ascii="Arial MT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answers.</w:t>
                        </w:r>
                      </w:p>
                      <w:p w14:paraId="2793B0EB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924"/>
                          </w:tabs>
                          <w:spacing w:before="2"/>
                          <w:ind w:left="924" w:right="0" w:hanging="359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z w:val="18"/>
                          </w:rPr>
                          <w:t>Answer</w:t>
                        </w:r>
                        <w:r>
                          <w:rPr>
                            <w:rFonts w:ascii="Arial MT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any</w:t>
                        </w:r>
                        <w:r>
                          <w:rPr>
                            <w:rFonts w:ascii="Arial MT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4</w:t>
                        </w:r>
                        <w:r>
                          <w:rPr>
                            <w:rFonts w:ascii="Arial MT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questions</w:t>
                        </w:r>
                        <w:r>
                          <w:rPr>
                            <w:rFonts w:ascii="Arial MT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(2</w:t>
                        </w:r>
                        <w:r>
                          <w:rPr>
                            <w:rFonts w:ascii="Arial MT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Scenario-Based</w:t>
                        </w:r>
                        <w:r>
                          <w:rPr>
                            <w:rFonts w:ascii="Arial MT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&amp;</w:t>
                        </w:r>
                        <w:r>
                          <w:rPr>
                            <w:rFonts w:ascii="Arial MT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2</w:t>
                        </w:r>
                        <w:r>
                          <w:rPr>
                            <w:rFonts w:ascii="Arial MT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Programming-Based).</w:t>
                        </w:r>
                        <w:r>
                          <w:rPr>
                            <w:rFonts w:ascii="Arial MT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Each</w:t>
                        </w:r>
                        <w:r>
                          <w:rPr>
                            <w:rFonts w:ascii="Arial MT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question</w:t>
                        </w:r>
                        <w:r>
                          <w:rPr>
                            <w:rFonts w:ascii="Arial MT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carries</w:t>
                        </w:r>
                        <w:r>
                          <w:rPr>
                            <w:rFonts w:ascii="Arial MT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equal</w:t>
                        </w:r>
                        <w:r>
                          <w:rPr>
                            <w:rFonts w:ascii="Arial MT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marks.</w:t>
                        </w:r>
                      </w:p>
                      <w:p w14:paraId="26F33C71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925"/>
                          </w:tabs>
                          <w:spacing w:before="7" w:line="232" w:lineRule="auto"/>
                          <w:ind w:left="925" w:right="1013" w:hanging="36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18"/>
                          </w:rPr>
                          <w:t>Show</w:t>
                        </w:r>
                        <w:r>
                          <w:rPr>
                            <w:rFonts w:ascii="Arial MT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all</w:t>
                        </w:r>
                        <w:r>
                          <w:rPr>
                            <w:rFonts w:ascii="Arial MT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intermediate</w:t>
                        </w:r>
                        <w:r>
                          <w:rPr>
                            <w:rFonts w:ascii="Arial MT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steps,</w:t>
                        </w:r>
                        <w:r>
                          <w:rPr>
                            <w:rFonts w:ascii="Arial MT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calculations,</w:t>
                        </w:r>
                        <w:r>
                          <w:rPr>
                            <w:rFonts w:ascii="Arial MT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probability</w:t>
                        </w:r>
                        <w:r>
                          <w:rPr>
                            <w:rFonts w:ascii="Arial MT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computations,</w:t>
                        </w:r>
                        <w:r>
                          <w:rPr>
                            <w:rFonts w:ascii="Arial MT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tagging</w:t>
                        </w:r>
                        <w:r>
                          <w:rPr>
                            <w:rFonts w:ascii="Arial MT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decisions,</w:t>
                        </w:r>
                        <w:r>
                          <w:rPr>
                            <w:rFonts w:ascii="Arial MT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and</w:t>
                        </w:r>
                        <w:r>
                          <w:rPr>
                            <w:rFonts w:ascii="Arial MT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justifications wherever applicable.</w:t>
                        </w:r>
                      </w:p>
                      <w:p w14:paraId="475ECC5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924"/>
                          </w:tabs>
                          <w:spacing w:before="3"/>
                          <w:ind w:left="924" w:right="0" w:hanging="359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18"/>
                          </w:rPr>
                          <w:t>Duration:</w:t>
                        </w:r>
                        <w:r>
                          <w:rPr>
                            <w:rFonts w:ascii="Arial MT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30</w:t>
                        </w: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minutes.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B57E0CC">
      <w:pPr>
        <w:pStyle w:val="7"/>
        <w:spacing w:before="24"/>
      </w:pPr>
    </w:p>
    <w:p w14:paraId="52C462D7">
      <w:pPr>
        <w:pStyle w:val="7"/>
        <w:spacing w:before="50"/>
      </w:pPr>
    </w:p>
    <w:tbl>
      <w:tblPr>
        <w:tblStyle w:val="6"/>
        <w:tblW w:w="0" w:type="auto"/>
        <w:tblInd w:w="1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4"/>
        <w:gridCol w:w="6138"/>
        <w:gridCol w:w="617"/>
      </w:tblGrid>
      <w:tr w14:paraId="41D7DF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2264" w:type="dxa"/>
            <w:shd w:val="clear" w:color="auto" w:fill="1F477B"/>
          </w:tcPr>
          <w:p w14:paraId="7838CA49">
            <w:pPr>
              <w:pStyle w:val="10"/>
              <w:spacing w:line="214" w:lineRule="exact"/>
              <w:ind w:left="460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Section</w:t>
            </w:r>
            <w:r>
              <w:rPr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Topic</w:t>
            </w:r>
          </w:p>
        </w:tc>
        <w:tc>
          <w:tcPr>
            <w:tcW w:w="6138" w:type="dxa"/>
            <w:shd w:val="clear" w:color="auto" w:fill="1F477B"/>
          </w:tcPr>
          <w:p w14:paraId="1ED42777">
            <w:pPr>
              <w:pStyle w:val="10"/>
              <w:spacing w:line="214" w:lineRule="exact"/>
              <w:ind w:left="13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Focus</w:t>
            </w:r>
          </w:p>
        </w:tc>
        <w:tc>
          <w:tcPr>
            <w:tcW w:w="617" w:type="dxa"/>
            <w:shd w:val="clear" w:color="auto" w:fill="1F477B"/>
          </w:tcPr>
          <w:p w14:paraId="30546ABA">
            <w:pPr>
              <w:pStyle w:val="10"/>
              <w:spacing w:line="206" w:lineRule="exact"/>
              <w:ind w:left="29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10"/>
                <w:sz w:val="19"/>
              </w:rPr>
              <w:t>Q</w:t>
            </w:r>
          </w:p>
          <w:p w14:paraId="0C56A48F">
            <w:pPr>
              <w:pStyle w:val="10"/>
              <w:spacing w:line="210" w:lineRule="exact"/>
              <w:ind w:left="29" w:right="10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5"/>
                <w:sz w:val="19"/>
              </w:rPr>
              <w:t>Nos</w:t>
            </w:r>
          </w:p>
        </w:tc>
      </w:tr>
      <w:tr w14:paraId="34C491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2" w:hRule="atLeast"/>
        </w:trPr>
        <w:tc>
          <w:tcPr>
            <w:tcW w:w="2264" w:type="dxa"/>
            <w:shd w:val="clear" w:color="auto" w:fill="B8CCE2"/>
          </w:tcPr>
          <w:p w14:paraId="3D505673">
            <w:pPr>
              <w:pStyle w:val="10"/>
              <w:ind w:left="404" w:right="384" w:firstLine="3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Inflectional Morphology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and Derivational</w:t>
            </w:r>
          </w:p>
          <w:p w14:paraId="247F4FC7">
            <w:pPr>
              <w:pStyle w:val="10"/>
              <w:spacing w:line="204" w:lineRule="exact"/>
              <w:ind w:left="24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Morphology</w:t>
            </w:r>
          </w:p>
        </w:tc>
        <w:tc>
          <w:tcPr>
            <w:tcW w:w="6138" w:type="dxa"/>
            <w:shd w:val="clear" w:color="auto" w:fill="DBE3EF"/>
          </w:tcPr>
          <w:p w14:paraId="30C1DEAB">
            <w:pPr>
              <w:pStyle w:val="10"/>
              <w:ind w:left="111" w:right="96"/>
              <w:jc w:val="both"/>
              <w:rPr>
                <w:b/>
                <w:sz w:val="19"/>
              </w:rPr>
            </w:pPr>
            <w:r>
              <w:rPr>
                <w:b/>
                <w:sz w:val="19"/>
              </w:rPr>
              <w:t>Error analysis of morphological decomposition in unhappiness, happiness, and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z w:val="19"/>
              </w:rPr>
              <w:t>happier;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identification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>of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z w:val="19"/>
              </w:rPr>
              <w:t>roots, prefixes, suffixes, inflectional</w:t>
            </w:r>
            <w:r>
              <w:rPr>
                <w:b/>
                <w:spacing w:val="74"/>
                <w:w w:val="150"/>
                <w:sz w:val="19"/>
              </w:rPr>
              <w:t xml:space="preserve"> </w:t>
            </w:r>
            <w:r>
              <w:rPr>
                <w:b/>
                <w:sz w:val="19"/>
              </w:rPr>
              <w:t>and</w:t>
            </w:r>
            <w:r>
              <w:rPr>
                <w:b/>
                <w:spacing w:val="70"/>
                <w:w w:val="150"/>
                <w:sz w:val="19"/>
              </w:rPr>
              <w:t xml:space="preserve"> </w:t>
            </w:r>
            <w:r>
              <w:rPr>
                <w:b/>
                <w:sz w:val="19"/>
              </w:rPr>
              <w:t>derivational</w:t>
            </w:r>
            <w:r>
              <w:rPr>
                <w:b/>
                <w:spacing w:val="74"/>
                <w:w w:val="150"/>
                <w:sz w:val="19"/>
              </w:rPr>
              <w:t xml:space="preserve"> </w:t>
            </w:r>
            <w:r>
              <w:rPr>
                <w:b/>
                <w:sz w:val="19"/>
              </w:rPr>
              <w:t>morphemes,</w:t>
            </w:r>
            <w:r>
              <w:rPr>
                <w:b/>
                <w:spacing w:val="71"/>
                <w:w w:val="150"/>
                <w:sz w:val="19"/>
              </w:rPr>
              <w:t xml:space="preserve"> </w:t>
            </w:r>
            <w:r>
              <w:rPr>
                <w:b/>
                <w:sz w:val="19"/>
              </w:rPr>
              <w:t>and</w:t>
            </w:r>
            <w:r>
              <w:rPr>
                <w:b/>
                <w:spacing w:val="73"/>
                <w:w w:val="150"/>
                <w:sz w:val="19"/>
              </w:rPr>
              <w:t xml:space="preserve"> </w:t>
            </w:r>
            <w:r>
              <w:rPr>
                <w:b/>
                <w:sz w:val="19"/>
              </w:rPr>
              <w:t>correction</w:t>
            </w:r>
            <w:r>
              <w:rPr>
                <w:b/>
                <w:spacing w:val="73"/>
                <w:w w:val="150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of</w:t>
            </w:r>
          </w:p>
          <w:p w14:paraId="260D0B3D">
            <w:pPr>
              <w:pStyle w:val="10"/>
              <w:spacing w:line="204" w:lineRule="exact"/>
              <w:ind w:left="111"/>
              <w:jc w:val="both"/>
              <w:rPr>
                <w:b/>
                <w:sz w:val="19"/>
              </w:rPr>
            </w:pPr>
            <w:r>
              <w:rPr>
                <w:b/>
                <w:sz w:val="19"/>
              </w:rPr>
              <w:t>incorrect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z w:val="19"/>
              </w:rPr>
              <w:t>morphological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classifications.</w:t>
            </w:r>
          </w:p>
        </w:tc>
        <w:tc>
          <w:tcPr>
            <w:tcW w:w="617" w:type="dxa"/>
            <w:shd w:val="clear" w:color="auto" w:fill="B8CCE2"/>
          </w:tcPr>
          <w:p w14:paraId="3FE4077B">
            <w:pPr>
              <w:pStyle w:val="10"/>
              <w:spacing w:line="212" w:lineRule="exact"/>
              <w:ind w:left="29" w:right="13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Q1</w:t>
            </w:r>
          </w:p>
        </w:tc>
      </w:tr>
      <w:tr w14:paraId="194D21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0" w:hRule="atLeast"/>
        </w:trPr>
        <w:tc>
          <w:tcPr>
            <w:tcW w:w="2264" w:type="dxa"/>
            <w:shd w:val="clear" w:color="auto" w:fill="B8CCE2"/>
          </w:tcPr>
          <w:p w14:paraId="50A7C56D">
            <w:pPr>
              <w:pStyle w:val="10"/>
              <w:spacing w:line="242" w:lineRule="auto"/>
              <w:ind w:left="404" w:right="384" w:firstLine="3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Inflectional Morphology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and</w:t>
            </w:r>
          </w:p>
          <w:p w14:paraId="7FA7D72C">
            <w:pPr>
              <w:pStyle w:val="10"/>
              <w:spacing w:line="220" w:lineRule="atLeast"/>
              <w:ind w:left="604" w:right="577" w:hanging="1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 xml:space="preserve">Derivational </w:t>
            </w:r>
            <w:r>
              <w:rPr>
                <w:b/>
                <w:spacing w:val="-4"/>
                <w:sz w:val="19"/>
              </w:rPr>
              <w:t>Morphology</w:t>
            </w:r>
          </w:p>
        </w:tc>
        <w:tc>
          <w:tcPr>
            <w:tcW w:w="6138" w:type="dxa"/>
            <w:shd w:val="clear" w:color="auto" w:fill="B8CCE2"/>
          </w:tcPr>
          <w:p w14:paraId="14C21B04">
            <w:pPr>
              <w:pStyle w:val="10"/>
              <w:ind w:left="111" w:right="95"/>
              <w:jc w:val="both"/>
              <w:rPr>
                <w:b/>
                <w:sz w:val="19"/>
              </w:rPr>
            </w:pPr>
            <w:r>
              <w:rPr>
                <w:b/>
                <w:sz w:val="19"/>
              </w:rPr>
              <w:t>Error analysis of national, nationality, and nationalize; identification of derivational layers, word-class changes, affixes, and semantic effects of derivation.</w:t>
            </w:r>
          </w:p>
        </w:tc>
        <w:tc>
          <w:tcPr>
            <w:tcW w:w="617" w:type="dxa"/>
            <w:shd w:val="clear" w:color="auto" w:fill="B8CCE2"/>
          </w:tcPr>
          <w:p w14:paraId="0EF3BD9A">
            <w:pPr>
              <w:pStyle w:val="10"/>
              <w:spacing w:line="217" w:lineRule="exact"/>
              <w:ind w:left="29" w:right="13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Q2</w:t>
            </w:r>
          </w:p>
        </w:tc>
      </w:tr>
      <w:tr w14:paraId="6A75CE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8" w:hRule="atLeast"/>
        </w:trPr>
        <w:tc>
          <w:tcPr>
            <w:tcW w:w="2264" w:type="dxa"/>
            <w:shd w:val="clear" w:color="auto" w:fill="B8CCE2"/>
          </w:tcPr>
          <w:p w14:paraId="748C1E5D">
            <w:pPr>
              <w:pStyle w:val="10"/>
              <w:ind w:left="112" w:firstLine="506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Finite-State Morphological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Parsing</w:t>
            </w:r>
          </w:p>
        </w:tc>
        <w:tc>
          <w:tcPr>
            <w:tcW w:w="6138" w:type="dxa"/>
            <w:shd w:val="clear" w:color="auto" w:fill="DBE3EF"/>
          </w:tcPr>
          <w:p w14:paraId="4E0D0130">
            <w:pPr>
              <w:pStyle w:val="10"/>
              <w:ind w:left="111"/>
              <w:rPr>
                <w:b/>
                <w:sz w:val="19"/>
              </w:rPr>
            </w:pPr>
            <w:r>
              <w:rPr>
                <w:b/>
                <w:sz w:val="19"/>
              </w:rPr>
              <w:t>Error analysis of finite-state morphological parsing for replayed, playing,</w:t>
            </w:r>
            <w:r>
              <w:rPr>
                <w:b/>
                <w:spacing w:val="22"/>
                <w:sz w:val="19"/>
              </w:rPr>
              <w:t xml:space="preserve"> </w:t>
            </w:r>
            <w:r>
              <w:rPr>
                <w:b/>
                <w:sz w:val="19"/>
              </w:rPr>
              <w:t>and</w:t>
            </w:r>
            <w:r>
              <w:rPr>
                <w:b/>
                <w:spacing w:val="23"/>
                <w:sz w:val="19"/>
              </w:rPr>
              <w:t xml:space="preserve"> </w:t>
            </w:r>
            <w:r>
              <w:rPr>
                <w:b/>
                <w:sz w:val="19"/>
              </w:rPr>
              <w:t>players;</w:t>
            </w:r>
            <w:r>
              <w:rPr>
                <w:b/>
                <w:spacing w:val="25"/>
                <w:sz w:val="19"/>
              </w:rPr>
              <w:t xml:space="preserve"> </w:t>
            </w:r>
            <w:r>
              <w:rPr>
                <w:b/>
                <w:sz w:val="19"/>
              </w:rPr>
              <w:t>identification</w:t>
            </w:r>
            <w:r>
              <w:rPr>
                <w:b/>
                <w:spacing w:val="25"/>
                <w:sz w:val="19"/>
              </w:rPr>
              <w:t xml:space="preserve"> </w:t>
            </w:r>
            <w:r>
              <w:rPr>
                <w:b/>
                <w:sz w:val="19"/>
              </w:rPr>
              <w:t>of</w:t>
            </w:r>
            <w:r>
              <w:rPr>
                <w:b/>
                <w:spacing w:val="25"/>
                <w:sz w:val="19"/>
              </w:rPr>
              <w:t xml:space="preserve"> </w:t>
            </w:r>
            <w:r>
              <w:rPr>
                <w:b/>
                <w:sz w:val="19"/>
              </w:rPr>
              <w:t>incorrect</w:t>
            </w:r>
            <w:r>
              <w:rPr>
                <w:b/>
                <w:spacing w:val="23"/>
                <w:sz w:val="19"/>
              </w:rPr>
              <w:t xml:space="preserve"> </w:t>
            </w:r>
            <w:r>
              <w:rPr>
                <w:b/>
                <w:sz w:val="19"/>
              </w:rPr>
              <w:t>transitions,</w:t>
            </w:r>
            <w:r>
              <w:rPr>
                <w:b/>
                <w:spacing w:val="26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root</w:t>
            </w:r>
          </w:p>
          <w:p w14:paraId="050862FB">
            <w:pPr>
              <w:pStyle w:val="10"/>
              <w:spacing w:before="6" w:line="202" w:lineRule="exact"/>
              <w:ind w:left="111"/>
              <w:rPr>
                <w:b/>
                <w:sz w:val="19"/>
              </w:rPr>
            </w:pPr>
            <w:r>
              <w:rPr>
                <w:b/>
                <w:sz w:val="19"/>
              </w:rPr>
              <w:t>forms,</w:t>
            </w:r>
            <w:r>
              <w:rPr>
                <w:b/>
                <w:spacing w:val="40"/>
                <w:sz w:val="19"/>
              </w:rPr>
              <w:t xml:space="preserve"> </w:t>
            </w:r>
            <w:r>
              <w:rPr>
                <w:b/>
                <w:sz w:val="19"/>
              </w:rPr>
              <w:t>affixes,</w:t>
            </w:r>
            <w:r>
              <w:rPr>
                <w:b/>
                <w:spacing w:val="40"/>
                <w:sz w:val="19"/>
              </w:rPr>
              <w:t xml:space="preserve"> </w:t>
            </w:r>
            <w:r>
              <w:rPr>
                <w:b/>
                <w:sz w:val="19"/>
              </w:rPr>
              <w:t>and</w:t>
            </w:r>
            <w:r>
              <w:rPr>
                <w:b/>
                <w:spacing w:val="40"/>
                <w:sz w:val="19"/>
              </w:rPr>
              <w:t xml:space="preserve"> </w:t>
            </w:r>
            <w:r>
              <w:rPr>
                <w:b/>
                <w:sz w:val="19"/>
              </w:rPr>
              <w:t>inflectional</w:t>
            </w:r>
            <w:r>
              <w:rPr>
                <w:b/>
                <w:spacing w:val="40"/>
                <w:sz w:val="19"/>
              </w:rPr>
              <w:t xml:space="preserve"> </w:t>
            </w:r>
            <w:r>
              <w:rPr>
                <w:b/>
                <w:sz w:val="19"/>
              </w:rPr>
              <w:t>features</w:t>
            </w:r>
            <w:r>
              <w:rPr>
                <w:b/>
                <w:spacing w:val="40"/>
                <w:sz w:val="19"/>
              </w:rPr>
              <w:t xml:space="preserve"> </w:t>
            </w:r>
            <w:r>
              <w:rPr>
                <w:b/>
                <w:sz w:val="19"/>
              </w:rPr>
              <w:t>in</w:t>
            </w:r>
            <w:r>
              <w:rPr>
                <w:b/>
                <w:spacing w:val="40"/>
                <w:sz w:val="19"/>
              </w:rPr>
              <w:t xml:space="preserve"> </w:t>
            </w:r>
            <w:r>
              <w:rPr>
                <w:b/>
                <w:sz w:val="19"/>
              </w:rPr>
              <w:t>the</w:t>
            </w:r>
            <w:r>
              <w:rPr>
                <w:b/>
                <w:spacing w:val="40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morphological </w:t>
            </w:r>
            <w:r>
              <w:rPr>
                <w:b/>
                <w:spacing w:val="-2"/>
                <w:sz w:val="19"/>
              </w:rPr>
              <w:t>analysis.</w:t>
            </w:r>
          </w:p>
        </w:tc>
        <w:tc>
          <w:tcPr>
            <w:tcW w:w="617" w:type="dxa"/>
            <w:shd w:val="clear" w:color="auto" w:fill="B8CCE2"/>
          </w:tcPr>
          <w:p w14:paraId="139A1973">
            <w:pPr>
              <w:pStyle w:val="10"/>
              <w:spacing w:line="207" w:lineRule="exact"/>
              <w:ind w:left="29" w:right="13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Q3</w:t>
            </w:r>
          </w:p>
        </w:tc>
      </w:tr>
      <w:tr w14:paraId="76FCCE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2" w:hRule="atLeast"/>
        </w:trPr>
        <w:tc>
          <w:tcPr>
            <w:tcW w:w="2264" w:type="dxa"/>
            <w:shd w:val="clear" w:color="auto" w:fill="B8CCE2"/>
          </w:tcPr>
          <w:p w14:paraId="507D515C">
            <w:pPr>
              <w:pStyle w:val="10"/>
              <w:ind w:left="112" w:firstLine="506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Finite-State Morphological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Parsing</w:t>
            </w:r>
          </w:p>
        </w:tc>
        <w:tc>
          <w:tcPr>
            <w:tcW w:w="6138" w:type="dxa"/>
            <w:shd w:val="clear" w:color="auto" w:fill="B8CCE2"/>
          </w:tcPr>
          <w:p w14:paraId="61873FCD">
            <w:pPr>
              <w:pStyle w:val="10"/>
              <w:ind w:left="111" w:right="97"/>
              <w:jc w:val="both"/>
              <w:rPr>
                <w:b/>
                <w:sz w:val="19"/>
              </w:rPr>
            </w:pPr>
            <w:r>
              <w:rPr>
                <w:b/>
                <w:sz w:val="19"/>
              </w:rPr>
              <w:t>Error analysis of FSA/FST-based parsing for disagreement, agreements, and agreeable; identification and correction of incorrect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z w:val="19"/>
              </w:rPr>
              <w:t>prefix/suffix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segmentation,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>base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forms,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z w:val="19"/>
              </w:rPr>
              <w:t>and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derivational</w:t>
            </w:r>
          </w:p>
          <w:p w14:paraId="4DE19200">
            <w:pPr>
              <w:pStyle w:val="10"/>
              <w:spacing w:line="204" w:lineRule="exact"/>
              <w:ind w:left="111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interpretations.</w:t>
            </w:r>
          </w:p>
        </w:tc>
        <w:tc>
          <w:tcPr>
            <w:tcW w:w="617" w:type="dxa"/>
            <w:shd w:val="clear" w:color="auto" w:fill="B8CCE2"/>
          </w:tcPr>
          <w:p w14:paraId="0BFF2CDD">
            <w:pPr>
              <w:pStyle w:val="10"/>
              <w:spacing w:line="212" w:lineRule="exact"/>
              <w:ind w:left="29" w:right="13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Q4</w:t>
            </w:r>
          </w:p>
        </w:tc>
      </w:tr>
      <w:tr w14:paraId="31DAC6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5" w:hRule="atLeast"/>
        </w:trPr>
        <w:tc>
          <w:tcPr>
            <w:tcW w:w="2264" w:type="dxa"/>
            <w:shd w:val="clear" w:color="auto" w:fill="B8CCE2"/>
          </w:tcPr>
          <w:p w14:paraId="06DC5268">
            <w:pPr>
              <w:pStyle w:val="10"/>
              <w:spacing w:line="242" w:lineRule="auto"/>
              <w:ind w:left="24" w:right="6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Porter</w:t>
            </w:r>
            <w:r>
              <w:rPr>
                <w:b/>
                <w:spacing w:val="-14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Stemmer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 xml:space="preserve">and </w:t>
            </w:r>
            <w:r>
              <w:rPr>
                <w:b/>
                <w:sz w:val="19"/>
              </w:rPr>
              <w:t>Applications of Stemming in NLP</w:t>
            </w:r>
          </w:p>
        </w:tc>
        <w:tc>
          <w:tcPr>
            <w:tcW w:w="6138" w:type="dxa"/>
            <w:shd w:val="clear" w:color="auto" w:fill="DBE3EF"/>
          </w:tcPr>
          <w:p w14:paraId="0E1D1318">
            <w:pPr>
              <w:pStyle w:val="10"/>
              <w:tabs>
                <w:tab w:val="left" w:pos="2163"/>
                <w:tab w:val="left" w:pos="2808"/>
                <w:tab w:val="left" w:pos="3764"/>
                <w:tab w:val="left" w:pos="4145"/>
                <w:tab w:val="left" w:pos="4457"/>
                <w:tab w:val="left" w:pos="5218"/>
              </w:tabs>
              <w:spacing w:before="4" w:line="232" w:lineRule="auto"/>
              <w:ind w:left="111" w:right="93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Programming-based</w:t>
            </w:r>
            <w:r>
              <w:rPr>
                <w:b/>
                <w:sz w:val="19"/>
              </w:rPr>
              <w:tab/>
            </w:r>
            <w:r>
              <w:rPr>
                <w:b/>
                <w:spacing w:val="-4"/>
                <w:sz w:val="19"/>
              </w:rPr>
              <w:t>error</w:t>
            </w:r>
            <w:r>
              <w:rPr>
                <w:b/>
                <w:sz w:val="19"/>
              </w:rPr>
              <w:tab/>
            </w:r>
            <w:r>
              <w:rPr>
                <w:b/>
                <w:spacing w:val="-2"/>
                <w:sz w:val="19"/>
              </w:rPr>
              <w:t>analysis</w:t>
            </w:r>
            <w:r>
              <w:rPr>
                <w:b/>
                <w:sz w:val="19"/>
              </w:rPr>
              <w:tab/>
            </w:r>
            <w:r>
              <w:rPr>
                <w:b/>
                <w:spacing w:val="-6"/>
                <w:sz w:val="19"/>
              </w:rPr>
              <w:t>of</w:t>
            </w:r>
            <w:r>
              <w:rPr>
                <w:b/>
                <w:sz w:val="19"/>
              </w:rPr>
              <w:tab/>
            </w:r>
            <w:r>
              <w:rPr>
                <w:b/>
                <w:spacing w:val="-10"/>
                <w:sz w:val="19"/>
              </w:rPr>
              <w:t>a</w:t>
            </w:r>
            <w:r>
              <w:rPr>
                <w:b/>
                <w:sz w:val="19"/>
              </w:rPr>
              <w:tab/>
            </w:r>
            <w:r>
              <w:rPr>
                <w:b/>
                <w:spacing w:val="-2"/>
                <w:sz w:val="19"/>
              </w:rPr>
              <w:t>Porter</w:t>
            </w:r>
            <w:r>
              <w:rPr>
                <w:b/>
                <w:sz w:val="19"/>
              </w:rPr>
              <w:tab/>
            </w:r>
            <w:r>
              <w:rPr>
                <w:b/>
                <w:spacing w:val="-2"/>
                <w:sz w:val="19"/>
              </w:rPr>
              <w:t xml:space="preserve">Stemmer </w:t>
            </w:r>
            <w:r>
              <w:rPr>
                <w:b/>
                <w:sz w:val="19"/>
              </w:rPr>
              <w:t>implementation</w:t>
            </w:r>
            <w:r>
              <w:rPr>
                <w:b/>
                <w:spacing w:val="80"/>
                <w:sz w:val="19"/>
              </w:rPr>
              <w:t xml:space="preserve"> </w:t>
            </w:r>
            <w:r>
              <w:rPr>
                <w:b/>
                <w:sz w:val="19"/>
              </w:rPr>
              <w:t>for</w:t>
            </w:r>
            <w:r>
              <w:rPr>
                <w:b/>
                <w:spacing w:val="80"/>
                <w:sz w:val="19"/>
              </w:rPr>
              <w:t xml:space="preserve"> </w:t>
            </w:r>
            <w:r>
              <w:rPr>
                <w:b/>
                <w:sz w:val="19"/>
              </w:rPr>
              <w:t>words</w:t>
            </w:r>
            <w:r>
              <w:rPr>
                <w:b/>
                <w:spacing w:val="80"/>
                <w:sz w:val="19"/>
              </w:rPr>
              <w:t xml:space="preserve"> </w:t>
            </w:r>
            <w:r>
              <w:rPr>
                <w:b/>
                <w:sz w:val="19"/>
              </w:rPr>
              <w:t>such</w:t>
            </w:r>
            <w:r>
              <w:rPr>
                <w:b/>
                <w:spacing w:val="80"/>
                <w:sz w:val="19"/>
              </w:rPr>
              <w:t xml:space="preserve"> </w:t>
            </w:r>
            <w:r>
              <w:rPr>
                <w:b/>
                <w:sz w:val="19"/>
              </w:rPr>
              <w:t>as</w:t>
            </w:r>
            <w:r>
              <w:rPr>
                <w:b/>
                <w:spacing w:val="80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>connected,</w:t>
            </w:r>
            <w:r>
              <w:rPr>
                <w:b/>
                <w:i/>
                <w:spacing w:val="80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 xml:space="preserve">connection, connecting, </w:t>
            </w:r>
            <w:r>
              <w:rPr>
                <w:b/>
                <w:sz w:val="19"/>
              </w:rPr>
              <w:t xml:space="preserve">and </w:t>
            </w:r>
            <w:r>
              <w:rPr>
                <w:b/>
                <w:i/>
                <w:sz w:val="19"/>
              </w:rPr>
              <w:t>connectivity</w:t>
            </w:r>
            <w:r>
              <w:rPr>
                <w:b/>
                <w:sz w:val="19"/>
              </w:rPr>
              <w:t>; identify stemming-rule errors and correct the implementation.</w:t>
            </w:r>
          </w:p>
        </w:tc>
        <w:tc>
          <w:tcPr>
            <w:tcW w:w="617" w:type="dxa"/>
            <w:shd w:val="clear" w:color="auto" w:fill="B8CCE2"/>
          </w:tcPr>
          <w:p w14:paraId="76D25FFB">
            <w:pPr>
              <w:pStyle w:val="10"/>
              <w:spacing w:line="213" w:lineRule="exact"/>
              <w:ind w:left="29" w:right="13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Q5</w:t>
            </w:r>
          </w:p>
        </w:tc>
      </w:tr>
      <w:tr w14:paraId="3F2BF5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2" w:hRule="atLeast"/>
        </w:trPr>
        <w:tc>
          <w:tcPr>
            <w:tcW w:w="2264" w:type="dxa"/>
            <w:shd w:val="clear" w:color="auto" w:fill="B8CCE2"/>
          </w:tcPr>
          <w:p w14:paraId="1BF88426">
            <w:pPr>
              <w:pStyle w:val="10"/>
              <w:spacing w:before="1" w:line="237" w:lineRule="auto"/>
              <w:ind w:left="24" w:right="6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Porter</w:t>
            </w:r>
            <w:r>
              <w:rPr>
                <w:b/>
                <w:spacing w:val="-14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Stemmer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 xml:space="preserve">and </w:t>
            </w:r>
            <w:r>
              <w:rPr>
                <w:b/>
                <w:sz w:val="19"/>
              </w:rPr>
              <w:t>Applications of Stemming in NLP</w:t>
            </w:r>
          </w:p>
        </w:tc>
        <w:tc>
          <w:tcPr>
            <w:tcW w:w="6138" w:type="dxa"/>
            <w:shd w:val="clear" w:color="auto" w:fill="B8CCE2"/>
          </w:tcPr>
          <w:p w14:paraId="14318343">
            <w:pPr>
              <w:pStyle w:val="10"/>
              <w:ind w:left="111" w:right="96"/>
              <w:jc w:val="both"/>
              <w:rPr>
                <w:b/>
                <w:sz w:val="19"/>
              </w:rPr>
            </w:pPr>
            <w:r>
              <w:rPr>
                <w:b/>
                <w:sz w:val="19"/>
              </w:rPr>
              <w:t>Programming-based error analysis of a morphological normalization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z w:val="19"/>
              </w:rPr>
              <w:t>program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that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processes </w:t>
            </w:r>
            <w:r>
              <w:rPr>
                <w:b/>
                <w:i/>
                <w:sz w:val="19"/>
              </w:rPr>
              <w:t>studies,</w:t>
            </w:r>
            <w:r>
              <w:rPr>
                <w:b/>
                <w:i/>
                <w:spacing w:val="-6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>studied,</w:t>
            </w:r>
            <w:r>
              <w:rPr>
                <w:b/>
                <w:i/>
                <w:spacing w:val="-4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 xml:space="preserve">studying, </w:t>
            </w:r>
            <w:r>
              <w:rPr>
                <w:b/>
                <w:sz w:val="19"/>
              </w:rPr>
              <w:t>and</w:t>
            </w:r>
            <w:r>
              <w:rPr>
                <w:b/>
                <w:spacing w:val="28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>study</w:t>
            </w:r>
            <w:r>
              <w:rPr>
                <w:b/>
                <w:sz w:val="19"/>
              </w:rPr>
              <w:t>;</w:t>
            </w:r>
            <w:r>
              <w:rPr>
                <w:b/>
                <w:spacing w:val="26"/>
                <w:sz w:val="19"/>
              </w:rPr>
              <w:t xml:space="preserve"> </w:t>
            </w:r>
            <w:r>
              <w:rPr>
                <w:b/>
                <w:sz w:val="19"/>
              </w:rPr>
              <w:t>identify</w:t>
            </w:r>
            <w:r>
              <w:rPr>
                <w:b/>
                <w:spacing w:val="29"/>
                <w:sz w:val="19"/>
              </w:rPr>
              <w:t xml:space="preserve"> </w:t>
            </w:r>
            <w:r>
              <w:rPr>
                <w:b/>
                <w:sz w:val="19"/>
              </w:rPr>
              <w:t>incorrect</w:t>
            </w:r>
            <w:r>
              <w:rPr>
                <w:b/>
                <w:spacing w:val="32"/>
                <w:sz w:val="19"/>
              </w:rPr>
              <w:t xml:space="preserve"> </w:t>
            </w:r>
            <w:r>
              <w:rPr>
                <w:b/>
                <w:sz w:val="19"/>
              </w:rPr>
              <w:t>stemming</w:t>
            </w:r>
            <w:r>
              <w:rPr>
                <w:b/>
                <w:spacing w:val="31"/>
                <w:sz w:val="19"/>
              </w:rPr>
              <w:t xml:space="preserve"> </w:t>
            </w:r>
            <w:r>
              <w:rPr>
                <w:b/>
                <w:sz w:val="19"/>
              </w:rPr>
              <w:t>outputs</w:t>
            </w:r>
            <w:r>
              <w:rPr>
                <w:b/>
                <w:spacing w:val="29"/>
                <w:sz w:val="19"/>
              </w:rPr>
              <w:t xml:space="preserve"> </w:t>
            </w:r>
            <w:r>
              <w:rPr>
                <w:b/>
                <w:sz w:val="19"/>
              </w:rPr>
              <w:t>and</w:t>
            </w:r>
            <w:r>
              <w:rPr>
                <w:b/>
                <w:spacing w:val="31"/>
                <w:sz w:val="19"/>
              </w:rPr>
              <w:t xml:space="preserve"> </w:t>
            </w:r>
            <w:r>
              <w:rPr>
                <w:b/>
                <w:sz w:val="19"/>
              </w:rPr>
              <w:t>modify</w:t>
            </w:r>
            <w:r>
              <w:rPr>
                <w:b/>
                <w:spacing w:val="30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the</w:t>
            </w:r>
          </w:p>
          <w:p w14:paraId="69405610">
            <w:pPr>
              <w:pStyle w:val="10"/>
              <w:spacing w:line="203" w:lineRule="exact"/>
              <w:ind w:left="111"/>
              <w:jc w:val="both"/>
              <w:rPr>
                <w:b/>
                <w:sz w:val="19"/>
              </w:rPr>
            </w:pPr>
            <w:r>
              <w:rPr>
                <w:b/>
                <w:sz w:val="19"/>
              </w:rPr>
              <w:t>code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to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z w:val="19"/>
              </w:rPr>
              <w:t>produce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consistent</w:t>
            </w:r>
            <w:r>
              <w:rPr>
                <w:b/>
                <w:spacing w:val="-2"/>
                <w:sz w:val="19"/>
              </w:rPr>
              <w:t xml:space="preserve"> stems.</w:t>
            </w:r>
          </w:p>
        </w:tc>
        <w:tc>
          <w:tcPr>
            <w:tcW w:w="617" w:type="dxa"/>
            <w:shd w:val="clear" w:color="auto" w:fill="B8CCE2"/>
          </w:tcPr>
          <w:p w14:paraId="1BC12C6D">
            <w:pPr>
              <w:pStyle w:val="10"/>
              <w:spacing w:line="213" w:lineRule="exact"/>
              <w:ind w:left="29" w:right="13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Q6</w:t>
            </w:r>
          </w:p>
        </w:tc>
      </w:tr>
    </w:tbl>
    <w:p w14:paraId="0EC88246">
      <w:pPr>
        <w:pStyle w:val="10"/>
        <w:spacing w:after="0" w:line="213" w:lineRule="exact"/>
        <w:jc w:val="center"/>
        <w:rPr>
          <w:b/>
          <w:sz w:val="19"/>
        </w:rPr>
        <w:sectPr>
          <w:type w:val="continuous"/>
          <w:pgSz w:w="11910" w:h="16840"/>
          <w:pgMar w:top="1360" w:right="283" w:bottom="1676" w:left="1275" w:header="720" w:footer="720" w:gutter="0"/>
          <w:cols w:space="720" w:num="1"/>
        </w:sectPr>
      </w:pPr>
    </w:p>
    <w:tbl>
      <w:tblPr>
        <w:tblStyle w:val="6"/>
        <w:tblW w:w="0" w:type="auto"/>
        <w:tblInd w:w="1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4"/>
        <w:gridCol w:w="6138"/>
        <w:gridCol w:w="617"/>
      </w:tblGrid>
      <w:tr w14:paraId="2F7533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4" w:type="dxa"/>
            <w:tcBorders>
              <w:bottom w:val="nil"/>
            </w:tcBorders>
            <w:shd w:val="clear" w:color="auto" w:fill="B8CCE2"/>
          </w:tcPr>
          <w:p w14:paraId="49872B53">
            <w:pPr>
              <w:pStyle w:val="10"/>
              <w:spacing w:line="201" w:lineRule="exact"/>
              <w:ind w:left="24" w:right="8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Porter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 xml:space="preserve">Stemmer </w:t>
            </w:r>
            <w:r>
              <w:rPr>
                <w:b/>
                <w:spacing w:val="-5"/>
                <w:sz w:val="19"/>
              </w:rPr>
              <w:t>and</w:t>
            </w:r>
          </w:p>
        </w:tc>
        <w:tc>
          <w:tcPr>
            <w:tcW w:w="6138" w:type="dxa"/>
            <w:tcBorders>
              <w:bottom w:val="nil"/>
            </w:tcBorders>
            <w:shd w:val="clear" w:color="auto" w:fill="DBE3EF"/>
          </w:tcPr>
          <w:p w14:paraId="0095D157">
            <w:pPr>
              <w:pStyle w:val="10"/>
              <w:tabs>
                <w:tab w:val="left" w:pos="2292"/>
                <w:tab w:val="left" w:pos="3075"/>
                <w:tab w:val="left" w:pos="4162"/>
                <w:tab w:val="left" w:pos="4676"/>
                <w:tab w:val="left" w:pos="5120"/>
              </w:tabs>
              <w:spacing w:line="201" w:lineRule="exact"/>
              <w:ind w:left="111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Programming-</w:t>
            </w:r>
            <w:r>
              <w:rPr>
                <w:b/>
                <w:spacing w:val="-2"/>
                <w:sz w:val="19"/>
              </w:rPr>
              <w:t>based</w:t>
            </w:r>
            <w:r>
              <w:rPr>
                <w:b/>
                <w:sz w:val="19"/>
              </w:rPr>
              <w:tab/>
            </w:r>
            <w:r>
              <w:rPr>
                <w:b/>
                <w:spacing w:val="-2"/>
                <w:sz w:val="19"/>
              </w:rPr>
              <w:t>error</w:t>
            </w:r>
            <w:r>
              <w:rPr>
                <w:b/>
                <w:sz w:val="19"/>
              </w:rPr>
              <w:tab/>
            </w:r>
            <w:r>
              <w:rPr>
                <w:b/>
                <w:spacing w:val="-2"/>
                <w:sz w:val="19"/>
              </w:rPr>
              <w:t>analysis</w:t>
            </w:r>
            <w:r>
              <w:rPr>
                <w:b/>
                <w:sz w:val="19"/>
              </w:rPr>
              <w:tab/>
            </w:r>
            <w:r>
              <w:rPr>
                <w:b/>
                <w:spacing w:val="-5"/>
                <w:sz w:val="19"/>
              </w:rPr>
              <w:t>of</w:t>
            </w:r>
            <w:r>
              <w:rPr>
                <w:b/>
                <w:sz w:val="19"/>
              </w:rPr>
              <w:tab/>
            </w:r>
            <w:r>
              <w:rPr>
                <w:b/>
                <w:spacing w:val="-10"/>
                <w:sz w:val="19"/>
              </w:rPr>
              <w:t>a</w:t>
            </w:r>
            <w:r>
              <w:rPr>
                <w:b/>
                <w:sz w:val="19"/>
              </w:rPr>
              <w:tab/>
            </w:r>
            <w:r>
              <w:rPr>
                <w:b/>
                <w:spacing w:val="-2"/>
                <w:sz w:val="19"/>
              </w:rPr>
              <w:t>document</w:t>
            </w:r>
          </w:p>
        </w:tc>
        <w:tc>
          <w:tcPr>
            <w:tcW w:w="617" w:type="dxa"/>
            <w:tcBorders>
              <w:bottom w:val="nil"/>
            </w:tcBorders>
            <w:shd w:val="clear" w:color="auto" w:fill="B8CCE2"/>
          </w:tcPr>
          <w:p w14:paraId="7868DF40">
            <w:pPr>
              <w:pStyle w:val="10"/>
              <w:spacing w:line="201" w:lineRule="exact"/>
              <w:ind w:left="184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Q7</w:t>
            </w:r>
          </w:p>
        </w:tc>
      </w:tr>
      <w:tr w14:paraId="24B6C4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2264" w:type="dxa"/>
            <w:tcBorders>
              <w:top w:val="nil"/>
              <w:bottom w:val="nil"/>
            </w:tcBorders>
            <w:shd w:val="clear" w:color="auto" w:fill="B8CCE2"/>
          </w:tcPr>
          <w:p w14:paraId="39E0B40E">
            <w:pPr>
              <w:pStyle w:val="10"/>
              <w:spacing w:line="198" w:lineRule="exact"/>
              <w:ind w:left="24" w:right="8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Applications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of</w:t>
            </w:r>
          </w:p>
        </w:tc>
        <w:tc>
          <w:tcPr>
            <w:tcW w:w="6138" w:type="dxa"/>
            <w:tcBorders>
              <w:top w:val="nil"/>
              <w:bottom w:val="nil"/>
            </w:tcBorders>
            <w:shd w:val="clear" w:color="auto" w:fill="DBE3EF"/>
          </w:tcPr>
          <w:p w14:paraId="5D83A16B">
            <w:pPr>
              <w:pStyle w:val="10"/>
              <w:spacing w:line="198" w:lineRule="exact"/>
              <w:ind w:left="111"/>
              <w:rPr>
                <w:b/>
                <w:sz w:val="19"/>
              </w:rPr>
            </w:pPr>
            <w:r>
              <w:rPr>
                <w:b/>
                <w:sz w:val="19"/>
              </w:rPr>
              <w:t>indexing/stemming</w:t>
            </w:r>
            <w:r>
              <w:rPr>
                <w:b/>
                <w:spacing w:val="35"/>
                <w:sz w:val="19"/>
              </w:rPr>
              <w:t xml:space="preserve"> </w:t>
            </w:r>
            <w:r>
              <w:rPr>
                <w:b/>
                <w:sz w:val="19"/>
              </w:rPr>
              <w:t>program;</w:t>
            </w:r>
            <w:r>
              <w:rPr>
                <w:b/>
                <w:spacing w:val="36"/>
                <w:sz w:val="19"/>
              </w:rPr>
              <w:t xml:space="preserve"> </w:t>
            </w:r>
            <w:r>
              <w:rPr>
                <w:b/>
                <w:sz w:val="19"/>
              </w:rPr>
              <w:t>identify</w:t>
            </w:r>
            <w:r>
              <w:rPr>
                <w:b/>
                <w:spacing w:val="37"/>
                <w:sz w:val="19"/>
              </w:rPr>
              <w:t xml:space="preserve"> </w:t>
            </w:r>
            <w:r>
              <w:rPr>
                <w:b/>
                <w:sz w:val="19"/>
              </w:rPr>
              <w:t>errors</w:t>
            </w:r>
            <w:r>
              <w:rPr>
                <w:b/>
                <w:spacing w:val="34"/>
                <w:sz w:val="19"/>
              </w:rPr>
              <w:t xml:space="preserve"> </w:t>
            </w:r>
            <w:r>
              <w:rPr>
                <w:b/>
                <w:sz w:val="19"/>
              </w:rPr>
              <w:t>in</w:t>
            </w:r>
            <w:r>
              <w:rPr>
                <w:b/>
                <w:spacing w:val="33"/>
                <w:sz w:val="19"/>
              </w:rPr>
              <w:t xml:space="preserve"> </w:t>
            </w:r>
            <w:r>
              <w:rPr>
                <w:b/>
                <w:sz w:val="19"/>
              </w:rPr>
              <w:t>applying</w:t>
            </w:r>
            <w:r>
              <w:rPr>
                <w:b/>
                <w:spacing w:val="33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Porter</w:t>
            </w:r>
          </w:p>
        </w:tc>
        <w:tc>
          <w:tcPr>
            <w:tcW w:w="617" w:type="dxa"/>
            <w:tcBorders>
              <w:top w:val="nil"/>
              <w:bottom w:val="nil"/>
            </w:tcBorders>
            <w:shd w:val="clear" w:color="auto" w:fill="B8CCE2"/>
          </w:tcPr>
          <w:p w14:paraId="3BAD28CC">
            <w:pPr>
              <w:pStyle w:val="10"/>
              <w:rPr>
                <w:rFonts w:ascii="Times New Roman"/>
                <w:sz w:val="14"/>
              </w:rPr>
            </w:pPr>
          </w:p>
        </w:tc>
      </w:tr>
      <w:tr w14:paraId="7EFA92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2264" w:type="dxa"/>
            <w:tcBorders>
              <w:top w:val="nil"/>
              <w:bottom w:val="nil"/>
            </w:tcBorders>
            <w:shd w:val="clear" w:color="auto" w:fill="B8CCE2"/>
          </w:tcPr>
          <w:p w14:paraId="53E98393">
            <w:pPr>
              <w:pStyle w:val="10"/>
              <w:spacing w:line="200" w:lineRule="exact"/>
              <w:ind w:left="24" w:right="10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Stemming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in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NLP</w:t>
            </w:r>
          </w:p>
        </w:tc>
        <w:tc>
          <w:tcPr>
            <w:tcW w:w="6138" w:type="dxa"/>
            <w:tcBorders>
              <w:top w:val="nil"/>
              <w:bottom w:val="nil"/>
            </w:tcBorders>
            <w:shd w:val="clear" w:color="auto" w:fill="DBE3EF"/>
          </w:tcPr>
          <w:p w14:paraId="181A8835">
            <w:pPr>
              <w:pStyle w:val="10"/>
              <w:spacing w:line="200" w:lineRule="exact"/>
              <w:ind w:left="111"/>
              <w:rPr>
                <w:b/>
                <w:sz w:val="19"/>
              </w:rPr>
            </w:pPr>
            <w:r>
              <w:rPr>
                <w:b/>
                <w:sz w:val="19"/>
              </w:rPr>
              <w:t>stemming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z w:val="19"/>
              </w:rPr>
              <w:t>to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a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z w:val="19"/>
              </w:rPr>
              <w:t>collection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of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words,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correct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z w:val="19"/>
              </w:rPr>
              <w:t>the code,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and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explain</w:t>
            </w:r>
          </w:p>
        </w:tc>
        <w:tc>
          <w:tcPr>
            <w:tcW w:w="617" w:type="dxa"/>
            <w:tcBorders>
              <w:top w:val="nil"/>
              <w:bottom w:val="nil"/>
            </w:tcBorders>
            <w:shd w:val="clear" w:color="auto" w:fill="B8CCE2"/>
          </w:tcPr>
          <w:p w14:paraId="3036F7DB">
            <w:pPr>
              <w:pStyle w:val="10"/>
              <w:rPr>
                <w:rFonts w:ascii="Times New Roman"/>
                <w:sz w:val="14"/>
              </w:rPr>
            </w:pPr>
          </w:p>
        </w:tc>
      </w:tr>
      <w:tr w14:paraId="1D0141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2264" w:type="dxa"/>
            <w:tcBorders>
              <w:top w:val="nil"/>
            </w:tcBorders>
            <w:shd w:val="clear" w:color="auto" w:fill="B8CCE2"/>
          </w:tcPr>
          <w:p w14:paraId="1DCD9B2A">
            <w:pPr>
              <w:pStyle w:val="10"/>
              <w:rPr>
                <w:rFonts w:ascii="Times New Roman"/>
                <w:sz w:val="14"/>
              </w:rPr>
            </w:pPr>
          </w:p>
        </w:tc>
        <w:tc>
          <w:tcPr>
            <w:tcW w:w="6138" w:type="dxa"/>
            <w:tcBorders>
              <w:top w:val="nil"/>
            </w:tcBorders>
            <w:shd w:val="clear" w:color="auto" w:fill="DBE3EF"/>
          </w:tcPr>
          <w:p w14:paraId="3D6706F1">
            <w:pPr>
              <w:pStyle w:val="10"/>
              <w:spacing w:line="198" w:lineRule="exact"/>
              <w:ind w:left="111"/>
              <w:rPr>
                <w:b/>
                <w:sz w:val="19"/>
              </w:rPr>
            </w:pPr>
            <w:r>
              <w:rPr>
                <w:b/>
                <w:sz w:val="19"/>
              </w:rPr>
              <w:t>how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>the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correction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>improves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search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z w:val="19"/>
              </w:rPr>
              <w:t>and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information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retrieval.</w:t>
            </w:r>
          </w:p>
        </w:tc>
        <w:tc>
          <w:tcPr>
            <w:tcW w:w="617" w:type="dxa"/>
            <w:tcBorders>
              <w:top w:val="nil"/>
            </w:tcBorders>
            <w:shd w:val="clear" w:color="auto" w:fill="B8CCE2"/>
          </w:tcPr>
          <w:p w14:paraId="53B7C070">
            <w:pPr>
              <w:pStyle w:val="10"/>
              <w:rPr>
                <w:rFonts w:ascii="Times New Roman"/>
                <w:sz w:val="14"/>
              </w:rPr>
            </w:pPr>
          </w:p>
        </w:tc>
      </w:tr>
    </w:tbl>
    <w:p w14:paraId="32107E41">
      <w:pPr>
        <w:pStyle w:val="7"/>
        <w:rPr>
          <w:sz w:val="22"/>
        </w:rPr>
      </w:pPr>
    </w:p>
    <w:p w14:paraId="533AA164">
      <w:pPr>
        <w:pStyle w:val="7"/>
        <w:rPr>
          <w:sz w:val="22"/>
        </w:rPr>
      </w:pPr>
    </w:p>
    <w:p w14:paraId="6F3EC0EF">
      <w:pPr>
        <w:pStyle w:val="7"/>
        <w:spacing w:before="106"/>
        <w:rPr>
          <w:sz w:val="22"/>
        </w:rPr>
      </w:pPr>
    </w:p>
    <w:p w14:paraId="7847CFF3">
      <w:pPr>
        <w:pStyle w:val="4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172720</wp:posOffset>
                </wp:positionV>
                <wp:extent cx="5769610" cy="6350"/>
                <wp:effectExtent l="0" t="0" r="0" b="0"/>
                <wp:wrapTopAndBottom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769229" y="0"/>
                              </a:lnTo>
                              <a:lnTo>
                                <a:pt x="5769229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70.55pt;margin-top:13.6pt;height:0.5pt;width:454.3pt;mso-position-horizontal-relative:page;mso-wrap-distance-bottom:0pt;mso-wrap-distance-top:0pt;z-index:-251656192;mso-width-relative:page;mso-height-relative:page;" fillcolor="#C00000" filled="t" stroked="f" coordsize="5769610,6350" o:gfxdata="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TIP7s&#10;2QAAAAoBAAAPAAAAAAAAAAEAIAAAACIAAABkcnMvZG93bnJldi54bWxQSwECFAAUAAAACACHTuJA&#10;aOSoPiACAADhBAAADgAAAAAAAAABACAAAAAoAQAAZHJzL2Uyb0RvYy54bWxQSwUGAAAAAAYABgBZ&#10;AQAAugUAAAAA&#10;" path="m5769229,6095l0,6095,0,0,5769229,0,5769229,609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1" w:name="Annexure A – Error Analysis"/>
      <w:bookmarkEnd w:id="1"/>
      <w:r>
        <w:rPr>
          <w:color w:val="C00000"/>
        </w:rPr>
        <w:t>Annexure</w:t>
      </w:r>
      <w:r>
        <w:rPr>
          <w:color w:val="C00000"/>
          <w:spacing w:val="-10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Error</w:t>
      </w:r>
      <w:r>
        <w:rPr>
          <w:color w:val="C00000"/>
          <w:spacing w:val="-10"/>
        </w:rPr>
        <w:t xml:space="preserve"> </w:t>
      </w:r>
      <w:r>
        <w:rPr>
          <w:color w:val="C00000"/>
          <w:spacing w:val="-2"/>
        </w:rPr>
        <w:t>Analysis</w:t>
      </w:r>
    </w:p>
    <w:p w14:paraId="4D015294">
      <w:pPr>
        <w:pStyle w:val="7"/>
        <w:spacing w:before="37"/>
        <w:ind w:left="165"/>
      </w:pPr>
      <w:r>
        <w:t>Question</w:t>
      </w:r>
      <w:r>
        <w:rPr>
          <w:spacing w:val="-14"/>
        </w:rPr>
        <w:t xml:space="preserve"> </w:t>
      </w:r>
      <w:r>
        <w:t>1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Error</w:t>
      </w:r>
      <w:r>
        <w:rPr>
          <w:spacing w:val="-14"/>
        </w:rPr>
        <w:t xml:space="preserve"> </w:t>
      </w:r>
      <w:r>
        <w:t>Analysis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Derivational</w:t>
      </w:r>
      <w:r>
        <w:rPr>
          <w:spacing w:val="-14"/>
        </w:rPr>
        <w:t xml:space="preserve"> </w:t>
      </w:r>
      <w:r>
        <w:t>Morphology</w:t>
      </w:r>
      <w:r>
        <w:rPr>
          <w:spacing w:val="-14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Biomedical</w:t>
      </w:r>
      <w:r>
        <w:rPr>
          <w:spacing w:val="-14"/>
        </w:rPr>
        <w:t xml:space="preserve"> </w:t>
      </w:r>
      <w:r>
        <w:rPr>
          <w:spacing w:val="-4"/>
        </w:rPr>
        <w:t>Text</w:t>
      </w:r>
    </w:p>
    <w:p w14:paraId="4ADE9C6D">
      <w:pPr>
        <w:pStyle w:val="7"/>
        <w:spacing w:before="3"/>
        <w:ind w:left="165" w:right="981"/>
      </w:pPr>
      <w:r>
        <w:t>A</w:t>
      </w:r>
      <w:r>
        <w:rPr>
          <w:spacing w:val="26"/>
        </w:rPr>
        <w:t xml:space="preserve"> </w:t>
      </w:r>
      <w:r>
        <w:t>biomedical</w:t>
      </w:r>
      <w:r>
        <w:rPr>
          <w:spacing w:val="29"/>
        </w:rPr>
        <w:t xml:space="preserve"> </w:t>
      </w:r>
      <w:r>
        <w:t>information-retrieval</w:t>
      </w:r>
      <w:r>
        <w:rPr>
          <w:spacing w:val="29"/>
        </w:rPr>
        <w:t xml:space="preserve"> </w:t>
      </w:r>
      <w:r>
        <w:t>system</w:t>
      </w:r>
      <w:r>
        <w:rPr>
          <w:spacing w:val="27"/>
        </w:rPr>
        <w:t xml:space="preserve"> </w:t>
      </w:r>
      <w:r>
        <w:t>performs</w:t>
      </w:r>
      <w:r>
        <w:rPr>
          <w:spacing w:val="28"/>
        </w:rPr>
        <w:t xml:space="preserve"> </w:t>
      </w:r>
      <w:r>
        <w:t>morphological</w:t>
      </w:r>
      <w:r>
        <w:rPr>
          <w:spacing w:val="31"/>
        </w:rPr>
        <w:t xml:space="preserve"> </w:t>
      </w:r>
      <w:r>
        <w:t>decomposition</w:t>
      </w:r>
      <w:r>
        <w:rPr>
          <w:spacing w:val="30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words before indexing research articles. The system incorrectly analyzes the words:</w:t>
      </w:r>
    </w:p>
    <w:p w14:paraId="7E3B5364">
      <w:pPr>
        <w:pStyle w:val="9"/>
        <w:numPr>
          <w:ilvl w:val="0"/>
          <w:numId w:val="2"/>
        </w:numPr>
        <w:tabs>
          <w:tab w:val="left" w:pos="881"/>
        </w:tabs>
        <w:spacing w:before="0" w:after="0" w:line="228" w:lineRule="exact"/>
        <w:ind w:left="881" w:right="0" w:hanging="356"/>
        <w:jc w:val="left"/>
        <w:rPr>
          <w:b/>
          <w:sz w:val="20"/>
        </w:rPr>
      </w:pPr>
      <w:r>
        <w:rPr>
          <w:b/>
          <w:spacing w:val="-2"/>
          <w:sz w:val="20"/>
        </w:rPr>
        <w:t>treatment</w:t>
      </w:r>
    </w:p>
    <w:p w14:paraId="1050AE04">
      <w:pPr>
        <w:pStyle w:val="9"/>
        <w:numPr>
          <w:ilvl w:val="0"/>
          <w:numId w:val="2"/>
        </w:numPr>
        <w:tabs>
          <w:tab w:val="left" w:pos="881"/>
        </w:tabs>
        <w:spacing w:before="0" w:after="0" w:line="229" w:lineRule="exact"/>
        <w:ind w:left="881" w:right="0" w:hanging="356"/>
        <w:jc w:val="left"/>
        <w:rPr>
          <w:b/>
          <w:sz w:val="20"/>
        </w:rPr>
      </w:pPr>
      <w:r>
        <w:rPr>
          <w:b/>
          <w:spacing w:val="-2"/>
          <w:sz w:val="20"/>
        </w:rPr>
        <w:t>treatable</w:t>
      </w:r>
    </w:p>
    <w:p w14:paraId="5C255369">
      <w:pPr>
        <w:pStyle w:val="9"/>
        <w:numPr>
          <w:ilvl w:val="0"/>
          <w:numId w:val="2"/>
        </w:numPr>
        <w:tabs>
          <w:tab w:val="left" w:pos="881"/>
        </w:tabs>
        <w:spacing w:before="0" w:after="0" w:line="228" w:lineRule="exact"/>
        <w:ind w:left="881" w:right="0" w:hanging="356"/>
        <w:jc w:val="left"/>
        <w:rPr>
          <w:b/>
          <w:sz w:val="20"/>
        </w:rPr>
      </w:pPr>
      <w:r>
        <w:rPr>
          <w:b/>
          <w:spacing w:val="-2"/>
          <w:sz w:val="20"/>
        </w:rPr>
        <w:t>retreatment</w:t>
      </w:r>
    </w:p>
    <w:p w14:paraId="274746DE">
      <w:pPr>
        <w:pStyle w:val="9"/>
        <w:numPr>
          <w:ilvl w:val="0"/>
          <w:numId w:val="2"/>
        </w:numPr>
        <w:tabs>
          <w:tab w:val="left" w:pos="881"/>
        </w:tabs>
        <w:spacing w:before="0" w:after="0" w:line="229" w:lineRule="exact"/>
        <w:ind w:left="881" w:right="0" w:hanging="356"/>
        <w:jc w:val="left"/>
        <w:rPr>
          <w:b/>
          <w:sz w:val="20"/>
        </w:rPr>
      </w:pPr>
      <w:r>
        <w:rPr>
          <w:b/>
          <w:spacing w:val="-2"/>
          <w:sz w:val="20"/>
        </w:rPr>
        <w:t>treated</w:t>
      </w:r>
    </w:p>
    <w:p w14:paraId="41E9AF4E">
      <w:pPr>
        <w:pStyle w:val="9"/>
        <w:numPr>
          <w:ilvl w:val="0"/>
          <w:numId w:val="2"/>
        </w:numPr>
        <w:tabs>
          <w:tab w:val="left" w:pos="881"/>
        </w:tabs>
        <w:spacing w:before="6" w:after="0" w:line="240" w:lineRule="auto"/>
        <w:ind w:left="881" w:right="0" w:hanging="356"/>
        <w:jc w:val="left"/>
        <w:rPr>
          <w:b/>
          <w:sz w:val="20"/>
        </w:rPr>
      </w:pPr>
      <w:r>
        <w:rPr>
          <w:b/>
          <w:spacing w:val="-2"/>
          <w:sz w:val="20"/>
        </w:rPr>
        <w:t>untreated</w:t>
      </w:r>
    </w:p>
    <w:p w14:paraId="5B0A59E7">
      <w:pPr>
        <w:pStyle w:val="7"/>
        <w:ind w:left="165" w:right="981"/>
      </w:pPr>
      <w:r>
        <w:t>The</w:t>
      </w:r>
      <w:r>
        <w:rPr>
          <w:spacing w:val="34"/>
        </w:rPr>
        <w:t xml:space="preserve"> </w:t>
      </w:r>
      <w:r>
        <w:t>system</w:t>
      </w:r>
      <w:r>
        <w:rPr>
          <w:spacing w:val="35"/>
        </w:rPr>
        <w:t xml:space="preserve"> </w:t>
      </w:r>
      <w:r>
        <w:t>sometimes</w:t>
      </w:r>
      <w:r>
        <w:rPr>
          <w:spacing w:val="34"/>
        </w:rPr>
        <w:t xml:space="preserve"> </w:t>
      </w:r>
      <w:r>
        <w:t>removes</w:t>
      </w:r>
      <w:r>
        <w:rPr>
          <w:spacing w:val="34"/>
        </w:rPr>
        <w:t xml:space="preserve"> </w:t>
      </w:r>
      <w:r>
        <w:t>prefixes</w:t>
      </w:r>
      <w:r>
        <w:rPr>
          <w:spacing w:val="37"/>
        </w:rPr>
        <w:t xml:space="preserve"> </w:t>
      </w:r>
      <w:r>
        <w:t>or</w:t>
      </w:r>
      <w:r>
        <w:rPr>
          <w:spacing w:val="34"/>
        </w:rPr>
        <w:t xml:space="preserve"> </w:t>
      </w:r>
      <w:r>
        <w:t>suffixes</w:t>
      </w:r>
      <w:r>
        <w:rPr>
          <w:spacing w:val="37"/>
        </w:rPr>
        <w:t xml:space="preserve"> </w:t>
      </w:r>
      <w:r>
        <w:t>that</w:t>
      </w:r>
      <w:r>
        <w:rPr>
          <w:spacing w:val="33"/>
        </w:rPr>
        <w:t xml:space="preserve"> </w:t>
      </w:r>
      <w:r>
        <w:t>carry</w:t>
      </w:r>
      <w:r>
        <w:rPr>
          <w:spacing w:val="37"/>
        </w:rPr>
        <w:t xml:space="preserve"> </w:t>
      </w:r>
      <w:r>
        <w:t>important</w:t>
      </w:r>
      <w:r>
        <w:rPr>
          <w:spacing w:val="35"/>
        </w:rPr>
        <w:t xml:space="preserve"> </w:t>
      </w:r>
      <w:r>
        <w:t>morphological information, resulting in incorrect search matches.</w:t>
      </w:r>
    </w:p>
    <w:p w14:paraId="42BFF906">
      <w:pPr>
        <w:pStyle w:val="7"/>
        <w:spacing w:before="1"/>
        <w:ind w:left="165"/>
      </w:pPr>
      <w:r>
        <w:t>Use</w:t>
      </w:r>
      <w:r>
        <w:rPr>
          <w:spacing w:val="71"/>
        </w:rPr>
        <w:t xml:space="preserve"> </w:t>
      </w:r>
      <w:r>
        <w:t>the</w:t>
      </w:r>
      <w:r>
        <w:rPr>
          <w:spacing w:val="69"/>
        </w:rPr>
        <w:t xml:space="preserve"> </w:t>
      </w:r>
      <w:r>
        <w:t>PubMed</w:t>
      </w:r>
      <w:r>
        <w:rPr>
          <w:spacing w:val="70"/>
        </w:rPr>
        <w:t xml:space="preserve"> </w:t>
      </w:r>
      <w:r>
        <w:t>20k</w:t>
      </w:r>
      <w:r>
        <w:rPr>
          <w:spacing w:val="74"/>
        </w:rPr>
        <w:t xml:space="preserve"> </w:t>
      </w:r>
      <w:r>
        <w:t>RCT</w:t>
      </w:r>
      <w:r>
        <w:rPr>
          <w:spacing w:val="70"/>
        </w:rPr>
        <w:t xml:space="preserve"> </w:t>
      </w:r>
      <w:r>
        <w:t>Dataset</w:t>
      </w:r>
      <w:r>
        <w:rPr>
          <w:spacing w:val="70"/>
        </w:rPr>
        <w:t xml:space="preserve"> </w:t>
      </w:r>
      <w:r>
        <w:t>or</w:t>
      </w:r>
      <w:r>
        <w:rPr>
          <w:spacing w:val="68"/>
        </w:rPr>
        <w:t xml:space="preserve"> </w:t>
      </w:r>
      <w:r>
        <w:t>another</w:t>
      </w:r>
      <w:r>
        <w:rPr>
          <w:spacing w:val="68"/>
        </w:rPr>
        <w:t xml:space="preserve"> </w:t>
      </w:r>
      <w:r>
        <w:t>publicly</w:t>
      </w:r>
      <w:r>
        <w:rPr>
          <w:spacing w:val="71"/>
        </w:rPr>
        <w:t xml:space="preserve"> </w:t>
      </w:r>
      <w:r>
        <w:t>available</w:t>
      </w:r>
      <w:r>
        <w:rPr>
          <w:spacing w:val="69"/>
        </w:rPr>
        <w:t xml:space="preserve"> </w:t>
      </w:r>
      <w:r>
        <w:t>biomedical</w:t>
      </w:r>
      <w:r>
        <w:rPr>
          <w:spacing w:val="69"/>
        </w:rPr>
        <w:t xml:space="preserve"> </w:t>
      </w:r>
      <w:r>
        <w:t>corpus</w:t>
      </w:r>
      <w:r>
        <w:rPr>
          <w:spacing w:val="71"/>
        </w:rPr>
        <w:t xml:space="preserve"> </w:t>
      </w:r>
      <w:r>
        <w:t xml:space="preserve">for </w:t>
      </w:r>
      <w:r>
        <w:rPr>
          <w:spacing w:val="-2"/>
        </w:rPr>
        <w:t>experimentation.</w:t>
      </w:r>
    </w:p>
    <w:p w14:paraId="3B18AFCD">
      <w:pPr>
        <w:pStyle w:val="7"/>
        <w:spacing w:line="224" w:lineRule="exact"/>
        <w:ind w:left="165"/>
      </w:pPr>
      <w:r>
        <w:rPr>
          <w:spacing w:val="-2"/>
        </w:rPr>
        <w:t>Tasks</w:t>
      </w:r>
    </w:p>
    <w:p w14:paraId="0B3B0514">
      <w:pPr>
        <w:pStyle w:val="9"/>
        <w:numPr>
          <w:ilvl w:val="0"/>
          <w:numId w:val="3"/>
        </w:numPr>
        <w:tabs>
          <w:tab w:val="left" w:pos="742"/>
        </w:tabs>
        <w:spacing w:before="3" w:after="0" w:line="240" w:lineRule="auto"/>
        <w:ind w:left="742" w:right="0" w:hanging="217"/>
        <w:jc w:val="left"/>
        <w:rPr>
          <w:b/>
          <w:sz w:val="20"/>
        </w:rPr>
      </w:pPr>
      <w:r>
        <w:rPr>
          <w:b/>
          <w:spacing w:val="-2"/>
          <w:sz w:val="20"/>
        </w:rPr>
        <w:t>Identify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words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that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produce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incorrect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morphological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analyses.</w:t>
      </w:r>
    </w:p>
    <w:p w14:paraId="7CF03531">
      <w:pPr>
        <w:pStyle w:val="9"/>
        <w:numPr>
          <w:ilvl w:val="0"/>
          <w:numId w:val="3"/>
        </w:numPr>
        <w:tabs>
          <w:tab w:val="left" w:pos="742"/>
        </w:tabs>
        <w:spacing w:before="2" w:after="0" w:line="229" w:lineRule="exact"/>
        <w:ind w:left="742" w:right="0" w:hanging="217"/>
        <w:jc w:val="left"/>
        <w:rPr>
          <w:b/>
          <w:sz w:val="20"/>
        </w:rPr>
      </w:pPr>
      <w:r>
        <w:rPr>
          <w:b/>
          <w:spacing w:val="-2"/>
          <w:sz w:val="20"/>
        </w:rPr>
        <w:t>Decompose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the selected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words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into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prefixes,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roots,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suffixes.</w:t>
      </w:r>
    </w:p>
    <w:p w14:paraId="12BEC9B3">
      <w:pPr>
        <w:pStyle w:val="9"/>
        <w:numPr>
          <w:ilvl w:val="0"/>
          <w:numId w:val="3"/>
        </w:numPr>
        <w:tabs>
          <w:tab w:val="left" w:pos="742"/>
        </w:tabs>
        <w:spacing w:before="0" w:after="0" w:line="229" w:lineRule="exact"/>
        <w:ind w:left="742" w:right="0" w:hanging="217"/>
        <w:jc w:val="left"/>
        <w:rPr>
          <w:b/>
          <w:sz w:val="20"/>
        </w:rPr>
      </w:pPr>
      <w:r>
        <w:rPr>
          <w:b/>
          <w:spacing w:val="-2"/>
          <w:sz w:val="20"/>
        </w:rPr>
        <w:t>Determine whether each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identified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affix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is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inflectional or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derivational.</w:t>
      </w:r>
    </w:p>
    <w:p w14:paraId="654467D1">
      <w:pPr>
        <w:pStyle w:val="9"/>
        <w:numPr>
          <w:ilvl w:val="0"/>
          <w:numId w:val="3"/>
        </w:numPr>
        <w:tabs>
          <w:tab w:val="left" w:pos="742"/>
        </w:tabs>
        <w:spacing w:before="3" w:after="0" w:line="228" w:lineRule="exact"/>
        <w:ind w:left="742" w:right="0" w:hanging="217"/>
        <w:jc w:val="left"/>
        <w:rPr>
          <w:b/>
          <w:sz w:val="20"/>
        </w:rPr>
      </w:pPr>
      <w:r>
        <w:rPr>
          <w:b/>
          <w:sz w:val="20"/>
        </w:rPr>
        <w:t>Explain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root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cause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incorrect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morphological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analysis.</w:t>
      </w:r>
    </w:p>
    <w:p w14:paraId="0B91093A">
      <w:pPr>
        <w:pStyle w:val="9"/>
        <w:numPr>
          <w:ilvl w:val="0"/>
          <w:numId w:val="3"/>
        </w:numPr>
        <w:tabs>
          <w:tab w:val="left" w:pos="742"/>
        </w:tabs>
        <w:spacing w:before="0" w:after="0" w:line="227" w:lineRule="exact"/>
        <w:ind w:left="742" w:right="0" w:hanging="217"/>
        <w:jc w:val="left"/>
        <w:rPr>
          <w:b/>
          <w:sz w:val="20"/>
        </w:rPr>
      </w:pPr>
      <w:r>
        <w:rPr>
          <w:b/>
          <w:spacing w:val="-2"/>
          <w:sz w:val="20"/>
        </w:rPr>
        <w:t>Propose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a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corrected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morphological-analysis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strategy.</w:t>
      </w:r>
    </w:p>
    <w:p w14:paraId="16D627ED">
      <w:pPr>
        <w:pStyle w:val="9"/>
        <w:numPr>
          <w:ilvl w:val="0"/>
          <w:numId w:val="3"/>
        </w:numPr>
        <w:tabs>
          <w:tab w:val="left" w:pos="742"/>
        </w:tabs>
        <w:spacing w:before="0" w:after="0" w:line="229" w:lineRule="exact"/>
        <w:ind w:left="742" w:right="0" w:hanging="217"/>
        <w:jc w:val="left"/>
        <w:rPr>
          <w:b/>
          <w:sz w:val="20"/>
        </w:rPr>
      </w:pPr>
      <w:r>
        <w:rPr>
          <w:b/>
          <w:sz w:val="20"/>
        </w:rPr>
        <w:t>Compare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original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corrected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analyses.</w:t>
      </w:r>
    </w:p>
    <w:p w14:paraId="667F0716">
      <w:pPr>
        <w:pStyle w:val="9"/>
        <w:numPr>
          <w:ilvl w:val="0"/>
          <w:numId w:val="3"/>
        </w:numPr>
        <w:tabs>
          <w:tab w:val="left" w:pos="742"/>
        </w:tabs>
        <w:spacing w:before="6" w:after="0" w:line="240" w:lineRule="auto"/>
        <w:ind w:left="742" w:right="0" w:hanging="217"/>
        <w:jc w:val="left"/>
        <w:rPr>
          <w:b/>
          <w:sz w:val="20"/>
        </w:rPr>
      </w:pPr>
      <w:r>
        <w:rPr>
          <w:b/>
          <w:spacing w:val="-2"/>
          <w:sz w:val="20"/>
        </w:rPr>
        <w:t>Explain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how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the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correction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could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improve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biomedical information retrieval.</w:t>
      </w:r>
    </w:p>
    <w:p w14:paraId="721614EC">
      <w:pPr>
        <w:pStyle w:val="7"/>
        <w:spacing w:before="228"/>
        <w:ind w:left="165"/>
      </w:pPr>
      <w:r>
        <w:rPr>
          <w:spacing w:val="-2"/>
        </w:rPr>
        <w:t>Question</w:t>
      </w:r>
      <w:r>
        <w:rPr>
          <w:spacing w:val="-3"/>
        </w:rPr>
        <w:t xml:space="preserve"> </w:t>
      </w:r>
      <w:r>
        <w:rPr>
          <w:spacing w:val="-2"/>
        </w:rPr>
        <w:t>2 –</w:t>
      </w:r>
      <w:r>
        <w:rPr>
          <w:spacing w:val="-1"/>
        </w:rPr>
        <w:t xml:space="preserve"> </w:t>
      </w:r>
      <w:r>
        <w:rPr>
          <w:spacing w:val="-2"/>
        </w:rPr>
        <w:t>Error Analysis</w:t>
      </w:r>
      <w:r>
        <w:rPr>
          <w:spacing w:val="-4"/>
        </w:rPr>
        <w:t xml:space="preserve"> </w:t>
      </w:r>
      <w:r>
        <w:rPr>
          <w:spacing w:val="-2"/>
        </w:rPr>
        <w:t>of</w:t>
      </w:r>
      <w:r>
        <w:t xml:space="preserve"> </w:t>
      </w:r>
      <w:r>
        <w:rPr>
          <w:spacing w:val="-2"/>
        </w:rPr>
        <w:t>Finite-State Morphological</w:t>
      </w:r>
      <w:r>
        <w:rPr>
          <w:spacing w:val="2"/>
        </w:rPr>
        <w:t xml:space="preserve"> </w:t>
      </w:r>
      <w:r>
        <w:rPr>
          <w:spacing w:val="-2"/>
        </w:rPr>
        <w:t>Parsing</w:t>
      </w:r>
    </w:p>
    <w:p w14:paraId="3F1DBB77">
      <w:pPr>
        <w:pStyle w:val="7"/>
        <w:spacing w:before="3"/>
        <w:ind w:left="165" w:right="981"/>
      </w:pPr>
      <w:r>
        <w:t>A</w:t>
      </w:r>
      <w:r>
        <w:rPr>
          <w:spacing w:val="-6"/>
        </w:rPr>
        <w:t xml:space="preserve"> </w:t>
      </w:r>
      <w:r>
        <w:t>social-media</w:t>
      </w:r>
      <w:r>
        <w:rPr>
          <w:spacing w:val="-4"/>
        </w:rPr>
        <w:t xml:space="preserve"> </w:t>
      </w:r>
      <w:r>
        <w:t>NLP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finite-state</w:t>
      </w:r>
      <w:r>
        <w:rPr>
          <w:spacing w:val="-6"/>
        </w:rPr>
        <w:t xml:space="preserve"> </w:t>
      </w:r>
      <w:r>
        <w:t>morphological</w:t>
      </w:r>
      <w:r>
        <w:rPr>
          <w:spacing w:val="-2"/>
        </w:rPr>
        <w:t xml:space="preserve"> </w:t>
      </w:r>
      <w:r>
        <w:t>parser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analyze</w:t>
      </w:r>
      <w:r>
        <w:rPr>
          <w:spacing w:val="-2"/>
        </w:rPr>
        <w:t xml:space="preserve"> </w:t>
      </w:r>
      <w:r>
        <w:t>user-generated text. The parser produces incorrect analyses for words such as:</w:t>
      </w:r>
    </w:p>
    <w:p w14:paraId="233BA618">
      <w:pPr>
        <w:pStyle w:val="9"/>
        <w:numPr>
          <w:ilvl w:val="0"/>
          <w:numId w:val="4"/>
        </w:numPr>
        <w:tabs>
          <w:tab w:val="left" w:pos="742"/>
        </w:tabs>
        <w:spacing w:before="0" w:after="0" w:line="226" w:lineRule="exact"/>
        <w:ind w:left="742" w:right="0" w:hanging="217"/>
        <w:jc w:val="left"/>
        <w:rPr>
          <w:b/>
          <w:sz w:val="20"/>
        </w:rPr>
      </w:pPr>
      <w:r>
        <w:rPr>
          <w:b/>
          <w:spacing w:val="-2"/>
          <w:sz w:val="20"/>
        </w:rPr>
        <w:t>replayed</w:t>
      </w:r>
    </w:p>
    <w:p w14:paraId="60B6BCAD">
      <w:pPr>
        <w:pStyle w:val="9"/>
        <w:numPr>
          <w:ilvl w:val="0"/>
          <w:numId w:val="4"/>
        </w:numPr>
        <w:tabs>
          <w:tab w:val="left" w:pos="742"/>
        </w:tabs>
        <w:spacing w:before="3" w:after="0" w:line="240" w:lineRule="auto"/>
        <w:ind w:left="742" w:right="0" w:hanging="217"/>
        <w:jc w:val="left"/>
        <w:rPr>
          <w:b/>
          <w:sz w:val="20"/>
        </w:rPr>
      </w:pPr>
      <w:r>
        <w:rPr>
          <w:b/>
          <w:spacing w:val="-2"/>
          <w:sz w:val="20"/>
        </w:rPr>
        <w:t>unhappier</w:t>
      </w:r>
    </w:p>
    <w:p w14:paraId="124F5C22">
      <w:pPr>
        <w:pStyle w:val="9"/>
        <w:numPr>
          <w:ilvl w:val="0"/>
          <w:numId w:val="4"/>
        </w:numPr>
        <w:tabs>
          <w:tab w:val="left" w:pos="742"/>
        </w:tabs>
        <w:spacing w:before="0" w:after="0" w:line="240" w:lineRule="auto"/>
        <w:ind w:left="742" w:right="0" w:hanging="217"/>
        <w:jc w:val="left"/>
        <w:rPr>
          <w:b/>
          <w:sz w:val="20"/>
        </w:rPr>
      </w:pPr>
      <w:r>
        <w:rPr>
          <w:b/>
          <w:spacing w:val="-2"/>
          <w:sz w:val="20"/>
        </w:rPr>
        <w:t>disconnected</w:t>
      </w:r>
    </w:p>
    <w:p w14:paraId="42CE53DF">
      <w:pPr>
        <w:pStyle w:val="9"/>
        <w:numPr>
          <w:ilvl w:val="0"/>
          <w:numId w:val="4"/>
        </w:numPr>
        <w:tabs>
          <w:tab w:val="left" w:pos="742"/>
        </w:tabs>
        <w:spacing w:before="0" w:after="0" w:line="228" w:lineRule="exact"/>
        <w:ind w:left="742" w:right="0" w:hanging="217"/>
        <w:jc w:val="left"/>
        <w:rPr>
          <w:b/>
          <w:sz w:val="20"/>
        </w:rPr>
      </w:pPr>
      <w:r>
        <w:rPr>
          <w:b/>
          <w:spacing w:val="-2"/>
          <w:sz w:val="20"/>
        </w:rPr>
        <w:t>players</w:t>
      </w:r>
    </w:p>
    <w:p w14:paraId="77C9532C">
      <w:pPr>
        <w:pStyle w:val="9"/>
        <w:numPr>
          <w:ilvl w:val="0"/>
          <w:numId w:val="4"/>
        </w:numPr>
        <w:tabs>
          <w:tab w:val="left" w:pos="742"/>
        </w:tabs>
        <w:spacing w:before="0" w:after="0" w:line="228" w:lineRule="exact"/>
        <w:ind w:left="742" w:right="0" w:hanging="217"/>
        <w:jc w:val="left"/>
        <w:rPr>
          <w:b/>
          <w:sz w:val="20"/>
        </w:rPr>
      </w:pPr>
      <w:r>
        <w:rPr>
          <w:b/>
          <w:spacing w:val="-2"/>
          <w:sz w:val="20"/>
        </w:rPr>
        <w:t>restarting</w:t>
      </w:r>
    </w:p>
    <w:p w14:paraId="64039076">
      <w:pPr>
        <w:pStyle w:val="9"/>
        <w:numPr>
          <w:ilvl w:val="0"/>
          <w:numId w:val="4"/>
        </w:numPr>
        <w:tabs>
          <w:tab w:val="left" w:pos="742"/>
        </w:tabs>
        <w:spacing w:before="1" w:after="0" w:line="240" w:lineRule="auto"/>
        <w:ind w:left="742" w:right="0" w:hanging="217"/>
        <w:jc w:val="left"/>
        <w:rPr>
          <w:b/>
          <w:sz w:val="20"/>
        </w:rPr>
      </w:pPr>
      <w:r>
        <w:rPr>
          <w:b/>
          <w:spacing w:val="-2"/>
          <w:sz w:val="20"/>
        </w:rPr>
        <w:t>unreadable</w:t>
      </w:r>
    </w:p>
    <w:p w14:paraId="2BACD067">
      <w:pPr>
        <w:pStyle w:val="7"/>
        <w:spacing w:before="3"/>
        <w:ind w:left="165" w:right="981"/>
      </w:pPr>
      <w:r>
        <w:t>The</w:t>
      </w:r>
      <w:r>
        <w:rPr>
          <w:spacing w:val="-5"/>
        </w:rPr>
        <w:t xml:space="preserve"> </w:t>
      </w:r>
      <w:r>
        <w:t>parser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recognize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affix</w:t>
      </w:r>
      <w:r>
        <w:rPr>
          <w:spacing w:val="-3"/>
        </w:rPr>
        <w:t xml:space="preserve"> </w:t>
      </w:r>
      <w:r>
        <w:t>correctly</w:t>
      </w:r>
      <w:r>
        <w:rPr>
          <w:spacing w:val="-3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fails</w:t>
      </w:r>
      <w:r>
        <w:rPr>
          <w:spacing w:val="-3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prefixes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suffixes occur in the same word.</w:t>
      </w:r>
    </w:p>
    <w:p w14:paraId="351EAEF7">
      <w:pPr>
        <w:pStyle w:val="7"/>
        <w:ind w:left="165" w:right="2043"/>
      </w:pPr>
      <w:r>
        <w:t>Use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Sentiment140</w:t>
      </w:r>
      <w:r>
        <w:rPr>
          <w:spacing w:val="-9"/>
        </w:rPr>
        <w:t xml:space="preserve"> </w:t>
      </w:r>
      <w:r>
        <w:t>Dataset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another</w:t>
      </w:r>
      <w:r>
        <w:rPr>
          <w:spacing w:val="-11"/>
        </w:rPr>
        <w:t xml:space="preserve"> </w:t>
      </w:r>
      <w:r>
        <w:t>publicly</w:t>
      </w:r>
      <w:r>
        <w:rPr>
          <w:spacing w:val="-7"/>
        </w:rPr>
        <w:t xml:space="preserve"> </w:t>
      </w:r>
      <w:r>
        <w:t>available</w:t>
      </w:r>
      <w:r>
        <w:rPr>
          <w:spacing w:val="-7"/>
        </w:rPr>
        <w:t xml:space="preserve"> </w:t>
      </w:r>
      <w:r>
        <w:t>social-media</w:t>
      </w:r>
      <w:r>
        <w:rPr>
          <w:spacing w:val="-11"/>
        </w:rPr>
        <w:t xml:space="preserve"> </w:t>
      </w:r>
      <w:r>
        <w:t xml:space="preserve">dataset. </w:t>
      </w:r>
      <w:r>
        <w:rPr>
          <w:spacing w:val="-2"/>
        </w:rPr>
        <w:t>Tasks</w:t>
      </w:r>
    </w:p>
    <w:p w14:paraId="62D9F1EB">
      <w:pPr>
        <w:pStyle w:val="9"/>
        <w:numPr>
          <w:ilvl w:val="0"/>
          <w:numId w:val="5"/>
        </w:numPr>
        <w:tabs>
          <w:tab w:val="left" w:pos="742"/>
        </w:tabs>
        <w:spacing w:before="0" w:after="0" w:line="226" w:lineRule="exact"/>
        <w:ind w:left="742" w:right="0" w:hanging="217"/>
        <w:jc w:val="left"/>
        <w:rPr>
          <w:b/>
          <w:sz w:val="20"/>
        </w:rPr>
      </w:pPr>
      <w:r>
        <w:rPr>
          <w:b/>
          <w:spacing w:val="-2"/>
          <w:sz w:val="20"/>
        </w:rPr>
        <w:t>Identify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words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that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produce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incorrect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morphological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analyses.</w:t>
      </w:r>
    </w:p>
    <w:p w14:paraId="79F7A4F7">
      <w:pPr>
        <w:pStyle w:val="9"/>
        <w:numPr>
          <w:ilvl w:val="0"/>
          <w:numId w:val="5"/>
        </w:numPr>
        <w:tabs>
          <w:tab w:val="left" w:pos="742"/>
        </w:tabs>
        <w:spacing w:before="1" w:after="0" w:line="240" w:lineRule="auto"/>
        <w:ind w:left="742" w:right="0" w:hanging="217"/>
        <w:jc w:val="left"/>
        <w:rPr>
          <w:b/>
          <w:sz w:val="20"/>
        </w:rPr>
      </w:pPr>
      <w:r>
        <w:rPr>
          <w:b/>
          <w:spacing w:val="-2"/>
          <w:sz w:val="20"/>
        </w:rPr>
        <w:t>Identify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incorrect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FSA/FST transitions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responsible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for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the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errors.</w:t>
      </w:r>
    </w:p>
    <w:p w14:paraId="5584B42E">
      <w:pPr>
        <w:pStyle w:val="9"/>
        <w:numPr>
          <w:ilvl w:val="0"/>
          <w:numId w:val="5"/>
        </w:numPr>
        <w:tabs>
          <w:tab w:val="left" w:pos="742"/>
        </w:tabs>
        <w:spacing w:before="3" w:after="0" w:line="240" w:lineRule="auto"/>
        <w:ind w:left="742" w:right="0" w:hanging="217"/>
        <w:jc w:val="left"/>
        <w:rPr>
          <w:b/>
          <w:sz w:val="20"/>
        </w:rPr>
      </w:pPr>
      <w:r>
        <w:rPr>
          <w:b/>
          <w:spacing w:val="-2"/>
          <w:sz w:val="20"/>
        </w:rPr>
        <w:t>Modify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the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finite-state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transitions to correctly</w:t>
      </w:r>
      <w:r>
        <w:rPr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>recognize multiple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affixes.</w:t>
      </w:r>
    </w:p>
    <w:p w14:paraId="718A8104">
      <w:pPr>
        <w:pStyle w:val="9"/>
        <w:numPr>
          <w:ilvl w:val="0"/>
          <w:numId w:val="5"/>
        </w:numPr>
        <w:tabs>
          <w:tab w:val="left" w:pos="742"/>
        </w:tabs>
        <w:spacing w:before="0" w:after="0" w:line="240" w:lineRule="auto"/>
        <w:ind w:left="742" w:right="0" w:hanging="217"/>
        <w:jc w:val="left"/>
        <w:rPr>
          <w:b/>
          <w:sz w:val="20"/>
        </w:rPr>
      </w:pPr>
      <w:r>
        <w:rPr>
          <w:b/>
          <w:sz w:val="20"/>
        </w:rPr>
        <w:t>Execute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corrected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parser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on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selected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dataset.</w:t>
      </w:r>
    </w:p>
    <w:p w14:paraId="0B8F3B09">
      <w:pPr>
        <w:pStyle w:val="9"/>
        <w:numPr>
          <w:ilvl w:val="0"/>
          <w:numId w:val="5"/>
        </w:numPr>
        <w:tabs>
          <w:tab w:val="left" w:pos="742"/>
        </w:tabs>
        <w:spacing w:before="1" w:after="0" w:line="240" w:lineRule="auto"/>
        <w:ind w:left="742" w:right="0" w:hanging="217"/>
        <w:jc w:val="left"/>
        <w:rPr>
          <w:b/>
          <w:sz w:val="20"/>
        </w:rPr>
      </w:pPr>
      <w:r>
        <w:rPr>
          <w:b/>
          <w:sz w:val="20"/>
        </w:rPr>
        <w:t>Compare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parser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output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before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after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correction.</w:t>
      </w:r>
    </w:p>
    <w:p w14:paraId="4F7A1FD9">
      <w:pPr>
        <w:pStyle w:val="9"/>
        <w:numPr>
          <w:ilvl w:val="0"/>
          <w:numId w:val="5"/>
        </w:numPr>
        <w:tabs>
          <w:tab w:val="left" w:pos="742"/>
        </w:tabs>
        <w:spacing w:before="0" w:after="0" w:line="240" w:lineRule="auto"/>
        <w:ind w:left="742" w:right="0" w:hanging="217"/>
        <w:jc w:val="left"/>
        <w:rPr>
          <w:b/>
          <w:sz w:val="20"/>
        </w:rPr>
      </w:pPr>
      <w:r>
        <w:rPr>
          <w:b/>
          <w:sz w:val="20"/>
        </w:rPr>
        <w:t>Calculate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parsing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accuracy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before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after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correction.</w:t>
      </w:r>
    </w:p>
    <w:p w14:paraId="0A88C7C0">
      <w:pPr>
        <w:pStyle w:val="9"/>
        <w:numPr>
          <w:ilvl w:val="0"/>
          <w:numId w:val="5"/>
        </w:numPr>
        <w:tabs>
          <w:tab w:val="left" w:pos="742"/>
        </w:tabs>
        <w:spacing w:before="0" w:after="0" w:line="240" w:lineRule="auto"/>
        <w:ind w:left="742" w:right="0" w:hanging="217"/>
        <w:jc w:val="left"/>
        <w:rPr>
          <w:b/>
          <w:sz w:val="20"/>
        </w:rPr>
      </w:pPr>
      <w:r>
        <w:rPr>
          <w:b/>
          <w:spacing w:val="-2"/>
          <w:sz w:val="20"/>
        </w:rPr>
        <w:t>Discuss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the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limitations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and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computational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complexity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of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modified finite-state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parser.</w:t>
      </w:r>
    </w:p>
    <w:p w14:paraId="01DF9284">
      <w:pPr>
        <w:pStyle w:val="7"/>
        <w:spacing w:before="229"/>
        <w:ind w:left="165"/>
      </w:pPr>
      <w:r>
        <w:t>Question</w:t>
      </w:r>
      <w:r>
        <w:rPr>
          <w:spacing w:val="-13"/>
        </w:rPr>
        <w:t xml:space="preserve"> </w:t>
      </w:r>
      <w:r>
        <w:t>3</w:t>
      </w:r>
      <w:r>
        <w:rPr>
          <w:spacing w:val="-12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Identify</w:t>
      </w:r>
      <w:r>
        <w:rPr>
          <w:spacing w:val="-1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Error,</w:t>
      </w:r>
      <w:r>
        <w:rPr>
          <w:spacing w:val="-11"/>
        </w:rPr>
        <w:t xml:space="preserve"> </w:t>
      </w:r>
      <w:r>
        <w:t>Rectify</w:t>
      </w:r>
      <w:r>
        <w:rPr>
          <w:spacing w:val="-9"/>
        </w:rPr>
        <w:t xml:space="preserve"> </w:t>
      </w:r>
      <w:r>
        <w:t>It,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Analyze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spacing w:val="-2"/>
        </w:rPr>
        <w:t>Output</w:t>
      </w:r>
    </w:p>
    <w:p w14:paraId="77E5814C">
      <w:pPr>
        <w:pStyle w:val="7"/>
        <w:ind w:left="885" w:right="1653" w:hanging="720"/>
      </w:pPr>
      <w:r>
        <w:t>The</w:t>
      </w:r>
      <w:r>
        <w:rPr>
          <w:spacing w:val="-10"/>
        </w:rPr>
        <w:t xml:space="preserve"> </w:t>
      </w:r>
      <w:r>
        <w:t>following</w:t>
      </w:r>
      <w:r>
        <w:rPr>
          <w:spacing w:val="-9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intended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perform</w:t>
      </w:r>
      <w:r>
        <w:rPr>
          <w:spacing w:val="-5"/>
        </w:rPr>
        <w:t xml:space="preserve"> </w:t>
      </w:r>
      <w:r>
        <w:t>stemming</w:t>
      </w:r>
      <w:r>
        <w:rPr>
          <w:spacing w:val="-6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collection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documents. from nltk.stem import PorterStemmer</w:t>
      </w:r>
    </w:p>
    <w:p w14:paraId="4BDA90A8">
      <w:pPr>
        <w:pStyle w:val="7"/>
        <w:spacing w:before="1"/>
        <w:ind w:left="885" w:right="7396"/>
      </w:pPr>
      <w:r>
        <w:t xml:space="preserve">import pandas as pd </w:t>
      </w:r>
      <w:r>
        <w:rPr>
          <w:spacing w:val="-2"/>
        </w:rPr>
        <w:t>ps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PorterStemmer()</w:t>
      </w:r>
    </w:p>
    <w:p w14:paraId="6E804E14">
      <w:pPr>
        <w:pStyle w:val="7"/>
        <w:spacing w:before="1"/>
        <w:ind w:left="885" w:right="4756"/>
      </w:pPr>
      <w:r>
        <w:t xml:space="preserve">data = pd.read_csv("news.csv") </w:t>
      </w:r>
      <w:r>
        <w:rPr>
          <w:spacing w:val="-2"/>
        </w:rPr>
        <w:t>data["Processed"] = data["Text"].apply(ps.stem) print(data["Processed"].head())</w:t>
      </w:r>
    </w:p>
    <w:p w14:paraId="0E7E1F92">
      <w:pPr>
        <w:pStyle w:val="7"/>
        <w:spacing w:line="229" w:lineRule="exact"/>
        <w:ind w:left="165"/>
      </w:pP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program</w:t>
      </w:r>
      <w:r>
        <w:rPr>
          <w:spacing w:val="-7"/>
        </w:rPr>
        <w:t xml:space="preserve"> </w:t>
      </w:r>
      <w:r>
        <w:rPr>
          <w:spacing w:val="-2"/>
        </w:rPr>
        <w:t>produces</w:t>
      </w:r>
      <w:r>
        <w:rPr>
          <w:spacing w:val="-10"/>
        </w:rPr>
        <w:t xml:space="preserve"> </w:t>
      </w:r>
      <w:r>
        <w:rPr>
          <w:spacing w:val="-2"/>
        </w:rPr>
        <w:t>unexpected</w:t>
      </w:r>
      <w:r>
        <w:rPr>
          <w:spacing w:val="-7"/>
        </w:rPr>
        <w:t xml:space="preserve"> </w:t>
      </w:r>
      <w:r>
        <w:rPr>
          <w:spacing w:val="-2"/>
        </w:rPr>
        <w:t>results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does</w:t>
      </w:r>
      <w:r>
        <w:rPr>
          <w:spacing w:val="-10"/>
        </w:rPr>
        <w:t xml:space="preserve"> </w:t>
      </w:r>
      <w:r>
        <w:rPr>
          <w:spacing w:val="-2"/>
        </w:rPr>
        <w:t>not</w:t>
      </w:r>
      <w:r>
        <w:rPr>
          <w:spacing w:val="-9"/>
        </w:rPr>
        <w:t xml:space="preserve"> </w:t>
      </w:r>
      <w:r>
        <w:rPr>
          <w:spacing w:val="-2"/>
        </w:rPr>
        <w:t>correctly</w:t>
      </w:r>
      <w:r>
        <w:rPr>
          <w:spacing w:val="-10"/>
        </w:rPr>
        <w:t xml:space="preserve"> </w:t>
      </w:r>
      <w:r>
        <w:rPr>
          <w:spacing w:val="-2"/>
        </w:rPr>
        <w:t>process</w:t>
      </w:r>
      <w:r>
        <w:rPr>
          <w:spacing w:val="-10"/>
        </w:rPr>
        <w:t xml:space="preserve"> </w:t>
      </w:r>
      <w:r>
        <w:rPr>
          <w:spacing w:val="-2"/>
        </w:rPr>
        <w:t>complete</w:t>
      </w:r>
      <w:r>
        <w:rPr>
          <w:spacing w:val="-10"/>
        </w:rPr>
        <w:t xml:space="preserve"> </w:t>
      </w:r>
      <w:r>
        <w:rPr>
          <w:spacing w:val="-2"/>
        </w:rPr>
        <w:t>sentences.</w:t>
      </w:r>
    </w:p>
    <w:p w14:paraId="2DC2B0E4">
      <w:pPr>
        <w:pStyle w:val="7"/>
        <w:spacing w:after="0" w:line="229" w:lineRule="exact"/>
        <w:sectPr>
          <w:type w:val="continuous"/>
          <w:pgSz w:w="11910" w:h="16840"/>
          <w:pgMar w:top="1380" w:right="283" w:bottom="280" w:left="1275" w:header="720" w:footer="720" w:gutter="0"/>
          <w:cols w:space="720" w:num="1"/>
        </w:sectPr>
      </w:pPr>
    </w:p>
    <w:p w14:paraId="23E4B3EF">
      <w:pPr>
        <w:pStyle w:val="7"/>
        <w:spacing w:before="81" w:line="228" w:lineRule="exact"/>
        <w:ind w:left="165"/>
      </w:pPr>
      <w:r>
        <w:rPr>
          <w:spacing w:val="-2"/>
        </w:rPr>
        <w:t>Tasks</w:t>
      </w:r>
    </w:p>
    <w:p w14:paraId="2A03C96F">
      <w:pPr>
        <w:pStyle w:val="9"/>
        <w:numPr>
          <w:ilvl w:val="0"/>
          <w:numId w:val="6"/>
        </w:numPr>
        <w:tabs>
          <w:tab w:val="left" w:pos="881"/>
        </w:tabs>
        <w:spacing w:before="0" w:after="0" w:line="228" w:lineRule="exact"/>
        <w:ind w:left="881" w:right="0" w:hanging="356"/>
        <w:jc w:val="left"/>
        <w:rPr>
          <w:b/>
          <w:sz w:val="20"/>
        </w:rPr>
      </w:pPr>
      <w:r>
        <w:rPr>
          <w:b/>
          <w:spacing w:val="-2"/>
          <w:sz w:val="20"/>
        </w:rPr>
        <w:t>Identify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programming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preprocessing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errors.</w:t>
      </w:r>
    </w:p>
    <w:p w14:paraId="6DBBA02C">
      <w:pPr>
        <w:pStyle w:val="9"/>
        <w:numPr>
          <w:ilvl w:val="0"/>
          <w:numId w:val="6"/>
        </w:numPr>
        <w:tabs>
          <w:tab w:val="left" w:pos="881"/>
        </w:tabs>
        <w:spacing w:before="1" w:after="0" w:line="240" w:lineRule="auto"/>
        <w:ind w:left="881" w:right="0" w:hanging="356"/>
        <w:jc w:val="left"/>
        <w:rPr>
          <w:b/>
          <w:sz w:val="20"/>
        </w:rPr>
      </w:pPr>
      <w:r>
        <w:rPr>
          <w:b/>
          <w:sz w:val="20"/>
        </w:rPr>
        <w:t>Explain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why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output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incorrect.</w:t>
      </w:r>
    </w:p>
    <w:p w14:paraId="46128463">
      <w:pPr>
        <w:pStyle w:val="9"/>
        <w:numPr>
          <w:ilvl w:val="0"/>
          <w:numId w:val="6"/>
        </w:numPr>
        <w:tabs>
          <w:tab w:val="left" w:pos="881"/>
        </w:tabs>
        <w:spacing w:before="2" w:after="0" w:line="240" w:lineRule="auto"/>
        <w:ind w:left="881" w:right="0" w:hanging="356"/>
        <w:jc w:val="left"/>
        <w:rPr>
          <w:b/>
          <w:sz w:val="20"/>
        </w:rPr>
      </w:pPr>
      <w:r>
        <w:rPr>
          <w:b/>
          <w:sz w:val="20"/>
        </w:rPr>
        <w:t>Correct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program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so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that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tokenization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stemming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are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performed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appropriately.</w:t>
      </w:r>
    </w:p>
    <w:p w14:paraId="3F389C0D">
      <w:pPr>
        <w:pStyle w:val="9"/>
        <w:numPr>
          <w:ilvl w:val="0"/>
          <w:numId w:val="6"/>
        </w:numPr>
        <w:tabs>
          <w:tab w:val="left" w:pos="881"/>
          <w:tab w:val="left" w:pos="885"/>
        </w:tabs>
        <w:spacing w:before="1" w:after="0" w:line="240" w:lineRule="auto"/>
        <w:ind w:left="885" w:right="1213" w:hanging="360"/>
        <w:jc w:val="left"/>
        <w:rPr>
          <w:b/>
          <w:sz w:val="20"/>
        </w:rPr>
      </w:pPr>
      <w:r>
        <w:rPr>
          <w:b/>
          <w:sz w:val="20"/>
        </w:rPr>
        <w:t>Execute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corrected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program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using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AG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News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Dataset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or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another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publicly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available news corpus.</w:t>
      </w:r>
    </w:p>
    <w:p w14:paraId="6F2F9E67">
      <w:pPr>
        <w:pStyle w:val="9"/>
        <w:numPr>
          <w:ilvl w:val="0"/>
          <w:numId w:val="6"/>
        </w:numPr>
        <w:tabs>
          <w:tab w:val="left" w:pos="881"/>
        </w:tabs>
        <w:spacing w:before="1" w:after="0" w:line="240" w:lineRule="auto"/>
        <w:ind w:left="881" w:right="0" w:hanging="356"/>
        <w:jc w:val="left"/>
        <w:rPr>
          <w:b/>
          <w:sz w:val="20"/>
        </w:rPr>
      </w:pPr>
      <w:r>
        <w:rPr>
          <w:b/>
          <w:spacing w:val="-2"/>
          <w:sz w:val="20"/>
        </w:rPr>
        <w:t>Compare:</w:t>
      </w:r>
    </w:p>
    <w:p w14:paraId="179893EC">
      <w:pPr>
        <w:pStyle w:val="9"/>
        <w:numPr>
          <w:ilvl w:val="1"/>
          <w:numId w:val="6"/>
        </w:numPr>
        <w:tabs>
          <w:tab w:val="left" w:pos="1604"/>
        </w:tabs>
        <w:spacing w:before="2" w:after="0" w:line="239" w:lineRule="exact"/>
        <w:ind w:left="1604" w:right="0" w:hanging="359"/>
        <w:jc w:val="left"/>
        <w:rPr>
          <w:b/>
          <w:sz w:val="20"/>
        </w:rPr>
      </w:pPr>
      <w:r>
        <w:rPr>
          <w:b/>
          <w:spacing w:val="-2"/>
          <w:sz w:val="20"/>
        </w:rPr>
        <w:t>Original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text</w:t>
      </w:r>
    </w:p>
    <w:p w14:paraId="3EB44BC0">
      <w:pPr>
        <w:pStyle w:val="9"/>
        <w:numPr>
          <w:ilvl w:val="1"/>
          <w:numId w:val="6"/>
        </w:numPr>
        <w:tabs>
          <w:tab w:val="left" w:pos="1604"/>
        </w:tabs>
        <w:spacing w:before="0" w:after="0" w:line="230" w:lineRule="exact"/>
        <w:ind w:left="1604" w:right="0" w:hanging="359"/>
        <w:jc w:val="left"/>
        <w:rPr>
          <w:b/>
          <w:sz w:val="20"/>
        </w:rPr>
      </w:pPr>
      <w:r>
        <w:rPr>
          <w:b/>
          <w:spacing w:val="-2"/>
          <w:sz w:val="20"/>
        </w:rPr>
        <w:t>Tokens</w:t>
      </w:r>
    </w:p>
    <w:p w14:paraId="4B82BEB6">
      <w:pPr>
        <w:pStyle w:val="9"/>
        <w:numPr>
          <w:ilvl w:val="1"/>
          <w:numId w:val="6"/>
        </w:numPr>
        <w:tabs>
          <w:tab w:val="left" w:pos="1604"/>
        </w:tabs>
        <w:spacing w:before="0" w:after="0" w:line="232" w:lineRule="exact"/>
        <w:ind w:left="1604" w:right="0" w:hanging="359"/>
        <w:jc w:val="left"/>
        <w:rPr>
          <w:b/>
          <w:sz w:val="20"/>
        </w:rPr>
      </w:pPr>
      <w:r>
        <w:rPr>
          <w:b/>
          <w:spacing w:val="-2"/>
          <w:sz w:val="20"/>
        </w:rPr>
        <w:t>Stemmed</w:t>
      </w:r>
      <w:r>
        <w:rPr>
          <w:b/>
          <w:spacing w:val="-14"/>
          <w:sz w:val="20"/>
        </w:rPr>
        <w:t xml:space="preserve"> </w:t>
      </w:r>
      <w:r>
        <w:rPr>
          <w:b/>
          <w:spacing w:val="-2"/>
          <w:sz w:val="20"/>
        </w:rPr>
        <w:t>tokens</w:t>
      </w:r>
    </w:p>
    <w:p w14:paraId="1B504088">
      <w:pPr>
        <w:pStyle w:val="9"/>
        <w:numPr>
          <w:ilvl w:val="0"/>
          <w:numId w:val="6"/>
        </w:numPr>
        <w:tabs>
          <w:tab w:val="left" w:pos="881"/>
          <w:tab w:val="left" w:pos="885"/>
        </w:tabs>
        <w:spacing w:before="0" w:after="0" w:line="240" w:lineRule="auto"/>
        <w:ind w:left="885" w:right="1205" w:hanging="360"/>
        <w:jc w:val="left"/>
        <w:rPr>
          <w:b/>
          <w:sz w:val="20"/>
        </w:rPr>
      </w:pPr>
      <w:r>
        <w:rPr>
          <w:b/>
          <w:sz w:val="20"/>
        </w:rPr>
        <w:t>Identify at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>least 20 problematic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stemming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>cases</w:t>
      </w:r>
      <w:r>
        <w:rPr>
          <w:b/>
          <w:spacing w:val="2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>classify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them as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 xml:space="preserve">inflectional or </w:t>
      </w:r>
      <w:r>
        <w:rPr>
          <w:b/>
          <w:spacing w:val="-2"/>
          <w:sz w:val="20"/>
        </w:rPr>
        <w:t>derivational.</w:t>
      </w:r>
    </w:p>
    <w:p w14:paraId="05A81245">
      <w:pPr>
        <w:pStyle w:val="9"/>
        <w:numPr>
          <w:ilvl w:val="0"/>
          <w:numId w:val="6"/>
        </w:numPr>
        <w:tabs>
          <w:tab w:val="left" w:pos="881"/>
        </w:tabs>
        <w:spacing w:before="0" w:after="0" w:line="240" w:lineRule="auto"/>
        <w:ind w:left="881" w:right="0" w:hanging="356"/>
        <w:jc w:val="left"/>
        <w:rPr>
          <w:b/>
          <w:sz w:val="20"/>
        </w:rPr>
      </w:pPr>
      <w:r>
        <w:rPr>
          <w:b/>
          <w:spacing w:val="-2"/>
          <w:sz w:val="20"/>
        </w:rPr>
        <w:t>Explain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how the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corrected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program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improves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morphological preprocessing.</w:t>
      </w:r>
    </w:p>
    <w:p w14:paraId="45F633A0">
      <w:pPr>
        <w:pStyle w:val="7"/>
        <w:spacing w:before="213"/>
        <w:ind w:left="165" w:right="3713"/>
      </w:pPr>
      <w:r>
        <w:t>Question</w:t>
      </w:r>
      <w:r>
        <w:rPr>
          <w:spacing w:val="-5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Finite-State</w:t>
      </w:r>
      <w:r>
        <w:rPr>
          <w:spacing w:val="-4"/>
        </w:rPr>
        <w:t xml:space="preserve"> </w:t>
      </w:r>
      <w:r>
        <w:t>Morphological</w:t>
      </w:r>
      <w:r>
        <w:rPr>
          <w:spacing w:val="-3"/>
        </w:rPr>
        <w:t xml:space="preserve"> </w:t>
      </w:r>
      <w:r>
        <w:t>Parser The</w:t>
      </w:r>
      <w:r>
        <w:rPr>
          <w:spacing w:val="-14"/>
        </w:rPr>
        <w:t xml:space="preserve"> </w:t>
      </w:r>
      <w:r>
        <w:t>following</w:t>
      </w:r>
      <w:r>
        <w:rPr>
          <w:spacing w:val="-14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t>program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intended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identify</w:t>
      </w:r>
      <w:r>
        <w:rPr>
          <w:spacing w:val="-14"/>
        </w:rPr>
        <w:t xml:space="preserve"> </w:t>
      </w:r>
      <w:r>
        <w:t>plural</w:t>
      </w:r>
      <w:r>
        <w:rPr>
          <w:spacing w:val="-13"/>
        </w:rPr>
        <w:t xml:space="preserve"> </w:t>
      </w:r>
      <w:r>
        <w:rPr>
          <w:spacing w:val="-2"/>
        </w:rPr>
        <w:t>nouns:</w:t>
      </w:r>
    </w:p>
    <w:p w14:paraId="36C8EC5A">
      <w:pPr>
        <w:pStyle w:val="7"/>
        <w:spacing w:before="3"/>
        <w:ind w:left="885"/>
      </w:pPr>
      <w:r>
        <w:t>def</w:t>
      </w:r>
      <w:r>
        <w:rPr>
          <w:spacing w:val="-11"/>
        </w:rPr>
        <w:t xml:space="preserve"> </w:t>
      </w:r>
      <w:r>
        <w:rPr>
          <w:spacing w:val="-2"/>
        </w:rPr>
        <w:t>parser(word):</w:t>
      </w:r>
    </w:p>
    <w:p w14:paraId="57A731DC">
      <w:pPr>
        <w:pStyle w:val="7"/>
        <w:ind w:left="885"/>
      </w:pPr>
      <w:r>
        <w:t>if</w:t>
      </w:r>
      <w:r>
        <w:rPr>
          <w:spacing w:val="-5"/>
        </w:rPr>
        <w:t xml:space="preserve"> </w:t>
      </w:r>
      <w:r>
        <w:rPr>
          <w:spacing w:val="-2"/>
        </w:rPr>
        <w:t>word.endswith("s"):</w:t>
      </w:r>
    </w:p>
    <w:p w14:paraId="0C20F0FE">
      <w:pPr>
        <w:pStyle w:val="7"/>
        <w:spacing w:before="1"/>
        <w:ind w:left="885" w:right="6008" w:firstLine="444"/>
      </w:pPr>
      <w:r>
        <w:rPr>
          <w:spacing w:val="-2"/>
        </w:rPr>
        <w:t>return</w:t>
      </w:r>
      <w:r>
        <w:rPr>
          <w:spacing w:val="-5"/>
        </w:rPr>
        <w:t xml:space="preserve"> </w:t>
      </w:r>
      <w:r>
        <w:rPr>
          <w:spacing w:val="-2"/>
        </w:rPr>
        <w:t>word[:-2],</w:t>
      </w:r>
      <w:r>
        <w:rPr>
          <w:spacing w:val="-9"/>
        </w:rPr>
        <w:t xml:space="preserve"> </w:t>
      </w:r>
      <w:r>
        <w:rPr>
          <w:spacing w:val="-2"/>
        </w:rPr>
        <w:t>"Plural</w:t>
      </w:r>
      <w:r>
        <w:rPr>
          <w:spacing w:val="-5"/>
        </w:rPr>
        <w:t xml:space="preserve"> </w:t>
      </w:r>
      <w:r>
        <w:rPr>
          <w:spacing w:val="-2"/>
        </w:rPr>
        <w:t>Noun" else:</w:t>
      </w:r>
    </w:p>
    <w:p w14:paraId="26EF6A7C">
      <w:pPr>
        <w:pStyle w:val="7"/>
        <w:spacing w:line="226" w:lineRule="exact"/>
        <w:ind w:left="1328"/>
      </w:pPr>
      <w:r>
        <w:t>return</w:t>
      </w:r>
      <w:r>
        <w:rPr>
          <w:spacing w:val="-13"/>
        </w:rPr>
        <w:t xml:space="preserve"> </w:t>
      </w:r>
      <w:r>
        <w:t>word,</w:t>
      </w:r>
      <w:r>
        <w:rPr>
          <w:spacing w:val="-13"/>
        </w:rPr>
        <w:t xml:space="preserve"> </w:t>
      </w:r>
      <w:r>
        <w:rPr>
          <w:spacing w:val="-2"/>
        </w:rPr>
        <w:t>"Singular"</w:t>
      </w:r>
    </w:p>
    <w:p w14:paraId="5127631D">
      <w:pPr>
        <w:pStyle w:val="7"/>
        <w:spacing w:before="3"/>
      </w:pPr>
    </w:p>
    <w:p w14:paraId="3382FB34">
      <w:pPr>
        <w:pStyle w:val="7"/>
        <w:ind w:left="885"/>
      </w:pPr>
      <w:r>
        <w:rPr>
          <w:spacing w:val="-2"/>
        </w:rPr>
        <w:t>words</w:t>
      </w:r>
      <w:r>
        <w:rPr>
          <w:spacing w:val="-12"/>
        </w:rPr>
        <w:t xml:space="preserve"> </w:t>
      </w:r>
      <w:r>
        <w:rPr>
          <w:spacing w:val="-10"/>
        </w:rPr>
        <w:t>=</w:t>
      </w:r>
    </w:p>
    <w:p w14:paraId="0EDB6B99">
      <w:pPr>
        <w:pStyle w:val="7"/>
        <w:spacing w:line="228" w:lineRule="exact"/>
        <w:ind w:left="1105"/>
      </w:pPr>
      <w:r>
        <w:t>[</w:t>
      </w:r>
      <w:r>
        <w:rPr>
          <w:spacing w:val="-1"/>
        </w:rPr>
        <w:t xml:space="preserve"> </w:t>
      </w:r>
      <w:r>
        <w:rPr>
          <w:spacing w:val="-2"/>
        </w:rPr>
        <w:t>"cars",</w:t>
      </w:r>
    </w:p>
    <w:p w14:paraId="521AA340">
      <w:pPr>
        <w:pStyle w:val="7"/>
        <w:spacing w:line="228" w:lineRule="exact"/>
        <w:ind w:left="1105"/>
      </w:pPr>
      <w:r>
        <w:rPr>
          <w:spacing w:val="-2"/>
        </w:rPr>
        <w:t>"boxes",</w:t>
      </w:r>
    </w:p>
    <w:p w14:paraId="3719D60B">
      <w:pPr>
        <w:pStyle w:val="7"/>
        <w:spacing w:before="3"/>
        <w:ind w:left="1105" w:right="8231"/>
      </w:pPr>
      <w:r>
        <w:rPr>
          <w:spacing w:val="-2"/>
        </w:rPr>
        <w:t xml:space="preserve">"cities", </w:t>
      </w:r>
      <w:r>
        <w:rPr>
          <w:spacing w:val="-4"/>
        </w:rPr>
        <w:t xml:space="preserve">"children", </w:t>
      </w:r>
      <w:r>
        <w:rPr>
          <w:spacing w:val="-2"/>
        </w:rPr>
        <w:t>"books"</w:t>
      </w:r>
    </w:p>
    <w:p w14:paraId="2E2DFC81">
      <w:pPr>
        <w:spacing w:before="1"/>
        <w:ind w:left="885" w:right="0" w:firstLine="0"/>
        <w:jc w:val="left"/>
        <w:rPr>
          <w:b/>
          <w:sz w:val="20"/>
        </w:rPr>
      </w:pPr>
      <w:r>
        <w:rPr>
          <w:b/>
          <w:spacing w:val="-10"/>
          <w:sz w:val="20"/>
        </w:rPr>
        <w:t>]</w:t>
      </w:r>
    </w:p>
    <w:p w14:paraId="60FF6837">
      <w:pPr>
        <w:pStyle w:val="7"/>
        <w:spacing w:before="226"/>
        <w:ind w:left="885"/>
      </w:pPr>
      <w:r>
        <w:t>for</w:t>
      </w:r>
      <w:r>
        <w:rPr>
          <w:spacing w:val="-7"/>
        </w:rPr>
        <w:t xml:space="preserve"> </w:t>
      </w:r>
      <w:r>
        <w:t>w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words:</w:t>
      </w:r>
    </w:p>
    <w:p w14:paraId="4AE16AF4">
      <w:pPr>
        <w:pStyle w:val="7"/>
        <w:spacing w:before="1"/>
        <w:ind w:left="1105"/>
      </w:pPr>
      <w:r>
        <w:rPr>
          <w:spacing w:val="-2"/>
        </w:rPr>
        <w:t>print(w,</w:t>
      </w:r>
      <w:r>
        <w:rPr>
          <w:spacing w:val="-5"/>
        </w:rPr>
        <w:t xml:space="preserve"> </w:t>
      </w:r>
      <w:r>
        <w:rPr>
          <w:spacing w:val="-2"/>
        </w:rPr>
        <w:t>"-&gt;",</w:t>
      </w:r>
      <w:r>
        <w:t xml:space="preserve"> </w:t>
      </w:r>
      <w:r>
        <w:rPr>
          <w:spacing w:val="-2"/>
        </w:rPr>
        <w:t>parser(w))</w:t>
      </w:r>
    </w:p>
    <w:p w14:paraId="109E38ED">
      <w:pPr>
        <w:pStyle w:val="7"/>
        <w:spacing w:before="3"/>
        <w:ind w:left="165" w:right="2747"/>
      </w:pPr>
      <w:r>
        <w:t>The</w:t>
      </w:r>
      <w:r>
        <w:rPr>
          <w:spacing w:val="-12"/>
        </w:rPr>
        <w:t xml:space="preserve"> </w:t>
      </w:r>
      <w:r>
        <w:t>parser</w:t>
      </w:r>
      <w:r>
        <w:rPr>
          <w:spacing w:val="-12"/>
        </w:rPr>
        <w:t xml:space="preserve"> </w:t>
      </w:r>
      <w:r>
        <w:t>produces</w:t>
      </w:r>
      <w:r>
        <w:rPr>
          <w:spacing w:val="-10"/>
        </w:rPr>
        <w:t xml:space="preserve"> </w:t>
      </w:r>
      <w:r>
        <w:t>incorrect</w:t>
      </w:r>
      <w:r>
        <w:rPr>
          <w:spacing w:val="-11"/>
        </w:rPr>
        <w:t xml:space="preserve"> </w:t>
      </w:r>
      <w:r>
        <w:t>morphological</w:t>
      </w:r>
      <w:r>
        <w:rPr>
          <w:spacing w:val="-10"/>
        </w:rPr>
        <w:t xml:space="preserve"> </w:t>
      </w:r>
      <w:r>
        <w:t>analyses</w:t>
      </w:r>
      <w:r>
        <w:rPr>
          <w:spacing w:val="-10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several</w:t>
      </w:r>
      <w:r>
        <w:rPr>
          <w:spacing w:val="-12"/>
        </w:rPr>
        <w:t xml:space="preserve"> </w:t>
      </w:r>
      <w:r>
        <w:t xml:space="preserve">words. </w:t>
      </w:r>
      <w:r>
        <w:rPr>
          <w:spacing w:val="-2"/>
        </w:rPr>
        <w:t>Tasks</w:t>
      </w:r>
    </w:p>
    <w:p w14:paraId="6FCF73BE">
      <w:pPr>
        <w:pStyle w:val="9"/>
        <w:numPr>
          <w:ilvl w:val="0"/>
          <w:numId w:val="7"/>
        </w:numPr>
        <w:tabs>
          <w:tab w:val="left" w:pos="881"/>
        </w:tabs>
        <w:spacing w:before="1" w:after="0" w:line="240" w:lineRule="auto"/>
        <w:ind w:left="881" w:right="0" w:hanging="356"/>
        <w:jc w:val="left"/>
        <w:rPr>
          <w:b/>
          <w:sz w:val="20"/>
        </w:rPr>
      </w:pPr>
      <w:r>
        <w:rPr>
          <w:b/>
          <w:sz w:val="20"/>
        </w:rPr>
        <w:t>Identify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all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logical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errors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program.</w:t>
      </w:r>
    </w:p>
    <w:p w14:paraId="744D46A2">
      <w:pPr>
        <w:pStyle w:val="9"/>
        <w:numPr>
          <w:ilvl w:val="0"/>
          <w:numId w:val="7"/>
        </w:numPr>
        <w:tabs>
          <w:tab w:val="left" w:pos="881"/>
        </w:tabs>
        <w:spacing w:before="0" w:after="0" w:line="228" w:lineRule="exact"/>
        <w:ind w:left="881" w:right="0" w:hanging="356"/>
        <w:jc w:val="left"/>
        <w:rPr>
          <w:b/>
          <w:sz w:val="20"/>
        </w:rPr>
      </w:pPr>
      <w:r>
        <w:rPr>
          <w:b/>
          <w:sz w:val="20"/>
        </w:rPr>
        <w:t>Explain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why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parser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fails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different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plural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formation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rules.</w:t>
      </w:r>
    </w:p>
    <w:p w14:paraId="3CDD7A35">
      <w:pPr>
        <w:pStyle w:val="9"/>
        <w:numPr>
          <w:ilvl w:val="0"/>
          <w:numId w:val="7"/>
        </w:numPr>
        <w:tabs>
          <w:tab w:val="left" w:pos="881"/>
        </w:tabs>
        <w:spacing w:before="0" w:after="0" w:line="228" w:lineRule="exact"/>
        <w:ind w:left="881" w:right="0" w:hanging="356"/>
        <w:jc w:val="left"/>
        <w:rPr>
          <w:b/>
          <w:sz w:val="20"/>
        </w:rPr>
      </w:pPr>
      <w:r>
        <w:rPr>
          <w:b/>
          <w:sz w:val="20"/>
        </w:rPr>
        <w:t>Modify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program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correctly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handle:</w:t>
      </w:r>
    </w:p>
    <w:p w14:paraId="36D295C9">
      <w:pPr>
        <w:pStyle w:val="9"/>
        <w:numPr>
          <w:ilvl w:val="1"/>
          <w:numId w:val="7"/>
        </w:numPr>
        <w:tabs>
          <w:tab w:val="left" w:pos="1604"/>
        </w:tabs>
        <w:spacing w:before="8" w:after="0" w:line="239" w:lineRule="exact"/>
        <w:ind w:left="1604" w:right="0" w:hanging="359"/>
        <w:jc w:val="left"/>
        <w:rPr>
          <w:b/>
          <w:sz w:val="20"/>
        </w:rPr>
      </w:pPr>
      <w:r>
        <w:rPr>
          <w:b/>
          <w:spacing w:val="-2"/>
          <w:sz w:val="20"/>
        </w:rPr>
        <w:t>Regular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plurals</w:t>
      </w:r>
    </w:p>
    <w:p w14:paraId="4866B387">
      <w:pPr>
        <w:pStyle w:val="9"/>
        <w:numPr>
          <w:ilvl w:val="1"/>
          <w:numId w:val="7"/>
        </w:numPr>
        <w:tabs>
          <w:tab w:val="left" w:pos="1604"/>
        </w:tabs>
        <w:spacing w:before="0" w:after="0" w:line="230" w:lineRule="exact"/>
        <w:ind w:left="1604" w:right="0" w:hanging="359"/>
        <w:jc w:val="left"/>
        <w:rPr>
          <w:b/>
          <w:sz w:val="20"/>
        </w:rPr>
      </w:pPr>
      <w:r>
        <w:rPr>
          <w:b/>
          <w:sz w:val="20"/>
        </w:rPr>
        <w:t>Words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ending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5"/>
          <w:sz w:val="20"/>
        </w:rPr>
        <w:t>es</w:t>
      </w:r>
    </w:p>
    <w:p w14:paraId="7D30A557">
      <w:pPr>
        <w:pStyle w:val="9"/>
        <w:numPr>
          <w:ilvl w:val="1"/>
          <w:numId w:val="7"/>
        </w:numPr>
        <w:tabs>
          <w:tab w:val="left" w:pos="1604"/>
        </w:tabs>
        <w:spacing w:before="0" w:after="0" w:line="230" w:lineRule="exact"/>
        <w:ind w:left="1604" w:right="0" w:hanging="359"/>
        <w:jc w:val="left"/>
        <w:rPr>
          <w:b/>
          <w:sz w:val="20"/>
        </w:rPr>
      </w:pPr>
      <w:r>
        <w:rPr>
          <w:b/>
          <w:sz w:val="20"/>
        </w:rPr>
        <w:t>Words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ending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5"/>
          <w:sz w:val="20"/>
        </w:rPr>
        <w:t>ies</w:t>
      </w:r>
    </w:p>
    <w:p w14:paraId="1E2CB452">
      <w:pPr>
        <w:pStyle w:val="9"/>
        <w:numPr>
          <w:ilvl w:val="1"/>
          <w:numId w:val="7"/>
        </w:numPr>
        <w:tabs>
          <w:tab w:val="left" w:pos="1604"/>
        </w:tabs>
        <w:spacing w:before="0" w:after="0" w:line="230" w:lineRule="exact"/>
        <w:ind w:left="1604" w:right="0" w:hanging="359"/>
        <w:jc w:val="left"/>
        <w:rPr>
          <w:b/>
          <w:sz w:val="20"/>
        </w:rPr>
      </w:pPr>
      <w:r>
        <w:rPr>
          <w:b/>
          <w:spacing w:val="-2"/>
          <w:sz w:val="20"/>
        </w:rPr>
        <w:t>Irregular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plurals</w:t>
      </w:r>
    </w:p>
    <w:p w14:paraId="47545D23">
      <w:pPr>
        <w:pStyle w:val="9"/>
        <w:numPr>
          <w:ilvl w:val="0"/>
          <w:numId w:val="7"/>
        </w:numPr>
        <w:tabs>
          <w:tab w:val="left" w:pos="881"/>
          <w:tab w:val="left" w:pos="885"/>
        </w:tabs>
        <w:spacing w:before="0" w:after="0" w:line="237" w:lineRule="auto"/>
        <w:ind w:left="885" w:right="1187" w:hanging="360"/>
        <w:jc w:val="left"/>
        <w:rPr>
          <w:b/>
          <w:sz w:val="20"/>
        </w:rPr>
      </w:pPr>
      <w:r>
        <w:rPr>
          <w:b/>
          <w:spacing w:val="-2"/>
          <w:sz w:val="20"/>
        </w:rPr>
        <w:t>Execute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the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corrected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parser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using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WordNet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or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another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publicly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available English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lexical resource.</w:t>
      </w:r>
    </w:p>
    <w:p w14:paraId="469289CC">
      <w:pPr>
        <w:pStyle w:val="9"/>
        <w:numPr>
          <w:ilvl w:val="0"/>
          <w:numId w:val="7"/>
        </w:numPr>
        <w:tabs>
          <w:tab w:val="left" w:pos="881"/>
        </w:tabs>
        <w:spacing w:before="0" w:after="0" w:line="229" w:lineRule="exact"/>
        <w:ind w:left="881" w:right="0" w:hanging="356"/>
        <w:jc w:val="left"/>
        <w:rPr>
          <w:b/>
          <w:sz w:val="20"/>
        </w:rPr>
      </w:pPr>
      <w:r>
        <w:rPr>
          <w:b/>
          <w:spacing w:val="-2"/>
          <w:sz w:val="20"/>
        </w:rPr>
        <w:t>Compare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the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original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and corrected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outputs.</w:t>
      </w:r>
    </w:p>
    <w:p w14:paraId="38BECBEE">
      <w:pPr>
        <w:pStyle w:val="9"/>
        <w:numPr>
          <w:ilvl w:val="0"/>
          <w:numId w:val="7"/>
        </w:numPr>
        <w:tabs>
          <w:tab w:val="left" w:pos="881"/>
        </w:tabs>
        <w:spacing w:before="0" w:after="0" w:line="240" w:lineRule="auto"/>
        <w:ind w:left="881" w:right="0" w:hanging="356"/>
        <w:jc w:val="left"/>
        <w:rPr>
          <w:b/>
          <w:sz w:val="20"/>
        </w:rPr>
      </w:pPr>
      <w:r>
        <w:rPr>
          <w:b/>
          <w:spacing w:val="-2"/>
          <w:sz w:val="20"/>
        </w:rPr>
        <w:t>Identify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limitations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of the rule-based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finite-state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approach.</w:t>
      </w:r>
    </w:p>
    <w:p w14:paraId="6A677483">
      <w:pPr>
        <w:pStyle w:val="9"/>
        <w:numPr>
          <w:ilvl w:val="0"/>
          <w:numId w:val="7"/>
        </w:numPr>
        <w:tabs>
          <w:tab w:val="left" w:pos="881"/>
        </w:tabs>
        <w:spacing w:before="0" w:after="0" w:line="240" w:lineRule="auto"/>
        <w:ind w:left="881" w:right="0" w:hanging="356"/>
        <w:jc w:val="left"/>
        <w:rPr>
          <w:b/>
          <w:sz w:val="20"/>
        </w:rPr>
      </w:pPr>
      <w:r>
        <w:rPr>
          <w:b/>
          <w:spacing w:val="-2"/>
          <w:sz w:val="20"/>
        </w:rPr>
        <w:t>Explain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how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corrected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parser improves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morphological analysis.</w:t>
      </w:r>
    </w:p>
    <w:p w14:paraId="4A6FDE1A">
      <w:pPr>
        <w:pStyle w:val="7"/>
        <w:spacing w:before="217"/>
        <w:ind w:left="165"/>
      </w:pPr>
      <w:r>
        <w:t>Question</w:t>
      </w:r>
      <w:r>
        <w:rPr>
          <w:spacing w:val="-14"/>
        </w:rPr>
        <w:t xml:space="preserve"> </w:t>
      </w:r>
      <w:r>
        <w:t>5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Error</w:t>
      </w:r>
      <w:r>
        <w:rPr>
          <w:spacing w:val="-14"/>
        </w:rPr>
        <w:t xml:space="preserve"> </w:t>
      </w:r>
      <w:r>
        <w:t>Analysis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Morphological</w:t>
      </w:r>
      <w:r>
        <w:rPr>
          <w:spacing w:val="-14"/>
        </w:rPr>
        <w:t xml:space="preserve"> </w:t>
      </w:r>
      <w:r>
        <w:t>Preprocessing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Feature</w:t>
      </w:r>
      <w:r>
        <w:rPr>
          <w:spacing w:val="-12"/>
        </w:rPr>
        <w:t xml:space="preserve"> </w:t>
      </w:r>
      <w:r>
        <w:rPr>
          <w:spacing w:val="-2"/>
        </w:rPr>
        <w:t>Extraction</w:t>
      </w:r>
    </w:p>
    <w:p w14:paraId="3618311F">
      <w:pPr>
        <w:pStyle w:val="7"/>
        <w:spacing w:before="3"/>
        <w:ind w:left="165" w:right="981"/>
      </w:pP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23"/>
        </w:rPr>
        <w:t xml:space="preserve"> </w:t>
      </w:r>
      <w:r>
        <w:t>program</w:t>
      </w:r>
      <w:r>
        <w:rPr>
          <w:spacing w:val="2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intended</w:t>
      </w:r>
      <w:r>
        <w:rPr>
          <w:spacing w:val="23"/>
        </w:rPr>
        <w:t xml:space="preserve"> </w:t>
      </w:r>
      <w:r>
        <w:t>to perform</w:t>
      </w:r>
      <w:r>
        <w:rPr>
          <w:spacing w:val="23"/>
        </w:rPr>
        <w:t xml:space="preserve"> </w:t>
      </w:r>
      <w:r>
        <w:t>stemming</w:t>
      </w:r>
      <w:r>
        <w:rPr>
          <w:spacing w:val="26"/>
        </w:rPr>
        <w:t xml:space="preserve"> </w:t>
      </w:r>
      <w:r>
        <w:t>before extracting</w:t>
      </w:r>
      <w:r>
        <w:rPr>
          <w:spacing w:val="23"/>
        </w:rPr>
        <w:t xml:space="preserve"> </w:t>
      </w:r>
      <w:r>
        <w:t xml:space="preserve">machine-learning </w:t>
      </w:r>
      <w:r>
        <w:rPr>
          <w:spacing w:val="-2"/>
        </w:rPr>
        <w:t>features:</w:t>
      </w:r>
    </w:p>
    <w:p w14:paraId="12898CB8">
      <w:pPr>
        <w:pStyle w:val="7"/>
        <w:spacing w:line="228" w:lineRule="exact"/>
        <w:ind w:left="885"/>
      </w:pPr>
      <w:r>
        <w:rPr>
          <w:spacing w:val="-2"/>
        </w:rPr>
        <w:t>from</w:t>
      </w:r>
      <w:r>
        <w:rPr>
          <w:spacing w:val="-7"/>
        </w:rPr>
        <w:t xml:space="preserve"> </w:t>
      </w:r>
      <w:r>
        <w:rPr>
          <w:spacing w:val="-2"/>
        </w:rPr>
        <w:t>nltk.stem import</w:t>
      </w:r>
      <w:r>
        <w:rPr>
          <w:spacing w:val="-1"/>
        </w:rPr>
        <w:t xml:space="preserve"> </w:t>
      </w:r>
      <w:r>
        <w:rPr>
          <w:spacing w:val="-2"/>
        </w:rPr>
        <w:t>PorterStemmer</w:t>
      </w:r>
    </w:p>
    <w:p w14:paraId="467123D0">
      <w:pPr>
        <w:pStyle w:val="7"/>
        <w:spacing w:before="1" w:line="480" w:lineRule="auto"/>
        <w:ind w:left="885" w:right="3713"/>
      </w:pPr>
      <w:r>
        <w:rPr>
          <w:spacing w:val="-2"/>
        </w:rPr>
        <w:t xml:space="preserve">from sklearn.feature_extraction.text import CountVectorizer </w:t>
      </w:r>
      <w:r>
        <w:t>stemmer = PorterStemmer()</w:t>
      </w:r>
    </w:p>
    <w:p w14:paraId="0518C77E">
      <w:pPr>
        <w:pStyle w:val="7"/>
        <w:spacing w:line="227" w:lineRule="exact"/>
        <w:ind w:left="885"/>
      </w:pPr>
      <w:r>
        <w:rPr>
          <w:spacing w:val="-2"/>
        </w:rPr>
        <w:t>documents</w:t>
      </w:r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4"/>
        </w:rPr>
        <w:t xml:space="preserve"> </w:t>
      </w:r>
      <w:r>
        <w:rPr>
          <w:spacing w:val="-10"/>
        </w:rPr>
        <w:t>[</w:t>
      </w:r>
    </w:p>
    <w:p w14:paraId="44ED0349">
      <w:pPr>
        <w:pStyle w:val="7"/>
        <w:spacing w:before="2"/>
        <w:ind w:left="1605" w:right="3713" w:firstLine="55"/>
      </w:pPr>
      <w:r>
        <w:rPr>
          <w:spacing w:val="-2"/>
        </w:rPr>
        <w:t xml:space="preserve">"connected connection connecting connectivity", </w:t>
      </w:r>
      <w:r>
        <w:t>"studies studied studying study",</w:t>
      </w:r>
    </w:p>
    <w:p w14:paraId="3CDD6F5F">
      <w:pPr>
        <w:pStyle w:val="7"/>
        <w:spacing w:before="1"/>
        <w:ind w:left="1605"/>
      </w:pPr>
      <w:r>
        <w:rPr>
          <w:spacing w:val="-2"/>
        </w:rPr>
        <w:t>"organize</w:t>
      </w:r>
      <w:r>
        <w:rPr>
          <w:spacing w:val="-5"/>
        </w:rPr>
        <w:t xml:space="preserve"> </w:t>
      </w:r>
      <w:r>
        <w:rPr>
          <w:spacing w:val="-2"/>
        </w:rPr>
        <w:t>organized</w:t>
      </w:r>
      <w:r>
        <w:t xml:space="preserve"> </w:t>
      </w:r>
      <w:r>
        <w:rPr>
          <w:spacing w:val="-2"/>
        </w:rPr>
        <w:t>organizer organization"</w:t>
      </w:r>
    </w:p>
    <w:p w14:paraId="788105B0">
      <w:pPr>
        <w:spacing w:before="1"/>
        <w:ind w:left="885" w:right="0" w:firstLine="0"/>
        <w:jc w:val="left"/>
        <w:rPr>
          <w:b/>
          <w:sz w:val="20"/>
        </w:rPr>
      </w:pPr>
      <w:r>
        <w:rPr>
          <w:b/>
          <w:spacing w:val="-10"/>
          <w:sz w:val="20"/>
        </w:rPr>
        <w:t>]</w:t>
      </w:r>
    </w:p>
    <w:p w14:paraId="452D93D1">
      <w:pPr>
        <w:spacing w:after="0"/>
        <w:jc w:val="left"/>
        <w:rPr>
          <w:b/>
          <w:sz w:val="20"/>
        </w:rPr>
        <w:sectPr>
          <w:pgSz w:w="11910" w:h="16840"/>
          <w:pgMar w:top="1340" w:right="283" w:bottom="280" w:left="1275" w:header="720" w:footer="720" w:gutter="0"/>
          <w:cols w:space="720" w:num="1"/>
        </w:sectPr>
      </w:pPr>
    </w:p>
    <w:p w14:paraId="699E3963">
      <w:pPr>
        <w:pStyle w:val="7"/>
        <w:spacing w:before="72"/>
        <w:ind w:left="885"/>
      </w:pPr>
      <w:r>
        <w:t>vectorizer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spacing w:val="-2"/>
        </w:rPr>
        <w:t>CountVectorizer()</w:t>
      </w:r>
    </w:p>
    <w:p w14:paraId="5BF7B9B8">
      <w:pPr>
        <w:pStyle w:val="7"/>
        <w:spacing w:before="48" w:line="460" w:lineRule="exact"/>
        <w:ind w:left="885" w:right="5302"/>
      </w:pPr>
      <w:r>
        <w:rPr>
          <w:spacing w:val="-2"/>
        </w:rPr>
        <w:t xml:space="preserve">X = vectorizer.fit_transform(documents) </w:t>
      </w:r>
      <w:r>
        <w:t>features = [</w:t>
      </w:r>
    </w:p>
    <w:p w14:paraId="53A62BB9">
      <w:pPr>
        <w:pStyle w:val="7"/>
        <w:spacing w:line="184" w:lineRule="exact"/>
        <w:ind w:left="1605"/>
      </w:pPr>
      <w:r>
        <w:rPr>
          <w:spacing w:val="-2"/>
        </w:rPr>
        <w:t>stemmer.stem(word)</w:t>
      </w:r>
    </w:p>
    <w:p w14:paraId="247D85D6">
      <w:pPr>
        <w:pStyle w:val="7"/>
        <w:spacing w:line="228" w:lineRule="exact"/>
        <w:ind w:left="1605"/>
      </w:pPr>
      <w:r>
        <w:t>for</w:t>
      </w:r>
      <w:r>
        <w:rPr>
          <w:spacing w:val="-10"/>
        </w:rPr>
        <w:t xml:space="preserve"> </w:t>
      </w:r>
      <w:r>
        <w:t>word</w:t>
      </w:r>
      <w:r>
        <w:rPr>
          <w:spacing w:val="-5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spacing w:val="-2"/>
        </w:rPr>
        <w:t>vectorizer.get_feature_names_out()</w:t>
      </w:r>
    </w:p>
    <w:p w14:paraId="25AC83AA">
      <w:pPr>
        <w:spacing w:before="0" w:line="225" w:lineRule="exact"/>
        <w:ind w:left="885" w:right="0" w:firstLine="0"/>
        <w:jc w:val="left"/>
        <w:rPr>
          <w:b/>
          <w:sz w:val="20"/>
        </w:rPr>
      </w:pPr>
      <w:r>
        <w:rPr>
          <w:b/>
          <w:spacing w:val="-10"/>
          <w:sz w:val="20"/>
        </w:rPr>
        <w:t>]</w:t>
      </w:r>
    </w:p>
    <w:p w14:paraId="34982087">
      <w:pPr>
        <w:pStyle w:val="7"/>
        <w:spacing w:before="3"/>
        <w:ind w:left="165"/>
      </w:pP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developer observes that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vocabulary contains redundant or</w:t>
      </w:r>
      <w:r>
        <w:rPr>
          <w:spacing w:val="-3"/>
        </w:rPr>
        <w:t xml:space="preserve"> </w:t>
      </w:r>
      <w:r>
        <w:rPr>
          <w:spacing w:val="-2"/>
        </w:rPr>
        <w:t>inappropriate morphological representations.</w:t>
      </w:r>
    </w:p>
    <w:p w14:paraId="0F7F1BDB">
      <w:pPr>
        <w:pStyle w:val="7"/>
        <w:ind w:left="165"/>
      </w:pPr>
      <w:r>
        <w:rPr>
          <w:spacing w:val="-2"/>
        </w:rPr>
        <w:t>Tasks</w:t>
      </w:r>
    </w:p>
    <w:p w14:paraId="12A3F070">
      <w:pPr>
        <w:pStyle w:val="9"/>
        <w:numPr>
          <w:ilvl w:val="0"/>
          <w:numId w:val="8"/>
        </w:numPr>
        <w:tabs>
          <w:tab w:val="left" w:pos="881"/>
        </w:tabs>
        <w:spacing w:before="1" w:after="0" w:line="240" w:lineRule="auto"/>
        <w:ind w:left="881" w:right="0" w:hanging="356"/>
        <w:jc w:val="left"/>
        <w:rPr>
          <w:b/>
          <w:sz w:val="20"/>
        </w:rPr>
      </w:pPr>
      <w:r>
        <w:rPr>
          <w:b/>
          <w:sz w:val="20"/>
        </w:rPr>
        <w:t>Identify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preprocessing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error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4"/>
          <w:sz w:val="20"/>
        </w:rPr>
        <w:t xml:space="preserve"> </w:t>
      </w:r>
      <w:r>
        <w:rPr>
          <w:b/>
          <w:spacing w:val="-2"/>
          <w:sz w:val="20"/>
        </w:rPr>
        <w:t>program.</w:t>
      </w:r>
    </w:p>
    <w:p w14:paraId="4106E058">
      <w:pPr>
        <w:pStyle w:val="9"/>
        <w:numPr>
          <w:ilvl w:val="0"/>
          <w:numId w:val="8"/>
        </w:numPr>
        <w:tabs>
          <w:tab w:val="left" w:pos="881"/>
          <w:tab w:val="left" w:pos="885"/>
        </w:tabs>
        <w:spacing w:before="0" w:after="0" w:line="240" w:lineRule="auto"/>
        <w:ind w:left="885" w:right="1357" w:hanging="360"/>
        <w:jc w:val="left"/>
        <w:rPr>
          <w:b/>
          <w:sz w:val="20"/>
        </w:rPr>
      </w:pPr>
      <w:r>
        <w:rPr>
          <w:b/>
          <w:sz w:val="20"/>
        </w:rPr>
        <w:t>Explain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why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applying</w:t>
      </w:r>
      <w:r>
        <w:rPr>
          <w:b/>
          <w:spacing w:val="21"/>
          <w:sz w:val="20"/>
        </w:rPr>
        <w:t xml:space="preserve"> </w:t>
      </w:r>
      <w:r>
        <w:rPr>
          <w:b/>
          <w:sz w:val="20"/>
        </w:rPr>
        <w:t>stemming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after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feature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extraction</w:t>
      </w:r>
      <w:r>
        <w:rPr>
          <w:b/>
          <w:spacing w:val="23"/>
          <w:sz w:val="20"/>
        </w:rPr>
        <w:t xml:space="preserve"> </w:t>
      </w:r>
      <w:r>
        <w:rPr>
          <w:b/>
          <w:sz w:val="20"/>
        </w:rPr>
        <w:t>can</w:t>
      </w:r>
      <w:r>
        <w:rPr>
          <w:b/>
          <w:spacing w:val="21"/>
          <w:sz w:val="20"/>
        </w:rPr>
        <w:t xml:space="preserve"> </w:t>
      </w:r>
      <w:r>
        <w:rPr>
          <w:b/>
          <w:sz w:val="20"/>
        </w:rPr>
        <w:t>lead</w:t>
      </w:r>
      <w:r>
        <w:rPr>
          <w:b/>
          <w:spacing w:val="23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</w:t>
      </w:r>
      <w:r>
        <w:rPr>
          <w:b/>
          <w:spacing w:val="21"/>
          <w:sz w:val="20"/>
        </w:rPr>
        <w:t xml:space="preserve"> </w:t>
      </w:r>
      <w:r>
        <w:rPr>
          <w:b/>
          <w:sz w:val="20"/>
        </w:rPr>
        <w:t>inappropriate vocabulary representation.</w:t>
      </w:r>
    </w:p>
    <w:p w14:paraId="5C9EEDC7">
      <w:pPr>
        <w:pStyle w:val="9"/>
        <w:numPr>
          <w:ilvl w:val="0"/>
          <w:numId w:val="8"/>
        </w:numPr>
        <w:tabs>
          <w:tab w:val="left" w:pos="881"/>
          <w:tab w:val="left" w:pos="885"/>
        </w:tabs>
        <w:spacing w:before="0" w:after="0" w:line="240" w:lineRule="auto"/>
        <w:ind w:left="885" w:right="1271" w:hanging="360"/>
        <w:jc w:val="left"/>
        <w:rPr>
          <w:b/>
          <w:sz w:val="20"/>
        </w:rPr>
      </w:pPr>
      <w:r>
        <w:rPr>
          <w:b/>
          <w:sz w:val="20"/>
        </w:rPr>
        <w:t>Correct</w:t>
      </w:r>
      <w:r>
        <w:rPr>
          <w:b/>
          <w:spacing w:val="76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preprocessing</w:t>
      </w:r>
      <w:r>
        <w:rPr>
          <w:b/>
          <w:spacing w:val="76"/>
          <w:sz w:val="20"/>
        </w:rPr>
        <w:t xml:space="preserve"> </w:t>
      </w:r>
      <w:r>
        <w:rPr>
          <w:b/>
          <w:sz w:val="20"/>
        </w:rPr>
        <w:t>pipeline</w:t>
      </w:r>
      <w:r>
        <w:rPr>
          <w:b/>
          <w:spacing w:val="75"/>
          <w:sz w:val="20"/>
        </w:rPr>
        <w:t xml:space="preserve"> </w:t>
      </w:r>
      <w:r>
        <w:rPr>
          <w:b/>
          <w:sz w:val="20"/>
        </w:rPr>
        <w:t>so</w:t>
      </w:r>
      <w:r>
        <w:rPr>
          <w:b/>
          <w:spacing w:val="76"/>
          <w:sz w:val="20"/>
        </w:rPr>
        <w:t xml:space="preserve"> </w:t>
      </w:r>
      <w:r>
        <w:rPr>
          <w:b/>
          <w:sz w:val="20"/>
        </w:rPr>
        <w:t>that</w:t>
      </w:r>
      <w:r>
        <w:rPr>
          <w:b/>
          <w:spacing w:val="74"/>
          <w:sz w:val="20"/>
        </w:rPr>
        <w:t xml:space="preserve"> </w:t>
      </w:r>
      <w:r>
        <w:rPr>
          <w:b/>
          <w:sz w:val="20"/>
        </w:rPr>
        <w:t>normalization</w:t>
      </w:r>
      <w:r>
        <w:rPr>
          <w:b/>
          <w:spacing w:val="79"/>
          <w:sz w:val="20"/>
        </w:rPr>
        <w:t xml:space="preserve"> </w:t>
      </w:r>
      <w:r>
        <w:rPr>
          <w:b/>
          <w:sz w:val="20"/>
        </w:rPr>
        <w:t>occurs</w:t>
      </w:r>
      <w:r>
        <w:rPr>
          <w:b/>
          <w:spacing w:val="75"/>
          <w:sz w:val="20"/>
        </w:rPr>
        <w:t xml:space="preserve"> </w:t>
      </w:r>
      <w:r>
        <w:rPr>
          <w:b/>
          <w:sz w:val="20"/>
        </w:rPr>
        <w:t>before</w:t>
      </w:r>
      <w:r>
        <w:rPr>
          <w:b/>
          <w:spacing w:val="75"/>
          <w:sz w:val="20"/>
        </w:rPr>
        <w:t xml:space="preserve"> </w:t>
      </w:r>
      <w:r>
        <w:rPr>
          <w:b/>
          <w:sz w:val="20"/>
        </w:rPr>
        <w:t xml:space="preserve">feature </w:t>
      </w:r>
      <w:r>
        <w:rPr>
          <w:b/>
          <w:spacing w:val="-2"/>
          <w:sz w:val="20"/>
        </w:rPr>
        <w:t>extraction.</w:t>
      </w:r>
    </w:p>
    <w:p w14:paraId="721BC20A">
      <w:pPr>
        <w:pStyle w:val="9"/>
        <w:numPr>
          <w:ilvl w:val="0"/>
          <w:numId w:val="8"/>
        </w:numPr>
        <w:tabs>
          <w:tab w:val="left" w:pos="881"/>
          <w:tab w:val="left" w:pos="885"/>
        </w:tabs>
        <w:spacing w:before="0" w:after="0" w:line="240" w:lineRule="auto"/>
        <w:ind w:left="885" w:right="1400" w:hanging="360"/>
        <w:jc w:val="left"/>
        <w:rPr>
          <w:b/>
          <w:sz w:val="20"/>
        </w:rPr>
      </w:pPr>
      <w:r>
        <w:rPr>
          <w:b/>
          <w:sz w:val="20"/>
        </w:rPr>
        <w:t>Execute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corrected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program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using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20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Newsgroups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Dataset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or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another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publicly available text corpus.</w:t>
      </w:r>
    </w:p>
    <w:p w14:paraId="06B5A562">
      <w:pPr>
        <w:pStyle w:val="9"/>
        <w:numPr>
          <w:ilvl w:val="0"/>
          <w:numId w:val="8"/>
        </w:numPr>
        <w:tabs>
          <w:tab w:val="left" w:pos="881"/>
        </w:tabs>
        <w:spacing w:before="0" w:after="0" w:line="228" w:lineRule="exact"/>
        <w:ind w:left="881" w:right="0" w:hanging="356"/>
        <w:jc w:val="left"/>
        <w:rPr>
          <w:b/>
          <w:sz w:val="20"/>
        </w:rPr>
      </w:pPr>
      <w:r>
        <w:rPr>
          <w:b/>
          <w:spacing w:val="-2"/>
          <w:sz w:val="20"/>
        </w:rPr>
        <w:t>Compare:</w:t>
      </w:r>
    </w:p>
    <w:p w14:paraId="5B8D5E10">
      <w:pPr>
        <w:pStyle w:val="9"/>
        <w:numPr>
          <w:ilvl w:val="1"/>
          <w:numId w:val="8"/>
        </w:numPr>
        <w:tabs>
          <w:tab w:val="left" w:pos="1604"/>
        </w:tabs>
        <w:spacing w:before="5" w:after="0" w:line="240" w:lineRule="exact"/>
        <w:ind w:left="1604" w:right="0" w:hanging="359"/>
        <w:jc w:val="left"/>
        <w:rPr>
          <w:b/>
          <w:sz w:val="20"/>
        </w:rPr>
      </w:pPr>
      <w:r>
        <w:rPr>
          <w:b/>
          <w:spacing w:val="-2"/>
          <w:sz w:val="20"/>
        </w:rPr>
        <w:t>Vocabulary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size before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correction</w:t>
      </w:r>
    </w:p>
    <w:p w14:paraId="616A0FDC">
      <w:pPr>
        <w:pStyle w:val="9"/>
        <w:numPr>
          <w:ilvl w:val="1"/>
          <w:numId w:val="8"/>
        </w:numPr>
        <w:tabs>
          <w:tab w:val="left" w:pos="1604"/>
        </w:tabs>
        <w:spacing w:before="0" w:after="0" w:line="230" w:lineRule="exact"/>
        <w:ind w:left="1604" w:right="0" w:hanging="359"/>
        <w:jc w:val="left"/>
        <w:rPr>
          <w:b/>
          <w:sz w:val="20"/>
        </w:rPr>
      </w:pPr>
      <w:r>
        <w:rPr>
          <w:b/>
          <w:spacing w:val="-2"/>
          <w:sz w:val="20"/>
        </w:rPr>
        <w:t>Vocabulary size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after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correction</w:t>
      </w:r>
    </w:p>
    <w:p w14:paraId="53CFA54D">
      <w:pPr>
        <w:pStyle w:val="9"/>
        <w:numPr>
          <w:ilvl w:val="1"/>
          <w:numId w:val="8"/>
        </w:numPr>
        <w:tabs>
          <w:tab w:val="left" w:pos="1604"/>
        </w:tabs>
        <w:spacing w:before="0" w:after="0" w:line="229" w:lineRule="exact"/>
        <w:ind w:left="1604" w:right="0" w:hanging="359"/>
        <w:jc w:val="left"/>
        <w:rPr>
          <w:b/>
          <w:sz w:val="20"/>
        </w:rPr>
      </w:pPr>
      <w:r>
        <w:rPr>
          <w:b/>
          <w:spacing w:val="-2"/>
          <w:sz w:val="20"/>
        </w:rPr>
        <w:t>Classification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accuracy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before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correction</w:t>
      </w:r>
    </w:p>
    <w:p w14:paraId="7EAB565A">
      <w:pPr>
        <w:pStyle w:val="9"/>
        <w:numPr>
          <w:ilvl w:val="1"/>
          <w:numId w:val="8"/>
        </w:numPr>
        <w:tabs>
          <w:tab w:val="left" w:pos="1604"/>
        </w:tabs>
        <w:spacing w:before="0" w:after="0" w:line="230" w:lineRule="exact"/>
        <w:ind w:left="1604" w:right="0" w:hanging="359"/>
        <w:jc w:val="left"/>
        <w:rPr>
          <w:b/>
          <w:sz w:val="20"/>
        </w:rPr>
      </w:pPr>
      <w:r>
        <w:rPr>
          <w:b/>
          <w:spacing w:val="-2"/>
          <w:sz w:val="20"/>
        </w:rPr>
        <w:t>Classification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accuracy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after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correction</w:t>
      </w:r>
    </w:p>
    <w:p w14:paraId="797DA4C7">
      <w:pPr>
        <w:pStyle w:val="9"/>
        <w:numPr>
          <w:ilvl w:val="1"/>
          <w:numId w:val="8"/>
        </w:numPr>
        <w:tabs>
          <w:tab w:val="left" w:pos="1604"/>
        </w:tabs>
        <w:spacing w:before="0" w:after="0" w:line="226" w:lineRule="exact"/>
        <w:ind w:left="1604" w:right="0" w:hanging="359"/>
        <w:jc w:val="left"/>
        <w:rPr>
          <w:b/>
          <w:sz w:val="20"/>
        </w:rPr>
      </w:pPr>
      <w:r>
        <w:rPr>
          <w:b/>
          <w:spacing w:val="-2"/>
          <w:sz w:val="20"/>
        </w:rPr>
        <w:t>Processing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time</w:t>
      </w:r>
    </w:p>
    <w:p w14:paraId="286FA7B7">
      <w:pPr>
        <w:pStyle w:val="9"/>
        <w:numPr>
          <w:ilvl w:val="0"/>
          <w:numId w:val="8"/>
        </w:numPr>
        <w:tabs>
          <w:tab w:val="left" w:pos="881"/>
        </w:tabs>
        <w:spacing w:before="0" w:after="0" w:line="217" w:lineRule="exact"/>
        <w:ind w:left="881" w:right="0" w:hanging="356"/>
        <w:jc w:val="left"/>
        <w:rPr>
          <w:b/>
          <w:sz w:val="20"/>
        </w:rPr>
      </w:pPr>
      <w:r>
        <w:rPr>
          <w:b/>
          <w:spacing w:val="-4"/>
          <w:sz w:val="20"/>
        </w:rPr>
        <w:t>Analyze</w:t>
      </w:r>
      <w:r>
        <w:rPr>
          <w:b/>
          <w:sz w:val="20"/>
        </w:rPr>
        <w:t xml:space="preserve"> </w:t>
      </w:r>
      <w:r>
        <w:rPr>
          <w:b/>
          <w:spacing w:val="-4"/>
          <w:sz w:val="20"/>
        </w:rPr>
        <w:t>at</w:t>
      </w:r>
      <w:r>
        <w:rPr>
          <w:b/>
          <w:spacing w:val="-2"/>
          <w:sz w:val="20"/>
        </w:rPr>
        <w:t xml:space="preserve"> </w:t>
      </w:r>
      <w:r>
        <w:rPr>
          <w:b/>
          <w:spacing w:val="-4"/>
          <w:sz w:val="20"/>
        </w:rPr>
        <w:t>least</w:t>
      </w:r>
      <w:r>
        <w:rPr>
          <w:b/>
          <w:spacing w:val="2"/>
          <w:sz w:val="20"/>
        </w:rPr>
        <w:t xml:space="preserve"> </w:t>
      </w:r>
      <w:r>
        <w:rPr>
          <w:b/>
          <w:spacing w:val="-4"/>
          <w:sz w:val="20"/>
        </w:rPr>
        <w:t>10</w:t>
      </w:r>
      <w:r>
        <w:rPr>
          <w:b/>
          <w:sz w:val="20"/>
        </w:rPr>
        <w:t xml:space="preserve"> </w:t>
      </w:r>
      <w:r>
        <w:rPr>
          <w:b/>
          <w:spacing w:val="-4"/>
          <w:sz w:val="20"/>
        </w:rPr>
        <w:t>examples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of</w:t>
      </w:r>
      <w:r>
        <w:rPr>
          <w:b/>
          <w:spacing w:val="-2"/>
          <w:sz w:val="20"/>
        </w:rPr>
        <w:t xml:space="preserve"> </w:t>
      </w:r>
      <w:r>
        <w:rPr>
          <w:b/>
          <w:spacing w:val="-4"/>
          <w:sz w:val="20"/>
        </w:rPr>
        <w:t>morphological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normalization</w:t>
      </w:r>
      <w:r>
        <w:rPr>
          <w:b/>
          <w:spacing w:val="1"/>
          <w:sz w:val="20"/>
        </w:rPr>
        <w:t xml:space="preserve"> </w:t>
      </w:r>
      <w:r>
        <w:rPr>
          <w:b/>
          <w:spacing w:val="-4"/>
          <w:sz w:val="20"/>
        </w:rPr>
        <w:t>before</w:t>
      </w:r>
      <w:r>
        <w:rPr>
          <w:b/>
          <w:spacing w:val="1"/>
          <w:sz w:val="20"/>
        </w:rPr>
        <w:t xml:space="preserve"> </w:t>
      </w:r>
      <w:r>
        <w:rPr>
          <w:b/>
          <w:spacing w:val="-4"/>
          <w:sz w:val="20"/>
        </w:rPr>
        <w:t>and</w:t>
      </w:r>
      <w:r>
        <w:rPr>
          <w:b/>
          <w:spacing w:val="1"/>
          <w:sz w:val="20"/>
        </w:rPr>
        <w:t xml:space="preserve"> </w:t>
      </w:r>
      <w:r>
        <w:rPr>
          <w:b/>
          <w:spacing w:val="-4"/>
          <w:sz w:val="20"/>
        </w:rPr>
        <w:t>after</w:t>
      </w:r>
      <w:r>
        <w:rPr>
          <w:b/>
          <w:sz w:val="20"/>
        </w:rPr>
        <w:t xml:space="preserve"> </w:t>
      </w:r>
      <w:r>
        <w:rPr>
          <w:b/>
          <w:spacing w:val="-4"/>
          <w:sz w:val="20"/>
        </w:rPr>
        <w:t>correction.</w:t>
      </w:r>
    </w:p>
    <w:p w14:paraId="7F823BF2">
      <w:pPr>
        <w:pStyle w:val="9"/>
        <w:numPr>
          <w:ilvl w:val="0"/>
          <w:numId w:val="8"/>
        </w:numPr>
        <w:tabs>
          <w:tab w:val="left" w:pos="881"/>
          <w:tab w:val="left" w:pos="885"/>
        </w:tabs>
        <w:spacing w:before="0" w:after="0" w:line="240" w:lineRule="auto"/>
        <w:ind w:left="885" w:right="1440" w:hanging="360"/>
        <w:jc w:val="left"/>
        <w:rPr>
          <w:b/>
          <w:sz w:val="20"/>
        </w:rPr>
      </w:pPr>
      <w:r>
        <w:rPr>
          <w:b/>
          <w:sz w:val="20"/>
        </w:rPr>
        <w:t>Interpret</w:t>
      </w:r>
      <w:r>
        <w:rPr>
          <w:b/>
          <w:spacing w:val="35"/>
          <w:sz w:val="20"/>
        </w:rPr>
        <w:t xml:space="preserve"> </w:t>
      </w:r>
      <w:r>
        <w:rPr>
          <w:b/>
          <w:sz w:val="20"/>
        </w:rPr>
        <w:t>how</w:t>
      </w:r>
      <w:r>
        <w:rPr>
          <w:b/>
          <w:spacing w:val="3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34"/>
          <w:sz w:val="20"/>
        </w:rPr>
        <w:t xml:space="preserve"> </w:t>
      </w:r>
      <w:r>
        <w:rPr>
          <w:b/>
          <w:sz w:val="20"/>
        </w:rPr>
        <w:t>corrected</w:t>
      </w:r>
      <w:r>
        <w:rPr>
          <w:b/>
          <w:spacing w:val="35"/>
          <w:sz w:val="20"/>
        </w:rPr>
        <w:t xml:space="preserve"> </w:t>
      </w:r>
      <w:r>
        <w:rPr>
          <w:b/>
          <w:sz w:val="20"/>
        </w:rPr>
        <w:t>preprocessing</w:t>
      </w:r>
      <w:r>
        <w:rPr>
          <w:b/>
          <w:spacing w:val="38"/>
          <w:sz w:val="20"/>
        </w:rPr>
        <w:t xml:space="preserve"> </w:t>
      </w:r>
      <w:r>
        <w:rPr>
          <w:b/>
          <w:sz w:val="20"/>
        </w:rPr>
        <w:t>pipeline</w:t>
      </w:r>
      <w:r>
        <w:rPr>
          <w:b/>
          <w:spacing w:val="34"/>
          <w:sz w:val="20"/>
        </w:rPr>
        <w:t xml:space="preserve"> </w:t>
      </w:r>
      <w:r>
        <w:rPr>
          <w:b/>
          <w:sz w:val="20"/>
        </w:rPr>
        <w:t>affects</w:t>
      </w:r>
      <w:r>
        <w:rPr>
          <w:b/>
          <w:spacing w:val="37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34"/>
          <w:sz w:val="20"/>
        </w:rPr>
        <w:t xml:space="preserve"> </w:t>
      </w:r>
      <w:r>
        <w:rPr>
          <w:b/>
          <w:sz w:val="20"/>
        </w:rPr>
        <w:t>NLP</w:t>
      </w:r>
      <w:r>
        <w:rPr>
          <w:b/>
          <w:spacing w:val="34"/>
          <w:sz w:val="20"/>
        </w:rPr>
        <w:t xml:space="preserve"> </w:t>
      </w:r>
      <w:r>
        <w:rPr>
          <w:b/>
          <w:sz w:val="20"/>
        </w:rPr>
        <w:t xml:space="preserve">classification </w:t>
      </w:r>
      <w:r>
        <w:rPr>
          <w:b/>
          <w:spacing w:val="-2"/>
          <w:sz w:val="20"/>
        </w:rPr>
        <w:t>system.</w:t>
      </w:r>
    </w:p>
    <w:p w14:paraId="16A01EF1">
      <w:pPr>
        <w:pStyle w:val="7"/>
        <w:spacing w:before="2"/>
      </w:pPr>
    </w:p>
    <w:p w14:paraId="039D117C">
      <w:pPr>
        <w:pStyle w:val="4"/>
        <w:spacing w:after="2"/>
      </w:pPr>
      <w:bookmarkStart w:id="2" w:name="Rubrics for Calculation"/>
      <w:bookmarkEnd w:id="2"/>
      <w:r>
        <w:rPr>
          <w:color w:val="1F4E79"/>
        </w:rPr>
        <w:t>Rubrics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for</w:t>
      </w:r>
      <w:r>
        <w:rPr>
          <w:color w:val="1F4E79"/>
          <w:spacing w:val="-10"/>
        </w:rPr>
        <w:t xml:space="preserve"> </w:t>
      </w:r>
      <w:r>
        <w:rPr>
          <w:color w:val="1F4E79"/>
          <w:spacing w:val="-2"/>
        </w:rPr>
        <w:t>Calculation</w:t>
      </w:r>
    </w:p>
    <w:tbl>
      <w:tblPr>
        <w:tblStyle w:val="6"/>
        <w:tblW w:w="0" w:type="auto"/>
        <w:tblInd w:w="1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0"/>
        <w:gridCol w:w="1311"/>
        <w:gridCol w:w="1716"/>
        <w:gridCol w:w="1428"/>
        <w:gridCol w:w="1488"/>
        <w:gridCol w:w="1514"/>
      </w:tblGrid>
      <w:tr w14:paraId="4B5F7D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atLeast"/>
        </w:trPr>
        <w:tc>
          <w:tcPr>
            <w:tcW w:w="1560" w:type="dxa"/>
          </w:tcPr>
          <w:p w14:paraId="492E0EE6">
            <w:pPr>
              <w:pStyle w:val="10"/>
              <w:spacing w:before="145"/>
              <w:ind w:left="11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Criteria</w:t>
            </w:r>
          </w:p>
        </w:tc>
        <w:tc>
          <w:tcPr>
            <w:tcW w:w="1311" w:type="dxa"/>
          </w:tcPr>
          <w:p w14:paraId="4179EC45">
            <w:pPr>
              <w:pStyle w:val="10"/>
              <w:spacing w:before="23"/>
              <w:ind w:left="119" w:right="131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 xml:space="preserve">Weightag </w:t>
            </w:r>
            <w:r>
              <w:rPr>
                <w:b/>
                <w:spacing w:val="-10"/>
                <w:sz w:val="22"/>
              </w:rPr>
              <w:t>e</w:t>
            </w:r>
          </w:p>
        </w:tc>
        <w:tc>
          <w:tcPr>
            <w:tcW w:w="1716" w:type="dxa"/>
          </w:tcPr>
          <w:p w14:paraId="1E360298">
            <w:pPr>
              <w:pStyle w:val="10"/>
              <w:spacing w:before="23"/>
              <w:ind w:left="118" w:right="485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Level 4 – </w:t>
            </w:r>
            <w:r>
              <w:rPr>
                <w:b/>
                <w:spacing w:val="-4"/>
                <w:sz w:val="22"/>
              </w:rPr>
              <w:t>Exemplary</w:t>
            </w:r>
          </w:p>
        </w:tc>
        <w:tc>
          <w:tcPr>
            <w:tcW w:w="1428" w:type="dxa"/>
          </w:tcPr>
          <w:p w14:paraId="4300C5C6">
            <w:pPr>
              <w:pStyle w:val="10"/>
              <w:spacing w:before="23"/>
              <w:ind w:left="116" w:right="299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Level 3 – </w:t>
            </w:r>
            <w:r>
              <w:rPr>
                <w:b/>
                <w:spacing w:val="-4"/>
                <w:sz w:val="22"/>
              </w:rPr>
              <w:t>Proficient</w:t>
            </w:r>
          </w:p>
        </w:tc>
        <w:tc>
          <w:tcPr>
            <w:tcW w:w="1488" w:type="dxa"/>
          </w:tcPr>
          <w:p w14:paraId="5D61A9ED">
            <w:pPr>
              <w:pStyle w:val="10"/>
              <w:spacing w:before="23"/>
              <w:ind w:left="118" w:right="187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Level 2 – </w:t>
            </w:r>
            <w:r>
              <w:rPr>
                <w:b/>
                <w:spacing w:val="-4"/>
                <w:sz w:val="22"/>
              </w:rPr>
              <w:t>Developing</w:t>
            </w:r>
          </w:p>
        </w:tc>
        <w:tc>
          <w:tcPr>
            <w:tcW w:w="1514" w:type="dxa"/>
          </w:tcPr>
          <w:p w14:paraId="03C3B0C6">
            <w:pPr>
              <w:pStyle w:val="10"/>
              <w:spacing w:before="23"/>
              <w:ind w:left="118" w:right="321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Level 1 – </w:t>
            </w:r>
            <w:r>
              <w:rPr>
                <w:b/>
                <w:spacing w:val="-4"/>
                <w:sz w:val="22"/>
              </w:rPr>
              <w:t>Beginning</w:t>
            </w:r>
          </w:p>
        </w:tc>
      </w:tr>
      <w:tr w14:paraId="64E39F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6" w:hRule="atLeast"/>
        </w:trPr>
        <w:tc>
          <w:tcPr>
            <w:tcW w:w="1560" w:type="dxa"/>
          </w:tcPr>
          <w:p w14:paraId="5E50374A">
            <w:pPr>
              <w:pStyle w:val="10"/>
              <w:rPr>
                <w:b/>
                <w:sz w:val="22"/>
              </w:rPr>
            </w:pPr>
          </w:p>
          <w:p w14:paraId="40E2DAF2">
            <w:pPr>
              <w:pStyle w:val="10"/>
              <w:spacing w:before="249"/>
              <w:rPr>
                <w:b/>
                <w:sz w:val="22"/>
              </w:rPr>
            </w:pPr>
          </w:p>
          <w:p w14:paraId="7F1A2AD9">
            <w:pPr>
              <w:pStyle w:val="10"/>
              <w:ind w:left="119" w:right="15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 xml:space="preserve">Error </w:t>
            </w:r>
            <w:r>
              <w:rPr>
                <w:b/>
                <w:spacing w:val="-4"/>
                <w:sz w:val="22"/>
              </w:rPr>
              <w:t xml:space="preserve">Identificatio </w:t>
            </w:r>
            <w:r>
              <w:rPr>
                <w:b/>
                <w:spacing w:val="-10"/>
                <w:sz w:val="22"/>
              </w:rPr>
              <w:t>n</w:t>
            </w:r>
          </w:p>
        </w:tc>
        <w:tc>
          <w:tcPr>
            <w:tcW w:w="1311" w:type="dxa"/>
          </w:tcPr>
          <w:p w14:paraId="5A105306">
            <w:pPr>
              <w:pStyle w:val="10"/>
              <w:rPr>
                <w:b/>
                <w:sz w:val="22"/>
              </w:rPr>
            </w:pPr>
          </w:p>
          <w:p w14:paraId="083A8E8D">
            <w:pPr>
              <w:pStyle w:val="10"/>
              <w:rPr>
                <w:b/>
                <w:sz w:val="22"/>
              </w:rPr>
            </w:pPr>
          </w:p>
          <w:p w14:paraId="024DA5B6">
            <w:pPr>
              <w:pStyle w:val="10"/>
              <w:rPr>
                <w:b/>
                <w:sz w:val="22"/>
              </w:rPr>
            </w:pPr>
          </w:p>
          <w:p w14:paraId="49F12F3E">
            <w:pPr>
              <w:pStyle w:val="10"/>
              <w:spacing w:before="249"/>
              <w:rPr>
                <w:b/>
                <w:sz w:val="22"/>
              </w:rPr>
            </w:pPr>
          </w:p>
          <w:p w14:paraId="5CABFF1F">
            <w:pPr>
              <w:pStyle w:val="10"/>
              <w:ind w:left="11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20%</w:t>
            </w:r>
          </w:p>
        </w:tc>
        <w:tc>
          <w:tcPr>
            <w:tcW w:w="1716" w:type="dxa"/>
          </w:tcPr>
          <w:p w14:paraId="42515CDD">
            <w:pPr>
              <w:pStyle w:val="10"/>
              <w:ind w:left="118" w:right="12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 xml:space="preserve">Accurately </w:t>
            </w:r>
            <w:r>
              <w:rPr>
                <w:b/>
                <w:sz w:val="22"/>
              </w:rPr>
              <w:t xml:space="preserve">identifies all errors with </w:t>
            </w:r>
            <w:r>
              <w:rPr>
                <w:b/>
                <w:spacing w:val="-2"/>
                <w:sz w:val="22"/>
              </w:rPr>
              <w:t xml:space="preserve">clear </w:t>
            </w:r>
            <w:r>
              <w:rPr>
                <w:b/>
                <w:spacing w:val="-4"/>
                <w:sz w:val="22"/>
              </w:rPr>
              <w:t xml:space="preserve">understandin </w:t>
            </w:r>
            <w:r>
              <w:rPr>
                <w:b/>
                <w:sz w:val="22"/>
              </w:rPr>
              <w:t>g of issues</w:t>
            </w:r>
          </w:p>
        </w:tc>
        <w:tc>
          <w:tcPr>
            <w:tcW w:w="1428" w:type="dxa"/>
          </w:tcPr>
          <w:p w14:paraId="750C0403">
            <w:pPr>
              <w:pStyle w:val="10"/>
              <w:spacing w:before="251"/>
              <w:ind w:left="116" w:right="17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 xml:space="preserve">Identifies </w:t>
            </w:r>
            <w:r>
              <w:rPr>
                <w:b/>
                <w:spacing w:val="-4"/>
                <w:sz w:val="22"/>
              </w:rPr>
              <w:t xml:space="preserve">most </w:t>
            </w:r>
            <w:r>
              <w:rPr>
                <w:b/>
                <w:spacing w:val="-2"/>
                <w:sz w:val="22"/>
              </w:rPr>
              <w:t>errors</w:t>
            </w:r>
            <w:r>
              <w:rPr>
                <w:b/>
                <w:spacing w:val="-19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with minor omissions</w:t>
            </w:r>
          </w:p>
        </w:tc>
        <w:tc>
          <w:tcPr>
            <w:tcW w:w="1488" w:type="dxa"/>
          </w:tcPr>
          <w:p w14:paraId="4CC6D42B">
            <w:pPr>
              <w:pStyle w:val="10"/>
              <w:spacing w:before="251"/>
              <w:ind w:left="118" w:right="187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 xml:space="preserve">Identifies </w:t>
            </w:r>
            <w:r>
              <w:rPr>
                <w:b/>
                <w:spacing w:val="-2"/>
                <w:sz w:val="22"/>
              </w:rPr>
              <w:t>limited errors; some</w:t>
            </w:r>
            <w:r>
              <w:rPr>
                <w:b/>
                <w:spacing w:val="-21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are missed</w:t>
            </w:r>
          </w:p>
        </w:tc>
        <w:tc>
          <w:tcPr>
            <w:tcW w:w="1514" w:type="dxa"/>
          </w:tcPr>
          <w:p w14:paraId="077CDE3A">
            <w:pPr>
              <w:pStyle w:val="10"/>
              <w:rPr>
                <w:b/>
                <w:sz w:val="22"/>
              </w:rPr>
            </w:pPr>
          </w:p>
          <w:p w14:paraId="76549023">
            <w:pPr>
              <w:pStyle w:val="10"/>
              <w:spacing w:before="249"/>
              <w:rPr>
                <w:b/>
                <w:sz w:val="22"/>
              </w:rPr>
            </w:pPr>
          </w:p>
          <w:p w14:paraId="1E88E1A1">
            <w:pPr>
              <w:pStyle w:val="10"/>
              <w:ind w:left="118" w:right="107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Fails to </w:t>
            </w:r>
            <w:r>
              <w:rPr>
                <w:b/>
                <w:spacing w:val="-2"/>
                <w:sz w:val="22"/>
              </w:rPr>
              <w:t>identify</w:t>
            </w:r>
            <w:r>
              <w:rPr>
                <w:b/>
                <w:spacing w:val="-16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key errors</w:t>
            </w:r>
          </w:p>
        </w:tc>
      </w:tr>
      <w:tr w14:paraId="6AD558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20" w:hRule="atLeast"/>
        </w:trPr>
        <w:tc>
          <w:tcPr>
            <w:tcW w:w="1560" w:type="dxa"/>
          </w:tcPr>
          <w:p w14:paraId="1891C677">
            <w:pPr>
              <w:pStyle w:val="10"/>
              <w:rPr>
                <w:b/>
                <w:sz w:val="22"/>
              </w:rPr>
            </w:pPr>
          </w:p>
          <w:p w14:paraId="1AD49C60">
            <w:pPr>
              <w:pStyle w:val="10"/>
              <w:rPr>
                <w:b/>
                <w:sz w:val="22"/>
              </w:rPr>
            </w:pPr>
          </w:p>
          <w:p w14:paraId="27922126">
            <w:pPr>
              <w:pStyle w:val="10"/>
              <w:rPr>
                <w:b/>
                <w:sz w:val="22"/>
              </w:rPr>
            </w:pPr>
          </w:p>
          <w:p w14:paraId="18C5D89D">
            <w:pPr>
              <w:pStyle w:val="10"/>
              <w:spacing w:before="250"/>
              <w:rPr>
                <w:b/>
                <w:sz w:val="22"/>
              </w:rPr>
            </w:pPr>
          </w:p>
          <w:p w14:paraId="0E764B3C">
            <w:pPr>
              <w:pStyle w:val="10"/>
              <w:ind w:left="11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Root</w:t>
            </w:r>
            <w:r>
              <w:rPr>
                <w:b/>
                <w:spacing w:val="-15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Cause Analysis</w:t>
            </w:r>
          </w:p>
        </w:tc>
        <w:tc>
          <w:tcPr>
            <w:tcW w:w="1311" w:type="dxa"/>
          </w:tcPr>
          <w:p w14:paraId="10FF0D9D">
            <w:pPr>
              <w:pStyle w:val="10"/>
              <w:rPr>
                <w:b/>
                <w:sz w:val="22"/>
              </w:rPr>
            </w:pPr>
          </w:p>
          <w:p w14:paraId="4A3CA905">
            <w:pPr>
              <w:pStyle w:val="10"/>
              <w:rPr>
                <w:b/>
                <w:sz w:val="22"/>
              </w:rPr>
            </w:pPr>
          </w:p>
          <w:p w14:paraId="195BFF52">
            <w:pPr>
              <w:pStyle w:val="10"/>
              <w:rPr>
                <w:b/>
                <w:sz w:val="22"/>
              </w:rPr>
            </w:pPr>
          </w:p>
          <w:p w14:paraId="4FFC7F2E">
            <w:pPr>
              <w:pStyle w:val="10"/>
              <w:rPr>
                <w:b/>
                <w:sz w:val="22"/>
              </w:rPr>
            </w:pPr>
          </w:p>
          <w:p w14:paraId="24315F51">
            <w:pPr>
              <w:pStyle w:val="10"/>
              <w:spacing w:before="251"/>
              <w:rPr>
                <w:b/>
                <w:sz w:val="22"/>
              </w:rPr>
            </w:pPr>
          </w:p>
          <w:p w14:paraId="734E5420">
            <w:pPr>
              <w:pStyle w:val="10"/>
              <w:spacing w:before="1"/>
              <w:ind w:left="11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30%</w:t>
            </w:r>
          </w:p>
        </w:tc>
        <w:tc>
          <w:tcPr>
            <w:tcW w:w="1716" w:type="dxa"/>
          </w:tcPr>
          <w:p w14:paraId="7E5B46BC">
            <w:pPr>
              <w:pStyle w:val="10"/>
              <w:ind w:left="118" w:right="12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Clearly explains underlying causes</w:t>
            </w:r>
            <w:r>
              <w:rPr>
                <w:b/>
                <w:spacing w:val="-18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with strong technical reasoning</w:t>
            </w:r>
          </w:p>
        </w:tc>
        <w:tc>
          <w:tcPr>
            <w:tcW w:w="1428" w:type="dxa"/>
          </w:tcPr>
          <w:p w14:paraId="6F5769D0">
            <w:pPr>
              <w:pStyle w:val="10"/>
              <w:spacing w:before="251"/>
              <w:rPr>
                <w:b/>
                <w:sz w:val="22"/>
              </w:rPr>
            </w:pPr>
          </w:p>
          <w:p w14:paraId="48C93202">
            <w:pPr>
              <w:pStyle w:val="10"/>
              <w:ind w:left="116" w:right="29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 xml:space="preserve">Explains causes </w:t>
            </w:r>
            <w:r>
              <w:rPr>
                <w:b/>
                <w:spacing w:val="-4"/>
                <w:sz w:val="22"/>
              </w:rPr>
              <w:t xml:space="preserve">with moderate </w:t>
            </w:r>
            <w:r>
              <w:rPr>
                <w:b/>
                <w:spacing w:val="-2"/>
                <w:sz w:val="22"/>
              </w:rPr>
              <w:t>clarity</w:t>
            </w:r>
          </w:p>
        </w:tc>
        <w:tc>
          <w:tcPr>
            <w:tcW w:w="1488" w:type="dxa"/>
          </w:tcPr>
          <w:p w14:paraId="72588EA1">
            <w:pPr>
              <w:pStyle w:val="10"/>
              <w:rPr>
                <w:b/>
                <w:sz w:val="22"/>
              </w:rPr>
            </w:pPr>
          </w:p>
          <w:p w14:paraId="5F29569D">
            <w:pPr>
              <w:pStyle w:val="10"/>
              <w:spacing w:before="250"/>
              <w:rPr>
                <w:b/>
                <w:sz w:val="22"/>
              </w:rPr>
            </w:pPr>
          </w:p>
          <w:p w14:paraId="181FAB85">
            <w:pPr>
              <w:pStyle w:val="10"/>
              <w:ind w:left="118" w:right="12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 xml:space="preserve">Partial </w:t>
            </w:r>
            <w:r>
              <w:rPr>
                <w:b/>
                <w:spacing w:val="-4"/>
                <w:sz w:val="22"/>
              </w:rPr>
              <w:t>explanation</w:t>
            </w:r>
          </w:p>
          <w:p w14:paraId="1ABDCF7D">
            <w:pPr>
              <w:pStyle w:val="10"/>
              <w:ind w:left="118" w:right="187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; weak </w:t>
            </w:r>
            <w:r>
              <w:rPr>
                <w:b/>
                <w:spacing w:val="-4"/>
                <w:sz w:val="22"/>
              </w:rPr>
              <w:t>reasoning</w:t>
            </w:r>
          </w:p>
        </w:tc>
        <w:tc>
          <w:tcPr>
            <w:tcW w:w="1514" w:type="dxa"/>
          </w:tcPr>
          <w:p w14:paraId="2BE05D84">
            <w:pPr>
              <w:pStyle w:val="10"/>
              <w:rPr>
                <w:b/>
                <w:sz w:val="22"/>
              </w:rPr>
            </w:pPr>
          </w:p>
          <w:p w14:paraId="3244483A">
            <w:pPr>
              <w:pStyle w:val="10"/>
              <w:spacing w:before="250"/>
              <w:rPr>
                <w:b/>
                <w:sz w:val="22"/>
              </w:rPr>
            </w:pPr>
          </w:p>
          <w:p w14:paraId="66E422FC">
            <w:pPr>
              <w:pStyle w:val="10"/>
              <w:ind w:left="118" w:right="379"/>
              <w:rPr>
                <w:b/>
                <w:sz w:val="22"/>
              </w:rPr>
            </w:pPr>
            <w:r>
              <w:rPr>
                <w:b/>
                <w:sz w:val="22"/>
              </w:rPr>
              <w:t>Unable</w:t>
            </w:r>
            <w:r>
              <w:rPr>
                <w:b/>
                <w:spacing w:val="-16"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to </w:t>
            </w:r>
            <w:r>
              <w:rPr>
                <w:b/>
                <w:spacing w:val="-2"/>
                <w:sz w:val="22"/>
              </w:rPr>
              <w:t>identify causes</w:t>
            </w:r>
            <w:r>
              <w:rPr>
                <w:b/>
                <w:spacing w:val="-18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of errors</w:t>
            </w:r>
          </w:p>
        </w:tc>
      </w:tr>
      <w:tr w14:paraId="5D83A6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6" w:hRule="atLeast"/>
        </w:trPr>
        <w:tc>
          <w:tcPr>
            <w:tcW w:w="1560" w:type="dxa"/>
          </w:tcPr>
          <w:p w14:paraId="184A59CA">
            <w:pPr>
              <w:pStyle w:val="10"/>
              <w:rPr>
                <w:b/>
                <w:sz w:val="22"/>
              </w:rPr>
            </w:pPr>
          </w:p>
          <w:p w14:paraId="23355E35">
            <w:pPr>
              <w:pStyle w:val="10"/>
              <w:spacing w:before="250"/>
              <w:rPr>
                <w:b/>
                <w:sz w:val="22"/>
              </w:rPr>
            </w:pPr>
          </w:p>
          <w:p w14:paraId="6BB294A4">
            <w:pPr>
              <w:pStyle w:val="10"/>
              <w:ind w:left="119" w:right="15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Correction</w:t>
            </w:r>
            <w:r>
              <w:rPr>
                <w:b/>
                <w:spacing w:val="40"/>
                <w:sz w:val="22"/>
              </w:rPr>
              <w:t xml:space="preserve"> </w:t>
            </w:r>
            <w:r>
              <w:rPr>
                <w:b/>
                <w:spacing w:val="-10"/>
                <w:sz w:val="22"/>
              </w:rPr>
              <w:t xml:space="preserve">&amp; </w:t>
            </w:r>
            <w:r>
              <w:rPr>
                <w:b/>
                <w:spacing w:val="-4"/>
                <w:sz w:val="22"/>
              </w:rPr>
              <w:t>Justification</w:t>
            </w:r>
          </w:p>
        </w:tc>
        <w:tc>
          <w:tcPr>
            <w:tcW w:w="1311" w:type="dxa"/>
          </w:tcPr>
          <w:p w14:paraId="1436F2C3">
            <w:pPr>
              <w:pStyle w:val="10"/>
              <w:rPr>
                <w:b/>
                <w:sz w:val="22"/>
              </w:rPr>
            </w:pPr>
          </w:p>
          <w:p w14:paraId="382B1506">
            <w:pPr>
              <w:pStyle w:val="10"/>
              <w:rPr>
                <w:b/>
                <w:sz w:val="22"/>
              </w:rPr>
            </w:pPr>
          </w:p>
          <w:p w14:paraId="07C2F239">
            <w:pPr>
              <w:pStyle w:val="10"/>
              <w:rPr>
                <w:b/>
                <w:sz w:val="22"/>
              </w:rPr>
            </w:pPr>
          </w:p>
          <w:p w14:paraId="629B780E">
            <w:pPr>
              <w:pStyle w:val="10"/>
              <w:spacing w:before="250"/>
              <w:rPr>
                <w:b/>
                <w:sz w:val="22"/>
              </w:rPr>
            </w:pPr>
          </w:p>
          <w:p w14:paraId="00EB7B13">
            <w:pPr>
              <w:pStyle w:val="10"/>
              <w:ind w:left="11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25%</w:t>
            </w:r>
          </w:p>
        </w:tc>
        <w:tc>
          <w:tcPr>
            <w:tcW w:w="1716" w:type="dxa"/>
          </w:tcPr>
          <w:p w14:paraId="79EF1845">
            <w:pPr>
              <w:pStyle w:val="10"/>
              <w:ind w:left="118" w:right="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Provides correct solutions</w:t>
            </w:r>
            <w:r>
              <w:rPr>
                <w:b/>
                <w:spacing w:val="-19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 xml:space="preserve">with strong justification </w:t>
            </w:r>
            <w:r>
              <w:rPr>
                <w:b/>
                <w:sz w:val="22"/>
              </w:rPr>
              <w:t>and logic</w:t>
            </w:r>
          </w:p>
        </w:tc>
        <w:tc>
          <w:tcPr>
            <w:tcW w:w="1428" w:type="dxa"/>
          </w:tcPr>
          <w:p w14:paraId="38284C45">
            <w:pPr>
              <w:pStyle w:val="10"/>
              <w:ind w:left="116" w:right="11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 xml:space="preserve">Provides correct </w:t>
            </w:r>
            <w:r>
              <w:rPr>
                <w:b/>
                <w:spacing w:val="-4"/>
                <w:sz w:val="22"/>
              </w:rPr>
              <w:t xml:space="preserve">corrections </w:t>
            </w:r>
            <w:r>
              <w:rPr>
                <w:b/>
                <w:sz w:val="22"/>
              </w:rPr>
              <w:t xml:space="preserve">with some </w:t>
            </w:r>
            <w:r>
              <w:rPr>
                <w:b/>
                <w:spacing w:val="-2"/>
                <w:sz w:val="22"/>
              </w:rPr>
              <w:t xml:space="preserve">justificatio </w:t>
            </w:r>
            <w:r>
              <w:rPr>
                <w:b/>
                <w:spacing w:val="-10"/>
                <w:sz w:val="22"/>
              </w:rPr>
              <w:t>n</w:t>
            </w:r>
          </w:p>
        </w:tc>
        <w:tc>
          <w:tcPr>
            <w:tcW w:w="1488" w:type="dxa"/>
          </w:tcPr>
          <w:p w14:paraId="6084BAAF">
            <w:pPr>
              <w:pStyle w:val="10"/>
              <w:spacing w:before="250"/>
              <w:ind w:left="118" w:right="12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Corrections are</w:t>
            </w:r>
            <w:r>
              <w:rPr>
                <w:b/>
                <w:spacing w:val="-17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 xml:space="preserve">partially </w:t>
            </w:r>
            <w:r>
              <w:rPr>
                <w:b/>
                <w:sz w:val="22"/>
              </w:rPr>
              <w:t xml:space="preserve">correct or </w:t>
            </w:r>
            <w:r>
              <w:rPr>
                <w:b/>
                <w:spacing w:val="-2"/>
                <w:sz w:val="22"/>
              </w:rPr>
              <w:t>weakly justified</w:t>
            </w:r>
          </w:p>
        </w:tc>
        <w:tc>
          <w:tcPr>
            <w:tcW w:w="1514" w:type="dxa"/>
          </w:tcPr>
          <w:p w14:paraId="76D946BA">
            <w:pPr>
              <w:pStyle w:val="10"/>
              <w:spacing w:before="251"/>
              <w:rPr>
                <w:b/>
                <w:sz w:val="22"/>
              </w:rPr>
            </w:pPr>
          </w:p>
          <w:p w14:paraId="3D18F765">
            <w:pPr>
              <w:pStyle w:val="10"/>
              <w:ind w:left="118" w:right="1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Incorrect</w:t>
            </w:r>
            <w:r>
              <w:rPr>
                <w:b/>
                <w:spacing w:val="-18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 xml:space="preserve">or </w:t>
            </w:r>
            <w:r>
              <w:rPr>
                <w:b/>
                <w:spacing w:val="-6"/>
                <w:sz w:val="22"/>
              </w:rPr>
              <w:t xml:space="preserve">no </w:t>
            </w:r>
            <w:r>
              <w:rPr>
                <w:b/>
                <w:spacing w:val="-2"/>
                <w:sz w:val="22"/>
              </w:rPr>
              <w:t>corrections provided</w:t>
            </w:r>
          </w:p>
        </w:tc>
      </w:tr>
      <w:tr w14:paraId="3B3564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0" w:hRule="atLeast"/>
        </w:trPr>
        <w:tc>
          <w:tcPr>
            <w:tcW w:w="1560" w:type="dxa"/>
          </w:tcPr>
          <w:p w14:paraId="5D4A3C1C">
            <w:pPr>
              <w:pStyle w:val="10"/>
              <w:rPr>
                <w:b/>
                <w:sz w:val="22"/>
              </w:rPr>
            </w:pPr>
          </w:p>
          <w:p w14:paraId="0EEC0B69">
            <w:pPr>
              <w:pStyle w:val="10"/>
              <w:spacing w:before="75"/>
              <w:rPr>
                <w:b/>
                <w:sz w:val="22"/>
              </w:rPr>
            </w:pPr>
          </w:p>
          <w:p w14:paraId="03D357F1">
            <w:pPr>
              <w:pStyle w:val="10"/>
              <w:spacing w:before="1"/>
              <w:ind w:left="119" w:right="15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Application of</w:t>
            </w:r>
            <w:r>
              <w:rPr>
                <w:b/>
                <w:spacing w:val="-14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Concepts</w:t>
            </w:r>
          </w:p>
        </w:tc>
        <w:tc>
          <w:tcPr>
            <w:tcW w:w="1311" w:type="dxa"/>
          </w:tcPr>
          <w:p w14:paraId="5F959202">
            <w:pPr>
              <w:pStyle w:val="10"/>
              <w:rPr>
                <w:b/>
                <w:sz w:val="22"/>
              </w:rPr>
            </w:pPr>
          </w:p>
          <w:p w14:paraId="52D9C693">
            <w:pPr>
              <w:pStyle w:val="10"/>
              <w:rPr>
                <w:b/>
                <w:sz w:val="22"/>
              </w:rPr>
            </w:pPr>
          </w:p>
          <w:p w14:paraId="5041CAE9">
            <w:pPr>
              <w:pStyle w:val="10"/>
              <w:spacing w:before="74"/>
              <w:rPr>
                <w:b/>
                <w:sz w:val="22"/>
              </w:rPr>
            </w:pPr>
          </w:p>
          <w:p w14:paraId="4EE180BE">
            <w:pPr>
              <w:pStyle w:val="10"/>
              <w:spacing w:before="1"/>
              <w:ind w:left="11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15%</w:t>
            </w:r>
          </w:p>
        </w:tc>
        <w:tc>
          <w:tcPr>
            <w:tcW w:w="1716" w:type="dxa"/>
          </w:tcPr>
          <w:p w14:paraId="2F8ECB6E">
            <w:pPr>
              <w:pStyle w:val="10"/>
              <w:spacing w:before="130" w:line="237" w:lineRule="auto"/>
              <w:ind w:left="118" w:right="48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 xml:space="preserve">Effectively </w:t>
            </w:r>
            <w:r>
              <w:rPr>
                <w:b/>
                <w:spacing w:val="-2"/>
                <w:sz w:val="22"/>
              </w:rPr>
              <w:t>applies relevant</w:t>
            </w:r>
          </w:p>
          <w:p w14:paraId="431B4910">
            <w:pPr>
              <w:pStyle w:val="10"/>
              <w:spacing w:line="239" w:lineRule="exact"/>
              <w:ind w:left="11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concepts</w:t>
            </w:r>
            <w:r>
              <w:rPr>
                <w:b/>
                <w:spacing w:val="-9"/>
                <w:sz w:val="22"/>
              </w:rPr>
              <w:t xml:space="preserve"> </w:t>
            </w:r>
            <w:r>
              <w:rPr>
                <w:b/>
                <w:spacing w:val="-5"/>
                <w:sz w:val="22"/>
              </w:rPr>
              <w:t>to</w:t>
            </w:r>
          </w:p>
        </w:tc>
        <w:tc>
          <w:tcPr>
            <w:tcW w:w="1428" w:type="dxa"/>
          </w:tcPr>
          <w:p w14:paraId="09303D10">
            <w:pPr>
              <w:pStyle w:val="10"/>
              <w:spacing w:before="78"/>
              <w:ind w:left="116" w:right="17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Applies concepts with</w:t>
            </w:r>
            <w:r>
              <w:rPr>
                <w:b/>
                <w:spacing w:val="-21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minor errors</w:t>
            </w:r>
          </w:p>
        </w:tc>
        <w:tc>
          <w:tcPr>
            <w:tcW w:w="1488" w:type="dxa"/>
          </w:tcPr>
          <w:p w14:paraId="3DDFDFF7">
            <w:pPr>
              <w:pStyle w:val="10"/>
              <w:spacing w:before="78"/>
              <w:ind w:left="118" w:right="12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 xml:space="preserve">Limited </w:t>
            </w:r>
            <w:r>
              <w:rPr>
                <w:b/>
                <w:spacing w:val="-4"/>
                <w:sz w:val="22"/>
              </w:rPr>
              <w:t xml:space="preserve">application; </w:t>
            </w:r>
            <w:r>
              <w:rPr>
                <w:b/>
                <w:spacing w:val="-2"/>
                <w:sz w:val="22"/>
              </w:rPr>
              <w:t>requires guidance</w:t>
            </w:r>
          </w:p>
        </w:tc>
        <w:tc>
          <w:tcPr>
            <w:tcW w:w="1514" w:type="dxa"/>
          </w:tcPr>
          <w:p w14:paraId="65EDD7BD">
            <w:pPr>
              <w:pStyle w:val="10"/>
              <w:spacing w:before="76"/>
              <w:rPr>
                <w:b/>
                <w:sz w:val="22"/>
              </w:rPr>
            </w:pPr>
          </w:p>
          <w:p w14:paraId="0DAEE385">
            <w:pPr>
              <w:pStyle w:val="10"/>
              <w:spacing w:before="1"/>
              <w:ind w:left="118" w:right="32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Unable</w:t>
            </w:r>
            <w:r>
              <w:rPr>
                <w:b/>
                <w:spacing w:val="-18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to apply concepts</w:t>
            </w:r>
          </w:p>
        </w:tc>
      </w:tr>
    </w:tbl>
    <w:p w14:paraId="2729F637">
      <w:pPr>
        <w:pStyle w:val="10"/>
        <w:spacing w:after="0"/>
        <w:rPr>
          <w:b/>
          <w:sz w:val="22"/>
        </w:rPr>
        <w:sectPr>
          <w:pgSz w:w="11910" w:h="16840"/>
          <w:pgMar w:top="1580" w:right="283" w:bottom="1171" w:left="1275" w:header="720" w:footer="720" w:gutter="0"/>
          <w:cols w:space="720" w:num="1"/>
        </w:sectPr>
      </w:pPr>
    </w:p>
    <w:tbl>
      <w:tblPr>
        <w:tblStyle w:val="6"/>
        <w:tblW w:w="0" w:type="auto"/>
        <w:tblInd w:w="1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0"/>
        <w:gridCol w:w="1311"/>
        <w:gridCol w:w="1716"/>
        <w:gridCol w:w="1428"/>
        <w:gridCol w:w="1488"/>
        <w:gridCol w:w="1514"/>
      </w:tblGrid>
      <w:tr w14:paraId="337BD4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0" w:hRule="atLeast"/>
        </w:trPr>
        <w:tc>
          <w:tcPr>
            <w:tcW w:w="1560" w:type="dxa"/>
          </w:tcPr>
          <w:p w14:paraId="650E4703">
            <w:pPr>
              <w:pStyle w:val="10"/>
              <w:rPr>
                <w:rFonts w:ascii="Times New Roman"/>
                <w:sz w:val="20"/>
              </w:rPr>
            </w:pPr>
          </w:p>
        </w:tc>
        <w:tc>
          <w:tcPr>
            <w:tcW w:w="1311" w:type="dxa"/>
          </w:tcPr>
          <w:p w14:paraId="3D11AA6B">
            <w:pPr>
              <w:pStyle w:val="10"/>
              <w:rPr>
                <w:rFonts w:ascii="Times New Roman"/>
                <w:sz w:val="20"/>
              </w:rPr>
            </w:pPr>
          </w:p>
        </w:tc>
        <w:tc>
          <w:tcPr>
            <w:tcW w:w="1716" w:type="dxa"/>
          </w:tcPr>
          <w:p w14:paraId="125F3853">
            <w:pPr>
              <w:pStyle w:val="10"/>
              <w:ind w:left="118" w:right="128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analyze and </w:t>
            </w:r>
            <w:r>
              <w:rPr>
                <w:b/>
                <w:spacing w:val="-2"/>
                <w:sz w:val="22"/>
              </w:rPr>
              <w:t>resolve</w:t>
            </w:r>
            <w:r>
              <w:rPr>
                <w:b/>
                <w:spacing w:val="-16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errors</w:t>
            </w:r>
          </w:p>
        </w:tc>
        <w:tc>
          <w:tcPr>
            <w:tcW w:w="1428" w:type="dxa"/>
          </w:tcPr>
          <w:p w14:paraId="37F1E3B3">
            <w:pPr>
              <w:pStyle w:val="10"/>
              <w:rPr>
                <w:rFonts w:ascii="Times New Roman"/>
                <w:sz w:val="20"/>
              </w:rPr>
            </w:pPr>
          </w:p>
        </w:tc>
        <w:tc>
          <w:tcPr>
            <w:tcW w:w="1488" w:type="dxa"/>
          </w:tcPr>
          <w:p w14:paraId="205734A9">
            <w:pPr>
              <w:pStyle w:val="10"/>
              <w:rPr>
                <w:rFonts w:ascii="Times New Roman"/>
                <w:sz w:val="20"/>
              </w:rPr>
            </w:pPr>
          </w:p>
        </w:tc>
        <w:tc>
          <w:tcPr>
            <w:tcW w:w="1514" w:type="dxa"/>
          </w:tcPr>
          <w:p w14:paraId="0B595604">
            <w:pPr>
              <w:pStyle w:val="10"/>
              <w:rPr>
                <w:rFonts w:ascii="Times New Roman"/>
                <w:sz w:val="20"/>
              </w:rPr>
            </w:pPr>
          </w:p>
        </w:tc>
      </w:tr>
      <w:tr w14:paraId="7A07D9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9" w:hRule="atLeast"/>
        </w:trPr>
        <w:tc>
          <w:tcPr>
            <w:tcW w:w="1560" w:type="dxa"/>
          </w:tcPr>
          <w:p w14:paraId="4D517B0F">
            <w:pPr>
              <w:pStyle w:val="10"/>
              <w:rPr>
                <w:b/>
                <w:sz w:val="22"/>
              </w:rPr>
            </w:pPr>
          </w:p>
          <w:p w14:paraId="1929CB48">
            <w:pPr>
              <w:pStyle w:val="10"/>
              <w:spacing w:before="252"/>
              <w:rPr>
                <w:b/>
                <w:sz w:val="22"/>
              </w:rPr>
            </w:pPr>
          </w:p>
          <w:p w14:paraId="792384E3">
            <w:pPr>
              <w:pStyle w:val="10"/>
              <w:ind w:left="119" w:right="172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Clarity &amp; </w:t>
            </w:r>
            <w:r>
              <w:rPr>
                <w:b/>
                <w:spacing w:val="-4"/>
                <w:sz w:val="22"/>
              </w:rPr>
              <w:t xml:space="preserve">Presentatio </w:t>
            </w:r>
            <w:r>
              <w:rPr>
                <w:b/>
                <w:spacing w:val="-10"/>
                <w:sz w:val="22"/>
              </w:rPr>
              <w:t>n</w:t>
            </w:r>
          </w:p>
        </w:tc>
        <w:tc>
          <w:tcPr>
            <w:tcW w:w="1311" w:type="dxa"/>
          </w:tcPr>
          <w:p w14:paraId="08B5C574">
            <w:pPr>
              <w:pStyle w:val="10"/>
              <w:rPr>
                <w:b/>
                <w:sz w:val="22"/>
              </w:rPr>
            </w:pPr>
          </w:p>
          <w:p w14:paraId="05934EA3">
            <w:pPr>
              <w:pStyle w:val="10"/>
              <w:rPr>
                <w:b/>
                <w:sz w:val="22"/>
              </w:rPr>
            </w:pPr>
          </w:p>
          <w:p w14:paraId="1EFAF4DA">
            <w:pPr>
              <w:pStyle w:val="10"/>
              <w:rPr>
                <w:b/>
                <w:sz w:val="22"/>
              </w:rPr>
            </w:pPr>
          </w:p>
          <w:p w14:paraId="74F67E87">
            <w:pPr>
              <w:pStyle w:val="10"/>
              <w:spacing w:before="250"/>
              <w:rPr>
                <w:b/>
                <w:sz w:val="22"/>
              </w:rPr>
            </w:pPr>
          </w:p>
          <w:p w14:paraId="193C6CAC">
            <w:pPr>
              <w:pStyle w:val="10"/>
              <w:ind w:left="11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10%</w:t>
            </w:r>
          </w:p>
        </w:tc>
        <w:tc>
          <w:tcPr>
            <w:tcW w:w="1716" w:type="dxa"/>
          </w:tcPr>
          <w:p w14:paraId="65AD234A">
            <w:pPr>
              <w:pStyle w:val="10"/>
              <w:ind w:left="118" w:right="13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Presents analysis clearly, logically,</w:t>
            </w:r>
            <w:r>
              <w:rPr>
                <w:b/>
                <w:spacing w:val="-15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 xml:space="preserve">and systematicall </w:t>
            </w:r>
            <w:r>
              <w:rPr>
                <w:b/>
                <w:spacing w:val="-10"/>
                <w:sz w:val="22"/>
              </w:rPr>
              <w:t>y</w:t>
            </w:r>
          </w:p>
        </w:tc>
        <w:tc>
          <w:tcPr>
            <w:tcW w:w="1428" w:type="dxa"/>
          </w:tcPr>
          <w:p w14:paraId="148C3761">
            <w:pPr>
              <w:pStyle w:val="10"/>
              <w:spacing w:before="250"/>
              <w:rPr>
                <w:b/>
                <w:sz w:val="22"/>
              </w:rPr>
            </w:pPr>
          </w:p>
          <w:p w14:paraId="06A41F9D">
            <w:pPr>
              <w:pStyle w:val="10"/>
              <w:ind w:left="116" w:right="29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Generally clear</w:t>
            </w:r>
            <w:r>
              <w:rPr>
                <w:b/>
                <w:spacing w:val="-20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with minor issues</w:t>
            </w:r>
          </w:p>
        </w:tc>
        <w:tc>
          <w:tcPr>
            <w:tcW w:w="1488" w:type="dxa"/>
          </w:tcPr>
          <w:p w14:paraId="001A86C7">
            <w:pPr>
              <w:pStyle w:val="10"/>
              <w:spacing w:before="250"/>
              <w:rPr>
                <w:b/>
                <w:sz w:val="22"/>
              </w:rPr>
            </w:pPr>
          </w:p>
          <w:p w14:paraId="26F4F9F8">
            <w:pPr>
              <w:pStyle w:val="10"/>
              <w:ind w:left="118" w:right="18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 xml:space="preserve">Lacks </w:t>
            </w:r>
            <w:r>
              <w:rPr>
                <w:b/>
                <w:sz w:val="22"/>
              </w:rPr>
              <w:t>clarity</w:t>
            </w:r>
            <w:r>
              <w:rPr>
                <w:b/>
                <w:spacing w:val="-16"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or </w:t>
            </w:r>
            <w:r>
              <w:rPr>
                <w:b/>
                <w:spacing w:val="-2"/>
                <w:sz w:val="22"/>
              </w:rPr>
              <w:t xml:space="preserve">proper </w:t>
            </w:r>
            <w:r>
              <w:rPr>
                <w:b/>
                <w:spacing w:val="-4"/>
                <w:sz w:val="22"/>
              </w:rPr>
              <w:t>structure</w:t>
            </w:r>
          </w:p>
        </w:tc>
        <w:tc>
          <w:tcPr>
            <w:tcW w:w="1514" w:type="dxa"/>
          </w:tcPr>
          <w:p w14:paraId="5F1DEA71">
            <w:pPr>
              <w:pStyle w:val="10"/>
              <w:spacing w:before="251"/>
              <w:ind w:left="118" w:right="107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 xml:space="preserve">Poor </w:t>
            </w:r>
            <w:r>
              <w:rPr>
                <w:b/>
                <w:spacing w:val="-2"/>
                <w:sz w:val="22"/>
              </w:rPr>
              <w:t xml:space="preserve">presentatio </w:t>
            </w:r>
            <w:r>
              <w:rPr>
                <w:b/>
                <w:sz w:val="22"/>
              </w:rPr>
              <w:t xml:space="preserve">n and difficult to </w:t>
            </w:r>
            <w:r>
              <w:rPr>
                <w:b/>
                <w:spacing w:val="-4"/>
                <w:sz w:val="22"/>
              </w:rPr>
              <w:t>understand</w:t>
            </w:r>
          </w:p>
        </w:tc>
      </w:tr>
    </w:tbl>
    <w:p w14:paraId="27419A8E">
      <w:pPr>
        <w:pStyle w:val="7"/>
      </w:pPr>
    </w:p>
    <w:p w14:paraId="48517E04">
      <w:pPr>
        <w:pStyle w:val="7"/>
        <w:spacing w:before="186"/>
      </w:pPr>
    </w:p>
    <w:tbl>
      <w:tblPr>
        <w:tblStyle w:val="6"/>
        <w:tblW w:w="0" w:type="auto"/>
        <w:tblInd w:w="1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6"/>
        <w:gridCol w:w="1603"/>
        <w:gridCol w:w="1163"/>
        <w:gridCol w:w="1511"/>
        <w:gridCol w:w="1535"/>
        <w:gridCol w:w="1550"/>
        <w:gridCol w:w="745"/>
        <w:gridCol w:w="743"/>
      </w:tblGrid>
      <w:tr w14:paraId="7B6619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1" w:hRule="atLeast"/>
        </w:trPr>
        <w:tc>
          <w:tcPr>
            <w:tcW w:w="986" w:type="dxa"/>
          </w:tcPr>
          <w:p w14:paraId="01B46851">
            <w:pPr>
              <w:pStyle w:val="10"/>
              <w:ind w:left="112" w:right="87"/>
              <w:jc w:val="both"/>
              <w:rPr>
                <w:b/>
                <w:sz w:val="22"/>
              </w:rPr>
            </w:pPr>
            <w:r>
              <w:rPr>
                <w:b/>
                <w:color w:val="1F4E79"/>
                <w:sz w:val="22"/>
              </w:rPr>
              <w:t>Q.</w:t>
            </w:r>
            <w:r>
              <w:rPr>
                <w:b/>
                <w:color w:val="1F4E79"/>
                <w:spacing w:val="-16"/>
                <w:sz w:val="22"/>
              </w:rPr>
              <w:t xml:space="preserve"> </w:t>
            </w:r>
            <w:r>
              <w:rPr>
                <w:b/>
                <w:color w:val="1F4E79"/>
                <w:sz w:val="22"/>
              </w:rPr>
              <w:t>No.</w:t>
            </w:r>
            <w:r>
              <w:rPr>
                <w:b/>
                <w:color w:val="1F4E79"/>
                <w:spacing w:val="-15"/>
                <w:sz w:val="22"/>
              </w:rPr>
              <w:t xml:space="preserve"> </w:t>
            </w:r>
            <w:r>
              <w:rPr>
                <w:b/>
                <w:color w:val="1F4E79"/>
                <w:sz w:val="22"/>
              </w:rPr>
              <w:t xml:space="preserve">/ </w:t>
            </w:r>
            <w:r>
              <w:rPr>
                <w:b/>
                <w:color w:val="1F4E79"/>
                <w:spacing w:val="-2"/>
                <w:sz w:val="22"/>
              </w:rPr>
              <w:t>Criteria Level</w:t>
            </w:r>
          </w:p>
        </w:tc>
        <w:tc>
          <w:tcPr>
            <w:tcW w:w="1603" w:type="dxa"/>
          </w:tcPr>
          <w:p w14:paraId="211A1FA1">
            <w:pPr>
              <w:pStyle w:val="10"/>
              <w:ind w:left="112" w:right="131"/>
              <w:rPr>
                <w:b/>
                <w:sz w:val="22"/>
              </w:rPr>
            </w:pPr>
            <w:r>
              <w:rPr>
                <w:b/>
                <w:color w:val="1F4E79"/>
                <w:spacing w:val="-2"/>
                <w:sz w:val="22"/>
              </w:rPr>
              <w:t xml:space="preserve">Error </w:t>
            </w:r>
            <w:r>
              <w:rPr>
                <w:b/>
                <w:color w:val="1F4E79"/>
                <w:spacing w:val="-4"/>
                <w:sz w:val="22"/>
              </w:rPr>
              <w:t>Identification</w:t>
            </w:r>
          </w:p>
        </w:tc>
        <w:tc>
          <w:tcPr>
            <w:tcW w:w="1163" w:type="dxa"/>
          </w:tcPr>
          <w:p w14:paraId="0411673E">
            <w:pPr>
              <w:pStyle w:val="10"/>
              <w:ind w:left="112" w:right="144"/>
              <w:rPr>
                <w:b/>
                <w:sz w:val="22"/>
              </w:rPr>
            </w:pPr>
            <w:r>
              <w:rPr>
                <w:b/>
                <w:color w:val="1F4E79"/>
                <w:spacing w:val="-4"/>
                <w:sz w:val="22"/>
              </w:rPr>
              <w:t xml:space="preserve">Root </w:t>
            </w:r>
            <w:r>
              <w:rPr>
                <w:b/>
                <w:color w:val="1F4E79"/>
                <w:spacing w:val="-2"/>
                <w:sz w:val="22"/>
              </w:rPr>
              <w:t xml:space="preserve">Cause </w:t>
            </w:r>
            <w:r>
              <w:rPr>
                <w:b/>
                <w:color w:val="1F4E79"/>
                <w:spacing w:val="-4"/>
                <w:sz w:val="22"/>
              </w:rPr>
              <w:t>Analysis</w:t>
            </w:r>
          </w:p>
        </w:tc>
        <w:tc>
          <w:tcPr>
            <w:tcW w:w="1511" w:type="dxa"/>
          </w:tcPr>
          <w:p w14:paraId="458A8E2A">
            <w:pPr>
              <w:pStyle w:val="10"/>
              <w:ind w:left="113" w:right="110"/>
              <w:rPr>
                <w:b/>
                <w:sz w:val="22"/>
              </w:rPr>
            </w:pPr>
            <w:r>
              <w:rPr>
                <w:b/>
                <w:color w:val="1F4E79"/>
                <w:spacing w:val="-2"/>
                <w:sz w:val="22"/>
              </w:rPr>
              <w:t>Correction</w:t>
            </w:r>
            <w:r>
              <w:rPr>
                <w:b/>
                <w:color w:val="1F4E79"/>
                <w:spacing w:val="40"/>
                <w:sz w:val="22"/>
              </w:rPr>
              <w:t xml:space="preserve"> </w:t>
            </w:r>
            <w:r>
              <w:rPr>
                <w:b/>
                <w:color w:val="1F4E79"/>
                <w:spacing w:val="-10"/>
                <w:sz w:val="22"/>
              </w:rPr>
              <w:t xml:space="preserve">&amp; </w:t>
            </w:r>
            <w:r>
              <w:rPr>
                <w:b/>
                <w:color w:val="1F4E79"/>
                <w:spacing w:val="-4"/>
                <w:sz w:val="22"/>
              </w:rPr>
              <w:t>Justification</w:t>
            </w:r>
          </w:p>
        </w:tc>
        <w:tc>
          <w:tcPr>
            <w:tcW w:w="1535" w:type="dxa"/>
          </w:tcPr>
          <w:p w14:paraId="55D22F9D">
            <w:pPr>
              <w:pStyle w:val="10"/>
              <w:ind w:left="114" w:right="106"/>
              <w:rPr>
                <w:b/>
                <w:sz w:val="22"/>
              </w:rPr>
            </w:pPr>
            <w:r>
              <w:rPr>
                <w:b/>
                <w:color w:val="1F4E79"/>
                <w:spacing w:val="-4"/>
                <w:sz w:val="22"/>
              </w:rPr>
              <w:t xml:space="preserve">Applications </w:t>
            </w:r>
            <w:r>
              <w:rPr>
                <w:b/>
                <w:color w:val="1F4E79"/>
                <w:sz w:val="22"/>
              </w:rPr>
              <w:t>of</w:t>
            </w:r>
            <w:r>
              <w:rPr>
                <w:b/>
                <w:color w:val="1F4E79"/>
                <w:spacing w:val="-2"/>
                <w:sz w:val="22"/>
              </w:rPr>
              <w:t xml:space="preserve"> Concepts</w:t>
            </w:r>
          </w:p>
        </w:tc>
        <w:tc>
          <w:tcPr>
            <w:tcW w:w="1550" w:type="dxa"/>
          </w:tcPr>
          <w:p w14:paraId="283216E5">
            <w:pPr>
              <w:pStyle w:val="10"/>
              <w:ind w:left="115" w:right="108"/>
              <w:rPr>
                <w:b/>
                <w:sz w:val="22"/>
              </w:rPr>
            </w:pPr>
            <w:r>
              <w:rPr>
                <w:b/>
                <w:color w:val="1F4E79"/>
                <w:sz w:val="22"/>
              </w:rPr>
              <w:t xml:space="preserve">Clarity &amp; </w:t>
            </w:r>
            <w:r>
              <w:rPr>
                <w:b/>
                <w:color w:val="1F4E79"/>
                <w:spacing w:val="-4"/>
                <w:sz w:val="22"/>
              </w:rPr>
              <w:t>Presentation</w:t>
            </w:r>
          </w:p>
        </w:tc>
        <w:tc>
          <w:tcPr>
            <w:tcW w:w="745" w:type="dxa"/>
          </w:tcPr>
          <w:p w14:paraId="1B3EB30A">
            <w:pPr>
              <w:pStyle w:val="10"/>
              <w:ind w:left="118" w:right="98"/>
              <w:rPr>
                <w:b/>
                <w:sz w:val="22"/>
              </w:rPr>
            </w:pPr>
            <w:r>
              <w:rPr>
                <w:b/>
                <w:color w:val="1F4E79"/>
                <w:spacing w:val="-4"/>
                <w:sz w:val="22"/>
              </w:rPr>
              <w:t>Sub. Total</w:t>
            </w:r>
          </w:p>
        </w:tc>
        <w:tc>
          <w:tcPr>
            <w:tcW w:w="743" w:type="dxa"/>
          </w:tcPr>
          <w:p w14:paraId="18F5AB47">
            <w:pPr>
              <w:pStyle w:val="10"/>
              <w:spacing w:line="252" w:lineRule="exact"/>
              <w:ind w:left="117"/>
              <w:rPr>
                <w:b/>
                <w:sz w:val="22"/>
              </w:rPr>
            </w:pPr>
            <w:r>
              <w:rPr>
                <w:b/>
                <w:color w:val="1F4E79"/>
                <w:spacing w:val="-2"/>
                <w:sz w:val="22"/>
              </w:rPr>
              <w:t>Total</w:t>
            </w:r>
          </w:p>
          <w:p w14:paraId="0C1BE6FA">
            <w:pPr>
              <w:pStyle w:val="10"/>
              <w:spacing w:line="252" w:lineRule="exact"/>
              <w:ind w:left="117"/>
              <w:rPr>
                <w:b/>
                <w:sz w:val="22"/>
              </w:rPr>
            </w:pPr>
            <w:r>
              <w:rPr>
                <w:b/>
                <w:color w:val="1F4E79"/>
                <w:spacing w:val="-10"/>
                <w:sz w:val="22"/>
              </w:rPr>
              <w:t>%</w:t>
            </w:r>
          </w:p>
        </w:tc>
      </w:tr>
      <w:tr w14:paraId="22F945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986" w:type="dxa"/>
          </w:tcPr>
          <w:p w14:paraId="7C0923E8">
            <w:pPr>
              <w:pStyle w:val="10"/>
              <w:ind w:left="112"/>
              <w:rPr>
                <w:b/>
                <w:sz w:val="22"/>
              </w:rPr>
            </w:pPr>
            <w:r>
              <w:rPr>
                <w:b/>
                <w:color w:val="1F4E79"/>
                <w:spacing w:val="-10"/>
                <w:sz w:val="22"/>
              </w:rPr>
              <w:t>1</w:t>
            </w:r>
          </w:p>
        </w:tc>
        <w:tc>
          <w:tcPr>
            <w:tcW w:w="1603" w:type="dxa"/>
          </w:tcPr>
          <w:p w14:paraId="6624079F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4</w:t>
            </w:r>
          </w:p>
        </w:tc>
        <w:tc>
          <w:tcPr>
            <w:tcW w:w="1163" w:type="dxa"/>
          </w:tcPr>
          <w:p w14:paraId="3C184B5F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5</w:t>
            </w:r>
          </w:p>
        </w:tc>
        <w:tc>
          <w:tcPr>
            <w:tcW w:w="1511" w:type="dxa"/>
          </w:tcPr>
          <w:p w14:paraId="2734C72F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4</w:t>
            </w:r>
          </w:p>
        </w:tc>
        <w:tc>
          <w:tcPr>
            <w:tcW w:w="1535" w:type="dxa"/>
          </w:tcPr>
          <w:p w14:paraId="3B92C912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4</w:t>
            </w:r>
          </w:p>
        </w:tc>
        <w:tc>
          <w:tcPr>
            <w:tcW w:w="1550" w:type="dxa"/>
          </w:tcPr>
          <w:p w14:paraId="75AB3956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3</w:t>
            </w:r>
          </w:p>
        </w:tc>
        <w:tc>
          <w:tcPr>
            <w:tcW w:w="745" w:type="dxa"/>
          </w:tcPr>
          <w:p w14:paraId="1638EF8B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20</w:t>
            </w:r>
          </w:p>
        </w:tc>
        <w:tc>
          <w:tcPr>
            <w:tcW w:w="743" w:type="dxa"/>
            <w:vMerge w:val="restart"/>
          </w:tcPr>
          <w:p w14:paraId="29C72E1F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90</w:t>
            </w:r>
          </w:p>
        </w:tc>
      </w:tr>
      <w:tr w14:paraId="7967EC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 w:hRule="atLeast"/>
        </w:trPr>
        <w:tc>
          <w:tcPr>
            <w:tcW w:w="986" w:type="dxa"/>
          </w:tcPr>
          <w:p w14:paraId="122DB749">
            <w:pPr>
              <w:pStyle w:val="10"/>
              <w:spacing w:line="251" w:lineRule="exact"/>
              <w:ind w:left="112"/>
              <w:rPr>
                <w:b/>
                <w:sz w:val="22"/>
              </w:rPr>
            </w:pPr>
            <w:r>
              <w:rPr>
                <w:b/>
                <w:color w:val="1F4E79"/>
                <w:spacing w:val="-10"/>
                <w:sz w:val="22"/>
              </w:rPr>
              <w:t>2</w:t>
            </w:r>
          </w:p>
        </w:tc>
        <w:tc>
          <w:tcPr>
            <w:tcW w:w="1603" w:type="dxa"/>
          </w:tcPr>
          <w:p w14:paraId="4397E20C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4</w:t>
            </w:r>
          </w:p>
        </w:tc>
        <w:tc>
          <w:tcPr>
            <w:tcW w:w="1163" w:type="dxa"/>
          </w:tcPr>
          <w:p w14:paraId="4245E6ED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5</w:t>
            </w:r>
          </w:p>
        </w:tc>
        <w:tc>
          <w:tcPr>
            <w:tcW w:w="1511" w:type="dxa"/>
          </w:tcPr>
          <w:p w14:paraId="42D0127C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5</w:t>
            </w:r>
          </w:p>
        </w:tc>
        <w:tc>
          <w:tcPr>
            <w:tcW w:w="1535" w:type="dxa"/>
          </w:tcPr>
          <w:p w14:paraId="327F9C49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5</w:t>
            </w:r>
          </w:p>
        </w:tc>
        <w:tc>
          <w:tcPr>
            <w:tcW w:w="1550" w:type="dxa"/>
          </w:tcPr>
          <w:p w14:paraId="41A82E99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5</w:t>
            </w:r>
          </w:p>
        </w:tc>
        <w:tc>
          <w:tcPr>
            <w:tcW w:w="745" w:type="dxa"/>
          </w:tcPr>
          <w:p w14:paraId="71976D4E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24</w:t>
            </w:r>
          </w:p>
        </w:tc>
        <w:tc>
          <w:tcPr>
            <w:tcW w:w="743" w:type="dxa"/>
            <w:vMerge w:val="continue"/>
            <w:tcBorders>
              <w:top w:val="nil"/>
            </w:tcBorders>
          </w:tcPr>
          <w:p w14:paraId="13F9408B">
            <w:pPr>
              <w:rPr>
                <w:sz w:val="2"/>
                <w:szCs w:val="2"/>
              </w:rPr>
            </w:pPr>
          </w:p>
        </w:tc>
      </w:tr>
      <w:tr w14:paraId="136658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 w:hRule="atLeast"/>
        </w:trPr>
        <w:tc>
          <w:tcPr>
            <w:tcW w:w="986" w:type="dxa"/>
          </w:tcPr>
          <w:p w14:paraId="20852861">
            <w:pPr>
              <w:pStyle w:val="10"/>
              <w:spacing w:line="252" w:lineRule="exact"/>
              <w:ind w:left="112"/>
              <w:rPr>
                <w:b/>
                <w:sz w:val="22"/>
              </w:rPr>
            </w:pPr>
            <w:r>
              <w:rPr>
                <w:b/>
                <w:color w:val="1F4E79"/>
                <w:spacing w:val="-10"/>
                <w:sz w:val="22"/>
              </w:rPr>
              <w:t>3</w:t>
            </w:r>
          </w:p>
        </w:tc>
        <w:tc>
          <w:tcPr>
            <w:tcW w:w="1603" w:type="dxa"/>
          </w:tcPr>
          <w:p w14:paraId="4B3FF744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5</w:t>
            </w:r>
          </w:p>
        </w:tc>
        <w:tc>
          <w:tcPr>
            <w:tcW w:w="1163" w:type="dxa"/>
          </w:tcPr>
          <w:p w14:paraId="26DC21F5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5</w:t>
            </w:r>
          </w:p>
        </w:tc>
        <w:tc>
          <w:tcPr>
            <w:tcW w:w="1511" w:type="dxa"/>
          </w:tcPr>
          <w:p w14:paraId="12E7A9AF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5</w:t>
            </w:r>
          </w:p>
        </w:tc>
        <w:tc>
          <w:tcPr>
            <w:tcW w:w="1535" w:type="dxa"/>
          </w:tcPr>
          <w:p w14:paraId="694FDA07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5</w:t>
            </w:r>
          </w:p>
        </w:tc>
        <w:tc>
          <w:tcPr>
            <w:tcW w:w="1550" w:type="dxa"/>
          </w:tcPr>
          <w:p w14:paraId="3D59610C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5</w:t>
            </w:r>
          </w:p>
        </w:tc>
        <w:tc>
          <w:tcPr>
            <w:tcW w:w="745" w:type="dxa"/>
          </w:tcPr>
          <w:p w14:paraId="6349EDDF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25</w:t>
            </w:r>
          </w:p>
        </w:tc>
        <w:tc>
          <w:tcPr>
            <w:tcW w:w="743" w:type="dxa"/>
            <w:vMerge w:val="continue"/>
            <w:tcBorders>
              <w:top w:val="nil"/>
            </w:tcBorders>
          </w:tcPr>
          <w:p w14:paraId="16973659">
            <w:pPr>
              <w:rPr>
                <w:sz w:val="2"/>
                <w:szCs w:val="2"/>
              </w:rPr>
            </w:pPr>
          </w:p>
        </w:tc>
      </w:tr>
      <w:tr w14:paraId="2D73D0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986" w:type="dxa"/>
          </w:tcPr>
          <w:p w14:paraId="2C25613E">
            <w:pPr>
              <w:pStyle w:val="10"/>
              <w:ind w:left="112"/>
              <w:rPr>
                <w:b/>
                <w:sz w:val="22"/>
              </w:rPr>
            </w:pPr>
            <w:r>
              <w:rPr>
                <w:b/>
                <w:color w:val="1F4E79"/>
                <w:spacing w:val="-10"/>
                <w:sz w:val="22"/>
              </w:rPr>
              <w:t>4</w:t>
            </w:r>
          </w:p>
        </w:tc>
        <w:tc>
          <w:tcPr>
            <w:tcW w:w="1603" w:type="dxa"/>
          </w:tcPr>
          <w:p w14:paraId="07FDCB0F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59BEF424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3</w:t>
            </w:r>
          </w:p>
        </w:tc>
        <w:tc>
          <w:tcPr>
            <w:tcW w:w="1511" w:type="dxa"/>
          </w:tcPr>
          <w:p w14:paraId="02667632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3</w:t>
            </w:r>
          </w:p>
        </w:tc>
        <w:tc>
          <w:tcPr>
            <w:tcW w:w="1535" w:type="dxa"/>
          </w:tcPr>
          <w:p w14:paraId="0B706975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3</w:t>
            </w:r>
          </w:p>
        </w:tc>
        <w:tc>
          <w:tcPr>
            <w:tcW w:w="1550" w:type="dxa"/>
          </w:tcPr>
          <w:p w14:paraId="5A3172A2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3</w:t>
            </w:r>
          </w:p>
        </w:tc>
        <w:tc>
          <w:tcPr>
            <w:tcW w:w="745" w:type="dxa"/>
          </w:tcPr>
          <w:p w14:paraId="4B831D5B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14</w:t>
            </w:r>
          </w:p>
        </w:tc>
        <w:tc>
          <w:tcPr>
            <w:tcW w:w="743" w:type="dxa"/>
            <w:vMerge w:val="continue"/>
            <w:tcBorders>
              <w:top w:val="nil"/>
            </w:tcBorders>
          </w:tcPr>
          <w:p w14:paraId="5C015ED6">
            <w:pPr>
              <w:rPr>
                <w:sz w:val="2"/>
                <w:szCs w:val="2"/>
              </w:rPr>
            </w:pPr>
          </w:p>
        </w:tc>
      </w:tr>
      <w:tr w14:paraId="0D76EE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 w:hRule="atLeast"/>
        </w:trPr>
        <w:tc>
          <w:tcPr>
            <w:tcW w:w="986" w:type="dxa"/>
          </w:tcPr>
          <w:p w14:paraId="2A2110B0">
            <w:pPr>
              <w:pStyle w:val="10"/>
              <w:spacing w:line="251" w:lineRule="exact"/>
              <w:ind w:left="112"/>
              <w:rPr>
                <w:b/>
                <w:sz w:val="22"/>
              </w:rPr>
            </w:pPr>
            <w:r>
              <w:rPr>
                <w:b/>
                <w:color w:val="1F4E79"/>
                <w:spacing w:val="-10"/>
                <w:sz w:val="22"/>
              </w:rPr>
              <w:t>5</w:t>
            </w:r>
          </w:p>
        </w:tc>
        <w:tc>
          <w:tcPr>
            <w:tcW w:w="1603" w:type="dxa"/>
          </w:tcPr>
          <w:p w14:paraId="1B82ABDC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5284EF9E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1</w:t>
            </w:r>
          </w:p>
        </w:tc>
        <w:tc>
          <w:tcPr>
            <w:tcW w:w="1511" w:type="dxa"/>
          </w:tcPr>
          <w:p w14:paraId="36153872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2</w:t>
            </w:r>
          </w:p>
        </w:tc>
        <w:tc>
          <w:tcPr>
            <w:tcW w:w="1535" w:type="dxa"/>
          </w:tcPr>
          <w:p w14:paraId="65CE647F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1</w:t>
            </w:r>
          </w:p>
        </w:tc>
        <w:tc>
          <w:tcPr>
            <w:tcW w:w="1550" w:type="dxa"/>
          </w:tcPr>
          <w:p w14:paraId="11084CB2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1</w:t>
            </w:r>
            <w:bookmarkStart w:id="24" w:name="_GoBack"/>
            <w:bookmarkEnd w:id="24"/>
          </w:p>
        </w:tc>
        <w:tc>
          <w:tcPr>
            <w:tcW w:w="745" w:type="dxa"/>
          </w:tcPr>
          <w:p w14:paraId="533F1547">
            <w:pPr>
              <w:pStyle w:val="1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7</w:t>
            </w:r>
          </w:p>
        </w:tc>
        <w:tc>
          <w:tcPr>
            <w:tcW w:w="743" w:type="dxa"/>
            <w:vMerge w:val="continue"/>
            <w:tcBorders>
              <w:top w:val="nil"/>
            </w:tcBorders>
          </w:tcPr>
          <w:p w14:paraId="4F6F0A8F">
            <w:pPr>
              <w:rPr>
                <w:sz w:val="2"/>
                <w:szCs w:val="2"/>
              </w:rPr>
            </w:pPr>
          </w:p>
        </w:tc>
      </w:tr>
    </w:tbl>
    <w:p w14:paraId="4CBA08AE">
      <w:pPr>
        <w:pStyle w:val="7"/>
      </w:pPr>
    </w:p>
    <w:p w14:paraId="205EA0AD">
      <w:pPr>
        <w:pStyle w:val="7"/>
        <w:spacing w:before="155"/>
      </w:pPr>
    </w:p>
    <w:tbl>
      <w:tblPr>
        <w:tblStyle w:val="6"/>
        <w:tblW w:w="0" w:type="auto"/>
        <w:tblInd w:w="180" w:type="dxa"/>
        <w:tblBorders>
          <w:top w:val="single" w:color="9DC3E6" w:sz="4" w:space="0"/>
          <w:left w:val="single" w:color="9DC3E6" w:sz="4" w:space="0"/>
          <w:bottom w:val="single" w:color="9DC3E6" w:sz="4" w:space="0"/>
          <w:right w:val="single" w:color="9DC3E6" w:sz="4" w:space="0"/>
          <w:insideH w:val="single" w:color="9DC3E6" w:sz="4" w:space="0"/>
          <w:insideV w:val="single" w:color="9DC3E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61"/>
        <w:gridCol w:w="3361"/>
        <w:gridCol w:w="3362"/>
      </w:tblGrid>
      <w:tr w14:paraId="504E36B0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3361" w:type="dxa"/>
            <w:shd w:val="clear" w:color="auto" w:fill="D4E2EE"/>
          </w:tcPr>
          <w:p w14:paraId="21ECF891">
            <w:pPr>
              <w:pStyle w:val="10"/>
              <w:spacing w:before="68"/>
              <w:ind w:left="124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Faculty</w:t>
            </w:r>
            <w:r>
              <w:rPr>
                <w:b/>
                <w:color w:val="1F4E79"/>
                <w:spacing w:val="-9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In-</w:t>
            </w:r>
            <w:r>
              <w:rPr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1" w:type="dxa"/>
            <w:shd w:val="clear" w:color="auto" w:fill="D4E2EE"/>
          </w:tcPr>
          <w:p w14:paraId="5C0FBC41">
            <w:pPr>
              <w:pStyle w:val="10"/>
              <w:spacing w:before="68"/>
              <w:ind w:left="123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Course</w:t>
            </w:r>
            <w:r>
              <w:rPr>
                <w:b/>
                <w:color w:val="1F4E79"/>
                <w:spacing w:val="-6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2" w:type="dxa"/>
            <w:shd w:val="clear" w:color="auto" w:fill="D4E2EE"/>
          </w:tcPr>
          <w:p w14:paraId="19C94658">
            <w:pPr>
              <w:pStyle w:val="10"/>
              <w:spacing w:before="68"/>
              <w:ind w:left="122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Program</w:t>
            </w:r>
            <w:r>
              <w:rPr>
                <w:b/>
                <w:color w:val="1F4E79"/>
                <w:spacing w:val="-10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Director</w:t>
            </w:r>
          </w:p>
        </w:tc>
      </w:tr>
      <w:tr w14:paraId="734A010E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 w:hRule="atLeast"/>
        </w:trPr>
        <w:tc>
          <w:tcPr>
            <w:tcW w:w="3361" w:type="dxa"/>
          </w:tcPr>
          <w:p w14:paraId="47E7D917">
            <w:pPr>
              <w:pStyle w:val="10"/>
              <w:rPr>
                <w:rFonts w:ascii="Times New Roman"/>
                <w:sz w:val="20"/>
              </w:rPr>
            </w:pPr>
          </w:p>
        </w:tc>
        <w:tc>
          <w:tcPr>
            <w:tcW w:w="3361" w:type="dxa"/>
          </w:tcPr>
          <w:p w14:paraId="7EAE60C7">
            <w:pPr>
              <w:pStyle w:val="10"/>
              <w:rPr>
                <w:rFonts w:ascii="Times New Roman"/>
                <w:sz w:val="20"/>
              </w:rPr>
            </w:pPr>
          </w:p>
        </w:tc>
        <w:tc>
          <w:tcPr>
            <w:tcW w:w="3362" w:type="dxa"/>
          </w:tcPr>
          <w:p w14:paraId="53E217A9">
            <w:pPr>
              <w:pStyle w:val="10"/>
              <w:rPr>
                <w:rFonts w:ascii="Times New Roman"/>
                <w:sz w:val="20"/>
              </w:rPr>
            </w:pPr>
          </w:p>
        </w:tc>
      </w:tr>
      <w:tr w14:paraId="2E6846A4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3361" w:type="dxa"/>
          </w:tcPr>
          <w:p w14:paraId="072C7FB0">
            <w:pPr>
              <w:pStyle w:val="10"/>
              <w:tabs>
                <w:tab w:val="left" w:pos="2458"/>
              </w:tabs>
              <w:spacing w:before="68"/>
              <w:ind w:right="389"/>
              <w:jc w:val="right"/>
              <w:rPr>
                <w:rFonts w:ascii="Times New Roman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30126202">
            <w:pPr>
              <w:pStyle w:val="10"/>
              <w:tabs>
                <w:tab w:val="left" w:pos="2459"/>
              </w:tabs>
              <w:spacing w:before="68"/>
              <w:ind w:right="387"/>
              <w:jc w:val="right"/>
              <w:rPr>
                <w:rFonts w:ascii="Times New Roman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2" w:type="dxa"/>
          </w:tcPr>
          <w:p w14:paraId="411AFB49">
            <w:pPr>
              <w:pStyle w:val="10"/>
              <w:tabs>
                <w:tab w:val="left" w:pos="2459"/>
              </w:tabs>
              <w:spacing w:before="68"/>
              <w:ind w:right="389"/>
              <w:jc w:val="right"/>
              <w:rPr>
                <w:rFonts w:ascii="Times New Roman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  <w:tr w14:paraId="343A2695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3361" w:type="dxa"/>
          </w:tcPr>
          <w:p w14:paraId="3B04A71E">
            <w:pPr>
              <w:pStyle w:val="10"/>
              <w:tabs>
                <w:tab w:val="left" w:pos="2470"/>
              </w:tabs>
              <w:spacing w:before="66"/>
              <w:ind w:right="384"/>
              <w:jc w:val="right"/>
              <w:rPr>
                <w:rFonts w:ascii="Times New Roman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291F0135">
            <w:pPr>
              <w:pStyle w:val="10"/>
              <w:tabs>
                <w:tab w:val="left" w:pos="2470"/>
              </w:tabs>
              <w:spacing w:before="66"/>
              <w:ind w:right="383"/>
              <w:jc w:val="right"/>
              <w:rPr>
                <w:rFonts w:ascii="Times New Roman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2" w:type="dxa"/>
          </w:tcPr>
          <w:p w14:paraId="13E390AC">
            <w:pPr>
              <w:pStyle w:val="10"/>
              <w:tabs>
                <w:tab w:val="left" w:pos="2470"/>
              </w:tabs>
              <w:spacing w:before="66"/>
              <w:ind w:right="385"/>
              <w:jc w:val="right"/>
              <w:rPr>
                <w:rFonts w:ascii="Times New Roman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 w14:paraId="0711DC47">
      <w:pPr>
        <w:pStyle w:val="10"/>
        <w:spacing w:after="0"/>
        <w:jc w:val="right"/>
        <w:rPr>
          <w:rFonts w:ascii="Times New Roman"/>
          <w:sz w:val="18"/>
        </w:rPr>
        <w:sectPr>
          <w:type w:val="continuous"/>
          <w:pgSz w:w="11910" w:h="16840"/>
          <w:pgMar w:top="1380" w:right="283" w:bottom="280" w:left="1275" w:header="720" w:footer="720" w:gutter="0"/>
          <w:cols w:space="720" w:num="1"/>
        </w:sectPr>
      </w:pPr>
    </w:p>
    <w:p w14:paraId="2F8AF496">
      <w:pPr>
        <w:pStyle w:val="2"/>
        <w:spacing w:before="62"/>
        <w:jc w:val="both"/>
      </w:pPr>
      <w:bookmarkStart w:id="3" w:name="Q1 – Error Analysis of Morphological Dec"/>
      <w:bookmarkEnd w:id="3"/>
      <w:r>
        <w:t>Q1</w:t>
      </w:r>
      <w:r>
        <w:rPr>
          <w:spacing w:val="-15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Analysis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Morphological</w:t>
      </w:r>
      <w:r>
        <w:rPr>
          <w:spacing w:val="-10"/>
        </w:rPr>
        <w:t xml:space="preserve"> </w:t>
      </w:r>
      <w:r>
        <w:rPr>
          <w:spacing w:val="-2"/>
        </w:rPr>
        <w:t>Decomposition</w:t>
      </w:r>
    </w:p>
    <w:p w14:paraId="39CBDC3E">
      <w:pPr>
        <w:spacing w:before="157"/>
        <w:ind w:left="165" w:right="0" w:firstLine="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system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incorrectly</w:t>
      </w:r>
      <w:r>
        <w:rPr>
          <w:rFonts w:ascii="Times New Roman"/>
          <w:spacing w:val="-2"/>
          <w:sz w:val="24"/>
        </w:rPr>
        <w:t xml:space="preserve"> analyzes:</w:t>
      </w:r>
    </w:p>
    <w:p w14:paraId="419FF6BB">
      <w:pPr>
        <w:pStyle w:val="9"/>
        <w:numPr>
          <w:ilvl w:val="0"/>
          <w:numId w:val="9"/>
        </w:numPr>
        <w:tabs>
          <w:tab w:val="left" w:pos="884"/>
        </w:tabs>
        <w:spacing w:before="139" w:after="0" w:line="240" w:lineRule="auto"/>
        <w:ind w:left="884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treatment</w:t>
      </w:r>
    </w:p>
    <w:p w14:paraId="2FC5DCDF">
      <w:pPr>
        <w:pStyle w:val="9"/>
        <w:numPr>
          <w:ilvl w:val="0"/>
          <w:numId w:val="9"/>
        </w:numPr>
        <w:tabs>
          <w:tab w:val="left" w:pos="884"/>
        </w:tabs>
        <w:spacing w:before="137" w:after="0" w:line="240" w:lineRule="auto"/>
        <w:ind w:left="884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treatable</w:t>
      </w:r>
    </w:p>
    <w:p w14:paraId="0DF5ED15">
      <w:pPr>
        <w:pStyle w:val="9"/>
        <w:numPr>
          <w:ilvl w:val="0"/>
          <w:numId w:val="9"/>
        </w:numPr>
        <w:tabs>
          <w:tab w:val="left" w:pos="884"/>
        </w:tabs>
        <w:spacing w:before="141" w:after="0" w:line="240" w:lineRule="auto"/>
        <w:ind w:left="884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retreatment</w:t>
      </w:r>
    </w:p>
    <w:p w14:paraId="46249FCF">
      <w:pPr>
        <w:pStyle w:val="9"/>
        <w:numPr>
          <w:ilvl w:val="0"/>
          <w:numId w:val="9"/>
        </w:numPr>
        <w:tabs>
          <w:tab w:val="left" w:pos="884"/>
        </w:tabs>
        <w:spacing w:before="135" w:after="0" w:line="240" w:lineRule="auto"/>
        <w:ind w:left="884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treated</w:t>
      </w:r>
    </w:p>
    <w:p w14:paraId="6F1037DA">
      <w:pPr>
        <w:pStyle w:val="9"/>
        <w:numPr>
          <w:ilvl w:val="0"/>
          <w:numId w:val="9"/>
        </w:numPr>
        <w:tabs>
          <w:tab w:val="left" w:pos="884"/>
        </w:tabs>
        <w:spacing w:before="141" w:after="0" w:line="240" w:lineRule="auto"/>
        <w:ind w:left="884" w:right="0" w:hanging="35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untreated</w:t>
      </w:r>
    </w:p>
    <w:p w14:paraId="5903252A">
      <w:pPr>
        <w:spacing w:before="135" w:line="360" w:lineRule="auto"/>
        <w:ind w:left="165" w:right="1203" w:firstLine="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We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need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identify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incorrect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analysis,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give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correct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prefix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+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root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+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suffix</w:t>
      </w:r>
      <w:r>
        <w:rPr>
          <w:rFonts w:ascii="Times New Roman"/>
          <w:sz w:val="24"/>
        </w:rPr>
        <w:t>,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classify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 affixes, and explain the correction.</w:t>
      </w:r>
    </w:p>
    <w:p w14:paraId="4DD75B32">
      <w:pPr>
        <w:pStyle w:val="3"/>
        <w:spacing w:before="2"/>
        <w:jc w:val="both"/>
      </w:pPr>
      <w:bookmarkStart w:id="4" w:name="Correct Analysis"/>
      <w:bookmarkEnd w:id="4"/>
      <w:r>
        <w:t>Correct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7E2FF54D">
      <w:pPr>
        <w:tabs>
          <w:tab w:val="left" w:pos="1496"/>
        </w:tabs>
        <w:spacing w:before="183" w:line="412" w:lineRule="auto"/>
        <w:ind w:left="210" w:right="5786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pacing w:val="-4"/>
          <w:sz w:val="24"/>
        </w:rPr>
        <w:t>Word</w:t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4"/>
        </w:rPr>
        <w:t xml:space="preserve">Prefix Root Suffix Affix Type treatment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treat -ment Derivational </w:t>
      </w:r>
      <w:r>
        <w:rPr>
          <w:rFonts w:ascii="Times New Roman" w:hAnsi="Times New Roman"/>
          <w:b/>
          <w:sz w:val="24"/>
        </w:rPr>
        <w:t>treatable</w:t>
      </w:r>
      <w:r>
        <w:rPr>
          <w:rFonts w:ascii="Times New Roman" w:hAnsi="Times New Roman"/>
          <w:b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treat -able Derivational </w:t>
      </w:r>
      <w:r>
        <w:rPr>
          <w:rFonts w:ascii="Times New Roman" w:hAnsi="Times New Roman"/>
          <w:b/>
          <w:sz w:val="24"/>
        </w:rPr>
        <w:t>retreatment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re-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treat -ment Derivational </w:t>
      </w:r>
      <w:r>
        <w:rPr>
          <w:rFonts w:ascii="Times New Roman" w:hAnsi="Times New Roman"/>
          <w:b/>
          <w:sz w:val="24"/>
        </w:rPr>
        <w:t>treated</w:t>
      </w:r>
      <w:r>
        <w:rPr>
          <w:rFonts w:ascii="Times New Roman" w:hAnsi="Times New Roman"/>
          <w:b/>
          <w:spacing w:val="80"/>
          <w:w w:val="150"/>
          <w:sz w:val="24"/>
        </w:rPr>
        <w:t xml:space="preserve">  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pacing w:val="80"/>
          <w:sz w:val="24"/>
        </w:rPr>
        <w:t xml:space="preserve">   </w:t>
      </w:r>
      <w:r>
        <w:rPr>
          <w:rFonts w:ascii="Times New Roman" w:hAnsi="Times New Roman"/>
          <w:sz w:val="24"/>
        </w:rPr>
        <w:t>treat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-ed</w:t>
      </w:r>
      <w:r>
        <w:rPr>
          <w:rFonts w:ascii="Times New Roman" w:hAnsi="Times New Roman"/>
          <w:spacing w:val="80"/>
          <w:w w:val="150"/>
          <w:sz w:val="24"/>
        </w:rPr>
        <w:t xml:space="preserve">  </w:t>
      </w:r>
      <w:r>
        <w:rPr>
          <w:rFonts w:ascii="Times New Roman" w:hAnsi="Times New Roman"/>
          <w:sz w:val="24"/>
        </w:rPr>
        <w:t>Inflectional</w:t>
      </w:r>
    </w:p>
    <w:p w14:paraId="68E439CE">
      <w:pPr>
        <w:spacing w:before="0" w:line="267" w:lineRule="exact"/>
        <w:ind w:left="210" w:right="0" w:firstLine="0"/>
        <w:jc w:val="both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untreated</w:t>
      </w:r>
      <w:r>
        <w:rPr>
          <w:rFonts w:ascii="Times New Roman"/>
          <w:b/>
          <w:spacing w:val="54"/>
          <w:w w:val="150"/>
          <w:sz w:val="24"/>
        </w:rPr>
        <w:t xml:space="preserve">  </w:t>
      </w:r>
      <w:r>
        <w:rPr>
          <w:rFonts w:ascii="Times New Roman"/>
          <w:sz w:val="24"/>
        </w:rPr>
        <w:t>un-</w:t>
      </w:r>
      <w:r>
        <w:rPr>
          <w:rFonts w:ascii="Times New Roman"/>
          <w:spacing w:val="59"/>
          <w:sz w:val="24"/>
        </w:rPr>
        <w:t xml:space="preserve">   </w:t>
      </w:r>
      <w:r>
        <w:rPr>
          <w:rFonts w:ascii="Times New Roman"/>
          <w:sz w:val="24"/>
        </w:rPr>
        <w:t>treat</w:t>
      </w:r>
      <w:r>
        <w:rPr>
          <w:rFonts w:ascii="Times New Roman"/>
          <w:spacing w:val="65"/>
          <w:sz w:val="24"/>
        </w:rPr>
        <w:t xml:space="preserve"> </w:t>
      </w:r>
      <w:r>
        <w:rPr>
          <w:rFonts w:ascii="Times New Roman"/>
          <w:sz w:val="24"/>
        </w:rPr>
        <w:t>-ed</w:t>
      </w:r>
      <w:r>
        <w:rPr>
          <w:rFonts w:ascii="Times New Roman"/>
          <w:spacing w:val="62"/>
          <w:sz w:val="24"/>
        </w:rPr>
        <w:t xml:space="preserve">   </w:t>
      </w:r>
      <w:r>
        <w:rPr>
          <w:rFonts w:ascii="Times New Roman"/>
          <w:sz w:val="24"/>
        </w:rPr>
        <w:t>un-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Derivational,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-ed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2"/>
          <w:sz w:val="24"/>
        </w:rPr>
        <w:t>Inflectional</w:t>
      </w:r>
    </w:p>
    <w:p w14:paraId="7F34452B">
      <w:pPr>
        <w:pStyle w:val="3"/>
        <w:spacing w:before="185"/>
      </w:pPr>
      <w:bookmarkStart w:id="5" w:name="Error / Correction"/>
      <w:bookmarkEnd w:id="5"/>
      <w:r>
        <w:t>Error</w:t>
      </w:r>
      <w:r>
        <w:rPr>
          <w:spacing w:val="-5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Correction</w:t>
      </w:r>
    </w:p>
    <w:p w14:paraId="5D6E4C1A">
      <w:pPr>
        <w:spacing w:before="136" w:line="360" w:lineRule="auto"/>
        <w:ind w:left="165" w:right="2043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main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error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>removing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affixes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>without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considering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>their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morphological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>role</w:t>
      </w:r>
      <w:r>
        <w:rPr>
          <w:rFonts w:ascii="Times New Roman"/>
          <w:sz w:val="24"/>
        </w:rPr>
        <w:t>. For example:</w:t>
      </w:r>
    </w:p>
    <w:p w14:paraId="73EF9B59">
      <w:pPr>
        <w:spacing w:before="0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retreatment</w:t>
      </w:r>
    </w:p>
    <w:p w14:paraId="1E2899B5">
      <w:pPr>
        <w:spacing w:before="140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re-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+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treat + -</w:t>
      </w:r>
      <w:r>
        <w:rPr>
          <w:rFonts w:ascii="Times New Roman"/>
          <w:spacing w:val="-4"/>
          <w:sz w:val="24"/>
        </w:rPr>
        <w:t>ment</w:t>
      </w:r>
    </w:p>
    <w:p w14:paraId="4BD8C723">
      <w:pPr>
        <w:spacing w:before="136" w:line="360" w:lineRule="auto"/>
        <w:ind w:left="165" w:right="981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Both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re-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-ment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carry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meaning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should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not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simply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be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discarded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during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 xml:space="preserve">morphological </w:t>
      </w:r>
      <w:r>
        <w:rPr>
          <w:rFonts w:ascii="Times New Roman"/>
          <w:spacing w:val="-2"/>
          <w:sz w:val="24"/>
        </w:rPr>
        <w:t>analysis.</w:t>
      </w:r>
    </w:p>
    <w:p w14:paraId="78AFF783">
      <w:pPr>
        <w:spacing w:before="1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Similarly:</w:t>
      </w:r>
    </w:p>
    <w:p w14:paraId="0D4B3F2B">
      <w:pPr>
        <w:spacing w:before="141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untreated</w:t>
      </w:r>
    </w:p>
    <w:p w14:paraId="0FDAD198">
      <w:pPr>
        <w:spacing w:before="137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un-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+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treat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+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-</w:t>
      </w:r>
      <w:r>
        <w:rPr>
          <w:rFonts w:ascii="Times New Roman"/>
          <w:spacing w:val="-5"/>
          <w:sz w:val="24"/>
        </w:rPr>
        <w:t>ed</w:t>
      </w:r>
    </w:p>
    <w:p w14:paraId="6DF8CF7B">
      <w:pPr>
        <w:spacing w:before="139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un-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changes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meaning, while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-ed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indicates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grammatical</w:t>
      </w:r>
      <w:r>
        <w:rPr>
          <w:rFonts w:ascii="Times New Roman"/>
          <w:spacing w:val="-2"/>
          <w:sz w:val="24"/>
        </w:rPr>
        <w:t xml:space="preserve"> form.</w:t>
      </w:r>
    </w:p>
    <w:p w14:paraId="2EC12AB7">
      <w:pPr>
        <w:spacing w:after="0"/>
        <w:jc w:val="left"/>
        <w:rPr>
          <w:rFonts w:ascii="Times New Roman"/>
          <w:sz w:val="24"/>
        </w:rPr>
        <w:sectPr>
          <w:pgSz w:w="11910" w:h="16840"/>
          <w:pgMar w:top="1360" w:right="283" w:bottom="280" w:left="1275" w:header="720" w:footer="720" w:gutter="0"/>
          <w:cols w:space="720" w:num="1"/>
        </w:sectPr>
      </w:pPr>
    </w:p>
    <w:p w14:paraId="41CE25F2">
      <w:pPr>
        <w:pStyle w:val="3"/>
        <w:spacing w:before="73"/>
      </w:pPr>
      <w:bookmarkStart w:id="6" w:name="Corrected Strategy"/>
      <w:bookmarkEnd w:id="6"/>
      <w:r>
        <w:t>Corrected</w:t>
      </w:r>
      <w:r>
        <w:rPr>
          <w:spacing w:val="-7"/>
        </w:rPr>
        <w:t xml:space="preserve"> </w:t>
      </w:r>
      <w:r>
        <w:rPr>
          <w:spacing w:val="-2"/>
        </w:rPr>
        <w:t>Strategy</w:t>
      </w:r>
    </w:p>
    <w:p w14:paraId="3A031A03">
      <w:pPr>
        <w:spacing w:before="140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Input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pacing w:val="-4"/>
          <w:sz w:val="24"/>
        </w:rPr>
        <w:t>word</w:t>
      </w:r>
    </w:p>
    <w:p w14:paraId="0BF49A33">
      <w:pPr>
        <w:spacing w:before="136"/>
        <w:ind w:left="405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↓</w:t>
      </w:r>
    </w:p>
    <w:p w14:paraId="2A4940B1">
      <w:pPr>
        <w:spacing w:before="140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Identify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pacing w:val="-2"/>
          <w:sz w:val="24"/>
        </w:rPr>
        <w:t>prefix</w:t>
      </w:r>
    </w:p>
    <w:p w14:paraId="36A107C7">
      <w:pPr>
        <w:spacing w:before="137"/>
        <w:ind w:left="405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↓</w:t>
      </w:r>
    </w:p>
    <w:p w14:paraId="396EE86B">
      <w:pPr>
        <w:spacing w:before="139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Identify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pacing w:val="-4"/>
          <w:sz w:val="24"/>
        </w:rPr>
        <w:t>root</w:t>
      </w:r>
    </w:p>
    <w:p w14:paraId="0EF93F40">
      <w:pPr>
        <w:spacing w:before="137"/>
        <w:ind w:left="405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↓</w:t>
      </w:r>
    </w:p>
    <w:p w14:paraId="2B1CD081">
      <w:pPr>
        <w:spacing w:before="139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Identify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pacing w:val="-2"/>
          <w:sz w:val="24"/>
        </w:rPr>
        <w:t>suffix</w:t>
      </w:r>
    </w:p>
    <w:p w14:paraId="3ECEA9CF">
      <w:pPr>
        <w:spacing w:before="137"/>
        <w:ind w:left="405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↓</w:t>
      </w:r>
    </w:p>
    <w:p w14:paraId="25C3BEF2">
      <w:pPr>
        <w:spacing w:before="139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Classify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each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pacing w:val="-4"/>
          <w:sz w:val="24"/>
        </w:rPr>
        <w:t>affix</w:t>
      </w:r>
    </w:p>
    <w:p w14:paraId="78EA1A2F">
      <w:pPr>
        <w:spacing w:before="137"/>
        <w:ind w:left="405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↓</w:t>
      </w:r>
    </w:p>
    <w:p w14:paraId="2CD53036">
      <w:pPr>
        <w:spacing w:before="139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Preserve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meaningful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morphological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information</w:t>
      </w:r>
    </w:p>
    <w:p w14:paraId="39B1A730">
      <w:pPr>
        <w:spacing w:before="137" w:line="360" w:lineRule="auto"/>
        <w:ind w:left="165" w:right="981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This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prevents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system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from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incorrectly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treating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derivational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inflectional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information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as the same.</w:t>
      </w:r>
    </w:p>
    <w:p w14:paraId="1F87762C">
      <w:pPr>
        <w:pStyle w:val="7"/>
        <w:spacing w:before="209"/>
        <w:rPr>
          <w:rFonts w:ascii="Times New Roman"/>
          <w:b w:val="0"/>
          <w:sz w:val="24"/>
        </w:rPr>
      </w:pPr>
    </w:p>
    <w:p w14:paraId="262CF778">
      <w:pPr>
        <w:pStyle w:val="2"/>
        <w:spacing w:before="1"/>
      </w:pPr>
      <w:bookmarkStart w:id="7" w:name="Q2 – Error Analysis of Finite-State Morp"/>
      <w:bookmarkEnd w:id="7"/>
      <w:r>
        <w:t>Q2</w:t>
      </w:r>
      <w:r>
        <w:rPr>
          <w:spacing w:val="-15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Error</w:t>
      </w:r>
      <w:r>
        <w:rPr>
          <w:spacing w:val="-10"/>
        </w:rPr>
        <w:t xml:space="preserve"> </w:t>
      </w:r>
      <w:r>
        <w:t>Analysis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Finite-State</w:t>
      </w:r>
      <w:r>
        <w:rPr>
          <w:spacing w:val="-12"/>
        </w:rPr>
        <w:t xml:space="preserve"> </w:t>
      </w:r>
      <w:r>
        <w:t>Morphological</w:t>
      </w:r>
      <w:r>
        <w:rPr>
          <w:spacing w:val="-7"/>
        </w:rPr>
        <w:t xml:space="preserve"> </w:t>
      </w:r>
      <w:r>
        <w:rPr>
          <w:spacing w:val="-2"/>
        </w:rPr>
        <w:t>Parsing</w:t>
      </w:r>
    </w:p>
    <w:p w14:paraId="31DA5163">
      <w:pPr>
        <w:spacing w:before="159" w:line="360" w:lineRule="auto"/>
        <w:ind w:left="165" w:right="981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26"/>
          <w:sz w:val="24"/>
        </w:rPr>
        <w:t xml:space="preserve"> </w:t>
      </w:r>
      <w:r>
        <w:rPr>
          <w:rFonts w:ascii="Times New Roman"/>
          <w:sz w:val="24"/>
        </w:rPr>
        <w:t>parser</w:t>
      </w:r>
      <w:r>
        <w:rPr>
          <w:rFonts w:ascii="Times New Roman"/>
          <w:spacing w:val="31"/>
          <w:sz w:val="24"/>
        </w:rPr>
        <w:t xml:space="preserve"> </w:t>
      </w:r>
      <w:r>
        <w:rPr>
          <w:rFonts w:ascii="Times New Roman"/>
          <w:sz w:val="24"/>
        </w:rPr>
        <w:t>fails</w:t>
      </w:r>
      <w:r>
        <w:rPr>
          <w:rFonts w:ascii="Times New Roman"/>
          <w:spacing w:val="27"/>
          <w:sz w:val="24"/>
        </w:rPr>
        <w:t xml:space="preserve"> </w:t>
      </w:r>
      <w:r>
        <w:rPr>
          <w:rFonts w:ascii="Times New Roman"/>
          <w:sz w:val="24"/>
        </w:rPr>
        <w:t>when</w:t>
      </w:r>
      <w:r>
        <w:rPr>
          <w:rFonts w:ascii="Times New Roman"/>
          <w:spacing w:val="29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31"/>
          <w:sz w:val="24"/>
        </w:rPr>
        <w:t xml:space="preserve"> </w:t>
      </w:r>
      <w:r>
        <w:rPr>
          <w:rFonts w:ascii="Times New Roman"/>
          <w:sz w:val="24"/>
        </w:rPr>
        <w:t>word</w:t>
      </w:r>
      <w:r>
        <w:rPr>
          <w:rFonts w:ascii="Times New Roman"/>
          <w:spacing w:val="29"/>
          <w:sz w:val="24"/>
        </w:rPr>
        <w:t xml:space="preserve"> </w:t>
      </w:r>
      <w:r>
        <w:rPr>
          <w:rFonts w:ascii="Times New Roman"/>
          <w:sz w:val="24"/>
        </w:rPr>
        <w:t>contains</w:t>
      </w:r>
      <w:r>
        <w:rPr>
          <w:rFonts w:ascii="Times New Roman"/>
          <w:spacing w:val="32"/>
          <w:sz w:val="24"/>
        </w:rPr>
        <w:t xml:space="preserve"> </w:t>
      </w:r>
      <w:r>
        <w:rPr>
          <w:rFonts w:ascii="Times New Roman"/>
          <w:b/>
          <w:sz w:val="24"/>
        </w:rPr>
        <w:t>multiple</w:t>
      </w:r>
      <w:r>
        <w:rPr>
          <w:rFonts w:ascii="Times New Roman"/>
          <w:b/>
          <w:spacing w:val="26"/>
          <w:sz w:val="24"/>
        </w:rPr>
        <w:t xml:space="preserve"> </w:t>
      </w:r>
      <w:r>
        <w:rPr>
          <w:rFonts w:ascii="Times New Roman"/>
          <w:b/>
          <w:sz w:val="24"/>
        </w:rPr>
        <w:t>affixes</w:t>
      </w:r>
      <w:r>
        <w:rPr>
          <w:rFonts w:ascii="Times New Roman"/>
          <w:sz w:val="24"/>
        </w:rPr>
        <w:t>.</w:t>
      </w:r>
      <w:r>
        <w:rPr>
          <w:rFonts w:ascii="Times New Roman"/>
          <w:spacing w:val="27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28"/>
          <w:sz w:val="24"/>
        </w:rPr>
        <w:t xml:space="preserve"> </w:t>
      </w:r>
      <w:r>
        <w:rPr>
          <w:rFonts w:ascii="Times New Roman"/>
          <w:sz w:val="24"/>
        </w:rPr>
        <w:t>selected</w:t>
      </w:r>
      <w:r>
        <w:rPr>
          <w:rFonts w:ascii="Times New Roman"/>
          <w:spacing w:val="29"/>
          <w:sz w:val="24"/>
        </w:rPr>
        <w:t xml:space="preserve"> </w:t>
      </w:r>
      <w:r>
        <w:rPr>
          <w:rFonts w:ascii="Times New Roman"/>
          <w:sz w:val="24"/>
        </w:rPr>
        <w:t>words</w:t>
      </w:r>
      <w:r>
        <w:rPr>
          <w:rFonts w:ascii="Times New Roman"/>
          <w:spacing w:val="29"/>
          <w:sz w:val="24"/>
        </w:rPr>
        <w:t xml:space="preserve"> </w:t>
      </w:r>
      <w:r>
        <w:rPr>
          <w:rFonts w:ascii="Times New Roman"/>
          <w:sz w:val="24"/>
        </w:rPr>
        <w:t>are</w:t>
      </w:r>
      <w:r>
        <w:rPr>
          <w:rFonts w:ascii="Times New Roman"/>
          <w:spacing w:val="28"/>
          <w:sz w:val="24"/>
        </w:rPr>
        <w:t xml:space="preserve"> </w:t>
      </w:r>
      <w:r>
        <w:rPr>
          <w:rFonts w:ascii="Times New Roman"/>
          <w:sz w:val="24"/>
        </w:rPr>
        <w:t>replayed, unhappier, disconnected, players, restarting, and unreadable.</w:t>
      </w:r>
    </w:p>
    <w:p w14:paraId="78F670B2">
      <w:pPr>
        <w:pStyle w:val="3"/>
      </w:pPr>
      <w:bookmarkStart w:id="8" w:name="Correct Analysis"/>
      <w:bookmarkEnd w:id="8"/>
      <w:r>
        <w:t>Correct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05D7CC9D">
      <w:pPr>
        <w:tabs>
          <w:tab w:val="left" w:pos="1590"/>
        </w:tabs>
        <w:spacing w:before="183"/>
        <w:ind w:left="21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4"/>
          <w:sz w:val="24"/>
        </w:rPr>
        <w:t>Word</w:t>
      </w:r>
      <w:r>
        <w:rPr>
          <w:rFonts w:ascii="Times New Roman"/>
          <w:b/>
          <w:sz w:val="24"/>
        </w:rPr>
        <w:tab/>
      </w:r>
      <w:r>
        <w:rPr>
          <w:rFonts w:ascii="Times New Roman"/>
          <w:b/>
          <w:sz w:val="24"/>
        </w:rPr>
        <w:t>Correct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decomposition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Affixes</w:t>
      </w:r>
    </w:p>
    <w:p w14:paraId="0B761C98">
      <w:pPr>
        <w:tabs>
          <w:tab w:val="left" w:pos="1590"/>
          <w:tab w:val="left" w:pos="3990"/>
        </w:tabs>
        <w:spacing w:before="196"/>
        <w:ind w:left="210" w:right="0" w:firstLine="0"/>
        <w:jc w:val="left"/>
        <w:rPr>
          <w:rFonts w:ascii="Times New Roman"/>
          <w:sz w:val="24"/>
        </w:rPr>
      </w:pPr>
      <w:r>
        <w:rPr>
          <w:rFonts w:ascii="Times New Roman"/>
          <w:b/>
          <w:spacing w:val="-2"/>
          <w:sz w:val="24"/>
        </w:rPr>
        <w:t>replayed</w:t>
      </w:r>
      <w:r>
        <w:rPr>
          <w:rFonts w:ascii="Times New Roman"/>
          <w:b/>
          <w:sz w:val="24"/>
        </w:rPr>
        <w:tab/>
      </w:r>
      <w:r>
        <w:rPr>
          <w:rFonts w:ascii="Times New Roman"/>
          <w:sz w:val="24"/>
        </w:rPr>
        <w:t>re-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+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play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+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-</w:t>
      </w:r>
      <w:r>
        <w:rPr>
          <w:rFonts w:ascii="Times New Roman"/>
          <w:spacing w:val="-5"/>
          <w:sz w:val="24"/>
        </w:rPr>
        <w:t>ed</w:t>
      </w:r>
      <w:r>
        <w:rPr>
          <w:rFonts w:ascii="Times New Roman"/>
          <w:sz w:val="24"/>
        </w:rPr>
        <w:tab/>
      </w:r>
      <w:r>
        <w:rPr>
          <w:rFonts w:ascii="Times New Roman"/>
          <w:sz w:val="24"/>
        </w:rPr>
        <w:t>re-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derivational,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-ed</w:t>
      </w:r>
      <w:r>
        <w:rPr>
          <w:rFonts w:ascii="Times New Roman"/>
          <w:spacing w:val="-2"/>
          <w:sz w:val="24"/>
        </w:rPr>
        <w:t xml:space="preserve"> inflectional</w:t>
      </w:r>
    </w:p>
    <w:p w14:paraId="35578D9F">
      <w:pPr>
        <w:tabs>
          <w:tab w:val="left" w:pos="1590"/>
          <w:tab w:val="left" w:pos="3990"/>
        </w:tabs>
        <w:spacing w:before="200"/>
        <w:ind w:left="210" w:right="0" w:firstLine="0"/>
        <w:jc w:val="left"/>
        <w:rPr>
          <w:rFonts w:ascii="Times New Roman"/>
          <w:sz w:val="24"/>
        </w:rPr>
      </w:pPr>
      <w:r>
        <w:rPr>
          <w:rFonts w:ascii="Times New Roman"/>
          <w:b/>
          <w:spacing w:val="-2"/>
          <w:sz w:val="24"/>
        </w:rPr>
        <w:t>unhappier</w:t>
      </w:r>
      <w:r>
        <w:rPr>
          <w:rFonts w:ascii="Times New Roman"/>
          <w:b/>
          <w:sz w:val="24"/>
        </w:rPr>
        <w:tab/>
      </w:r>
      <w:r>
        <w:rPr>
          <w:rFonts w:ascii="Times New Roman"/>
          <w:sz w:val="24"/>
        </w:rPr>
        <w:t>un-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+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happy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+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-</w:t>
      </w:r>
      <w:r>
        <w:rPr>
          <w:rFonts w:ascii="Times New Roman"/>
          <w:spacing w:val="-5"/>
          <w:sz w:val="24"/>
        </w:rPr>
        <w:t>er</w:t>
      </w:r>
      <w:r>
        <w:rPr>
          <w:rFonts w:ascii="Times New Roman"/>
          <w:sz w:val="24"/>
        </w:rPr>
        <w:tab/>
      </w:r>
      <w:r>
        <w:rPr>
          <w:rFonts w:ascii="Times New Roman"/>
          <w:sz w:val="24"/>
        </w:rPr>
        <w:t>un-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derivational,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-er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inflectional/comparative</w:t>
      </w:r>
    </w:p>
    <w:p w14:paraId="7A823069">
      <w:pPr>
        <w:tabs>
          <w:tab w:val="left" w:pos="1590"/>
          <w:tab w:val="left" w:pos="3990"/>
        </w:tabs>
        <w:spacing w:before="196" w:line="412" w:lineRule="auto"/>
        <w:ind w:left="210" w:right="3253" w:firstLine="0"/>
        <w:jc w:val="left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 xml:space="preserve">disconnected </w:t>
      </w:r>
      <w:r>
        <w:rPr>
          <w:rFonts w:ascii="Times New Roman"/>
          <w:sz w:val="24"/>
        </w:rPr>
        <w:t>dis- + connect + -ed</w:t>
      </w:r>
      <w:r>
        <w:rPr>
          <w:rFonts w:ascii="Times New Roman"/>
          <w:sz w:val="24"/>
        </w:rPr>
        <w:tab/>
      </w:r>
      <w:r>
        <w:rPr>
          <w:rFonts w:ascii="Times New Roman"/>
          <w:spacing w:val="-2"/>
          <w:sz w:val="24"/>
        </w:rPr>
        <w:t>dis-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pacing w:val="-2"/>
          <w:sz w:val="24"/>
        </w:rPr>
        <w:t>derivational,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2"/>
          <w:sz w:val="24"/>
        </w:rPr>
        <w:t>-ed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 xml:space="preserve">inflectional </w:t>
      </w:r>
      <w:r>
        <w:rPr>
          <w:rFonts w:ascii="Times New Roman"/>
          <w:b/>
          <w:spacing w:val="-2"/>
          <w:sz w:val="24"/>
        </w:rPr>
        <w:t>players</w:t>
      </w:r>
      <w:r>
        <w:rPr>
          <w:rFonts w:ascii="Times New Roman"/>
          <w:b/>
          <w:sz w:val="24"/>
        </w:rPr>
        <w:tab/>
      </w:r>
      <w:r>
        <w:rPr>
          <w:rFonts w:ascii="Times New Roman"/>
          <w:sz w:val="24"/>
        </w:rPr>
        <w:t>play + -er + -s</w:t>
      </w:r>
      <w:r>
        <w:rPr>
          <w:rFonts w:ascii="Times New Roman"/>
          <w:sz w:val="24"/>
        </w:rPr>
        <w:tab/>
      </w:r>
      <w:r>
        <w:rPr>
          <w:rFonts w:ascii="Times New Roman"/>
          <w:sz w:val="24"/>
        </w:rPr>
        <w:t xml:space="preserve">-er derivational, -s inflectional </w:t>
      </w:r>
      <w:r>
        <w:rPr>
          <w:rFonts w:ascii="Times New Roman"/>
          <w:b/>
          <w:spacing w:val="-2"/>
          <w:sz w:val="24"/>
        </w:rPr>
        <w:t>restarting</w:t>
      </w:r>
      <w:r>
        <w:rPr>
          <w:rFonts w:ascii="Times New Roman"/>
          <w:b/>
          <w:sz w:val="24"/>
        </w:rPr>
        <w:tab/>
      </w:r>
      <w:r>
        <w:rPr>
          <w:rFonts w:ascii="Times New Roman"/>
          <w:sz w:val="24"/>
        </w:rPr>
        <w:t>re- + start + -ing</w:t>
      </w:r>
      <w:r>
        <w:rPr>
          <w:rFonts w:ascii="Times New Roman"/>
          <w:sz w:val="24"/>
        </w:rPr>
        <w:tab/>
      </w:r>
      <w:r>
        <w:rPr>
          <w:rFonts w:ascii="Times New Roman"/>
          <w:sz w:val="24"/>
        </w:rPr>
        <w:t>re-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derivational,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-ing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 xml:space="preserve">inflectional </w:t>
      </w:r>
      <w:r>
        <w:rPr>
          <w:rFonts w:ascii="Times New Roman"/>
          <w:b/>
          <w:spacing w:val="-2"/>
          <w:sz w:val="24"/>
        </w:rPr>
        <w:t>unreadable</w:t>
      </w:r>
      <w:r>
        <w:rPr>
          <w:rFonts w:ascii="Times New Roman"/>
          <w:b/>
          <w:sz w:val="24"/>
        </w:rPr>
        <w:tab/>
      </w:r>
      <w:r>
        <w:rPr>
          <w:rFonts w:ascii="Times New Roman"/>
          <w:sz w:val="24"/>
        </w:rPr>
        <w:t>un- + read + -able</w:t>
      </w:r>
      <w:r>
        <w:rPr>
          <w:rFonts w:ascii="Times New Roman"/>
          <w:sz w:val="24"/>
        </w:rPr>
        <w:tab/>
      </w:r>
      <w:r>
        <w:rPr>
          <w:rFonts w:ascii="Times New Roman"/>
          <w:sz w:val="24"/>
        </w:rPr>
        <w:t>un- and -able derivational</w:t>
      </w:r>
    </w:p>
    <w:p w14:paraId="1DA9CEF1">
      <w:pPr>
        <w:pStyle w:val="3"/>
        <w:spacing w:line="256" w:lineRule="exact"/>
      </w:pPr>
      <w:bookmarkStart w:id="9" w:name="Error"/>
      <w:bookmarkEnd w:id="9"/>
      <w:r>
        <w:rPr>
          <w:spacing w:val="-2"/>
        </w:rPr>
        <w:t>Error</w:t>
      </w:r>
    </w:p>
    <w:p w14:paraId="1BA78875">
      <w:pPr>
        <w:spacing w:before="140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original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parser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handles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one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affix</w:t>
      </w:r>
      <w:r>
        <w:rPr>
          <w:rFonts w:ascii="Times New Roman"/>
          <w:sz w:val="24"/>
        </w:rPr>
        <w:t>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but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fails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when multiple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prefixes/suffixes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2"/>
          <w:sz w:val="24"/>
        </w:rPr>
        <w:t>occur.</w:t>
      </w:r>
    </w:p>
    <w:p w14:paraId="22A8721C">
      <w:pPr>
        <w:spacing w:after="0"/>
        <w:jc w:val="left"/>
        <w:rPr>
          <w:rFonts w:ascii="Times New Roman"/>
          <w:sz w:val="24"/>
        </w:rPr>
        <w:sectPr>
          <w:pgSz w:w="11910" w:h="16840"/>
          <w:pgMar w:top="1760" w:right="283" w:bottom="280" w:left="1275" w:header="720" w:footer="720" w:gutter="0"/>
          <w:cols w:space="720" w:num="1"/>
        </w:sectPr>
      </w:pPr>
    </w:p>
    <w:p w14:paraId="4765B8F4">
      <w:pPr>
        <w:spacing w:before="61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For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pacing w:val="-2"/>
          <w:sz w:val="24"/>
        </w:rPr>
        <w:t>example:</w:t>
      </w:r>
    </w:p>
    <w:p w14:paraId="7867C47D">
      <w:pPr>
        <w:spacing w:before="136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replayed</w:t>
      </w:r>
    </w:p>
    <w:p w14:paraId="31E61F22">
      <w:pPr>
        <w:spacing w:before="140"/>
        <w:ind w:left="345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10"/>
          <w:sz w:val="24"/>
        </w:rPr>
        <w:t>↓</w:t>
      </w:r>
    </w:p>
    <w:p w14:paraId="6D34EAE5">
      <w:pPr>
        <w:spacing w:before="137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re-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+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play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+ -</w:t>
      </w:r>
      <w:r>
        <w:rPr>
          <w:rFonts w:ascii="Times New Roman"/>
          <w:spacing w:val="-5"/>
          <w:sz w:val="24"/>
        </w:rPr>
        <w:t>ed</w:t>
      </w:r>
    </w:p>
    <w:p w14:paraId="681412F4">
      <w:pPr>
        <w:spacing w:before="139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needs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make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multiple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state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transitions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sz w:val="24"/>
        </w:rPr>
        <w:t>instead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stopping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after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recognizing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re-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or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-</w:t>
      </w:r>
      <w:r>
        <w:rPr>
          <w:rFonts w:ascii="Times New Roman"/>
          <w:spacing w:val="-5"/>
          <w:sz w:val="24"/>
        </w:rPr>
        <w:t>ed.</w:t>
      </w:r>
    </w:p>
    <w:p w14:paraId="486B8AD6">
      <w:pPr>
        <w:pStyle w:val="3"/>
        <w:spacing w:before="137"/>
      </w:pPr>
      <w:bookmarkStart w:id="10" w:name="Corrected FSA Flow"/>
      <w:bookmarkEnd w:id="10"/>
      <w:r>
        <w:t>Corrected</w:t>
      </w:r>
      <w:r>
        <w:rPr>
          <w:spacing w:val="-8"/>
        </w:rPr>
        <w:t xml:space="preserve"> </w:t>
      </w:r>
      <w:r>
        <w:t>FSA</w:t>
      </w:r>
      <w:r>
        <w:rPr>
          <w:spacing w:val="-5"/>
        </w:rPr>
        <w:t xml:space="preserve"> </w:t>
      </w:r>
      <w:r>
        <w:rPr>
          <w:spacing w:val="-4"/>
        </w:rPr>
        <w:t>Flow</w:t>
      </w:r>
    </w:p>
    <w:p w14:paraId="750A7283">
      <w:pPr>
        <w:spacing w:before="139" w:line="360" w:lineRule="auto"/>
        <w:ind w:left="165" w:right="6008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q0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Prefix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Root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Suffix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qFinal For replayed:</w:t>
      </w:r>
    </w:p>
    <w:p w14:paraId="5CDF5B13">
      <w:pPr>
        <w:spacing w:before="0" w:line="360" w:lineRule="auto"/>
        <w:ind w:left="165" w:right="6678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q0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re-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play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-ed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qFinal For players:</w:t>
      </w:r>
    </w:p>
    <w:p w14:paraId="21E4A916">
      <w:pPr>
        <w:spacing w:before="0"/>
        <w:ind w:left="165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q0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play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→ -er →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-s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→ </w:t>
      </w:r>
      <w:r>
        <w:rPr>
          <w:rFonts w:ascii="Times New Roman" w:hAnsi="Times New Roman"/>
          <w:spacing w:val="-2"/>
          <w:sz w:val="24"/>
        </w:rPr>
        <w:t>qFinal</w:t>
      </w:r>
    </w:p>
    <w:p w14:paraId="6E36CADD">
      <w:pPr>
        <w:spacing w:before="137" w:line="360" w:lineRule="auto"/>
        <w:ind w:left="165" w:right="981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12"/>
          <w:sz w:val="24"/>
        </w:rPr>
        <w:t xml:space="preserve"> </w:t>
      </w:r>
      <w:r>
        <w:rPr>
          <w:rFonts w:ascii="Times New Roman"/>
          <w:sz w:val="24"/>
        </w:rPr>
        <w:t>correction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allow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FSA/FST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recognize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>multiple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>affixes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z w:val="24"/>
        </w:rPr>
        <w:t>sequentially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sz w:val="24"/>
        </w:rPr>
        <w:t>rather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than accepting only a single affix.</w:t>
      </w:r>
    </w:p>
    <w:p w14:paraId="51895462">
      <w:pPr>
        <w:pStyle w:val="7"/>
        <w:spacing w:before="210"/>
        <w:rPr>
          <w:rFonts w:ascii="Times New Roman"/>
          <w:b w:val="0"/>
          <w:sz w:val="24"/>
        </w:rPr>
      </w:pPr>
    </w:p>
    <w:p w14:paraId="0C9573A2">
      <w:pPr>
        <w:pStyle w:val="2"/>
      </w:pPr>
      <w:bookmarkStart w:id="11" w:name="Q3 – Error Analysis of Porter Stemmer Pr"/>
      <w:bookmarkEnd w:id="11"/>
      <w:r>
        <w:t>Q3</w:t>
      </w:r>
      <w:r>
        <w:rPr>
          <w:spacing w:val="-10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Porter</w:t>
      </w:r>
      <w:r>
        <w:rPr>
          <w:spacing w:val="-8"/>
        </w:rPr>
        <w:t xml:space="preserve"> </w:t>
      </w:r>
      <w:r>
        <w:t>Stemmer</w:t>
      </w:r>
      <w:r>
        <w:rPr>
          <w:spacing w:val="-8"/>
        </w:rPr>
        <w:t xml:space="preserve"> </w:t>
      </w:r>
      <w:r>
        <w:rPr>
          <w:spacing w:val="-2"/>
        </w:rPr>
        <w:t>Program</w:t>
      </w:r>
    </w:p>
    <w:p w14:paraId="393E5C7F">
      <w:pPr>
        <w:pStyle w:val="3"/>
        <w:spacing w:before="159"/>
      </w:pPr>
      <w:bookmarkStart w:id="12" w:name="Error"/>
      <w:bookmarkEnd w:id="12"/>
      <w:r>
        <w:rPr>
          <w:spacing w:val="-2"/>
        </w:rPr>
        <w:t>Error</w:t>
      </w:r>
    </w:p>
    <w:p w14:paraId="32031C4D">
      <w:pPr>
        <w:spacing w:before="137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program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pacing w:val="-4"/>
          <w:sz w:val="24"/>
        </w:rPr>
        <w:t>does:</w:t>
      </w:r>
    </w:p>
    <w:p w14:paraId="7152C8E2">
      <w:pPr>
        <w:spacing w:before="139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data["Processed"]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pacing w:val="-2"/>
          <w:sz w:val="24"/>
        </w:rPr>
        <w:t>data["Text"].apply(ps.stem)</w:t>
      </w:r>
    </w:p>
    <w:p w14:paraId="57CD04E9">
      <w:pPr>
        <w:spacing w:before="137" w:line="360" w:lineRule="auto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71"/>
          <w:sz w:val="24"/>
        </w:rPr>
        <w:t xml:space="preserve"> </w:t>
      </w:r>
      <w:r>
        <w:rPr>
          <w:rFonts w:ascii="Times New Roman"/>
          <w:sz w:val="24"/>
        </w:rPr>
        <w:t>problem</w:t>
      </w:r>
      <w:r>
        <w:rPr>
          <w:rFonts w:ascii="Times New Roman"/>
          <w:spacing w:val="75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75"/>
          <w:sz w:val="24"/>
        </w:rPr>
        <w:t xml:space="preserve"> </w:t>
      </w:r>
      <w:r>
        <w:rPr>
          <w:rFonts w:ascii="Times New Roman"/>
          <w:sz w:val="24"/>
        </w:rPr>
        <w:t>that</w:t>
      </w:r>
      <w:r>
        <w:rPr>
          <w:rFonts w:ascii="Times New Roman"/>
          <w:spacing w:val="73"/>
          <w:sz w:val="24"/>
        </w:rPr>
        <w:t xml:space="preserve"> </w:t>
      </w:r>
      <w:r>
        <w:rPr>
          <w:rFonts w:ascii="Times New Roman"/>
          <w:sz w:val="24"/>
        </w:rPr>
        <w:t>ps.stem()</w:t>
      </w:r>
      <w:r>
        <w:rPr>
          <w:rFonts w:ascii="Times New Roman"/>
          <w:spacing w:val="74"/>
          <w:sz w:val="24"/>
        </w:rPr>
        <w:t xml:space="preserve"> </w:t>
      </w:r>
      <w:r>
        <w:rPr>
          <w:rFonts w:ascii="Times New Roman"/>
          <w:sz w:val="24"/>
        </w:rPr>
        <w:t>expects</w:t>
      </w:r>
      <w:r>
        <w:rPr>
          <w:rFonts w:ascii="Times New Roman"/>
          <w:spacing w:val="75"/>
          <w:sz w:val="24"/>
        </w:rPr>
        <w:t xml:space="preserve"> </w:t>
      </w:r>
      <w:r>
        <w:rPr>
          <w:rFonts w:ascii="Times New Roman"/>
          <w:b/>
          <w:sz w:val="24"/>
        </w:rPr>
        <w:t>one</w:t>
      </w:r>
      <w:r>
        <w:rPr>
          <w:rFonts w:ascii="Times New Roman"/>
          <w:b/>
          <w:spacing w:val="71"/>
          <w:sz w:val="24"/>
        </w:rPr>
        <w:t xml:space="preserve"> </w:t>
      </w:r>
      <w:r>
        <w:rPr>
          <w:rFonts w:ascii="Times New Roman"/>
          <w:b/>
          <w:sz w:val="24"/>
        </w:rPr>
        <w:t>word</w:t>
      </w:r>
      <w:r>
        <w:rPr>
          <w:rFonts w:ascii="Times New Roman"/>
          <w:sz w:val="24"/>
        </w:rPr>
        <w:t>,</w:t>
      </w:r>
      <w:r>
        <w:rPr>
          <w:rFonts w:ascii="Times New Roman"/>
          <w:spacing w:val="75"/>
          <w:sz w:val="24"/>
        </w:rPr>
        <w:t xml:space="preserve"> </w:t>
      </w:r>
      <w:r>
        <w:rPr>
          <w:rFonts w:ascii="Times New Roman"/>
          <w:sz w:val="24"/>
        </w:rPr>
        <w:t>but</w:t>
      </w:r>
      <w:r>
        <w:rPr>
          <w:rFonts w:ascii="Times New Roman"/>
          <w:spacing w:val="73"/>
          <w:sz w:val="24"/>
        </w:rPr>
        <w:t xml:space="preserve"> </w:t>
      </w:r>
      <w:r>
        <w:rPr>
          <w:rFonts w:ascii="Times New Roman"/>
          <w:sz w:val="24"/>
        </w:rPr>
        <w:t>data["Text"]</w:t>
      </w:r>
      <w:r>
        <w:rPr>
          <w:rFonts w:ascii="Times New Roman"/>
          <w:spacing w:val="74"/>
          <w:sz w:val="24"/>
        </w:rPr>
        <w:t xml:space="preserve"> </w:t>
      </w:r>
      <w:r>
        <w:rPr>
          <w:rFonts w:ascii="Times New Roman"/>
          <w:sz w:val="24"/>
        </w:rPr>
        <w:t>contains</w:t>
      </w:r>
      <w:r>
        <w:rPr>
          <w:rFonts w:ascii="Times New Roman"/>
          <w:spacing w:val="77"/>
          <w:sz w:val="24"/>
        </w:rPr>
        <w:t xml:space="preserve"> </w:t>
      </w:r>
      <w:r>
        <w:rPr>
          <w:rFonts w:ascii="Times New Roman"/>
          <w:b/>
          <w:sz w:val="24"/>
        </w:rPr>
        <w:t xml:space="preserve">complete </w:t>
      </w:r>
      <w:r>
        <w:rPr>
          <w:rFonts w:ascii="Times New Roman"/>
          <w:b/>
          <w:spacing w:val="-2"/>
          <w:sz w:val="24"/>
        </w:rPr>
        <w:t>sentences/documents</w:t>
      </w:r>
      <w:r>
        <w:rPr>
          <w:rFonts w:ascii="Times New Roman"/>
          <w:spacing w:val="-2"/>
          <w:sz w:val="24"/>
        </w:rPr>
        <w:t>.</w:t>
      </w:r>
    </w:p>
    <w:p w14:paraId="6F67BB69">
      <w:pPr>
        <w:spacing w:before="0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So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program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trying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stem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entire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sentence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if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were a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single</w:t>
      </w:r>
      <w:r>
        <w:rPr>
          <w:rFonts w:ascii="Times New Roman"/>
          <w:spacing w:val="-2"/>
          <w:sz w:val="24"/>
        </w:rPr>
        <w:t xml:space="preserve"> word.</w:t>
      </w:r>
    </w:p>
    <w:p w14:paraId="4A95CE91">
      <w:pPr>
        <w:pStyle w:val="7"/>
        <w:rPr>
          <w:rFonts w:ascii="Times New Roman"/>
          <w:b w:val="0"/>
          <w:sz w:val="24"/>
        </w:rPr>
      </w:pPr>
    </w:p>
    <w:p w14:paraId="1831EEA8">
      <w:pPr>
        <w:pStyle w:val="7"/>
        <w:rPr>
          <w:rFonts w:ascii="Times New Roman"/>
          <w:b w:val="0"/>
          <w:sz w:val="24"/>
        </w:rPr>
      </w:pPr>
    </w:p>
    <w:p w14:paraId="3EE2B514">
      <w:pPr>
        <w:pStyle w:val="3"/>
      </w:pPr>
      <w:bookmarkStart w:id="13" w:name="Corrected Program"/>
      <w:bookmarkEnd w:id="13"/>
      <w:r>
        <w:t>Corrected</w:t>
      </w:r>
      <w:r>
        <w:rPr>
          <w:spacing w:val="-7"/>
        </w:rPr>
        <w:t xml:space="preserve"> </w:t>
      </w:r>
      <w:r>
        <w:rPr>
          <w:spacing w:val="-2"/>
        </w:rPr>
        <w:t>Program</w:t>
      </w:r>
    </w:p>
    <w:p w14:paraId="2AB4B4CA">
      <w:pPr>
        <w:spacing w:before="139" w:line="360" w:lineRule="auto"/>
        <w:ind w:left="165" w:right="6254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from nltk.stem import PorterStemmer from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nltk.tokenize</w:t>
      </w:r>
      <w:r>
        <w:rPr>
          <w:rFonts w:ascii="Times New Roman"/>
          <w:spacing w:val="-16"/>
          <w:sz w:val="24"/>
        </w:rPr>
        <w:t xml:space="preserve"> </w:t>
      </w:r>
      <w:r>
        <w:rPr>
          <w:rFonts w:ascii="Times New Roman"/>
          <w:sz w:val="24"/>
        </w:rPr>
        <w:t>import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word_tokenize import pandas as pd</w:t>
      </w:r>
    </w:p>
    <w:p w14:paraId="7764494D">
      <w:pPr>
        <w:pStyle w:val="7"/>
        <w:spacing w:before="138"/>
        <w:rPr>
          <w:rFonts w:ascii="Times New Roman"/>
          <w:b w:val="0"/>
          <w:sz w:val="24"/>
        </w:rPr>
      </w:pPr>
    </w:p>
    <w:p w14:paraId="2C8E2C57">
      <w:pPr>
        <w:spacing w:before="0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ps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PorterStemmer()</w:t>
      </w:r>
    </w:p>
    <w:p w14:paraId="14A1BAEB">
      <w:pPr>
        <w:pStyle w:val="7"/>
        <w:rPr>
          <w:rFonts w:ascii="Times New Roman"/>
          <w:b w:val="0"/>
          <w:sz w:val="24"/>
        </w:rPr>
      </w:pPr>
    </w:p>
    <w:p w14:paraId="2F09E795">
      <w:pPr>
        <w:pStyle w:val="7"/>
        <w:rPr>
          <w:rFonts w:ascii="Times New Roman"/>
          <w:b w:val="0"/>
          <w:sz w:val="24"/>
        </w:rPr>
      </w:pPr>
    </w:p>
    <w:p w14:paraId="10ACEB6E">
      <w:pPr>
        <w:spacing w:before="0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data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pd.read_csv("news.csv")</w:t>
      </w:r>
    </w:p>
    <w:p w14:paraId="12E6CDC0">
      <w:pPr>
        <w:pStyle w:val="7"/>
        <w:rPr>
          <w:rFonts w:ascii="Times New Roman"/>
          <w:b w:val="0"/>
          <w:sz w:val="24"/>
        </w:rPr>
      </w:pPr>
    </w:p>
    <w:p w14:paraId="07C077B0">
      <w:pPr>
        <w:pStyle w:val="7"/>
        <w:rPr>
          <w:rFonts w:ascii="Times New Roman"/>
          <w:b w:val="0"/>
          <w:sz w:val="24"/>
        </w:rPr>
      </w:pPr>
    </w:p>
    <w:p w14:paraId="63CEF84A">
      <w:pPr>
        <w:spacing w:before="1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def</w:t>
      </w:r>
      <w:r>
        <w:rPr>
          <w:rFonts w:ascii="Times New Roman"/>
          <w:spacing w:val="-2"/>
          <w:sz w:val="24"/>
        </w:rPr>
        <w:t xml:space="preserve"> process_text(text):</w:t>
      </w:r>
    </w:p>
    <w:p w14:paraId="4554AD3D">
      <w:pPr>
        <w:spacing w:before="136"/>
        <w:ind w:left="40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tokens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2"/>
          <w:sz w:val="24"/>
        </w:rPr>
        <w:t>word_tokenize(text)</w:t>
      </w:r>
    </w:p>
    <w:p w14:paraId="4C73A0F8">
      <w:pPr>
        <w:spacing w:after="0"/>
        <w:jc w:val="left"/>
        <w:rPr>
          <w:rFonts w:ascii="Times New Roman"/>
          <w:sz w:val="24"/>
        </w:rPr>
        <w:sectPr>
          <w:pgSz w:w="11910" w:h="16840"/>
          <w:pgMar w:top="1360" w:right="283" w:bottom="280" w:left="1275" w:header="720" w:footer="720" w:gutter="0"/>
          <w:cols w:space="720" w:num="1"/>
        </w:sectPr>
      </w:pPr>
    </w:p>
    <w:p w14:paraId="79882A30">
      <w:pPr>
        <w:spacing w:before="61" w:line="360" w:lineRule="auto"/>
        <w:ind w:left="405" w:right="5302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stems</w:t>
      </w:r>
      <w:r>
        <w:rPr>
          <w:rFonts w:ascii="Times New Roman"/>
          <w:spacing w:val="-14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z w:val="24"/>
        </w:rPr>
        <w:t>[ps.stem(word)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z w:val="24"/>
        </w:rPr>
        <w:t>word</w:t>
      </w:r>
      <w:r>
        <w:rPr>
          <w:rFonts w:ascii="Times New Roman"/>
          <w:spacing w:val="-12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12"/>
          <w:sz w:val="24"/>
        </w:rPr>
        <w:t xml:space="preserve"> </w:t>
      </w:r>
      <w:r>
        <w:rPr>
          <w:rFonts w:ascii="Times New Roman"/>
          <w:sz w:val="24"/>
        </w:rPr>
        <w:t>tokens] return stems</w:t>
      </w:r>
    </w:p>
    <w:p w14:paraId="5AC87449">
      <w:pPr>
        <w:pStyle w:val="7"/>
        <w:spacing w:before="136"/>
        <w:rPr>
          <w:rFonts w:ascii="Times New Roman"/>
          <w:b w:val="0"/>
          <w:sz w:val="24"/>
        </w:rPr>
      </w:pPr>
    </w:p>
    <w:p w14:paraId="718CD9E3">
      <w:pPr>
        <w:spacing w:before="1" w:line="360" w:lineRule="auto"/>
        <w:ind w:left="165" w:right="4756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 xml:space="preserve">data["Tokens"] = data["Text"].apply(word_tokenize) </w:t>
      </w:r>
      <w:r>
        <w:rPr>
          <w:rFonts w:ascii="Times New Roman"/>
          <w:sz w:val="24"/>
        </w:rPr>
        <w:t>data["Stemmed"]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data["Text"].apply(process_text)</w:t>
      </w:r>
    </w:p>
    <w:p w14:paraId="27F788C5">
      <w:pPr>
        <w:pStyle w:val="7"/>
        <w:spacing w:before="139"/>
        <w:rPr>
          <w:rFonts w:ascii="Times New Roman"/>
          <w:b w:val="0"/>
          <w:sz w:val="24"/>
        </w:rPr>
      </w:pPr>
    </w:p>
    <w:p w14:paraId="432C0931">
      <w:pPr>
        <w:spacing w:before="0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print(data[["Text",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"Tokens",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pacing w:val="-2"/>
          <w:sz w:val="24"/>
        </w:rPr>
        <w:t>"Stemmed"]].head())</w:t>
      </w:r>
    </w:p>
    <w:p w14:paraId="171DF5FA">
      <w:pPr>
        <w:pStyle w:val="7"/>
        <w:rPr>
          <w:rFonts w:ascii="Times New Roman"/>
          <w:b w:val="0"/>
          <w:sz w:val="24"/>
        </w:rPr>
      </w:pPr>
    </w:p>
    <w:p w14:paraId="28B93462">
      <w:pPr>
        <w:pStyle w:val="7"/>
        <w:rPr>
          <w:rFonts w:ascii="Times New Roman"/>
          <w:b w:val="0"/>
          <w:sz w:val="24"/>
        </w:rPr>
      </w:pPr>
    </w:p>
    <w:p w14:paraId="64E5312E">
      <w:pPr>
        <w:pStyle w:val="3"/>
      </w:pPr>
      <w:bookmarkStart w:id="14" w:name="Example Output"/>
      <w:bookmarkEnd w:id="14"/>
      <w:r>
        <w:t>Example</w:t>
      </w:r>
      <w:r>
        <w:rPr>
          <w:spacing w:val="-8"/>
        </w:rPr>
        <w:t xml:space="preserve"> </w:t>
      </w:r>
      <w:r>
        <w:rPr>
          <w:spacing w:val="-2"/>
        </w:rPr>
        <w:t>Output</w:t>
      </w:r>
    </w:p>
    <w:p w14:paraId="77E34E2C">
      <w:pPr>
        <w:spacing w:before="137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Original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2"/>
          <w:sz w:val="24"/>
        </w:rPr>
        <w:t>Text:</w:t>
      </w:r>
    </w:p>
    <w:p w14:paraId="52B79E83">
      <w:pPr>
        <w:spacing w:before="139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players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are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 xml:space="preserve">playing </w:t>
      </w:r>
      <w:r>
        <w:rPr>
          <w:rFonts w:ascii="Times New Roman"/>
          <w:spacing w:val="-2"/>
          <w:sz w:val="24"/>
        </w:rPr>
        <w:t>football.</w:t>
      </w:r>
    </w:p>
    <w:p w14:paraId="7CE2F8A3">
      <w:pPr>
        <w:pStyle w:val="7"/>
        <w:rPr>
          <w:rFonts w:ascii="Times New Roman"/>
          <w:b w:val="0"/>
          <w:sz w:val="24"/>
        </w:rPr>
      </w:pPr>
    </w:p>
    <w:p w14:paraId="6C627FEA">
      <w:pPr>
        <w:pStyle w:val="7"/>
        <w:rPr>
          <w:rFonts w:ascii="Times New Roman"/>
          <w:b w:val="0"/>
          <w:sz w:val="24"/>
        </w:rPr>
      </w:pPr>
    </w:p>
    <w:p w14:paraId="7E0787CE">
      <w:pPr>
        <w:spacing w:before="0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Tokens:</w:t>
      </w:r>
    </w:p>
    <w:p w14:paraId="694B3733">
      <w:pPr>
        <w:spacing w:before="137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['The',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'players',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'are',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'playing',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'football',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4"/>
          <w:sz w:val="24"/>
        </w:rPr>
        <w:t>'.']</w:t>
      </w:r>
    </w:p>
    <w:p w14:paraId="170790D3">
      <w:pPr>
        <w:pStyle w:val="7"/>
        <w:rPr>
          <w:rFonts w:ascii="Times New Roman"/>
          <w:b w:val="0"/>
          <w:sz w:val="24"/>
        </w:rPr>
      </w:pPr>
    </w:p>
    <w:p w14:paraId="3573E603">
      <w:pPr>
        <w:pStyle w:val="7"/>
        <w:rPr>
          <w:rFonts w:ascii="Times New Roman"/>
          <w:b w:val="0"/>
          <w:sz w:val="24"/>
        </w:rPr>
      </w:pPr>
    </w:p>
    <w:p w14:paraId="0274E037">
      <w:pPr>
        <w:spacing w:before="0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Stemmed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2"/>
          <w:sz w:val="24"/>
        </w:rPr>
        <w:t>Tokens:</w:t>
      </w:r>
    </w:p>
    <w:p w14:paraId="49D0151D">
      <w:pPr>
        <w:spacing w:before="139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['the',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'player',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'are',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'play',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'footbal',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4"/>
          <w:sz w:val="24"/>
        </w:rPr>
        <w:t>'.']</w:t>
      </w:r>
    </w:p>
    <w:p w14:paraId="73FD8304">
      <w:pPr>
        <w:pStyle w:val="3"/>
        <w:spacing w:before="137"/>
      </w:pPr>
      <w:bookmarkStart w:id="15" w:name="Error Classification"/>
      <w:bookmarkEnd w:id="15"/>
      <w:r>
        <w:t>Error</w:t>
      </w:r>
      <w:r>
        <w:rPr>
          <w:spacing w:val="-6"/>
        </w:rPr>
        <w:t xml:space="preserve"> </w:t>
      </w:r>
      <w:r>
        <w:rPr>
          <w:spacing w:val="-2"/>
        </w:rPr>
        <w:t>Classification</w:t>
      </w:r>
    </w:p>
    <w:p w14:paraId="482C0626">
      <w:pPr>
        <w:spacing w:before="139" w:line="360" w:lineRule="auto"/>
        <w:ind w:left="165" w:right="3713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main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error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b/>
          <w:sz w:val="24"/>
        </w:rPr>
        <w:t>missing</w:t>
      </w:r>
      <w:r>
        <w:rPr>
          <w:rFonts w:ascii="Times New Roman"/>
          <w:b/>
          <w:spacing w:val="-13"/>
          <w:sz w:val="24"/>
        </w:rPr>
        <w:t xml:space="preserve"> </w:t>
      </w:r>
      <w:r>
        <w:rPr>
          <w:rFonts w:ascii="Times New Roman"/>
          <w:b/>
          <w:sz w:val="24"/>
        </w:rPr>
        <w:t>tokenization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z w:val="24"/>
        </w:rPr>
        <w:t>before</w:t>
      </w:r>
      <w:r>
        <w:rPr>
          <w:rFonts w:ascii="Times New Roman"/>
          <w:b/>
          <w:spacing w:val="-11"/>
          <w:sz w:val="24"/>
        </w:rPr>
        <w:t xml:space="preserve"> </w:t>
      </w:r>
      <w:r>
        <w:rPr>
          <w:rFonts w:ascii="Times New Roman"/>
          <w:b/>
          <w:sz w:val="24"/>
        </w:rPr>
        <w:t>stemming</w:t>
      </w:r>
      <w:r>
        <w:rPr>
          <w:rFonts w:ascii="Times New Roman"/>
          <w:sz w:val="24"/>
        </w:rPr>
        <w:t xml:space="preserve">. </w:t>
      </w:r>
      <w:r>
        <w:rPr>
          <w:rFonts w:ascii="Times New Roman"/>
          <w:spacing w:val="-2"/>
          <w:sz w:val="24"/>
        </w:rPr>
        <w:t>Incorrect:</w:t>
      </w:r>
    </w:p>
    <w:p w14:paraId="25679D65">
      <w:pPr>
        <w:spacing w:before="0"/>
        <w:ind w:left="165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Sentence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Porter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Stemmer</w:t>
      </w:r>
    </w:p>
    <w:p w14:paraId="1D2E135A">
      <w:pPr>
        <w:pStyle w:val="7"/>
        <w:rPr>
          <w:rFonts w:ascii="Times New Roman"/>
          <w:b w:val="0"/>
          <w:sz w:val="24"/>
        </w:rPr>
      </w:pPr>
    </w:p>
    <w:p w14:paraId="4D627E86">
      <w:pPr>
        <w:pStyle w:val="7"/>
        <w:rPr>
          <w:rFonts w:ascii="Times New Roman"/>
          <w:b w:val="0"/>
          <w:sz w:val="24"/>
        </w:rPr>
      </w:pPr>
    </w:p>
    <w:p w14:paraId="274689BD">
      <w:pPr>
        <w:spacing w:before="0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Correct:</w:t>
      </w:r>
    </w:p>
    <w:p w14:paraId="518A7A1C">
      <w:pPr>
        <w:spacing w:before="137"/>
        <w:ind w:left="165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Sentence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Tokens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Porter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Stemmer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Stemmed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Tokens</w:t>
      </w:r>
    </w:p>
    <w:p w14:paraId="6C0402C0">
      <w:pPr>
        <w:pStyle w:val="7"/>
        <w:rPr>
          <w:rFonts w:ascii="Times New Roman"/>
          <w:b w:val="0"/>
          <w:sz w:val="24"/>
        </w:rPr>
      </w:pPr>
    </w:p>
    <w:p w14:paraId="7DF0CC44">
      <w:pPr>
        <w:pStyle w:val="7"/>
        <w:spacing w:before="71"/>
        <w:rPr>
          <w:rFonts w:ascii="Times New Roman"/>
          <w:b w:val="0"/>
          <w:sz w:val="24"/>
        </w:rPr>
      </w:pPr>
    </w:p>
    <w:p w14:paraId="548710A0">
      <w:pPr>
        <w:pStyle w:val="2"/>
      </w:pPr>
      <w:bookmarkStart w:id="16" w:name="Q4 – Error Analysis of Finite-State Morp"/>
      <w:bookmarkEnd w:id="16"/>
      <w:r>
        <w:t>Q4</w:t>
      </w:r>
      <w:r>
        <w:rPr>
          <w:spacing w:val="-15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Error</w:t>
      </w:r>
      <w:r>
        <w:rPr>
          <w:spacing w:val="-10"/>
        </w:rPr>
        <w:t xml:space="preserve"> </w:t>
      </w:r>
      <w:r>
        <w:t>Analysis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Finite-State</w:t>
      </w:r>
      <w:r>
        <w:rPr>
          <w:spacing w:val="-12"/>
        </w:rPr>
        <w:t xml:space="preserve"> </w:t>
      </w:r>
      <w:r>
        <w:t>Morphological</w:t>
      </w:r>
      <w:r>
        <w:rPr>
          <w:spacing w:val="-7"/>
        </w:rPr>
        <w:t xml:space="preserve"> </w:t>
      </w:r>
      <w:r>
        <w:rPr>
          <w:spacing w:val="-2"/>
        </w:rPr>
        <w:t>Parser</w:t>
      </w:r>
    </w:p>
    <w:p w14:paraId="715656F8">
      <w:pPr>
        <w:pStyle w:val="3"/>
        <w:spacing w:before="159"/>
      </w:pPr>
      <w:bookmarkStart w:id="17" w:name="Errors"/>
      <w:bookmarkEnd w:id="17"/>
      <w:r>
        <w:rPr>
          <w:spacing w:val="-2"/>
        </w:rPr>
        <w:t>Errors</w:t>
      </w:r>
    </w:p>
    <w:p w14:paraId="5BB6AE42">
      <w:pPr>
        <w:spacing w:before="139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original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code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pacing w:val="-5"/>
          <w:sz w:val="24"/>
        </w:rPr>
        <w:t>is:</w:t>
      </w:r>
    </w:p>
    <w:p w14:paraId="2E1842A9">
      <w:pPr>
        <w:spacing w:before="137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if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word.endswith("s"):</w:t>
      </w:r>
    </w:p>
    <w:p w14:paraId="0EEE54D7">
      <w:pPr>
        <w:spacing w:before="140" w:line="360" w:lineRule="auto"/>
        <w:ind w:left="165" w:right="6678" w:firstLine="24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return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pacing w:val="-2"/>
          <w:sz w:val="24"/>
        </w:rPr>
        <w:t>word[:-2],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pacing w:val="-2"/>
          <w:sz w:val="24"/>
        </w:rPr>
        <w:t>"Plural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pacing w:val="-2"/>
          <w:sz w:val="24"/>
        </w:rPr>
        <w:t xml:space="preserve">Noun" </w:t>
      </w:r>
      <w:r>
        <w:rPr>
          <w:rFonts w:ascii="Times New Roman"/>
          <w:sz w:val="24"/>
        </w:rPr>
        <w:t>The main errors are:</w:t>
      </w:r>
    </w:p>
    <w:p w14:paraId="02BD60A9">
      <w:pPr>
        <w:pStyle w:val="9"/>
        <w:numPr>
          <w:ilvl w:val="0"/>
          <w:numId w:val="10"/>
        </w:numPr>
        <w:tabs>
          <w:tab w:val="left" w:pos="885"/>
        </w:tabs>
        <w:spacing w:before="0" w:after="0" w:line="360" w:lineRule="auto"/>
        <w:ind w:left="885" w:right="1208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word[:-2]</w:t>
      </w:r>
      <w:r>
        <w:rPr>
          <w:rFonts w:ascii="Times New Roman"/>
          <w:spacing w:val="33"/>
          <w:sz w:val="24"/>
        </w:rPr>
        <w:t xml:space="preserve"> </w:t>
      </w:r>
      <w:r>
        <w:rPr>
          <w:rFonts w:ascii="Times New Roman"/>
          <w:sz w:val="24"/>
        </w:rPr>
        <w:t>removes</w:t>
      </w:r>
      <w:r>
        <w:rPr>
          <w:rFonts w:ascii="Times New Roman"/>
          <w:spacing w:val="37"/>
          <w:sz w:val="24"/>
        </w:rPr>
        <w:t xml:space="preserve"> </w:t>
      </w:r>
      <w:r>
        <w:rPr>
          <w:rFonts w:ascii="Times New Roman"/>
          <w:b/>
          <w:sz w:val="24"/>
        </w:rPr>
        <w:t>two</w:t>
      </w:r>
      <w:r>
        <w:rPr>
          <w:rFonts w:ascii="Times New Roman"/>
          <w:b/>
          <w:spacing w:val="32"/>
          <w:sz w:val="24"/>
        </w:rPr>
        <w:t xml:space="preserve"> </w:t>
      </w:r>
      <w:r>
        <w:rPr>
          <w:rFonts w:ascii="Times New Roman"/>
          <w:b/>
          <w:sz w:val="24"/>
        </w:rPr>
        <w:t>characters</w:t>
      </w:r>
      <w:r>
        <w:rPr>
          <w:rFonts w:ascii="Times New Roman"/>
          <w:sz w:val="24"/>
        </w:rPr>
        <w:t>,</w:t>
      </w:r>
      <w:r>
        <w:rPr>
          <w:rFonts w:ascii="Times New Roman"/>
          <w:spacing w:val="32"/>
          <w:sz w:val="24"/>
        </w:rPr>
        <w:t xml:space="preserve"> </w:t>
      </w:r>
      <w:r>
        <w:rPr>
          <w:rFonts w:ascii="Times New Roman"/>
          <w:sz w:val="24"/>
        </w:rPr>
        <w:t>but</w:t>
      </w:r>
      <w:r>
        <w:rPr>
          <w:rFonts w:ascii="Times New Roman"/>
          <w:spacing w:val="32"/>
          <w:sz w:val="24"/>
        </w:rPr>
        <w:t xml:space="preserve"> </w:t>
      </w:r>
      <w:r>
        <w:rPr>
          <w:rFonts w:ascii="Times New Roman"/>
          <w:sz w:val="24"/>
        </w:rPr>
        <w:t>regular</w:t>
      </w:r>
      <w:r>
        <w:rPr>
          <w:rFonts w:ascii="Times New Roman"/>
          <w:spacing w:val="36"/>
          <w:sz w:val="24"/>
        </w:rPr>
        <w:t xml:space="preserve"> </w:t>
      </w:r>
      <w:r>
        <w:rPr>
          <w:rFonts w:ascii="Times New Roman"/>
          <w:sz w:val="24"/>
        </w:rPr>
        <w:t>plurals</w:t>
      </w:r>
      <w:r>
        <w:rPr>
          <w:rFonts w:ascii="Times New Roman"/>
          <w:spacing w:val="32"/>
          <w:sz w:val="24"/>
        </w:rPr>
        <w:t xml:space="preserve"> </w:t>
      </w:r>
      <w:r>
        <w:rPr>
          <w:rFonts w:ascii="Times New Roman"/>
          <w:sz w:val="24"/>
        </w:rPr>
        <w:t>ending</w:t>
      </w:r>
      <w:r>
        <w:rPr>
          <w:rFonts w:ascii="Times New Roman"/>
          <w:spacing w:val="34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32"/>
          <w:sz w:val="24"/>
        </w:rPr>
        <w:t xml:space="preserve"> </w:t>
      </w:r>
      <w:r>
        <w:rPr>
          <w:rFonts w:ascii="Times New Roman"/>
          <w:sz w:val="24"/>
        </w:rPr>
        <w:t>s</w:t>
      </w:r>
      <w:r>
        <w:rPr>
          <w:rFonts w:ascii="Times New Roman"/>
          <w:spacing w:val="32"/>
          <w:sz w:val="24"/>
        </w:rPr>
        <w:t xml:space="preserve"> </w:t>
      </w:r>
      <w:r>
        <w:rPr>
          <w:rFonts w:ascii="Times New Roman"/>
          <w:sz w:val="24"/>
        </w:rPr>
        <w:t>usually</w:t>
      </w:r>
      <w:r>
        <w:rPr>
          <w:rFonts w:ascii="Times New Roman"/>
          <w:spacing w:val="32"/>
          <w:sz w:val="24"/>
        </w:rPr>
        <w:t xml:space="preserve"> </w:t>
      </w:r>
      <w:r>
        <w:rPr>
          <w:rFonts w:ascii="Times New Roman"/>
          <w:sz w:val="24"/>
        </w:rPr>
        <w:t>require removing only one.</w:t>
      </w:r>
    </w:p>
    <w:p w14:paraId="297EB534">
      <w:pPr>
        <w:pStyle w:val="9"/>
        <w:spacing w:after="0" w:line="360" w:lineRule="auto"/>
        <w:jc w:val="left"/>
        <w:rPr>
          <w:rFonts w:ascii="Times New Roman"/>
          <w:sz w:val="24"/>
        </w:rPr>
        <w:sectPr>
          <w:pgSz w:w="11910" w:h="16840"/>
          <w:pgMar w:top="1360" w:right="283" w:bottom="280" w:left="1275" w:header="720" w:footer="720" w:gutter="0"/>
          <w:cols w:space="720" w:num="1"/>
        </w:sectPr>
      </w:pPr>
    </w:p>
    <w:p w14:paraId="5BA58D83">
      <w:pPr>
        <w:pStyle w:val="9"/>
        <w:numPr>
          <w:ilvl w:val="0"/>
          <w:numId w:val="10"/>
        </w:numPr>
        <w:tabs>
          <w:tab w:val="left" w:pos="885"/>
        </w:tabs>
        <w:spacing w:before="61" w:after="0" w:line="240" w:lineRule="auto"/>
        <w:ind w:left="885" w:right="0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assumes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every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word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ending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in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s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regular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2"/>
          <w:sz w:val="24"/>
        </w:rPr>
        <w:t>plural.</w:t>
      </w:r>
    </w:p>
    <w:p w14:paraId="0DFCE952">
      <w:pPr>
        <w:pStyle w:val="9"/>
        <w:numPr>
          <w:ilvl w:val="0"/>
          <w:numId w:val="10"/>
        </w:numPr>
        <w:tabs>
          <w:tab w:val="left" w:pos="885"/>
        </w:tabs>
        <w:spacing w:before="136" w:after="0" w:line="240" w:lineRule="auto"/>
        <w:ind w:left="885" w:right="0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It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does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not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handle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-es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plurals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such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2"/>
          <w:sz w:val="24"/>
        </w:rPr>
        <w:t>boxes.</w:t>
      </w:r>
    </w:p>
    <w:p w14:paraId="1A4A9249">
      <w:pPr>
        <w:pStyle w:val="9"/>
        <w:numPr>
          <w:ilvl w:val="0"/>
          <w:numId w:val="10"/>
        </w:numPr>
        <w:tabs>
          <w:tab w:val="left" w:pos="885"/>
        </w:tabs>
        <w:spacing w:before="140" w:after="0" w:line="240" w:lineRule="auto"/>
        <w:ind w:left="885" w:right="0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It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does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not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handle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-ies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plurals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such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as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cities.</w:t>
      </w:r>
    </w:p>
    <w:p w14:paraId="4B3AADA9">
      <w:pPr>
        <w:pStyle w:val="9"/>
        <w:numPr>
          <w:ilvl w:val="0"/>
          <w:numId w:val="10"/>
        </w:numPr>
        <w:tabs>
          <w:tab w:val="left" w:pos="885"/>
        </w:tabs>
        <w:spacing w:before="137" w:after="0" w:line="240" w:lineRule="auto"/>
        <w:ind w:left="885" w:right="0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does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not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handle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irregular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plurals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such as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2"/>
          <w:sz w:val="24"/>
        </w:rPr>
        <w:t>children.</w:t>
      </w:r>
    </w:p>
    <w:p w14:paraId="2315D01F">
      <w:pPr>
        <w:pStyle w:val="7"/>
        <w:spacing w:before="275"/>
        <w:rPr>
          <w:rFonts w:ascii="Times New Roman"/>
          <w:b w:val="0"/>
          <w:sz w:val="24"/>
        </w:rPr>
      </w:pPr>
    </w:p>
    <w:p w14:paraId="404A2C5D">
      <w:pPr>
        <w:pStyle w:val="3"/>
        <w:spacing w:before="1"/>
      </w:pPr>
      <w:bookmarkStart w:id="18" w:name="Corrected Program"/>
      <w:bookmarkEnd w:id="18"/>
      <w:r>
        <w:t>Corrected</w:t>
      </w:r>
      <w:r>
        <w:rPr>
          <w:spacing w:val="-7"/>
        </w:rPr>
        <w:t xml:space="preserve"> </w:t>
      </w:r>
      <w:r>
        <w:rPr>
          <w:spacing w:val="-2"/>
        </w:rPr>
        <w:t>Program</w:t>
      </w:r>
    </w:p>
    <w:p w14:paraId="110B21DC">
      <w:pPr>
        <w:spacing w:before="139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def</w:t>
      </w:r>
      <w:r>
        <w:rPr>
          <w:rFonts w:ascii="Times New Roman"/>
          <w:spacing w:val="-2"/>
          <w:sz w:val="24"/>
        </w:rPr>
        <w:t xml:space="preserve"> parser(word):</w:t>
      </w:r>
    </w:p>
    <w:p w14:paraId="7EA38286">
      <w:pPr>
        <w:pStyle w:val="7"/>
        <w:rPr>
          <w:rFonts w:ascii="Times New Roman"/>
          <w:b w:val="0"/>
          <w:sz w:val="24"/>
        </w:rPr>
      </w:pPr>
    </w:p>
    <w:p w14:paraId="0C85E2DE">
      <w:pPr>
        <w:pStyle w:val="7"/>
        <w:rPr>
          <w:rFonts w:ascii="Times New Roman"/>
          <w:b w:val="0"/>
          <w:sz w:val="24"/>
        </w:rPr>
      </w:pPr>
    </w:p>
    <w:p w14:paraId="2486CAE2">
      <w:pPr>
        <w:spacing w:before="0"/>
        <w:ind w:left="40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irregular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10"/>
          <w:sz w:val="24"/>
        </w:rPr>
        <w:t>=</w:t>
      </w:r>
    </w:p>
    <w:p w14:paraId="58FDDED3">
      <w:pPr>
        <w:spacing w:before="137"/>
        <w:ind w:left="64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{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"children":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pacing w:val="-2"/>
          <w:sz w:val="24"/>
        </w:rPr>
        <w:t>"child"</w:t>
      </w:r>
    </w:p>
    <w:p w14:paraId="03C38AF6">
      <w:pPr>
        <w:spacing w:before="139"/>
        <w:ind w:left="405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}</w:t>
      </w:r>
    </w:p>
    <w:p w14:paraId="316D79AC">
      <w:pPr>
        <w:pStyle w:val="7"/>
        <w:rPr>
          <w:rFonts w:ascii="Times New Roman"/>
          <w:b w:val="0"/>
          <w:sz w:val="24"/>
        </w:rPr>
      </w:pPr>
    </w:p>
    <w:p w14:paraId="047DEB74">
      <w:pPr>
        <w:pStyle w:val="7"/>
        <w:rPr>
          <w:rFonts w:ascii="Times New Roman"/>
          <w:b w:val="0"/>
          <w:sz w:val="24"/>
        </w:rPr>
      </w:pPr>
    </w:p>
    <w:p w14:paraId="59DA2188">
      <w:pPr>
        <w:spacing w:before="0"/>
        <w:ind w:left="40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if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word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 xml:space="preserve">in </w:t>
      </w:r>
      <w:r>
        <w:rPr>
          <w:rFonts w:ascii="Times New Roman"/>
          <w:spacing w:val="-2"/>
          <w:sz w:val="24"/>
        </w:rPr>
        <w:t>irregular:</w:t>
      </w:r>
    </w:p>
    <w:p w14:paraId="1A9D66D6">
      <w:pPr>
        <w:spacing w:before="137"/>
        <w:ind w:left="64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return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irregular[word],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"Plural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4"/>
          <w:sz w:val="24"/>
        </w:rPr>
        <w:t>Noun"</w:t>
      </w:r>
    </w:p>
    <w:p w14:paraId="76DA8E0D">
      <w:pPr>
        <w:pStyle w:val="7"/>
        <w:rPr>
          <w:rFonts w:ascii="Times New Roman"/>
          <w:b w:val="0"/>
          <w:sz w:val="24"/>
        </w:rPr>
      </w:pPr>
    </w:p>
    <w:p w14:paraId="65933D52">
      <w:pPr>
        <w:pStyle w:val="7"/>
        <w:rPr>
          <w:rFonts w:ascii="Times New Roman"/>
          <w:b w:val="0"/>
          <w:sz w:val="24"/>
        </w:rPr>
      </w:pPr>
    </w:p>
    <w:p w14:paraId="7F0C8263">
      <w:pPr>
        <w:spacing w:before="0"/>
        <w:ind w:left="40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elif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2"/>
          <w:sz w:val="24"/>
        </w:rPr>
        <w:t>word.endswith("ies"):</w:t>
      </w:r>
    </w:p>
    <w:p w14:paraId="36BEA622">
      <w:pPr>
        <w:spacing w:before="139"/>
        <w:ind w:left="64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return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word[:-3]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+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"y",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"Plural </w:t>
      </w:r>
      <w:r>
        <w:rPr>
          <w:rFonts w:ascii="Times New Roman"/>
          <w:spacing w:val="-4"/>
          <w:sz w:val="24"/>
        </w:rPr>
        <w:t>Noun"</w:t>
      </w:r>
    </w:p>
    <w:p w14:paraId="34972D96">
      <w:pPr>
        <w:pStyle w:val="7"/>
        <w:rPr>
          <w:rFonts w:ascii="Times New Roman"/>
          <w:b w:val="0"/>
          <w:sz w:val="24"/>
        </w:rPr>
      </w:pPr>
    </w:p>
    <w:p w14:paraId="438F36B5">
      <w:pPr>
        <w:pStyle w:val="7"/>
        <w:rPr>
          <w:rFonts w:ascii="Times New Roman"/>
          <w:b w:val="0"/>
          <w:sz w:val="24"/>
        </w:rPr>
      </w:pPr>
    </w:p>
    <w:p w14:paraId="4546E329">
      <w:pPr>
        <w:spacing w:before="0" w:line="360" w:lineRule="auto"/>
        <w:ind w:left="645" w:right="4063" w:hanging="24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elif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word.endswith(("ches",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"shes",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"xes",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"zes",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"ses")): return word[:-2], "Plural Noun"</w:t>
      </w:r>
    </w:p>
    <w:p w14:paraId="4F942AF8">
      <w:pPr>
        <w:pStyle w:val="7"/>
        <w:spacing w:before="137"/>
        <w:rPr>
          <w:rFonts w:ascii="Times New Roman"/>
          <w:b w:val="0"/>
          <w:sz w:val="24"/>
        </w:rPr>
      </w:pPr>
    </w:p>
    <w:p w14:paraId="03635BA8">
      <w:pPr>
        <w:spacing w:before="0"/>
        <w:ind w:left="40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elif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2"/>
          <w:sz w:val="24"/>
        </w:rPr>
        <w:t>word.endswith("s"):</w:t>
      </w:r>
    </w:p>
    <w:p w14:paraId="3456BB45">
      <w:pPr>
        <w:spacing w:before="139"/>
        <w:ind w:left="64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return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word[:-1],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"Plural</w:t>
      </w:r>
      <w:r>
        <w:rPr>
          <w:rFonts w:ascii="Times New Roman"/>
          <w:spacing w:val="-4"/>
          <w:sz w:val="24"/>
        </w:rPr>
        <w:t xml:space="preserve"> Noun"</w:t>
      </w:r>
    </w:p>
    <w:p w14:paraId="171298E8">
      <w:pPr>
        <w:pStyle w:val="7"/>
        <w:rPr>
          <w:rFonts w:ascii="Times New Roman"/>
          <w:b w:val="0"/>
          <w:sz w:val="24"/>
        </w:rPr>
      </w:pPr>
    </w:p>
    <w:p w14:paraId="169A0C8B">
      <w:pPr>
        <w:pStyle w:val="7"/>
        <w:rPr>
          <w:rFonts w:ascii="Times New Roman"/>
          <w:b w:val="0"/>
          <w:sz w:val="24"/>
        </w:rPr>
      </w:pPr>
    </w:p>
    <w:p w14:paraId="1FA1E88D">
      <w:pPr>
        <w:spacing w:before="0"/>
        <w:ind w:left="405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else:</w:t>
      </w:r>
    </w:p>
    <w:p w14:paraId="60902F6C">
      <w:pPr>
        <w:spacing w:before="137" w:line="360" w:lineRule="auto"/>
        <w:ind w:left="165" w:right="7396" w:firstLine="48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return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pacing w:val="-2"/>
          <w:sz w:val="24"/>
        </w:rPr>
        <w:t>word,</w:t>
      </w:r>
      <w:r>
        <w:rPr>
          <w:rFonts w:ascii="Times New Roman"/>
          <w:spacing w:val="-12"/>
          <w:sz w:val="24"/>
        </w:rPr>
        <w:t xml:space="preserve"> </w:t>
      </w:r>
      <w:r>
        <w:rPr>
          <w:rFonts w:ascii="Times New Roman"/>
          <w:spacing w:val="-2"/>
          <w:sz w:val="24"/>
        </w:rPr>
        <w:t xml:space="preserve">"Singular" </w:t>
      </w:r>
      <w:r>
        <w:rPr>
          <w:rFonts w:ascii="Times New Roman"/>
          <w:sz w:val="24"/>
        </w:rPr>
        <w:t>words = [</w:t>
      </w:r>
    </w:p>
    <w:p w14:paraId="5545AB58">
      <w:pPr>
        <w:spacing w:before="0" w:line="271" w:lineRule="exact"/>
        <w:ind w:left="405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"cars",</w:t>
      </w:r>
    </w:p>
    <w:p w14:paraId="6AFCBF90">
      <w:pPr>
        <w:spacing w:before="144"/>
        <w:ind w:left="405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"boxes",</w:t>
      </w:r>
    </w:p>
    <w:p w14:paraId="2E5A0E7B">
      <w:pPr>
        <w:spacing w:before="137" w:line="360" w:lineRule="auto"/>
        <w:ind w:left="405" w:right="8231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 xml:space="preserve">"cities", </w:t>
      </w:r>
      <w:r>
        <w:rPr>
          <w:rFonts w:ascii="Times New Roman"/>
          <w:spacing w:val="-4"/>
          <w:sz w:val="24"/>
        </w:rPr>
        <w:t xml:space="preserve">"children", </w:t>
      </w:r>
      <w:r>
        <w:rPr>
          <w:rFonts w:ascii="Times New Roman"/>
          <w:spacing w:val="-2"/>
          <w:sz w:val="24"/>
        </w:rPr>
        <w:t>"books"</w:t>
      </w:r>
    </w:p>
    <w:p w14:paraId="37DAD34A">
      <w:pPr>
        <w:spacing w:before="1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]</w:t>
      </w:r>
    </w:p>
    <w:p w14:paraId="580C4341">
      <w:pPr>
        <w:spacing w:after="0"/>
        <w:jc w:val="left"/>
        <w:rPr>
          <w:rFonts w:ascii="Times New Roman"/>
          <w:sz w:val="24"/>
        </w:rPr>
        <w:sectPr>
          <w:pgSz w:w="11910" w:h="16840"/>
          <w:pgMar w:top="1360" w:right="283" w:bottom="280" w:left="1275" w:header="720" w:footer="720" w:gutter="0"/>
          <w:cols w:space="720" w:num="1"/>
        </w:sectPr>
      </w:pPr>
    </w:p>
    <w:p w14:paraId="7DD7C850">
      <w:pPr>
        <w:spacing w:before="61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for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w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words:</w:t>
      </w:r>
    </w:p>
    <w:p w14:paraId="1FDEC336">
      <w:pPr>
        <w:spacing w:before="136"/>
        <w:ind w:left="40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print(w,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"-&gt;",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2"/>
          <w:sz w:val="24"/>
        </w:rPr>
        <w:t>parser(w))</w:t>
      </w:r>
    </w:p>
    <w:p w14:paraId="251690D9">
      <w:pPr>
        <w:pStyle w:val="7"/>
        <w:rPr>
          <w:rFonts w:ascii="Times New Roman"/>
          <w:b w:val="0"/>
          <w:sz w:val="24"/>
        </w:rPr>
      </w:pPr>
    </w:p>
    <w:p w14:paraId="26BDC5CE">
      <w:pPr>
        <w:pStyle w:val="7"/>
        <w:rPr>
          <w:rFonts w:ascii="Times New Roman"/>
          <w:b w:val="0"/>
          <w:sz w:val="24"/>
        </w:rPr>
      </w:pPr>
    </w:p>
    <w:p w14:paraId="30D24F96">
      <w:pPr>
        <w:pStyle w:val="3"/>
        <w:spacing w:before="1"/>
      </w:pPr>
      <w:bookmarkStart w:id="19" w:name="Output"/>
      <w:bookmarkEnd w:id="19"/>
      <w:r>
        <w:rPr>
          <w:spacing w:val="-2"/>
        </w:rPr>
        <w:t>Output</w:t>
      </w:r>
    </w:p>
    <w:p w14:paraId="6E9E7E6A">
      <w:pPr>
        <w:spacing w:before="139" w:line="360" w:lineRule="auto"/>
        <w:ind w:left="165" w:right="7396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sz w:val="24"/>
        </w:rPr>
        <w:t>cars -&gt; car Plural Noun boxes -&gt; box Plural Noun cities -&gt; city Plural Noun children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-&gt;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child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Plural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 xml:space="preserve">Noun books -&gt; book Plural Noun </w:t>
      </w:r>
      <w:r>
        <w:rPr>
          <w:rFonts w:ascii="Times New Roman"/>
          <w:b/>
          <w:spacing w:val="-2"/>
          <w:sz w:val="24"/>
        </w:rPr>
        <w:t>Comparison</w:t>
      </w:r>
    </w:p>
    <w:p w14:paraId="26017651">
      <w:pPr>
        <w:spacing w:before="0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Original:</w:t>
      </w:r>
    </w:p>
    <w:p w14:paraId="23CB1147">
      <w:pPr>
        <w:tabs>
          <w:tab w:val="left" w:pos="908"/>
          <w:tab w:val="left" w:pos="1024"/>
        </w:tabs>
        <w:spacing w:before="137" w:line="360" w:lineRule="auto"/>
        <w:ind w:left="165" w:right="8573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4"/>
          <w:sz w:val="24"/>
        </w:rPr>
        <w:t>cars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 xml:space="preserve">→ ca </w:t>
      </w:r>
      <w:r>
        <w:rPr>
          <w:rFonts w:ascii="Times New Roman" w:hAnsi="Times New Roman"/>
          <w:spacing w:val="-2"/>
          <w:sz w:val="24"/>
        </w:rPr>
        <w:t>boxes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pacing w:val="-2"/>
          <w:sz w:val="24"/>
        </w:rPr>
        <w:t>→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boxe cities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pacing w:val="-56"/>
          <w:sz w:val="24"/>
        </w:rPr>
        <w:t xml:space="preserve"> </w:t>
      </w:r>
      <w:r>
        <w:rPr>
          <w:rFonts w:ascii="Times New Roman" w:hAnsi="Times New Roman"/>
          <w:sz w:val="24"/>
        </w:rPr>
        <w:t>→ citie</w:t>
      </w:r>
    </w:p>
    <w:p w14:paraId="5F107D5C">
      <w:pPr>
        <w:tabs>
          <w:tab w:val="left" w:pos="1038"/>
        </w:tabs>
        <w:spacing w:before="1" w:line="360" w:lineRule="auto"/>
        <w:ind w:left="165" w:right="8231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children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children </w:t>
      </w:r>
      <w:r>
        <w:rPr>
          <w:rFonts w:ascii="Times New Roman" w:hAnsi="Times New Roman"/>
          <w:spacing w:val="-2"/>
          <w:sz w:val="24"/>
        </w:rPr>
        <w:t>books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 xml:space="preserve">→ book </w:t>
      </w:r>
      <w:r>
        <w:rPr>
          <w:rFonts w:ascii="Times New Roman" w:hAnsi="Times New Roman"/>
          <w:spacing w:val="-2"/>
          <w:sz w:val="24"/>
        </w:rPr>
        <w:t>Corrected:</w:t>
      </w:r>
    </w:p>
    <w:p w14:paraId="0F791ED1">
      <w:pPr>
        <w:tabs>
          <w:tab w:val="left" w:pos="908"/>
        </w:tabs>
        <w:spacing w:before="0" w:line="275" w:lineRule="exact"/>
        <w:ind w:left="165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4"/>
          <w:sz w:val="24"/>
        </w:rPr>
        <w:t>cars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 xml:space="preserve">→ </w:t>
      </w:r>
      <w:r>
        <w:rPr>
          <w:rFonts w:ascii="Times New Roman" w:hAnsi="Times New Roman"/>
          <w:spacing w:val="-5"/>
          <w:sz w:val="24"/>
        </w:rPr>
        <w:t>car</w:t>
      </w:r>
    </w:p>
    <w:p w14:paraId="15F74573">
      <w:pPr>
        <w:tabs>
          <w:tab w:val="left" w:pos="911"/>
          <w:tab w:val="left" w:pos="1024"/>
        </w:tabs>
        <w:spacing w:before="139" w:line="360" w:lineRule="auto"/>
        <w:ind w:left="165" w:right="8533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boxes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 xml:space="preserve">→ box </w:t>
      </w:r>
      <w:r>
        <w:rPr>
          <w:rFonts w:ascii="Times New Roman" w:hAnsi="Times New Roman"/>
          <w:spacing w:val="-2"/>
          <w:sz w:val="24"/>
        </w:rPr>
        <w:t>cities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→ city children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child </w:t>
      </w:r>
      <w:r>
        <w:rPr>
          <w:rFonts w:ascii="Times New Roman" w:hAnsi="Times New Roman"/>
          <w:spacing w:val="-2"/>
          <w:sz w:val="24"/>
        </w:rPr>
        <w:t>books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pacing w:val="-49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→ </w:t>
      </w:r>
      <w:r>
        <w:rPr>
          <w:rFonts w:ascii="Times New Roman" w:hAnsi="Times New Roman"/>
          <w:spacing w:val="-2"/>
          <w:sz w:val="24"/>
        </w:rPr>
        <w:t>book</w:t>
      </w:r>
    </w:p>
    <w:p w14:paraId="73A28320">
      <w:pPr>
        <w:pStyle w:val="7"/>
        <w:spacing w:before="208"/>
        <w:rPr>
          <w:rFonts w:ascii="Times New Roman"/>
          <w:b w:val="0"/>
          <w:sz w:val="24"/>
        </w:rPr>
      </w:pPr>
    </w:p>
    <w:p w14:paraId="3FEDCC38">
      <w:pPr>
        <w:pStyle w:val="2"/>
      </w:pPr>
      <w:bookmarkStart w:id="20" w:name="Q5 – Morphological Preprocessing for Fea"/>
      <w:bookmarkEnd w:id="20"/>
      <w:r>
        <w:t>Q5</w:t>
      </w:r>
      <w:r>
        <w:rPr>
          <w:spacing w:val="-16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Morphological</w:t>
      </w:r>
      <w:r>
        <w:rPr>
          <w:spacing w:val="-13"/>
        </w:rPr>
        <w:t xml:space="preserve"> </w:t>
      </w:r>
      <w:r>
        <w:t>Preprocessing</w:t>
      </w:r>
      <w:r>
        <w:rPr>
          <w:spacing w:val="-11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Feature</w:t>
      </w:r>
      <w:r>
        <w:rPr>
          <w:spacing w:val="-10"/>
        </w:rPr>
        <w:t xml:space="preserve"> </w:t>
      </w:r>
      <w:r>
        <w:rPr>
          <w:spacing w:val="-2"/>
        </w:rPr>
        <w:t>Extraction</w:t>
      </w:r>
    </w:p>
    <w:p w14:paraId="09F59002">
      <w:pPr>
        <w:pStyle w:val="3"/>
        <w:spacing w:before="159"/>
      </w:pPr>
      <w:bookmarkStart w:id="21" w:name="Q5.1 Error"/>
      <w:bookmarkEnd w:id="21"/>
      <w:r>
        <w:t>Q5.1</w:t>
      </w:r>
      <w:r>
        <w:rPr>
          <w:spacing w:val="-5"/>
        </w:rPr>
        <w:t xml:space="preserve"> </w:t>
      </w:r>
      <w:r>
        <w:rPr>
          <w:spacing w:val="-2"/>
        </w:rPr>
        <w:t>Error</w:t>
      </w:r>
    </w:p>
    <w:p w14:paraId="3A48FB2E">
      <w:pPr>
        <w:spacing w:before="140" w:line="360" w:lineRule="auto"/>
        <w:ind w:left="165" w:right="6008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error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14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>order</w:t>
      </w:r>
      <w:r>
        <w:rPr>
          <w:rFonts w:ascii="Times New Roman"/>
          <w:b/>
          <w:spacing w:val="-11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13"/>
          <w:sz w:val="24"/>
        </w:rPr>
        <w:t xml:space="preserve"> </w:t>
      </w:r>
      <w:r>
        <w:rPr>
          <w:rFonts w:ascii="Times New Roman"/>
          <w:b/>
          <w:sz w:val="24"/>
        </w:rPr>
        <w:t>preprocessing</w:t>
      </w:r>
      <w:r>
        <w:rPr>
          <w:rFonts w:ascii="Times New Roman"/>
          <w:sz w:val="24"/>
        </w:rPr>
        <w:t xml:space="preserve">. </w:t>
      </w:r>
      <w:r>
        <w:rPr>
          <w:rFonts w:ascii="Times New Roman"/>
          <w:spacing w:val="-2"/>
          <w:sz w:val="24"/>
        </w:rPr>
        <w:t>Original:</w:t>
      </w:r>
    </w:p>
    <w:p w14:paraId="18B3E6A8">
      <w:pPr>
        <w:spacing w:before="0" w:line="360" w:lineRule="auto"/>
        <w:ind w:left="165" w:right="5302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Documents → Feature Extraction → Stemming This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Times New Roman" w:hAnsi="Times New Roman"/>
          <w:sz w:val="24"/>
        </w:rPr>
        <w:t>creates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vocabulary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first,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so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words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such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as: </w:t>
      </w:r>
      <w:r>
        <w:rPr>
          <w:rFonts w:ascii="Times New Roman" w:hAnsi="Times New Roman"/>
          <w:spacing w:val="-2"/>
          <w:sz w:val="24"/>
        </w:rPr>
        <w:t>connected</w:t>
      </w:r>
    </w:p>
    <w:p w14:paraId="267D0424">
      <w:pPr>
        <w:spacing w:before="1" w:line="360" w:lineRule="auto"/>
        <w:ind w:left="165" w:right="8231" w:firstLine="0"/>
        <w:jc w:val="left"/>
        <w:rPr>
          <w:rFonts w:ascii="Times New Roman"/>
          <w:sz w:val="24"/>
        </w:rPr>
      </w:pPr>
      <w:r>
        <w:rPr>
          <w:rFonts w:ascii="Times New Roman"/>
          <w:spacing w:val="-4"/>
          <w:sz w:val="24"/>
        </w:rPr>
        <w:t>connection connecting</w:t>
      </w:r>
    </w:p>
    <w:p w14:paraId="434A8810">
      <w:pPr>
        <w:spacing w:before="0" w:line="274" w:lineRule="exact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are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treated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separate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features.</w:t>
      </w:r>
    </w:p>
    <w:p w14:paraId="21C28F33">
      <w:pPr>
        <w:spacing w:after="0" w:line="274" w:lineRule="exact"/>
        <w:jc w:val="left"/>
        <w:rPr>
          <w:rFonts w:ascii="Times New Roman"/>
          <w:sz w:val="24"/>
        </w:rPr>
        <w:sectPr>
          <w:pgSz w:w="11910" w:h="16840"/>
          <w:pgMar w:top="1360" w:right="283" w:bottom="280" w:left="1275" w:header="720" w:footer="720" w:gutter="0"/>
          <w:cols w:space="720" w:num="1"/>
        </w:sectPr>
      </w:pPr>
    </w:p>
    <w:p w14:paraId="43429A3E">
      <w:pPr>
        <w:spacing w:before="61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Correct:</w:t>
      </w:r>
    </w:p>
    <w:p w14:paraId="5EDAC0E1">
      <w:pPr>
        <w:spacing w:before="136"/>
        <w:ind w:left="165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Documents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Tokenization/Stemming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Feature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Extraction</w:t>
      </w:r>
    </w:p>
    <w:p w14:paraId="7F934FD3">
      <w:pPr>
        <w:spacing w:before="140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assessment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specifically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asks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identify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this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error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correct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pipeline.</w:t>
      </w:r>
    </w:p>
    <w:p w14:paraId="0E4C39D3">
      <w:pPr>
        <w:pStyle w:val="7"/>
        <w:spacing w:before="76"/>
        <w:rPr>
          <w:rFonts w:ascii="Times New Roman"/>
          <w:b w:val="0"/>
        </w:rPr>
      </w:pPr>
      <w:r>
        <w:rPr>
          <w:rFonts w:ascii="Times New Roman"/>
          <w:b w:val="0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209550</wp:posOffset>
                </wp:positionV>
                <wp:extent cx="5733415" cy="20320"/>
                <wp:effectExtent l="0" t="0" r="0" b="0"/>
                <wp:wrapTopAndBottom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19685"/>
                                </a:move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  <a:lnTo>
                                  <a:pt x="5731497" y="0"/>
                                </a:lnTo>
                                <a:lnTo>
                                  <a:pt x="5731497" y="19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3047"/>
                                </a:moveTo>
                                <a:lnTo>
                                  <a:pt x="0" y="3047"/>
                                </a:lnTo>
                                <a:lnTo>
                                  <a:pt x="0" y="0"/>
                                </a:lnTo>
                                <a:lnTo>
                                  <a:pt x="3047" y="0"/>
                                </a:lnTo>
                                <a:lnTo>
                                  <a:pt x="3047" y="30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6.5pt;height:1.6pt;width:451.45pt;mso-position-horizontal-relative:page;mso-wrap-distance-bottom:0pt;mso-wrap-distance-top:0pt;z-index:-251655168;mso-width-relative:page;mso-height-relative:page;" coordsize="5733415,20320" o:gfxdata="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">
                <o:lock v:ext="edit" aspectratio="f"/>
                <v:shape id="Graphic 12" o:spid="_x0000_s1026" o:spt="100" style="position:absolute;left:0;top:0;height:19685;width:5731510;" fillcolor="#9F9F9F" filled="t" stroked="f" coordsize="5731510,19685" o:gfxdata="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" path="m5731497,19685l0,19685,0,0,5731497,0,5731497,1968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" o:spid="_x0000_s1026" o:spt="100" style="position:absolute;left:5729985;top:380;height:3175;width:3175;" fillcolor="#E1E1E1" filled="t" stroked="f" coordsize="3175,3175" o:gfxdata="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7T7l28AAAA&#10;2wAAAA8AAAAAAAAAAQAgAAAAIgAAAGRycy9kb3ducmV2LnhtbFBLAQIUABQAAAAIAIdO4kAzLwWe&#10;OwAAADkAAAAQAAAAAAAAAAEAIAAAAAsBAABkcnMvc2hhcGV4bWwueG1sUEsFBgAAAAAGAAYAWwEA&#10;ALUDAAAAAA==&#10;" path="m3048,3048l0,3048,0,0,3048,0,3048,304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304;top:380;height:17145;width:5732780;" fillcolor="#9F9F9F" filled="t" stroked="f" coordsize="5732780,17145" o:gfxdata="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Q+juugAAANsA&#10;AAAPAAAAAAAAAAEAIAAAACIAAABkcnMvZG93bnJldi54bWxQSwECFAAUAAAACACHTuJAMy8FnjsA&#10;AAA5AAAAEAAAAAAAAAABACAAAAAJAQAAZHJzL3NoYXBleG1sLnhtbFBLBQYAAAAABgAGAFsBAACz&#10;AwAAAAA=&#10;" path="m3048,3048l0,3048,0,16764,3048,16764,3048,3048xem5732716,0l5729668,0,5729668,3048,5732716,3048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5729985;top:3429;height:13970;width:3175;" fillcolor="#E1E1E1" filled="t" stroked="f" coordsize="3175,13970" o:gfxdata="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6Bt7LsAAADb&#10;AAAADwAAAAAAAAABACAAAAAiAAAAZHJzL2Rvd25yZXYueG1sUEsBAhQAFAAAAAgAh07iQDMvBZ47&#10;AAAAOQAAABAAAAAAAAAAAQAgAAAACgEAAGRycy9zaGFwZXhtbC54bWxQSwUGAAAAAAYABgBbAQAA&#10;tAMAAAAA&#10;" path="m3048,13716l0,13716,0,0,3048,0,3048,1371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" o:spid="_x0000_s1026" o:spt="100" style="position:absolute;left:304;top:17145;height:3175;width:3175;" fillcolor="#9F9F9F" filled="t" stroked="f" coordsize="3175,3175" o:gfxdata="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1ZrBq2AAAA2wAAAA8A&#10;AAAAAAAAAQAgAAAAIgAAAGRycy9kb3ducmV2LnhtbFBLAQIUABQAAAAIAIdO4kAzLwWeOwAAADkA&#10;AAAQAAAAAAAAAAEAIAAAAAUBAABkcnMvc2hhcGV4bWwueG1sUEsFBgAAAAAGAAYAWwEAAK8DAAAA&#10;AA==&#10;" path="m3047,3047l0,3047,0,0,3047,0,3047,304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" o:spid="_x0000_s1026" o:spt="100" style="position:absolute;left:304;top:17157;height:3175;width:5732780;" fillcolor="#E1E1E1" filled="t" stroked="f" coordsize="5732780,3175" o:gfxdata="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vtaA+8AAAA&#10;2wAAAA8AAAAAAAAAAQAgAAAAIgAAAGRycy9kb3ducmV2LnhtbFBLAQIUABQAAAAIAIdO4kAzLwWe&#10;OwAAADkAAAAQAAAAAAAAAAEAIAAAAAsBAABkcnMvc2hhcGV4bWwueG1sUEsFBgAAAAAGAAYAWwEA&#10;ALUDAAAAAA==&#10;" path="m5729605,0l0,0,0,3035,5729605,3035,5729605,0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5D47A19">
      <w:pPr>
        <w:pStyle w:val="3"/>
        <w:spacing w:before="190"/>
      </w:pPr>
      <w:bookmarkStart w:id="22" w:name="Q5.2 Corrected Program"/>
      <w:bookmarkEnd w:id="22"/>
      <w:r>
        <w:t>Q5.2</w:t>
      </w:r>
      <w:r>
        <w:rPr>
          <w:spacing w:val="-5"/>
        </w:rPr>
        <w:t xml:space="preserve"> </w:t>
      </w:r>
      <w:r>
        <w:t>Corrected</w:t>
      </w:r>
      <w:r>
        <w:rPr>
          <w:spacing w:val="-3"/>
        </w:rPr>
        <w:t xml:space="preserve"> </w:t>
      </w:r>
      <w:r>
        <w:rPr>
          <w:spacing w:val="-2"/>
        </w:rPr>
        <w:t>Program</w:t>
      </w:r>
    </w:p>
    <w:p w14:paraId="3698AE62">
      <w:pPr>
        <w:spacing w:before="134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from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nltk.stem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import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PorterStemmer</w:t>
      </w:r>
    </w:p>
    <w:p w14:paraId="29E0F52B">
      <w:pPr>
        <w:spacing w:before="139" w:line="720" w:lineRule="auto"/>
        <w:ind w:left="165" w:right="3713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 xml:space="preserve">from sklearn.feature_extraction.text import CountVectorizer </w:t>
      </w:r>
      <w:r>
        <w:rPr>
          <w:rFonts w:ascii="Times New Roman"/>
          <w:sz w:val="24"/>
        </w:rPr>
        <w:t>stemmer = PorterStemmer()</w:t>
      </w:r>
    </w:p>
    <w:p w14:paraId="1F00ECC2">
      <w:pPr>
        <w:spacing w:before="3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documents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10"/>
          <w:sz w:val="24"/>
        </w:rPr>
        <w:t>[</w:t>
      </w:r>
    </w:p>
    <w:p w14:paraId="769B306F">
      <w:pPr>
        <w:spacing w:before="137" w:line="360" w:lineRule="auto"/>
        <w:ind w:left="405" w:right="4756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 xml:space="preserve">"connected connection connecting connectivity", </w:t>
      </w:r>
      <w:r>
        <w:rPr>
          <w:rFonts w:ascii="Times New Roman"/>
          <w:sz w:val="24"/>
        </w:rPr>
        <w:t>"studies studied studying study",</w:t>
      </w:r>
    </w:p>
    <w:p w14:paraId="7F984299">
      <w:pPr>
        <w:spacing w:before="0"/>
        <w:ind w:left="40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"organize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organized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organizer</w:t>
      </w:r>
      <w:r>
        <w:rPr>
          <w:rFonts w:ascii="Times New Roman"/>
          <w:spacing w:val="-2"/>
          <w:sz w:val="24"/>
        </w:rPr>
        <w:t xml:space="preserve"> organization"</w:t>
      </w:r>
    </w:p>
    <w:p w14:paraId="0210331F">
      <w:pPr>
        <w:spacing w:before="139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]</w:t>
      </w:r>
    </w:p>
    <w:p w14:paraId="46AAB564">
      <w:pPr>
        <w:pStyle w:val="7"/>
        <w:rPr>
          <w:rFonts w:ascii="Times New Roman"/>
          <w:b w:val="0"/>
          <w:sz w:val="24"/>
        </w:rPr>
      </w:pPr>
    </w:p>
    <w:p w14:paraId="16BA3C38">
      <w:pPr>
        <w:pStyle w:val="7"/>
        <w:rPr>
          <w:rFonts w:ascii="Times New Roman"/>
          <w:b w:val="0"/>
          <w:sz w:val="24"/>
        </w:rPr>
      </w:pPr>
    </w:p>
    <w:p w14:paraId="2FDAC308">
      <w:pPr>
        <w:spacing w:before="0" w:line="360" w:lineRule="auto"/>
        <w:ind w:left="165" w:right="6349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#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Normalize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before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feature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extraction def stem_document(text):</w:t>
      </w:r>
    </w:p>
    <w:p w14:paraId="39F5A3D6">
      <w:pPr>
        <w:spacing w:before="0"/>
        <w:ind w:left="40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words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2"/>
          <w:sz w:val="24"/>
        </w:rPr>
        <w:t xml:space="preserve"> text.lower().split()</w:t>
      </w:r>
    </w:p>
    <w:p w14:paraId="502A878D">
      <w:pPr>
        <w:spacing w:before="137"/>
        <w:ind w:left="40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return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"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".join(stemmer.stem(word)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word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2"/>
          <w:sz w:val="24"/>
        </w:rPr>
        <w:t xml:space="preserve"> words)</w:t>
      </w:r>
    </w:p>
    <w:p w14:paraId="40903CBD">
      <w:pPr>
        <w:pStyle w:val="7"/>
        <w:rPr>
          <w:rFonts w:ascii="Times New Roman"/>
          <w:b w:val="0"/>
          <w:sz w:val="24"/>
        </w:rPr>
      </w:pPr>
    </w:p>
    <w:p w14:paraId="433CB611">
      <w:pPr>
        <w:pStyle w:val="7"/>
        <w:rPr>
          <w:rFonts w:ascii="Times New Roman"/>
          <w:b w:val="0"/>
          <w:sz w:val="24"/>
        </w:rPr>
      </w:pPr>
    </w:p>
    <w:p w14:paraId="5EC7FF37">
      <w:pPr>
        <w:spacing w:before="0" w:line="360" w:lineRule="auto"/>
        <w:ind w:left="405" w:right="7813" w:hanging="24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processed_documents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 xml:space="preserve">= </w:t>
      </w:r>
      <w:r>
        <w:rPr>
          <w:rFonts w:ascii="Times New Roman"/>
          <w:spacing w:val="-2"/>
          <w:sz w:val="24"/>
        </w:rPr>
        <w:t>[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pacing w:val="-2"/>
          <w:sz w:val="24"/>
        </w:rPr>
        <w:t xml:space="preserve">stem_document(doc) </w:t>
      </w:r>
      <w:r>
        <w:rPr>
          <w:rFonts w:ascii="Times New Roman"/>
          <w:sz w:val="24"/>
        </w:rPr>
        <w:t>for doc in documents</w:t>
      </w:r>
    </w:p>
    <w:p w14:paraId="7FD2982B">
      <w:pPr>
        <w:spacing w:before="1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]</w:t>
      </w:r>
    </w:p>
    <w:p w14:paraId="50283E1F">
      <w:pPr>
        <w:pStyle w:val="7"/>
        <w:rPr>
          <w:rFonts w:ascii="Times New Roman"/>
          <w:b w:val="0"/>
          <w:sz w:val="24"/>
        </w:rPr>
      </w:pPr>
    </w:p>
    <w:p w14:paraId="59B7B673">
      <w:pPr>
        <w:pStyle w:val="7"/>
        <w:rPr>
          <w:rFonts w:ascii="Times New Roman"/>
          <w:b w:val="0"/>
          <w:sz w:val="24"/>
        </w:rPr>
      </w:pPr>
    </w:p>
    <w:p w14:paraId="7C9D17A7">
      <w:pPr>
        <w:spacing w:before="1" w:line="360" w:lineRule="auto"/>
        <w:ind w:left="165" w:right="6008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#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Feature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extraction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after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stemming vectorizer = CountVectorizer()</w:t>
      </w:r>
    </w:p>
    <w:p w14:paraId="668DA571">
      <w:pPr>
        <w:spacing w:before="0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X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2"/>
          <w:sz w:val="24"/>
        </w:rPr>
        <w:t>vectorizer.fit_transform(processed_documents)</w:t>
      </w:r>
    </w:p>
    <w:p w14:paraId="50BEFB37">
      <w:pPr>
        <w:pStyle w:val="7"/>
        <w:spacing w:before="275"/>
        <w:rPr>
          <w:rFonts w:ascii="Times New Roman"/>
          <w:b w:val="0"/>
          <w:sz w:val="24"/>
        </w:rPr>
      </w:pPr>
    </w:p>
    <w:p w14:paraId="5C6B1183">
      <w:pPr>
        <w:spacing w:before="1" w:line="360" w:lineRule="auto"/>
        <w:ind w:left="165" w:right="7046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print("Processed Documents:") for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doc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processed_documents:</w:t>
      </w:r>
    </w:p>
    <w:p w14:paraId="2B486854">
      <w:pPr>
        <w:spacing w:before="0"/>
        <w:ind w:left="405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print(doc)</w:t>
      </w:r>
    </w:p>
    <w:p w14:paraId="5F4E58C7">
      <w:pPr>
        <w:spacing w:after="0"/>
        <w:jc w:val="left"/>
        <w:rPr>
          <w:rFonts w:ascii="Times New Roman"/>
          <w:sz w:val="24"/>
        </w:rPr>
        <w:sectPr>
          <w:pgSz w:w="11910" w:h="16840"/>
          <w:pgMar w:top="1360" w:right="283" w:bottom="280" w:left="1275" w:header="720" w:footer="720" w:gutter="0"/>
          <w:cols w:space="720" w:num="1"/>
        </w:sectPr>
      </w:pPr>
    </w:p>
    <w:p w14:paraId="65C5678D">
      <w:pPr>
        <w:spacing w:before="61" w:line="360" w:lineRule="auto"/>
        <w:ind w:left="165" w:right="4756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 xml:space="preserve">print("\nVocabulary:") </w:t>
      </w:r>
      <w:r>
        <w:rPr>
          <w:rFonts w:ascii="Times New Roman"/>
          <w:spacing w:val="-4"/>
          <w:sz w:val="24"/>
        </w:rPr>
        <w:t>print(vectorizer.get_feature_names_out())</w:t>
      </w:r>
    </w:p>
    <w:p w14:paraId="1488C0B8">
      <w:pPr>
        <w:pStyle w:val="7"/>
        <w:spacing w:before="136"/>
        <w:rPr>
          <w:rFonts w:ascii="Times New Roman"/>
          <w:b w:val="0"/>
          <w:sz w:val="24"/>
        </w:rPr>
      </w:pPr>
    </w:p>
    <w:p w14:paraId="05D04157">
      <w:pPr>
        <w:spacing w:before="1" w:line="360" w:lineRule="auto"/>
        <w:ind w:left="525" w:right="4756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print("\nVocabulary Size:", </w:t>
      </w:r>
      <w:r>
        <w:rPr>
          <w:rFonts w:ascii="Times New Roman"/>
          <w:spacing w:val="-4"/>
          <w:sz w:val="24"/>
        </w:rPr>
        <w:t>len(vectorizer.get_feature_names_out()))</w:t>
      </w:r>
    </w:p>
    <w:p w14:paraId="54F6D470">
      <w:pPr>
        <w:pStyle w:val="7"/>
        <w:spacing w:before="8"/>
        <w:rPr>
          <w:rFonts w:ascii="Times New Roman"/>
          <w:b w:val="0"/>
          <w:sz w:val="14"/>
        </w:rPr>
      </w:pPr>
      <w:r>
        <w:rPr>
          <w:rFonts w:ascii="Times New Roman"/>
          <w:b w:val="0"/>
          <w:sz w:val="14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122555</wp:posOffset>
                </wp:positionV>
                <wp:extent cx="5733415" cy="20320"/>
                <wp:effectExtent l="0" t="0" r="0" b="0"/>
                <wp:wrapTopAndBottom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19685"/>
                                </a:move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  <a:lnTo>
                                  <a:pt x="5731497" y="0"/>
                                </a:lnTo>
                                <a:lnTo>
                                  <a:pt x="5731497" y="19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3047"/>
                                </a:moveTo>
                                <a:lnTo>
                                  <a:pt x="0" y="3047"/>
                                </a:lnTo>
                                <a:lnTo>
                                  <a:pt x="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lnTo>
                                  <a:pt x="3047" y="0"/>
                                </a:lnTo>
                                <a:lnTo>
                                  <a:pt x="3047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9.65pt;height:1.6pt;width:451.45pt;mso-position-horizontal-relative:page;mso-wrap-distance-bottom:0pt;mso-wrap-distance-top:0pt;z-index:-251655168;mso-width-relative:page;mso-height-relative:page;" coordsize="5733415,20320" o:gfxdata="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">
                <o:lock v:ext="edit" aspectratio="f"/>
                <v:shape id="Graphic 19" o:spid="_x0000_s1026" o:spt="100" style="position:absolute;left:0;top:0;height:19685;width:5731510;" fillcolor="#9F9F9F" filled="t" stroked="f" coordsize="5731510,19685" o:gfxdata="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" path="m5731497,19685l0,19685,0,0,5731497,0,5731497,1968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" o:spid="_x0000_s1026" o:spt="100" style="position:absolute;left:5729985;top:380;height:3175;width:3175;" fillcolor="#E1E1E1" filled="t" stroked="f" coordsize="3175,3175" o:gfxdata="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AbbqXugAAANsA&#10;AAAPAAAAAAAAAAEAIAAAACIAAABkcnMvZG93bnJldi54bWxQSwECFAAUAAAACACHTuJAMy8FnjsA&#10;AAA5AAAAEAAAAAAAAAABACAAAAAJAQAAZHJzL3NoYXBleG1sLnhtbFBLBQYAAAAABgAGAFsBAACz&#10;AwAAAAA=&#10;" path="m3048,3047l0,3047,0,0,3048,0,3048,304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" o:spid="_x0000_s1026" o:spt="100" style="position:absolute;left:304;top:393;height:17145;width:5732780;" fillcolor="#9F9F9F" filled="t" stroked="f" coordsize="5732780,17145" o:gfxdata="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1iBy74A&#10;AADbAAAADwAAAAAAAAABACAAAAAiAAAAZHJzL2Rvd25yZXYueG1sUEsBAhQAFAAAAAgAh07iQDMv&#10;BZ47AAAAOQAAABAAAAAAAAAAAQAgAAAADQEAAGRycy9zaGFwZXhtbC54bWxQSwUGAAAAAAYABgBb&#10;AQAAtwMAAAAA&#10;" path="m3048,3035l0,3035,0,16751,3048,16751,3048,3035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" o:spid="_x0000_s1026" o:spt="100" style="position:absolute;left:5729985;top:3429;height:13970;width:3175;" fillcolor="#E1E1E1" filled="t" stroked="f" coordsize="3175,13970" o:gfxdata="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JT8lvQAA&#10;ANsAAAAPAAAAAAAAAAEAIAAAACIAAABkcnMvZG93bnJldi54bWxQSwECFAAUAAAACACHTuJAMy8F&#10;njsAAAA5AAAAEAAAAAAAAAABACAAAAAMAQAAZHJzL3NoYXBleG1sLnhtbFBLBQYAAAAABgAGAFsB&#10;AAC2AwAAAAA=&#10;" path="m3048,13716l0,13716,0,0,3048,0,3048,1371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" o:spid="_x0000_s1026" o:spt="100" style="position:absolute;left:304;top:17145;height:3175;width:3175;" fillcolor="#9F9F9F" filled="t" stroked="f" coordsize="3175,3175" o:gfxdata="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NCxT+5AAAA2wAA&#10;AA8AAAAAAAAAAQAgAAAAIgAAAGRycy9kb3ducmV2LnhtbFBLAQIUABQAAAAIAIdO4kAzLwWeOwAA&#10;ADkAAAAQAAAAAAAAAAEAIAAAAAgBAABkcnMvc2hhcGV4bWwueG1sUEsFBgAAAAAGAAYAWwEAALID&#10;AAAAAA==&#10;" path="m3047,3048l0,3048,0,0,3047,0,3047,304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" o:spid="_x0000_s1026" o:spt="100" style="position:absolute;left:304;top:17144;height:3175;width:5732780;" fillcolor="#E1E1E1" filled="t" stroked="f" coordsize="5732780,3175" o:gfxdata="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VM8xb4A&#10;AADbAAAADwAAAAAAAAABACAAAAAiAAAAZHJzL2Rvd25yZXYueG1sUEsBAhQAFAAAAAgAh07iQDMv&#10;BZ47AAAAOQAAABAAAAAAAAAAAQAgAAAADQEAAGRycy9zaGFwZXhtbC54bWxQSwUGAAAAAAYABgBb&#10;AQAAtwMAAAAA&#10;" path="m5729605,0l0,0,0,3048,5729605,3048,5729605,0xem5732716,0l5729668,0,5729668,3048,5732716,3048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F66206F">
      <w:pPr>
        <w:pStyle w:val="3"/>
        <w:spacing w:before="190"/>
      </w:pPr>
      <w:bookmarkStart w:id="23" w:name="Q5.3 Output"/>
      <w:bookmarkEnd w:id="23"/>
      <w:r>
        <w:t>Q5.3</w:t>
      </w:r>
      <w:r>
        <w:rPr>
          <w:spacing w:val="-3"/>
        </w:rPr>
        <w:t xml:space="preserve"> </w:t>
      </w:r>
      <w:r>
        <w:rPr>
          <w:spacing w:val="-2"/>
        </w:rPr>
        <w:t>Output</w:t>
      </w:r>
    </w:p>
    <w:p w14:paraId="385322BB">
      <w:pPr>
        <w:spacing w:before="134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Processed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pacing w:val="-2"/>
          <w:sz w:val="24"/>
        </w:rPr>
        <w:t>Documents:</w:t>
      </w:r>
    </w:p>
    <w:p w14:paraId="5518E42E">
      <w:pPr>
        <w:spacing w:before="139" w:line="360" w:lineRule="auto"/>
        <w:ind w:left="165" w:right="6678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connect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pacing w:val="-2"/>
          <w:sz w:val="24"/>
        </w:rPr>
        <w:t>connect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pacing w:val="-2"/>
          <w:sz w:val="24"/>
        </w:rPr>
        <w:t>connect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pacing w:val="-2"/>
          <w:sz w:val="24"/>
        </w:rPr>
        <w:t xml:space="preserve">connect </w:t>
      </w:r>
      <w:r>
        <w:rPr>
          <w:rFonts w:ascii="Times New Roman"/>
          <w:sz w:val="24"/>
        </w:rPr>
        <w:t>studi studi studi studi</w:t>
      </w:r>
    </w:p>
    <w:p w14:paraId="3B3DE017">
      <w:pPr>
        <w:spacing w:before="3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organ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organ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organ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pacing w:val="-4"/>
          <w:sz w:val="24"/>
        </w:rPr>
        <w:t>organ</w:t>
      </w:r>
    </w:p>
    <w:p w14:paraId="00BD08BC">
      <w:pPr>
        <w:pStyle w:val="7"/>
        <w:rPr>
          <w:rFonts w:ascii="Times New Roman"/>
          <w:b w:val="0"/>
          <w:sz w:val="24"/>
        </w:rPr>
      </w:pPr>
    </w:p>
    <w:p w14:paraId="45718C51">
      <w:pPr>
        <w:pStyle w:val="7"/>
        <w:rPr>
          <w:rFonts w:ascii="Times New Roman"/>
          <w:b w:val="0"/>
          <w:sz w:val="24"/>
        </w:rPr>
      </w:pPr>
    </w:p>
    <w:p w14:paraId="0E8D5618">
      <w:pPr>
        <w:spacing w:before="0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Vocabulary:</w:t>
      </w:r>
    </w:p>
    <w:p w14:paraId="5F4A3510">
      <w:pPr>
        <w:spacing w:before="137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['connect'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'organ'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pacing w:val="-2"/>
          <w:sz w:val="24"/>
        </w:rPr>
        <w:t>'studi']</w:t>
      </w:r>
    </w:p>
    <w:p w14:paraId="2FDABFE5">
      <w:pPr>
        <w:pStyle w:val="7"/>
        <w:rPr>
          <w:rFonts w:ascii="Times New Roman"/>
          <w:b w:val="0"/>
          <w:sz w:val="24"/>
        </w:rPr>
      </w:pPr>
    </w:p>
    <w:p w14:paraId="6A944D4B">
      <w:pPr>
        <w:pStyle w:val="7"/>
        <w:rPr>
          <w:rFonts w:ascii="Times New Roman"/>
          <w:b w:val="0"/>
          <w:sz w:val="24"/>
        </w:rPr>
      </w:pPr>
    </w:p>
    <w:p w14:paraId="56CB6E04">
      <w:pPr>
        <w:spacing w:before="0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Vocabulary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Size: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10"/>
          <w:sz w:val="24"/>
        </w:rPr>
        <w:t>3</w:t>
      </w:r>
    </w:p>
    <w:p w14:paraId="72EC8872">
      <w:pPr>
        <w:pStyle w:val="7"/>
        <w:spacing w:before="78"/>
        <w:rPr>
          <w:rFonts w:ascii="Times New Roman"/>
          <w:b w:val="0"/>
        </w:rPr>
      </w:pPr>
      <w:r>
        <w:rPr>
          <w:rFonts w:ascii="Times New Roman"/>
          <w:b w:val="0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210820</wp:posOffset>
                </wp:positionV>
                <wp:extent cx="5733415" cy="20955"/>
                <wp:effectExtent l="0" t="0" r="0" b="0"/>
                <wp:wrapTopAndBottom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20320"/>
                                </a:move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  <a:lnTo>
                                  <a:pt x="5731497" y="0"/>
                                </a:lnTo>
                                <a:lnTo>
                                  <a:pt x="5731497" y="20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3047"/>
                                </a:moveTo>
                                <a:lnTo>
                                  <a:pt x="0" y="3047"/>
                                </a:lnTo>
                                <a:lnTo>
                                  <a:pt x="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3047"/>
                                </a:moveTo>
                                <a:lnTo>
                                  <a:pt x="0" y="3047"/>
                                </a:lnTo>
                                <a:lnTo>
                                  <a:pt x="0" y="0"/>
                                </a:lnTo>
                                <a:lnTo>
                                  <a:pt x="3047" y="0"/>
                                </a:lnTo>
                                <a:lnTo>
                                  <a:pt x="3047" y="30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4" y="1765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6.6pt;height:1.65pt;width:451.45pt;mso-position-horizontal-relative:page;mso-wrap-distance-bottom:0pt;mso-wrap-distance-top:0pt;z-index:-251654144;mso-width-relative:page;mso-height-relative:page;" coordsize="5733415,20955" o:gfxdata="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">
                <o:lock v:ext="edit" aspectratio="f"/>
                <v:shape id="Graphic 26" o:spid="_x0000_s1026" o:spt="100" style="position:absolute;left:0;top:0;height:20320;width:5731510;" fillcolor="#9F9F9F" filled="t" stroked="f" coordsize="5731510,20320" o:gfxdata="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7x0Ua/&#10;AAAA2wAAAA8AAAAAAAAAAQAgAAAAIgAAAGRycy9kb3ducmV2LnhtbFBLAQIUABQAAAAIAIdO4kAz&#10;LwWeOwAAADkAAAAQAAAAAAAAAAEAIAAAAA4BAABkcnMvc2hhcGV4bWwueG1sUEsFBgAAAAAGAAYA&#10;WwEAALgDAAAAAA==&#10;" path="m5731497,20320l0,20320,0,0,5731497,0,5731497,203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" o:spid="_x0000_s1026" o:spt="100" style="position:absolute;left:5729985;top:889;height:3175;width:3175;" fillcolor="#E1E1E1" filled="t" stroked="f" coordsize="3175,3175" o:gfxdata="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+EIuO8AAAA&#10;2wAAAA8AAAAAAAAAAQAgAAAAIgAAAGRycy9kb3ducmV2LnhtbFBLAQIUABQAAAAIAIdO4kAzLwWe&#10;OwAAADkAAAAQAAAAAAAAAAEAIAAAAAsBAABkcnMvc2hhcGV4bWwueG1sUEsFBgAAAAAGAAYAWwEA&#10;ALUDAAAAAA==&#10;" path="m3048,3047l0,3047,0,0,3048,0,3048,304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" o:spid="_x0000_s1026" o:spt="100" style="position:absolute;left:304;top:901;height:17145;width:5732780;" fillcolor="#9F9F9F" filled="t" stroked="f" coordsize="5732780,17145" o:gfxdata="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YihWugAAANsA&#10;AAAPAAAAAAAAAAEAIAAAACIAAABkcnMvZG93bnJldi54bWxQSwECFAAUAAAACACHTuJAMy8FnjsA&#10;AAA5AAAAEAAAAAAAAAABACAAAAAJAQAAZHJzL3NoYXBleG1sLnhtbFBLBQYAAAAABgAGAFsBAACz&#10;AwAAAAA=&#10;" path="m3048,3035l0,3035,0,16751,3048,16751,3048,3035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" o:spid="_x0000_s1026" o:spt="100" style="position:absolute;left:5729985;top:3937;height:13970;width:3175;" fillcolor="#E1E1E1" filled="t" stroked="f" coordsize="3175,13970" o:gfxdata="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iBrVS8AAAA&#10;2wAAAA8AAAAAAAAAAQAgAAAAIgAAAGRycy9kb3ducmV2LnhtbFBLAQIUABQAAAAIAIdO4kAzLwWe&#10;OwAAADkAAAAQAAAAAAAAAAEAIAAAAAsBAABkcnMvc2hhcGV4bWwueG1sUEsFBgAAAAAGAAYAWwEA&#10;ALUDAAAAAA==&#10;" path="m3048,13716l0,13716,0,0,3048,0,3048,1371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" o:spid="_x0000_s1026" o:spt="100" style="position:absolute;left:304;top:17652;height:3175;width:3175;" fillcolor="#9F9F9F" filled="t" stroked="f" coordsize="3175,3175" o:gfxdata="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ZJzZW2AAAA2wAAAA8A&#10;AAAAAAAAAQAgAAAAIgAAAGRycy9kb3ducmV2LnhtbFBLAQIUABQAAAAIAIdO4kAzLwWeOwAAADkA&#10;AAAQAAAAAAAAAAEAIAAAAAUBAABkcnMvc2hhcGV4bWwueG1sUEsFBgAAAAAGAAYAWwEAAK8DAAAA&#10;AA==&#10;" path="m3047,3047l0,3047,0,0,3047,0,3047,304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" o:spid="_x0000_s1026" o:spt="100" style="position:absolute;left:304;top:17652;height:3175;width:5732780;" fillcolor="#E1E1E1" filled="t" stroked="f" coordsize="5732780,3175" o:gfxdata="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P0JgL4A&#10;AADbAAAADwAAAAAAAAABACAAAAAiAAAAZHJzL2Rvd25yZXYueG1sUEsBAhQAFAAAAAgAh07iQDMv&#10;BZ47AAAAOQAAABAAAAAAAAAAAQAgAAAADQEAAGRycy9zaGFwZXhtbC54bWxQSwUGAAAAAAYABgBb&#10;AQAAtwMAAAAA&#10;" path="m5729605,0l0,0,0,3048,5729605,3048,5729605,0xem5732716,0l5729668,0,5729668,3048,5732716,3048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CCB058E">
      <w:pPr>
        <w:spacing w:before="187" w:line="360" w:lineRule="auto"/>
        <w:ind w:left="165" w:right="8388" w:firstLine="0"/>
        <w:jc w:val="left"/>
        <w:rPr>
          <w:rFonts w:ascii="Times New Roman"/>
          <w:sz w:val="24"/>
        </w:rPr>
      </w:pPr>
      <w:r>
        <w:rPr>
          <w:rFonts w:ascii="Times New Roman"/>
          <w:b/>
          <w:spacing w:val="-2"/>
          <w:sz w:val="24"/>
        </w:rPr>
        <w:t>Q5.4</w:t>
      </w:r>
      <w:r>
        <w:rPr>
          <w:rFonts w:ascii="Times New Roman"/>
          <w:b/>
          <w:spacing w:val="-17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 xml:space="preserve">Comparison </w:t>
      </w:r>
      <w:r>
        <w:rPr>
          <w:rFonts w:ascii="Times New Roman"/>
          <w:b/>
          <w:sz w:val="24"/>
        </w:rPr>
        <w:t>Before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 xml:space="preserve">correction </w:t>
      </w:r>
      <w:r>
        <w:rPr>
          <w:rFonts w:ascii="Times New Roman"/>
          <w:spacing w:val="-2"/>
          <w:sz w:val="24"/>
        </w:rPr>
        <w:t>connected connection connecting connectivity studies</w:t>
      </w:r>
    </w:p>
    <w:p w14:paraId="13794C3C">
      <w:pPr>
        <w:spacing w:before="1" w:line="360" w:lineRule="auto"/>
        <w:ind w:left="165" w:right="8886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 xml:space="preserve">studied studying study organize organized organizer </w:t>
      </w:r>
      <w:r>
        <w:rPr>
          <w:rFonts w:ascii="Times New Roman"/>
          <w:spacing w:val="-4"/>
          <w:sz w:val="24"/>
        </w:rPr>
        <w:t>organization</w:t>
      </w:r>
    </w:p>
    <w:p w14:paraId="7FA405CA">
      <w:pPr>
        <w:spacing w:before="0" w:line="273" w:lineRule="exact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These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remain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separate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features.</w:t>
      </w:r>
    </w:p>
    <w:p w14:paraId="5B03D590">
      <w:pPr>
        <w:spacing w:after="0" w:line="273" w:lineRule="exact"/>
        <w:jc w:val="left"/>
        <w:rPr>
          <w:rFonts w:ascii="Times New Roman"/>
          <w:sz w:val="24"/>
        </w:rPr>
        <w:sectPr>
          <w:pgSz w:w="11910" w:h="16840"/>
          <w:pgMar w:top="1360" w:right="283" w:bottom="280" w:left="1275" w:header="720" w:footer="720" w:gutter="0"/>
          <w:cols w:space="720" w:num="1"/>
        </w:sectPr>
      </w:pPr>
    </w:p>
    <w:p w14:paraId="016F2A35">
      <w:pPr>
        <w:tabs>
          <w:tab w:val="left" w:pos="1374"/>
        </w:tabs>
        <w:spacing w:before="61" w:line="360" w:lineRule="auto"/>
        <w:ind w:left="165" w:right="7919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After correction </w:t>
      </w:r>
      <w:r>
        <w:rPr>
          <w:rFonts w:ascii="Times New Roman" w:hAnsi="Times New Roman"/>
          <w:spacing w:val="-2"/>
          <w:sz w:val="24"/>
        </w:rPr>
        <w:t>connected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connect connection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connect connecting</w:t>
      </w:r>
      <w:r>
        <w:rPr>
          <w:rFonts w:ascii="Times New Roman" w:hAnsi="Times New Roman"/>
          <w:spacing w:val="25"/>
          <w:sz w:val="24"/>
        </w:rPr>
        <w:t xml:space="preserve">  </w:t>
      </w:r>
      <w:r>
        <w:rPr>
          <w:rFonts w:ascii="Times New Roman" w:hAnsi="Times New Roman"/>
          <w:sz w:val="24"/>
        </w:rPr>
        <w:t xml:space="preserve">→ </w:t>
      </w:r>
      <w:r>
        <w:rPr>
          <w:rFonts w:ascii="Times New Roman" w:hAnsi="Times New Roman"/>
          <w:spacing w:val="-4"/>
          <w:sz w:val="24"/>
        </w:rPr>
        <w:t>connect</w:t>
      </w:r>
    </w:p>
    <w:p w14:paraId="0097E029">
      <w:pPr>
        <w:pStyle w:val="7"/>
        <w:spacing w:before="136"/>
        <w:rPr>
          <w:rFonts w:ascii="Times New Roman"/>
          <w:b w:val="0"/>
          <w:sz w:val="24"/>
        </w:rPr>
      </w:pPr>
    </w:p>
    <w:p w14:paraId="18EBEC4E">
      <w:pPr>
        <w:spacing w:before="1"/>
        <w:ind w:left="165" w:right="0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studies</w:t>
      </w:r>
      <w:r>
        <w:rPr>
          <w:rFonts w:ascii="Times New Roman" w:hAnsi="Times New Roman"/>
          <w:spacing w:val="63"/>
          <w:sz w:val="24"/>
        </w:rPr>
        <w:t xml:space="preserve">  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studi</w:t>
      </w:r>
    </w:p>
    <w:p w14:paraId="4B7C904D">
      <w:pPr>
        <w:spacing w:before="136" w:line="360" w:lineRule="auto"/>
        <w:ind w:left="165" w:right="8306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studied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→ studi studying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studi study</w:t>
      </w:r>
      <w:r>
        <w:rPr>
          <w:rFonts w:ascii="Times New Roman" w:hAnsi="Times New Roman"/>
          <w:spacing w:val="80"/>
          <w:w w:val="150"/>
          <w:sz w:val="24"/>
        </w:rPr>
        <w:t xml:space="preserve">  </w:t>
      </w:r>
      <w:r>
        <w:rPr>
          <w:rFonts w:ascii="Times New Roman" w:hAnsi="Times New Roman"/>
          <w:sz w:val="24"/>
        </w:rPr>
        <w:t>→ studi</w:t>
      </w:r>
    </w:p>
    <w:p w14:paraId="6CA5B93D">
      <w:pPr>
        <w:pStyle w:val="7"/>
        <w:spacing w:before="141"/>
        <w:rPr>
          <w:rFonts w:ascii="Times New Roman"/>
          <w:b w:val="0"/>
          <w:sz w:val="24"/>
        </w:rPr>
      </w:pPr>
    </w:p>
    <w:p w14:paraId="6CDB3C00">
      <w:pPr>
        <w:spacing w:before="0" w:line="360" w:lineRule="auto"/>
        <w:ind w:left="165" w:right="8075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organize → organ organized → organ organizer → organ organization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4"/>
          <w:sz w:val="24"/>
        </w:rPr>
        <w:t xml:space="preserve"> organ</w:t>
      </w:r>
    </w:p>
    <w:sectPr>
      <w:pgSz w:w="11910" w:h="16840"/>
      <w:pgMar w:top="1360" w:right="28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88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2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7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2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6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1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57" w:hanging="360"/>
      </w:pPr>
      <w:rPr>
        <w:rFonts w:hint="default"/>
        <w:lang w:val="en-US" w:eastAsia="en-US" w:bidi="ar-SA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743" w:hanging="219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97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01" w:hanging="21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62" w:hanging="21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23" w:hanging="21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84" w:hanging="21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46" w:hanging="21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07" w:hanging="21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68" w:hanging="21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29" w:hanging="219"/>
      </w:pPr>
      <w:rPr>
        <w:rFonts w:hint="default"/>
        <w:lang w:val="en-US" w:eastAsia="en-US" w:bidi="ar-SA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743" w:hanging="219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97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01" w:hanging="21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62" w:hanging="21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23" w:hanging="21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84" w:hanging="21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46" w:hanging="21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07" w:hanging="21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68" w:hanging="21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29" w:hanging="219"/>
      </w:pPr>
      <w:rPr>
        <w:rFonts w:hint="default"/>
        <w:lang w:val="en-US" w:eastAsia="en-US" w:bidi="ar-SA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882" w:hanging="358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97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27" w:hanging="35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74" w:hanging="35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21" w:hanging="35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68" w:hanging="35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16" w:hanging="35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63" w:hanging="35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10" w:hanging="35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57" w:hanging="358"/>
      </w:pPr>
      <w:rPr>
        <w:rFonts w:hint="default"/>
        <w:lang w:val="en-US" w:eastAsia="en-US" w:bidi="ar-SA"/>
      </w:rPr>
    </w:lvl>
  </w:abstractNum>
  <w:abstractNum w:abstractNumId="4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925" w:hanging="360"/>
      </w:pPr>
      <w:rPr>
        <w:rFonts w:hint="default" w:ascii="Arial MT" w:hAnsi="Arial MT" w:eastAsia="Arial MT" w:cs="Arial MT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8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0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2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4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59" w:hanging="360"/>
      </w:pPr>
      <w:rPr>
        <w:rFonts w:hint="default"/>
        <w:lang w:val="en-US" w:eastAsia="en-US" w:bidi="ar-SA"/>
      </w:rPr>
    </w:lvl>
  </w:abstractNum>
  <w:abstractNum w:abstractNumId="5">
    <w:nsid w:val="0248C179"/>
    <w:multiLevelType w:val="multilevel"/>
    <w:tmpl w:val="0248C179"/>
    <w:lvl w:ilvl="0" w:tentative="0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2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7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2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6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1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57" w:hanging="360"/>
      </w:pPr>
      <w:rPr>
        <w:rFonts w:hint="default"/>
        <w:lang w:val="en-US" w:eastAsia="en-US" w:bidi="ar-SA"/>
      </w:rPr>
    </w:lvl>
  </w:abstractNum>
  <w:abstractNum w:abstractNumId="6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882" w:hanging="358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97"/>
        <w:sz w:val="20"/>
        <w:szCs w:val="20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605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4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1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8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6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3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07" w:hanging="360"/>
      </w:pPr>
      <w:rPr>
        <w:rFonts w:hint="default"/>
        <w:lang w:val="en-US" w:eastAsia="en-US" w:bidi="ar-SA"/>
      </w:rPr>
    </w:lvl>
  </w:abstractNum>
  <w:abstractNum w:abstractNumId="7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882" w:hanging="358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97"/>
        <w:sz w:val="20"/>
        <w:szCs w:val="20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605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4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1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8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6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3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07" w:hanging="360"/>
      </w:pPr>
      <w:rPr>
        <w:rFonts w:hint="default"/>
        <w:lang w:val="en-US" w:eastAsia="en-US" w:bidi="ar-SA"/>
      </w:rPr>
    </w:lvl>
  </w:abstractNum>
  <w:abstractNum w:abstractNumId="8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43" w:hanging="219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97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01" w:hanging="21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62" w:hanging="21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23" w:hanging="21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84" w:hanging="21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46" w:hanging="21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07" w:hanging="21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68" w:hanging="21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29" w:hanging="219"/>
      </w:pPr>
      <w:rPr>
        <w:rFonts w:hint="default"/>
        <w:lang w:val="en-US" w:eastAsia="en-US" w:bidi="ar-SA"/>
      </w:rPr>
    </w:lvl>
  </w:abstractNum>
  <w:abstractNum w:abstractNumId="9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882" w:hanging="358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97"/>
        <w:sz w:val="20"/>
        <w:szCs w:val="20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605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4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1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8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6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3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07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9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4555C8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65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165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4">
    <w:name w:val="heading 3"/>
    <w:basedOn w:val="1"/>
    <w:qFormat/>
    <w:uiPriority w:val="1"/>
    <w:pPr>
      <w:ind w:left="165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Arial" w:hAnsi="Arial" w:eastAsia="Arial" w:cs="Arial"/>
      <w:b/>
      <w:bCs/>
      <w:sz w:val="20"/>
      <w:szCs w:val="20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742" w:hanging="217"/>
    </w:pPr>
    <w:rPr>
      <w:rFonts w:ascii="Arial" w:hAnsi="Arial" w:eastAsia="Arial" w:cs="Arial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2074</Words>
  <Characters>13396</Characters>
  <TotalTime>4</TotalTime>
  <ScaleCrop>false</ScaleCrop>
  <LinksUpToDate>false</LinksUpToDate>
  <CharactersWithSpaces>15121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2026-08-31T13:16:00Z</dcterms:created>
  <dc:creator>Deepa</dc:creator>
  <cp:lastModifiedBy>MOHAMED JAMEEL</cp:lastModifiedBy>
  <dcterms:modified xsi:type="dcterms:W3CDTF">2026-09-01T04:38:18Z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2026-08-21T00:00:00Z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2026-08-31T00:00:00Z</vt:filetime>
  </property>
  <property fmtid="{D5CDD505-2E9C-101B-9397-08002B2CF9AE}" pid="6" name="SourceModified">
    <vt:lpwstr>D:20260821231305+05'30'</vt:lpwstr>
  </property>
  <property fmtid="{D5CDD505-2E9C-101B-9397-08002B2CF9AE}" pid="7" name="KSOTemplateDocerSaveRecord">
    <vt:lpwstr>eyJoZGlkIjoiYjY2NGRjMGMyZjUzNDE0OTJlMWIwNmM3YTdmYjBlYzQiLCJ1c2VySWQiOiI1Njc2NzUyOTYyNzYifQ==</vt:lpwstr>
  </property>
  <property fmtid="{D5CDD505-2E9C-101B-9397-08002B2CF9AE}" pid="8" name="KSOProductBuildVer">
    <vt:lpwstr>1033-12.1.0.28032</vt:lpwstr>
  </property>
  <property fmtid="{D5CDD505-2E9C-101B-9397-08002B2CF9AE}" pid="9" name="ICV">
    <vt:lpwstr>B0C9D54885BF474E820B045BD1773BF3_13</vt:lpwstr>
  </property>
</Properties>
</file>