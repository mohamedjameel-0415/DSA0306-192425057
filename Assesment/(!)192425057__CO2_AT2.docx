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57DF3">
      <w:pPr>
        <w:pStyle w:val="7"/>
      </w:pPr>
      <w:r>
        <w:rPr>
          <w:color w:val="1F4E79"/>
          <w:spacing w:val="-4"/>
        </w:rPr>
        <w:t>SIMATS</w:t>
      </w:r>
      <w:r>
        <w:rPr>
          <w:color w:val="1F4E79"/>
          <w:spacing w:val="-2"/>
        </w:rPr>
        <w:t xml:space="preserve"> </w:t>
      </w:r>
      <w:r>
        <w:rPr>
          <w:color w:val="1F4E79"/>
          <w:spacing w:val="-4"/>
        </w:rPr>
        <w:t>ENGINEERING (SAVEETHA</w:t>
      </w:r>
      <w:r>
        <w:rPr>
          <w:color w:val="1F4E79"/>
          <w:spacing w:val="-12"/>
        </w:rPr>
        <w:t xml:space="preserve"> </w:t>
      </w:r>
      <w:r>
        <w:rPr>
          <w:color w:val="1F4E79"/>
          <w:spacing w:val="-4"/>
        </w:rPr>
        <w:t>SCHOOL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4"/>
        </w:rPr>
        <w:t>OF ENGINEERING)</w:t>
      </w:r>
    </w:p>
    <w:p w14:paraId="2CA5F567">
      <w:pPr>
        <w:pStyle w:val="2"/>
        <w:spacing w:before="24"/>
        <w:ind w:left="44" w:right="48"/>
        <w:jc w:val="center"/>
      </w:pPr>
      <w:bookmarkStart w:id="0" w:name="Department of Artificial Intelligence an"/>
      <w:bookmarkEnd w:id="0"/>
      <w:r>
        <w:rPr>
          <w:color w:val="2C75B6"/>
        </w:rPr>
        <w:t>Department</w:t>
      </w:r>
      <w:r>
        <w:rPr>
          <w:color w:val="2C75B6"/>
          <w:spacing w:val="-16"/>
        </w:rPr>
        <w:t xml:space="preserve"> </w:t>
      </w:r>
      <w:r>
        <w:rPr>
          <w:color w:val="2C75B6"/>
        </w:rPr>
        <w:t>of</w:t>
      </w:r>
      <w:r>
        <w:rPr>
          <w:color w:val="2C75B6"/>
          <w:spacing w:val="-15"/>
        </w:rPr>
        <w:t xml:space="preserve"> </w:t>
      </w:r>
      <w:r>
        <w:rPr>
          <w:color w:val="2C75B6"/>
        </w:rPr>
        <w:t>Artificial</w:t>
      </w:r>
      <w:r>
        <w:rPr>
          <w:color w:val="2C75B6"/>
          <w:spacing w:val="-15"/>
        </w:rPr>
        <w:t xml:space="preserve"> </w:t>
      </w:r>
      <w:r>
        <w:rPr>
          <w:color w:val="2C75B6"/>
        </w:rPr>
        <w:t>Intelligence</w:t>
      </w:r>
      <w:r>
        <w:rPr>
          <w:color w:val="2C75B6"/>
          <w:spacing w:val="-16"/>
        </w:rPr>
        <w:t xml:space="preserve"> </w:t>
      </w:r>
      <w:r>
        <w:rPr>
          <w:color w:val="2C75B6"/>
        </w:rPr>
        <w:t>and</w:t>
      </w:r>
      <w:r>
        <w:rPr>
          <w:color w:val="2C75B6"/>
          <w:spacing w:val="-12"/>
        </w:rPr>
        <w:t xml:space="preserve"> </w:t>
      </w:r>
      <w:r>
        <w:rPr>
          <w:color w:val="2C75B6"/>
        </w:rPr>
        <w:t>Data</w:t>
      </w:r>
      <w:r>
        <w:rPr>
          <w:color w:val="2C75B6"/>
          <w:spacing w:val="-14"/>
        </w:rPr>
        <w:t xml:space="preserve"> </w:t>
      </w:r>
      <w:r>
        <w:rPr>
          <w:color w:val="2C75B6"/>
          <w:spacing w:val="-2"/>
        </w:rPr>
        <w:t>Science</w:t>
      </w:r>
    </w:p>
    <w:p w14:paraId="7AAF5E62">
      <w:pPr>
        <w:spacing w:before="18"/>
        <w:ind w:left="55" w:right="48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9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1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2</w:t>
      </w:r>
      <w:r>
        <w:rPr>
          <w:rFonts w:ascii="Arial" w:hAnsi="Arial"/>
          <w:b/>
          <w:color w:val="C00000"/>
          <w:spacing w:val="-3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-3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SCENARIO</w:t>
      </w:r>
      <w:r>
        <w:rPr>
          <w:rFonts w:ascii="Arial" w:hAnsi="Arial"/>
          <w:b/>
          <w:color w:val="C00000"/>
          <w:spacing w:val="-4"/>
          <w:sz w:val="24"/>
        </w:rPr>
        <w:t xml:space="preserve"> BASED</w:t>
      </w:r>
    </w:p>
    <w:p w14:paraId="4C29CFC9">
      <w:pPr>
        <w:pStyle w:val="6"/>
        <w:rPr>
          <w:rFonts w:ascii="Arial"/>
          <w:b/>
        </w:rPr>
      </w:pPr>
    </w:p>
    <w:p w14:paraId="1D740F42">
      <w:pPr>
        <w:pStyle w:val="6"/>
        <w:spacing w:before="61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666750</wp:posOffset>
                </wp:positionH>
                <wp:positionV relativeFrom="paragraph">
                  <wp:posOffset>200025</wp:posOffset>
                </wp:positionV>
                <wp:extent cx="6438265" cy="889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2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8890">
                              <a:moveTo>
                                <a:pt x="6438265" y="8889"/>
                              </a:moveTo>
                              <a:lnTo>
                                <a:pt x="0" y="8889"/>
                              </a:lnTo>
                              <a:lnTo>
                                <a:pt x="0" y="0"/>
                              </a:lnTo>
                              <a:lnTo>
                                <a:pt x="6438265" y="0"/>
                              </a:lnTo>
                              <a:lnTo>
                                <a:pt x="6438265" y="8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2.5pt;margin-top:15.75pt;height:0.7pt;width:506.95pt;mso-position-horizontal-relative:page;mso-wrap-distance-bottom:0pt;mso-wrap-distance-top:0pt;z-index:-251656192;mso-width-relative:page;mso-height-relative:page;" fillcolor="#1F4E79" filled="t" stroked="f" coordsize="6438265,8890" o:gfxdata="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5wM+z1gAA&#10;AAoBAAAPAAAAAAAAAAEAIAAAACIAAABkcnMvZG93bnJldi54bWxQSwECFAAUAAAACACHTuJAcP4v&#10;syACAADfBAAADgAAAAAAAAABACAAAAAlAQAAZHJzL2Uyb0RvYy54bWxQSwUGAAAAAAYABgBZAQAA&#10;twUAAAAA&#10;" path="m6438265,8889l0,8889,0,0,6438265,0,6438265,888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1022296">
      <w:pPr>
        <w:pStyle w:val="6"/>
        <w:spacing w:before="165"/>
        <w:rPr>
          <w:rFonts w:ascii="Arial"/>
          <w:b/>
        </w:rPr>
      </w:pPr>
    </w:p>
    <w:tbl>
      <w:tblPr>
        <w:tblStyle w:val="5"/>
        <w:tblW w:w="0" w:type="auto"/>
        <w:tblInd w:w="382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3240"/>
        <w:gridCol w:w="1800"/>
        <w:gridCol w:w="3240"/>
      </w:tblGrid>
      <w:tr w14:paraId="23A13ACB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800" w:type="dxa"/>
            <w:shd w:val="clear" w:color="auto" w:fill="D4E2EE"/>
          </w:tcPr>
          <w:p w14:paraId="1F76A8EB">
            <w:pPr>
              <w:pStyle w:val="10"/>
              <w:spacing w:before="82"/>
              <w:ind w:left="1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69B72619">
            <w:pPr>
              <w:pStyle w:val="10"/>
              <w:spacing w:before="82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4E2EE"/>
          </w:tcPr>
          <w:p w14:paraId="30D08931">
            <w:pPr>
              <w:pStyle w:val="10"/>
              <w:spacing w:before="82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  <w:tcBorders>
              <w:bottom w:val="nil"/>
            </w:tcBorders>
          </w:tcPr>
          <w:p w14:paraId="4F9D434D">
            <w:pPr>
              <w:pStyle w:val="10"/>
              <w:spacing w:before="82"/>
              <w:ind w:left="126"/>
              <w:rPr>
                <w:sz w:val="18"/>
              </w:rPr>
            </w:pPr>
            <w:r>
              <w:rPr>
                <w:sz w:val="18"/>
              </w:rPr>
              <w:t>Natural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Language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Processing</w:t>
            </w:r>
          </w:p>
        </w:tc>
      </w:tr>
      <w:tr w14:paraId="0F78C5CA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5" w:hRule="atLeast"/>
        </w:trPr>
        <w:tc>
          <w:tcPr>
            <w:tcW w:w="1800" w:type="dxa"/>
            <w:shd w:val="clear" w:color="auto" w:fill="D4E2EE"/>
          </w:tcPr>
          <w:p w14:paraId="7EEAF827">
            <w:pPr>
              <w:pStyle w:val="10"/>
              <w:rPr>
                <w:rFonts w:ascii="Arial"/>
                <w:b/>
                <w:sz w:val="18"/>
              </w:rPr>
            </w:pPr>
          </w:p>
          <w:p w14:paraId="79C6D32C">
            <w:pPr>
              <w:pStyle w:val="10"/>
              <w:spacing w:before="35"/>
              <w:rPr>
                <w:rFonts w:ascii="Arial"/>
                <w:b/>
                <w:sz w:val="18"/>
              </w:rPr>
            </w:pPr>
          </w:p>
          <w:p w14:paraId="6B8158D7">
            <w:pPr>
              <w:pStyle w:val="10"/>
              <w:ind w:left="1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365E66D9">
            <w:pPr>
              <w:pStyle w:val="10"/>
              <w:rPr>
                <w:rFonts w:ascii="Arial"/>
                <w:b/>
                <w:sz w:val="18"/>
              </w:rPr>
            </w:pPr>
          </w:p>
          <w:p w14:paraId="02F0D65B">
            <w:pPr>
              <w:pStyle w:val="10"/>
              <w:spacing w:before="35"/>
              <w:rPr>
                <w:rFonts w:ascii="Arial"/>
                <w:b/>
                <w:sz w:val="18"/>
              </w:rPr>
            </w:pPr>
          </w:p>
          <w:p w14:paraId="454A60EF">
            <w:pPr>
              <w:pStyle w:val="10"/>
              <w:ind w:left="121"/>
              <w:rPr>
                <w:sz w:val="18"/>
              </w:rPr>
            </w:pPr>
            <w:r>
              <w:rPr>
                <w:sz w:val="18"/>
              </w:rPr>
              <w:t>CO2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Manipulation</w:t>
            </w:r>
          </w:p>
        </w:tc>
        <w:tc>
          <w:tcPr>
            <w:tcW w:w="1800" w:type="dxa"/>
            <w:shd w:val="clear" w:color="auto" w:fill="D4E2EE"/>
          </w:tcPr>
          <w:p w14:paraId="58D6C380">
            <w:pPr>
              <w:pStyle w:val="10"/>
              <w:rPr>
                <w:rFonts w:ascii="Arial"/>
                <w:b/>
                <w:sz w:val="18"/>
              </w:rPr>
            </w:pPr>
          </w:p>
          <w:p w14:paraId="5ADE811F">
            <w:pPr>
              <w:pStyle w:val="10"/>
              <w:spacing w:before="35"/>
              <w:rPr>
                <w:rFonts w:ascii="Arial"/>
                <w:b/>
                <w:sz w:val="18"/>
              </w:rPr>
            </w:pPr>
          </w:p>
          <w:p w14:paraId="6875CE69">
            <w:pPr>
              <w:pStyle w:val="1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  <w:vMerge w:val="restart"/>
            <w:tcBorders>
              <w:top w:val="nil"/>
            </w:tcBorders>
          </w:tcPr>
          <w:p w14:paraId="4084838E">
            <w:pPr>
              <w:pStyle w:val="10"/>
              <w:spacing w:before="72"/>
              <w:rPr>
                <w:rFonts w:ascii="Arial"/>
                <w:b/>
                <w:sz w:val="18"/>
              </w:rPr>
            </w:pPr>
          </w:p>
          <w:p w14:paraId="6D7F6C3A">
            <w:pPr>
              <w:pStyle w:val="10"/>
              <w:spacing w:line="261" w:lineRule="auto"/>
              <w:ind w:left="126"/>
              <w:rPr>
                <w:sz w:val="18"/>
              </w:rPr>
            </w:pPr>
            <w:r>
              <w:rPr>
                <w:spacing w:val="-2"/>
                <w:sz w:val="18"/>
              </w:rPr>
              <w:t>Assessment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Tool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–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SCENARIO BASED</w:t>
            </w:r>
          </w:p>
        </w:tc>
      </w:tr>
      <w:tr w14:paraId="15523163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800" w:type="dxa"/>
            <w:shd w:val="clear" w:color="auto" w:fill="D4E2EE"/>
          </w:tcPr>
          <w:p w14:paraId="14CA9E95">
            <w:pPr>
              <w:pStyle w:val="10"/>
              <w:spacing w:before="72"/>
              <w:rPr>
                <w:rFonts w:ascii="Arial"/>
                <w:b/>
                <w:sz w:val="18"/>
              </w:rPr>
            </w:pPr>
          </w:p>
          <w:p w14:paraId="5F3B745A">
            <w:pPr>
              <w:pStyle w:val="10"/>
              <w:spacing w:before="1"/>
              <w:ind w:left="1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2502B4F7">
            <w:pPr>
              <w:pStyle w:val="10"/>
              <w:spacing w:before="72"/>
              <w:rPr>
                <w:rFonts w:ascii="Arial"/>
                <w:b/>
                <w:sz w:val="18"/>
              </w:rPr>
            </w:pPr>
          </w:p>
          <w:p w14:paraId="6CBBC44D">
            <w:pPr>
              <w:pStyle w:val="10"/>
              <w:spacing w:before="1"/>
              <w:ind w:left="121"/>
              <w:rPr>
                <w:sz w:val="18"/>
              </w:rPr>
            </w:pPr>
            <w:r>
              <w:rPr>
                <w:sz w:val="18"/>
              </w:rPr>
              <w:t>35%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CIA</w:t>
            </w:r>
          </w:p>
        </w:tc>
        <w:tc>
          <w:tcPr>
            <w:tcW w:w="1800" w:type="dxa"/>
            <w:shd w:val="clear" w:color="auto" w:fill="D4E2EE"/>
          </w:tcPr>
          <w:p w14:paraId="5D9FCC31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  <w:vMerge w:val="continue"/>
            <w:tcBorders>
              <w:top w:val="nil"/>
            </w:tcBorders>
          </w:tcPr>
          <w:p w14:paraId="2CB7AC30">
            <w:pPr>
              <w:rPr>
                <w:sz w:val="2"/>
                <w:szCs w:val="2"/>
              </w:rPr>
            </w:pPr>
          </w:p>
        </w:tc>
      </w:tr>
      <w:tr w14:paraId="0651D72A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1800" w:type="dxa"/>
            <w:shd w:val="clear" w:color="auto" w:fill="D4E2EE"/>
          </w:tcPr>
          <w:p w14:paraId="74B4BA1E">
            <w:pPr>
              <w:pStyle w:val="10"/>
              <w:spacing w:before="79"/>
              <w:rPr>
                <w:rFonts w:ascii="Arial"/>
                <w:b/>
                <w:sz w:val="18"/>
              </w:rPr>
            </w:pPr>
          </w:p>
          <w:p w14:paraId="06F2C396">
            <w:pPr>
              <w:pStyle w:val="10"/>
              <w:ind w:left="1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tcBorders>
              <w:bottom w:val="nil"/>
            </w:tcBorders>
            <w:shd w:val="clear" w:color="auto" w:fill="EBF3F9"/>
          </w:tcPr>
          <w:p w14:paraId="30487C30">
            <w:pPr>
              <w:pStyle w:val="10"/>
              <w:spacing w:before="83" w:line="261" w:lineRule="auto"/>
              <w:ind w:left="121" w:right="309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inflectional,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derivational,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finite-state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parsing,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stemming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algorithms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analyse morphological methods. (BL-3)</w:t>
            </w:r>
          </w:p>
        </w:tc>
      </w:tr>
      <w:tr w14:paraId="72DA6BD9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1800" w:type="dxa"/>
            <w:shd w:val="clear" w:color="auto" w:fill="D4E2EE"/>
          </w:tcPr>
          <w:p w14:paraId="7139179C">
            <w:pPr>
              <w:pStyle w:val="10"/>
              <w:spacing w:before="143"/>
              <w:ind w:left="1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  <w:tcBorders>
              <w:top w:val="nil"/>
            </w:tcBorders>
          </w:tcPr>
          <w:p w14:paraId="12545AB5">
            <w:pPr>
              <w:pStyle w:val="10"/>
              <w:spacing w:before="141"/>
              <w:ind w:left="177"/>
              <w:rPr>
                <w:sz w:val="20"/>
              </w:rPr>
            </w:pPr>
            <w:r>
              <w:rPr>
                <w:sz w:val="20"/>
              </w:rPr>
              <w:t>Mohamed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Jameel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800" w:type="dxa"/>
            <w:tcBorders>
              <w:top w:val="nil"/>
            </w:tcBorders>
            <w:shd w:val="clear" w:color="auto" w:fill="D4E2EE"/>
          </w:tcPr>
          <w:p w14:paraId="25503210">
            <w:pPr>
              <w:pStyle w:val="10"/>
              <w:spacing w:before="143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  <w:vMerge w:val="restart"/>
            <w:tcBorders>
              <w:top w:val="nil"/>
            </w:tcBorders>
          </w:tcPr>
          <w:p w14:paraId="69A3F6F4">
            <w:pPr>
              <w:pStyle w:val="10"/>
              <w:spacing w:before="141"/>
              <w:ind w:left="179"/>
              <w:rPr>
                <w:sz w:val="20"/>
              </w:rPr>
            </w:pPr>
            <w:r>
              <w:rPr>
                <w:spacing w:val="-2"/>
                <w:sz w:val="20"/>
              </w:rPr>
              <w:t>192425057</w:t>
            </w:r>
          </w:p>
        </w:tc>
      </w:tr>
      <w:tr w14:paraId="7FF19938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1800" w:type="dxa"/>
            <w:shd w:val="clear" w:color="auto" w:fill="D4E2EE"/>
          </w:tcPr>
          <w:p w14:paraId="73E0C8F0">
            <w:pPr>
              <w:pStyle w:val="10"/>
              <w:spacing w:before="73"/>
              <w:rPr>
                <w:rFonts w:ascii="Arial"/>
                <w:b/>
                <w:sz w:val="18"/>
              </w:rPr>
            </w:pPr>
          </w:p>
          <w:p w14:paraId="0396287A">
            <w:pPr>
              <w:pStyle w:val="10"/>
              <w:spacing w:before="1"/>
              <w:ind w:left="1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2875DFDD">
            <w:pPr>
              <w:pStyle w:val="10"/>
              <w:spacing w:before="51"/>
              <w:rPr>
                <w:rFonts w:ascii="Arial"/>
                <w:b/>
                <w:sz w:val="20"/>
              </w:rPr>
            </w:pPr>
          </w:p>
          <w:p w14:paraId="63933F7C">
            <w:pPr>
              <w:pStyle w:val="10"/>
              <w:ind w:left="177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800" w:type="dxa"/>
            <w:shd w:val="clear" w:color="auto" w:fill="D4E2EE"/>
          </w:tcPr>
          <w:p w14:paraId="637A4D5E">
            <w:pPr>
              <w:pStyle w:val="10"/>
              <w:spacing w:before="73"/>
              <w:rPr>
                <w:rFonts w:ascii="Arial"/>
                <w:b/>
                <w:sz w:val="18"/>
              </w:rPr>
            </w:pPr>
          </w:p>
          <w:p w14:paraId="0CE700E9">
            <w:pPr>
              <w:pStyle w:val="10"/>
              <w:spacing w:before="1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  <w:vMerge w:val="continue"/>
            <w:tcBorders>
              <w:top w:val="nil"/>
            </w:tcBorders>
          </w:tcPr>
          <w:p w14:paraId="34B4C09A">
            <w:pPr>
              <w:rPr>
                <w:sz w:val="2"/>
                <w:szCs w:val="2"/>
              </w:rPr>
            </w:pPr>
          </w:p>
        </w:tc>
      </w:tr>
    </w:tbl>
    <w:p w14:paraId="74326754">
      <w:pPr>
        <w:pStyle w:val="6"/>
        <w:spacing w:before="139"/>
        <w:rPr>
          <w:rFonts w:ascii="Arial"/>
          <w:b/>
        </w:rPr>
      </w:pP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789940</wp:posOffset>
                </wp:positionH>
                <wp:positionV relativeFrom="paragraph">
                  <wp:posOffset>248920</wp:posOffset>
                </wp:positionV>
                <wp:extent cx="6359525" cy="739775"/>
                <wp:effectExtent l="0" t="0" r="0" b="0"/>
                <wp:wrapTopAndBottom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9525" cy="739775"/>
                          <a:chOff x="0" y="0"/>
                          <a:chExt cx="6359525" cy="7397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063" y="4318"/>
                            <a:ext cx="6352540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2540" h="731520">
                                <a:moveTo>
                                  <a:pt x="6352032" y="731520"/>
                                </a:moveTo>
                                <a:lnTo>
                                  <a:pt x="0" y="731520"/>
                                </a:lnTo>
                                <a:lnTo>
                                  <a:pt x="0" y="0"/>
                                </a:lnTo>
                                <a:lnTo>
                                  <a:pt x="6352032" y="0"/>
                                </a:lnTo>
                                <a:lnTo>
                                  <a:pt x="6352032" y="731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359525" cy="73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9525" h="739775">
                                <a:moveTo>
                                  <a:pt x="6355715" y="739775"/>
                                </a:moveTo>
                                <a:lnTo>
                                  <a:pt x="3809" y="739775"/>
                                </a:lnTo>
                                <a:lnTo>
                                  <a:pt x="2349" y="739482"/>
                                </a:lnTo>
                                <a:lnTo>
                                  <a:pt x="1117" y="738657"/>
                                </a:lnTo>
                                <a:lnTo>
                                  <a:pt x="292" y="737425"/>
                                </a:lnTo>
                                <a:lnTo>
                                  <a:pt x="0" y="735964"/>
                                </a:lnTo>
                                <a:lnTo>
                                  <a:pt x="0" y="3810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09" y="0"/>
                                </a:lnTo>
                                <a:lnTo>
                                  <a:pt x="6355715" y="0"/>
                                </a:lnTo>
                                <a:lnTo>
                                  <a:pt x="6357175" y="292"/>
                                </a:lnTo>
                                <a:lnTo>
                                  <a:pt x="6358407" y="1117"/>
                                </a:lnTo>
                                <a:lnTo>
                                  <a:pt x="6359232" y="2349"/>
                                </a:lnTo>
                                <a:lnTo>
                                  <a:pt x="6359525" y="3810"/>
                                </a:lnTo>
                                <a:lnTo>
                                  <a:pt x="7619" y="3810"/>
                                </a:lnTo>
                                <a:lnTo>
                                  <a:pt x="3809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732154"/>
                                </a:lnTo>
                                <a:lnTo>
                                  <a:pt x="3809" y="732154"/>
                                </a:lnTo>
                                <a:lnTo>
                                  <a:pt x="7619" y="735964"/>
                                </a:lnTo>
                                <a:lnTo>
                                  <a:pt x="6359525" y="735964"/>
                                </a:lnTo>
                                <a:lnTo>
                                  <a:pt x="6359232" y="737425"/>
                                </a:lnTo>
                                <a:lnTo>
                                  <a:pt x="6358407" y="738657"/>
                                </a:lnTo>
                                <a:lnTo>
                                  <a:pt x="6357175" y="739482"/>
                                </a:lnTo>
                                <a:lnTo>
                                  <a:pt x="6355715" y="739775"/>
                                </a:lnTo>
                                <a:close/>
                              </a:path>
                              <a:path w="6359525" h="739775">
                                <a:moveTo>
                                  <a:pt x="7619" y="7620"/>
                                </a:moveTo>
                                <a:lnTo>
                                  <a:pt x="3809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7619" y="7620"/>
                                </a:lnTo>
                                <a:close/>
                              </a:path>
                              <a:path w="6359525" h="739775">
                                <a:moveTo>
                                  <a:pt x="6351905" y="7620"/>
                                </a:moveTo>
                                <a:lnTo>
                                  <a:pt x="7619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6351905" y="3810"/>
                                </a:lnTo>
                                <a:lnTo>
                                  <a:pt x="6351905" y="7620"/>
                                </a:lnTo>
                                <a:close/>
                              </a:path>
                              <a:path w="6359525" h="739775">
                                <a:moveTo>
                                  <a:pt x="6351905" y="735964"/>
                                </a:moveTo>
                                <a:lnTo>
                                  <a:pt x="6351905" y="3810"/>
                                </a:lnTo>
                                <a:lnTo>
                                  <a:pt x="6355715" y="7620"/>
                                </a:lnTo>
                                <a:lnTo>
                                  <a:pt x="6359525" y="7620"/>
                                </a:lnTo>
                                <a:lnTo>
                                  <a:pt x="6359525" y="732154"/>
                                </a:lnTo>
                                <a:lnTo>
                                  <a:pt x="6355715" y="732154"/>
                                </a:lnTo>
                                <a:lnTo>
                                  <a:pt x="6351905" y="735964"/>
                                </a:lnTo>
                                <a:close/>
                              </a:path>
                              <a:path w="6359525" h="739775">
                                <a:moveTo>
                                  <a:pt x="6359525" y="7620"/>
                                </a:moveTo>
                                <a:lnTo>
                                  <a:pt x="6355715" y="7620"/>
                                </a:lnTo>
                                <a:lnTo>
                                  <a:pt x="6351905" y="3810"/>
                                </a:lnTo>
                                <a:lnTo>
                                  <a:pt x="6359525" y="3810"/>
                                </a:lnTo>
                                <a:lnTo>
                                  <a:pt x="6359525" y="7620"/>
                                </a:lnTo>
                                <a:close/>
                              </a:path>
                              <a:path w="6359525" h="739775">
                                <a:moveTo>
                                  <a:pt x="7619" y="735964"/>
                                </a:moveTo>
                                <a:lnTo>
                                  <a:pt x="3809" y="732154"/>
                                </a:lnTo>
                                <a:lnTo>
                                  <a:pt x="7619" y="732154"/>
                                </a:lnTo>
                                <a:lnTo>
                                  <a:pt x="7619" y="735964"/>
                                </a:lnTo>
                                <a:close/>
                              </a:path>
                              <a:path w="6359525" h="739775">
                                <a:moveTo>
                                  <a:pt x="6351905" y="735964"/>
                                </a:moveTo>
                                <a:lnTo>
                                  <a:pt x="7619" y="735964"/>
                                </a:lnTo>
                                <a:lnTo>
                                  <a:pt x="7619" y="732154"/>
                                </a:lnTo>
                                <a:lnTo>
                                  <a:pt x="6351905" y="732154"/>
                                </a:lnTo>
                                <a:lnTo>
                                  <a:pt x="6351905" y="735964"/>
                                </a:lnTo>
                                <a:close/>
                              </a:path>
                              <a:path w="6359525" h="739775">
                                <a:moveTo>
                                  <a:pt x="6359525" y="735964"/>
                                </a:moveTo>
                                <a:lnTo>
                                  <a:pt x="6351905" y="735964"/>
                                </a:lnTo>
                                <a:lnTo>
                                  <a:pt x="6355715" y="732154"/>
                                </a:lnTo>
                                <a:lnTo>
                                  <a:pt x="6359525" y="732154"/>
                                </a:lnTo>
                                <a:lnTo>
                                  <a:pt x="6359525" y="735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359525" cy="739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EC8EBF">
                              <w:pPr>
                                <w:spacing w:before="7"/>
                                <w:ind w:left="4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  <w:sz w:val="20"/>
                                </w:rPr>
                                <w:t>Conduct</w:t>
                              </w:r>
                            </w:p>
                            <w:p w14:paraId="1141B480">
                              <w:pPr>
                                <w:spacing w:before="27" w:line="232" w:lineRule="auto"/>
                                <w:ind w:left="40" w:right="14" w:firstLine="0"/>
                                <w:jc w:val="left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Mohamed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Jameel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A/192425057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(Name /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Reg No)</w:t>
                              </w:r>
                              <w:r>
                                <w:rPr>
                                  <w:rFonts w:ascii="Arial"/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certify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submission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my original work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have 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 the guidelines specified for this 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 understand 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 violation of</w:t>
                              </w:r>
                              <w:r>
                                <w:rPr>
                                  <w:rFonts w:ascii="Arial"/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 integrity rules will result</w:t>
                              </w:r>
                              <w:r>
                                <w:rPr>
                                  <w:rFonts w:ascii="Arial"/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 disciplinary action.</w:t>
                              </w:r>
                            </w:p>
                            <w:p w14:paraId="72405670">
                              <w:pPr>
                                <w:tabs>
                                  <w:tab w:val="left" w:pos="4665"/>
                                </w:tabs>
                                <w:spacing w:before="62"/>
                                <w:ind w:left="40" w:right="0" w:firstLine="0"/>
                                <w:jc w:val="lef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Signature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Student: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2.2pt;margin-top:19.6pt;height:58.25pt;width:500.75pt;mso-position-horizontal-relative:page;mso-wrap-distance-bottom:0pt;mso-wrap-distance-top:0pt;z-index:-251656192;mso-width-relative:page;mso-height-relative:page;" coordsize="6359525,739775" o:gfxdata="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">
                <o:lock v:ext="edit" aspectratio="f"/>
                <v:shape id="Graphic 3" o:spid="_x0000_s1026" o:spt="100" style="position:absolute;left:4063;top:4318;height:731520;width:6352540;" fillcolor="#FFF8E6" filled="t" stroked="f" coordsize="6352540,731520" o:gfxdata="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NWTDvQAA&#10;ANoAAAAPAAAAAAAAAAEAIAAAACIAAABkcnMvZG93bnJldi54bWxQSwECFAAUAAAACACHTuJAMy8F&#10;njsAAAA5AAAAEAAAAAAAAAABACAAAAAMAQAAZHJzL3NoYXBleG1sLnhtbFBLBQYAAAAABgAGAFsB&#10;AAC2AwAAAAA=&#10;" path="m6352032,731520l0,731520,0,0,6352032,0,6352032,7315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0;top:0;height:739775;width:6359525;" fillcolor="#1F4E79" filled="t" stroked="f" coordsize="6359525,739775" o:gfxdata="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L9zCvQAA&#10;ANoAAAAPAAAAAAAAAAEAIAAAACIAAABkcnMvZG93bnJldi54bWxQSwECFAAUAAAACACHTuJAMy8F&#10;njsAAAA5AAAAEAAAAAAAAAABACAAAAAMAQAAZHJzL3NoYXBleG1sLnhtbFBLBQYAAAAABgAGAFsB&#10;AAC2AwAAAAA=&#10;" path="m6355715,739775l3809,739775,2349,739482,1117,738657,292,737425,0,735964,0,3810,292,2349,1117,1117,2349,292,3809,0,6355715,0,6357175,292,6358407,1117,6359232,2349,6359525,3810,7619,3810,3809,7620,7619,7620,7619,732154,3809,732154,7619,735964,6359525,735964,6359232,737425,6358407,738657,6357175,739482,6355715,739775xem7619,7620l3809,7620,7619,3810,7619,7620xem6351905,7620l7619,7620,7619,3810,6351905,3810,6351905,7620xem6351905,735964l6351905,3810,6355715,7620,6359525,7620,6359525,732154,6355715,732154,6351905,735964xem6359525,7620l6355715,7620,6351905,3810,6359525,3810,6359525,7620xem7619,735964l3809,732154,7619,732154,7619,735964xem6351905,735964l7619,735964,7619,732154,6351905,732154,6351905,735964xem6359525,735964l6351905,735964,6355715,732154,6359525,732154,6359525,7359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" o:spid="_x0000_s1026" o:spt="202" type="#_x0000_t202" style="position:absolute;left:0;top:0;height:739775;width:6359525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EC8EBF">
                        <w:pPr>
                          <w:spacing w:before="7"/>
                          <w:ind w:left="4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  <w:sz w:val="2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z w:val="20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  <w:sz w:val="20"/>
                          </w:rPr>
                          <w:t>Conduct</w:t>
                        </w:r>
                      </w:p>
                      <w:p w14:paraId="1141B480">
                        <w:pPr>
                          <w:spacing w:before="27" w:line="232" w:lineRule="auto"/>
                          <w:ind w:left="40" w:right="14" w:firstLine="0"/>
                          <w:jc w:val="left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Mohamed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Jameel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A/192425057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(Name /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Reg No)</w:t>
                        </w:r>
                        <w:r>
                          <w:rPr>
                            <w:rFonts w:ascii="Arial"/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certify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submission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my original work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have adhered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 the guidelines specified for this assessment.</w:t>
                        </w:r>
                        <w:r>
                          <w:rPr>
                            <w:rFonts w:ascii="Arial"/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 understand that</w:t>
                        </w:r>
                        <w:r>
                          <w:rPr>
                            <w:rFonts w:ascii="Arial"/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 violation of</w:t>
                        </w:r>
                        <w:r>
                          <w:rPr>
                            <w:rFonts w:ascii="Arial"/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 integrity rules will result</w:t>
                        </w:r>
                        <w:r>
                          <w:rPr>
                            <w:rFonts w:ascii="Arial"/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 disciplinary action.</w:t>
                        </w:r>
                      </w:p>
                      <w:p w14:paraId="72405670">
                        <w:pPr>
                          <w:tabs>
                            <w:tab w:val="left" w:pos="4665"/>
                          </w:tabs>
                          <w:spacing w:before="62"/>
                          <w:ind w:left="40" w:right="0" w:firstLine="0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Signature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of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the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Student: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688975</wp:posOffset>
                </wp:positionH>
                <wp:positionV relativeFrom="paragraph">
                  <wp:posOffset>1203325</wp:posOffset>
                </wp:positionV>
                <wp:extent cx="6409690" cy="1007745"/>
                <wp:effectExtent l="0" t="0" r="0" b="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9690" cy="1007744"/>
                          <a:chOff x="0" y="0"/>
                          <a:chExt cx="6409690" cy="1007744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444" y="4572"/>
                            <a:ext cx="6400800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000125">
                                <a:moveTo>
                                  <a:pt x="6400800" y="999743"/>
                                </a:moveTo>
                                <a:lnTo>
                                  <a:pt x="0" y="999743"/>
                                </a:lnTo>
                                <a:lnTo>
                                  <a:pt x="0" y="0"/>
                                </a:lnTo>
                                <a:lnTo>
                                  <a:pt x="6400800" y="0"/>
                                </a:lnTo>
                                <a:lnTo>
                                  <a:pt x="6400800" y="999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3C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09690" cy="1007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9690" h="1007744">
                                <a:moveTo>
                                  <a:pt x="6405880" y="1007745"/>
                                </a:moveTo>
                                <a:lnTo>
                                  <a:pt x="3809" y="1007745"/>
                                </a:lnTo>
                                <a:lnTo>
                                  <a:pt x="2349" y="1007452"/>
                                </a:lnTo>
                                <a:lnTo>
                                  <a:pt x="1117" y="1006627"/>
                                </a:lnTo>
                                <a:lnTo>
                                  <a:pt x="292" y="1005395"/>
                                </a:lnTo>
                                <a:lnTo>
                                  <a:pt x="0" y="1003934"/>
                                </a:lnTo>
                                <a:lnTo>
                                  <a:pt x="0" y="3809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09" y="0"/>
                                </a:lnTo>
                                <a:lnTo>
                                  <a:pt x="6405880" y="0"/>
                                </a:lnTo>
                                <a:lnTo>
                                  <a:pt x="6407340" y="292"/>
                                </a:lnTo>
                                <a:lnTo>
                                  <a:pt x="6408572" y="1117"/>
                                </a:lnTo>
                                <a:lnTo>
                                  <a:pt x="6409397" y="2349"/>
                                </a:lnTo>
                                <a:lnTo>
                                  <a:pt x="6409690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09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1000125"/>
                                </a:lnTo>
                                <a:lnTo>
                                  <a:pt x="3809" y="1000125"/>
                                </a:lnTo>
                                <a:lnTo>
                                  <a:pt x="7620" y="1003934"/>
                                </a:lnTo>
                                <a:lnTo>
                                  <a:pt x="6409690" y="1003934"/>
                                </a:lnTo>
                                <a:lnTo>
                                  <a:pt x="6409397" y="1005395"/>
                                </a:lnTo>
                                <a:lnTo>
                                  <a:pt x="6408572" y="1006627"/>
                                </a:lnTo>
                                <a:lnTo>
                                  <a:pt x="6407340" y="1007452"/>
                                </a:lnTo>
                                <a:lnTo>
                                  <a:pt x="6405880" y="1007745"/>
                                </a:lnTo>
                                <a:close/>
                              </a:path>
                              <a:path w="6409690" h="1007744">
                                <a:moveTo>
                                  <a:pt x="7620" y="7619"/>
                                </a:moveTo>
                                <a:lnTo>
                                  <a:pt x="3809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6409690" h="1007744">
                                <a:moveTo>
                                  <a:pt x="6402070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6402070" y="3809"/>
                                </a:lnTo>
                                <a:lnTo>
                                  <a:pt x="6402070" y="7619"/>
                                </a:lnTo>
                                <a:close/>
                              </a:path>
                              <a:path w="6409690" h="1007744">
                                <a:moveTo>
                                  <a:pt x="6402070" y="1003934"/>
                                </a:moveTo>
                                <a:lnTo>
                                  <a:pt x="6402070" y="3809"/>
                                </a:lnTo>
                                <a:lnTo>
                                  <a:pt x="6405880" y="7619"/>
                                </a:lnTo>
                                <a:lnTo>
                                  <a:pt x="6409690" y="7619"/>
                                </a:lnTo>
                                <a:lnTo>
                                  <a:pt x="6409690" y="1000125"/>
                                </a:lnTo>
                                <a:lnTo>
                                  <a:pt x="6405880" y="1000125"/>
                                </a:lnTo>
                                <a:lnTo>
                                  <a:pt x="6402070" y="1003934"/>
                                </a:lnTo>
                                <a:close/>
                              </a:path>
                              <a:path w="6409690" h="1007744">
                                <a:moveTo>
                                  <a:pt x="6409690" y="7619"/>
                                </a:moveTo>
                                <a:lnTo>
                                  <a:pt x="6405880" y="7619"/>
                                </a:lnTo>
                                <a:lnTo>
                                  <a:pt x="6402070" y="3809"/>
                                </a:lnTo>
                                <a:lnTo>
                                  <a:pt x="6409690" y="3809"/>
                                </a:lnTo>
                                <a:lnTo>
                                  <a:pt x="6409690" y="7619"/>
                                </a:lnTo>
                                <a:close/>
                              </a:path>
                              <a:path w="6409690" h="1007744">
                                <a:moveTo>
                                  <a:pt x="7620" y="1003934"/>
                                </a:moveTo>
                                <a:lnTo>
                                  <a:pt x="3809" y="1000125"/>
                                </a:lnTo>
                                <a:lnTo>
                                  <a:pt x="7620" y="1000125"/>
                                </a:lnTo>
                                <a:lnTo>
                                  <a:pt x="7620" y="1003934"/>
                                </a:lnTo>
                                <a:close/>
                              </a:path>
                              <a:path w="6409690" h="1007744">
                                <a:moveTo>
                                  <a:pt x="6402070" y="1003934"/>
                                </a:moveTo>
                                <a:lnTo>
                                  <a:pt x="7620" y="1003934"/>
                                </a:lnTo>
                                <a:lnTo>
                                  <a:pt x="7620" y="1000125"/>
                                </a:lnTo>
                                <a:lnTo>
                                  <a:pt x="6402070" y="1000125"/>
                                </a:lnTo>
                                <a:lnTo>
                                  <a:pt x="6402070" y="1003934"/>
                                </a:lnTo>
                                <a:close/>
                              </a:path>
                              <a:path w="6409690" h="1007744">
                                <a:moveTo>
                                  <a:pt x="6409690" y="1003934"/>
                                </a:moveTo>
                                <a:lnTo>
                                  <a:pt x="6402070" y="1003934"/>
                                </a:lnTo>
                                <a:lnTo>
                                  <a:pt x="6405880" y="1000125"/>
                                </a:lnTo>
                                <a:lnTo>
                                  <a:pt x="6409690" y="1000125"/>
                                </a:lnTo>
                                <a:lnTo>
                                  <a:pt x="6409690" y="10039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409690" cy="10077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F11850">
                              <w:pPr>
                                <w:spacing w:before="135"/>
                                <w:ind w:left="203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  <w:sz w:val="20"/>
                                </w:rPr>
                                <w:t>Instructions</w:t>
                              </w:r>
                            </w:p>
                            <w:p w14:paraId="681FEF2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23"/>
                                </w:tabs>
                                <w:spacing w:before="21"/>
                                <w:ind w:left="923" w:right="0" w:hanging="36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Read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questions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carefully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before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attempting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answers.</w:t>
                              </w:r>
                            </w:p>
                            <w:p w14:paraId="6847EB22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23"/>
                                </w:tabs>
                                <w:spacing w:before="21"/>
                                <w:ind w:left="923" w:right="0" w:hanging="36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Answer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five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questions.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Each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question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carries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equal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marks.</w:t>
                              </w:r>
                            </w:p>
                            <w:p w14:paraId="636A7D4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23"/>
                                </w:tabs>
                                <w:spacing w:before="57"/>
                                <w:ind w:left="923" w:right="221" w:hanging="36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Show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intermediate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steps,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calculations,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probability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computations,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tagging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decisions,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justifications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wherever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applicable.</w:t>
                              </w:r>
                            </w:p>
                            <w:p w14:paraId="5736C3B7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23"/>
                                </w:tabs>
                                <w:spacing w:before="30"/>
                                <w:ind w:left="923" w:right="0" w:hanging="36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Duration: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30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minutes.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.25pt;margin-top:94.75pt;height:79.35pt;width:504.7pt;mso-position-horizontal-relative:page;mso-wrap-distance-bottom:0pt;mso-wrap-distance-top:0pt;z-index:-251655168;mso-width-relative:page;mso-height-relative:page;" coordsize="6409690,1007744" o:gfxdata="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">
                <o:lock v:ext="edit" aspectratio="f"/>
                <v:shape id="Graphic 7" o:spid="_x0000_s1026" o:spt="100" style="position:absolute;left:4444;top:4572;height:1000125;width:6400800;" fillcolor="#FFF3CD" filled="t" stroked="f" coordsize="6400800,1000125" o:gfxdata="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n6CkugAAANoA&#10;AAAPAAAAAAAAAAEAIAAAACIAAABkcnMvZG93bnJldi54bWxQSwECFAAUAAAACACHTuJAMy8FnjsA&#10;AAA5AAAAEAAAAAAAAAABACAAAAAJAQAAZHJzL3NoYXBleG1sLnhtbFBLBQYAAAAABgAGAFsBAACz&#10;AwAAAAA=&#10;" path="m6400800,999743l0,999743,0,0,6400800,0,6400800,99974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0;top:0;height:1007744;width:6409690;" fillcolor="#1F4E79" filled="t" stroked="f" coordsize="6409690,1007744" o:gfxdata="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4rFmztAAAANoAAAAPAAAA&#10;AAAAAAEAIAAAACIAAABkcnMvZG93bnJldi54bWxQSwECFAAUAAAACACHTuJAMy8FnjsAAAA5AAAA&#10;EAAAAAAAAAABACAAAAADAQAAZHJzL3NoYXBleG1sLnhtbFBLBQYAAAAABgAGAFsBAACtAwAAAAA=&#10;" path="m6405880,1007745l3809,1007745,2349,1007452,1117,1006627,292,1005395,0,1003934,0,3809,292,2349,1117,1117,2349,292,3809,0,6405880,0,6407340,292,6408572,1117,6409397,2349,6409690,3809,7620,3809,3809,7619,7620,7619,7620,1000125,3809,1000125,7620,1003934,6409690,1003934,6409397,1005395,6408572,1006627,6407340,1007452,6405880,1007745xem7620,7619l3809,7619,7620,3809,7620,7619xem6402070,7619l7620,7619,7620,3809,6402070,3809,6402070,7619xem6402070,1003934l6402070,3809,6405880,7619,6409690,7619,6409690,1000125,6405880,1000125,6402070,1003934xem6409690,7619l6405880,7619,6402070,3809,6409690,3809,6409690,7619xem7620,1003934l3809,1000125,7620,1000125,7620,1003934xem6402070,1003934l7620,1003934,7620,1000125,6402070,1000125,6402070,1003934xem6409690,1003934l6402070,1003934,6405880,1000125,6409690,1000125,6409690,100393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" o:spid="_x0000_s1026" o:spt="202" type="#_x0000_t202" style="position:absolute;left:0;top:0;height:1007744;width:6409690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F11850">
                        <w:pPr>
                          <w:spacing w:before="135"/>
                          <w:ind w:left="203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  <w:sz w:val="20"/>
                          </w:rPr>
                          <w:t>Instructions</w:t>
                        </w:r>
                      </w:p>
                      <w:p w14:paraId="681FEF2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23"/>
                          </w:tabs>
                          <w:spacing w:before="21"/>
                          <w:ind w:left="923" w:right="0" w:hanging="36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Read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all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questions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carefully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before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attempting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the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answers.</w:t>
                        </w:r>
                      </w:p>
                      <w:p w14:paraId="6847EB22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23"/>
                          </w:tabs>
                          <w:spacing w:before="21"/>
                          <w:ind w:left="923" w:right="0" w:hanging="36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Answer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all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five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questions.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Each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question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carries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equal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marks.</w:t>
                        </w:r>
                      </w:p>
                      <w:p w14:paraId="636A7D4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23"/>
                          </w:tabs>
                          <w:spacing w:before="57"/>
                          <w:ind w:left="923" w:right="221" w:hanging="36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Show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all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intermediate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steps,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calculations,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probability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computations,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tagging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decisions,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and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justifications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wherever </w:t>
                        </w:r>
                        <w:r>
                          <w:rPr>
                            <w:spacing w:val="-2"/>
                            <w:sz w:val="18"/>
                          </w:rPr>
                          <w:t>applicable.</w:t>
                        </w:r>
                      </w:p>
                      <w:p w14:paraId="5736C3B7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23"/>
                          </w:tabs>
                          <w:spacing w:before="30"/>
                          <w:ind w:left="923" w:right="0" w:hanging="36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Duration: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30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minutes.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CB56970">
      <w:pPr>
        <w:pStyle w:val="6"/>
        <w:spacing w:before="83"/>
        <w:rPr>
          <w:rFonts w:ascii="Arial"/>
          <w:b/>
        </w:rPr>
      </w:pPr>
    </w:p>
    <w:p w14:paraId="7BC7C898">
      <w:pPr>
        <w:pStyle w:val="6"/>
        <w:spacing w:before="4"/>
        <w:rPr>
          <w:rFonts w:ascii="Arial"/>
          <w:b/>
        </w:rPr>
      </w:pPr>
    </w:p>
    <w:tbl>
      <w:tblPr>
        <w:tblStyle w:val="5"/>
        <w:tblW w:w="0" w:type="auto"/>
        <w:tblInd w:w="3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81"/>
        <w:gridCol w:w="5130"/>
        <w:gridCol w:w="850"/>
      </w:tblGrid>
      <w:tr w14:paraId="0FF12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4081" w:type="dxa"/>
            <w:shd w:val="clear" w:color="auto" w:fill="1F4E79"/>
          </w:tcPr>
          <w:p w14:paraId="3809FD6A">
            <w:pPr>
              <w:pStyle w:val="10"/>
              <w:spacing w:before="18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Section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5130" w:type="dxa"/>
            <w:shd w:val="clear" w:color="auto" w:fill="1F4E79"/>
          </w:tcPr>
          <w:p w14:paraId="01325C88">
            <w:pPr>
              <w:pStyle w:val="10"/>
              <w:spacing w:before="185"/>
              <w:ind w:left="1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850" w:type="dxa"/>
            <w:shd w:val="clear" w:color="auto" w:fill="1F4E79"/>
          </w:tcPr>
          <w:p w14:paraId="34CF0CAD">
            <w:pPr>
              <w:pStyle w:val="10"/>
              <w:spacing w:before="185"/>
              <w:ind w:left="2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Nos</w:t>
            </w:r>
          </w:p>
        </w:tc>
      </w:tr>
      <w:tr w14:paraId="7B3BD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9" w:hRule="atLeast"/>
        </w:trPr>
        <w:tc>
          <w:tcPr>
            <w:tcW w:w="4081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9"/>
          </w:tcPr>
          <w:p w14:paraId="3F1EB99C">
            <w:pPr>
              <w:pStyle w:val="10"/>
              <w:spacing w:before="90" w:line="256" w:lineRule="auto"/>
              <w:ind w:left="121" w:right="183"/>
              <w:rPr>
                <w:sz w:val="20"/>
              </w:rPr>
            </w:pPr>
            <w:r>
              <w:rPr>
                <w:spacing w:val="-2"/>
                <w:sz w:val="20"/>
              </w:rPr>
              <w:t>English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Tagsets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English, </w:t>
            </w:r>
            <w:r>
              <w:rPr>
                <w:sz w:val="20"/>
              </w:rPr>
              <w:t>Stochastic Part of Speech Tagging, HMM</w:t>
            </w:r>
          </w:p>
        </w:tc>
        <w:tc>
          <w:tcPr>
            <w:tcW w:w="5130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9FF"/>
          </w:tcPr>
          <w:p w14:paraId="22174304">
            <w:pPr>
              <w:pStyle w:val="10"/>
              <w:spacing w:before="90" w:line="259" w:lineRule="auto"/>
              <w:ind w:left="120" w:right="115"/>
              <w:jc w:val="both"/>
              <w:rPr>
                <w:sz w:val="20"/>
              </w:rPr>
            </w:pPr>
            <w:r>
              <w:rPr>
                <w:sz w:val="20"/>
              </w:rP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50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2F47A674">
            <w:pPr>
              <w:pStyle w:val="10"/>
              <w:spacing w:before="90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7D9080B6">
      <w:pPr>
        <w:pStyle w:val="6"/>
        <w:rPr>
          <w:rFonts w:ascii="Arial"/>
          <w:b/>
          <w:sz w:val="22"/>
        </w:rPr>
      </w:pPr>
    </w:p>
    <w:p w14:paraId="51AAA8EE">
      <w:pPr>
        <w:pStyle w:val="6"/>
        <w:rPr>
          <w:rFonts w:ascii="Arial"/>
          <w:b/>
          <w:sz w:val="22"/>
        </w:rPr>
      </w:pPr>
    </w:p>
    <w:p w14:paraId="28C4AC66">
      <w:pPr>
        <w:pStyle w:val="6"/>
        <w:spacing w:before="129"/>
        <w:rPr>
          <w:rFonts w:ascii="Arial"/>
          <w:b/>
          <w:sz w:val="22"/>
        </w:rPr>
      </w:pPr>
    </w:p>
    <w:p w14:paraId="19CC9063">
      <w:pPr>
        <w:pStyle w:val="2"/>
        <w:spacing w:before="1"/>
        <w:jc w:val="both"/>
      </w:pPr>
      <w:bookmarkStart w:id="1" w:name="Annexure A – SCENARIO BASED"/>
      <w:bookmarkEnd w:id="1"/>
      <w:r>
        <w:rPr>
          <w:color w:val="C00000"/>
        </w:rPr>
        <w:t>Annexure</w:t>
      </w:r>
      <w:r>
        <w:rPr>
          <w:color w:val="C00000"/>
          <w:spacing w:val="-16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16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15"/>
        </w:rPr>
        <w:t xml:space="preserve"> </w:t>
      </w:r>
      <w:r>
        <w:rPr>
          <w:color w:val="C00000"/>
        </w:rPr>
        <w:t>SCENARIO</w:t>
      </w:r>
      <w:r>
        <w:rPr>
          <w:color w:val="C00000"/>
          <w:spacing w:val="-8"/>
        </w:rPr>
        <w:t xml:space="preserve"> </w:t>
      </w:r>
      <w:r>
        <w:rPr>
          <w:color w:val="C00000"/>
          <w:spacing w:val="-4"/>
        </w:rPr>
        <w:t>BASED</w:t>
      </w:r>
    </w:p>
    <w:p w14:paraId="0BF28781">
      <w:pPr>
        <w:pStyle w:val="6"/>
        <w:spacing w:before="21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666750</wp:posOffset>
                </wp:positionH>
                <wp:positionV relativeFrom="paragraph">
                  <wp:posOffset>174625</wp:posOffset>
                </wp:positionV>
                <wp:extent cx="6438265" cy="889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2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8890">
                              <a:moveTo>
                                <a:pt x="6438265" y="8635"/>
                              </a:moveTo>
                              <a:lnTo>
                                <a:pt x="0" y="8635"/>
                              </a:lnTo>
                              <a:lnTo>
                                <a:pt x="0" y="0"/>
                              </a:lnTo>
                              <a:lnTo>
                                <a:pt x="6438265" y="0"/>
                              </a:lnTo>
                              <a:lnTo>
                                <a:pt x="6438265" y="8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52.5pt;margin-top:13.75pt;height:0.7pt;width:506.95pt;mso-position-horizontal-relative:page;mso-wrap-distance-bottom:0pt;mso-wrap-distance-top:0pt;z-index:-251655168;mso-width-relative:page;mso-height-relative:page;" fillcolor="#C00000" filled="t" stroked="f" coordsize="6438265,8890" o:gfxdata="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8YzOr9YAAAAK&#10;AQAADwAAAAAAAAABACAAAAAiAAAAZHJzL2Rvd25yZXYueG1sUEsBAhQAFAAAAAgAh07iQNbtH08e&#10;AgAA4QQAAA4AAAAAAAAAAQAgAAAAJQEAAGRycy9lMm9Eb2MueG1sUEsFBgAAAAAGAAYAWQEAALUF&#10;AAAAAA==&#10;" path="m6438265,8635l0,8635,0,0,6438265,0,6438265,86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A9A6D80">
      <w:pPr>
        <w:pStyle w:val="6"/>
        <w:spacing w:before="102" w:line="242" w:lineRule="auto"/>
        <w:ind w:left="360" w:right="360"/>
        <w:jc w:val="both"/>
      </w:pPr>
      <w:r>
        <w:t>A</w:t>
      </w:r>
      <w:r>
        <w:rPr>
          <w:spacing w:val="-14"/>
        </w:rPr>
        <w:t xml:space="preserve"> </w:t>
      </w:r>
      <w:r>
        <w:t>company</w:t>
      </w:r>
      <w:r>
        <w:rPr>
          <w:spacing w:val="-13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developing</w:t>
      </w:r>
      <w:r>
        <w:rPr>
          <w:spacing w:val="-10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NLP-based</w:t>
      </w:r>
      <w:r>
        <w:rPr>
          <w:spacing w:val="-7"/>
        </w:rPr>
        <w:t xml:space="preserve"> </w:t>
      </w:r>
      <w:r>
        <w:t>grammar</w:t>
      </w:r>
      <w:r>
        <w:rPr>
          <w:spacing w:val="-14"/>
        </w:rPr>
        <w:t xml:space="preserve"> </w:t>
      </w:r>
      <w:r>
        <w:t>checker</w:t>
      </w:r>
      <w:r>
        <w:rPr>
          <w:spacing w:val="-11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educational</w:t>
      </w:r>
      <w:r>
        <w:rPr>
          <w:spacing w:val="-8"/>
        </w:rPr>
        <w:t xml:space="preserve"> </w:t>
      </w:r>
      <w:r>
        <w:t>applications.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trained</w:t>
      </w:r>
      <w:r>
        <w:rPr>
          <w:spacing w:val="-10"/>
        </w:rPr>
        <w:t xml:space="preserve"> </w:t>
      </w:r>
      <w:r>
        <w:t xml:space="preserve">using a manually POS-tagged corpus. Your task is to recreate the Hidden Markov Model (HMM) </w:t>
      </w:r>
      <w:r>
        <w:rPr>
          <w:rFonts w:ascii="Arial"/>
          <w:b/>
        </w:rPr>
        <w:t>without using any builtin NLP or HMM libraries</w:t>
      </w:r>
      <w:r>
        <w:t>.</w:t>
      </w:r>
    </w:p>
    <w:p w14:paraId="32B546BE">
      <w:pPr>
        <w:pStyle w:val="6"/>
        <w:spacing w:line="224" w:lineRule="exact"/>
        <w:ind w:left="345"/>
        <w:jc w:val="both"/>
      </w:pPr>
      <w:r>
        <w:t>From</w:t>
      </w:r>
      <w:r>
        <w:rPr>
          <w:spacing w:val="-1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given</w:t>
      </w:r>
      <w:r>
        <w:rPr>
          <w:spacing w:val="-10"/>
        </w:rPr>
        <w:t xml:space="preserve"> </w:t>
      </w:r>
      <w:r>
        <w:rPr>
          <w:spacing w:val="-2"/>
        </w:rPr>
        <w:t>corpus,</w:t>
      </w:r>
    </w:p>
    <w:p w14:paraId="516E544F">
      <w:pPr>
        <w:pStyle w:val="9"/>
        <w:numPr>
          <w:ilvl w:val="0"/>
          <w:numId w:val="2"/>
        </w:numPr>
        <w:tabs>
          <w:tab w:val="left" w:pos="1079"/>
        </w:tabs>
        <w:spacing w:before="37" w:after="0" w:line="240" w:lineRule="auto"/>
        <w:ind w:left="1079" w:right="0" w:hanging="359"/>
        <w:jc w:val="left"/>
        <w:rPr>
          <w:rFonts w:ascii="Arial" w:hAnsi="Arial"/>
          <w:b/>
          <w:sz w:val="20"/>
        </w:rPr>
      </w:pPr>
      <w:r>
        <w:rPr>
          <w:spacing w:val="-2"/>
          <w:sz w:val="20"/>
        </w:rPr>
        <w:t>determine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Emission</w:t>
      </w:r>
      <w:r>
        <w:rPr>
          <w:rFonts w:ascii="Arial" w:hAnsi="Arial"/>
          <w:b/>
          <w:spacing w:val="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Probability</w:t>
      </w:r>
    </w:p>
    <w:p w14:paraId="409A13EE">
      <w:pPr>
        <w:pStyle w:val="9"/>
        <w:numPr>
          <w:ilvl w:val="0"/>
          <w:numId w:val="2"/>
        </w:numPr>
        <w:tabs>
          <w:tab w:val="left" w:pos="1079"/>
        </w:tabs>
        <w:spacing w:before="17" w:after="0" w:line="240" w:lineRule="auto"/>
        <w:ind w:left="1079" w:right="0" w:hanging="359"/>
        <w:jc w:val="left"/>
        <w:rPr>
          <w:rFonts w:ascii="Arial" w:hAnsi="Arial"/>
          <w:b/>
          <w:sz w:val="20"/>
        </w:rPr>
      </w:pPr>
      <w:r>
        <w:rPr>
          <w:spacing w:val="-2"/>
          <w:sz w:val="20"/>
        </w:rPr>
        <w:t>determine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Transition Probability</w:t>
      </w:r>
    </w:p>
    <w:p w14:paraId="71E96057">
      <w:pPr>
        <w:pStyle w:val="9"/>
        <w:spacing w:after="0" w:line="240" w:lineRule="auto"/>
        <w:jc w:val="left"/>
        <w:rPr>
          <w:rFonts w:ascii="Arial" w:hAnsi="Arial"/>
          <w:b/>
          <w:sz w:val="20"/>
        </w:rPr>
        <w:sectPr>
          <w:type w:val="continuous"/>
          <w:pgSz w:w="12240" w:h="15840"/>
          <w:pgMar w:top="1140" w:right="720" w:bottom="280" w:left="720" w:header="720" w:footer="720" w:gutter="0"/>
          <w:cols w:space="720" w:num="1"/>
        </w:sectPr>
      </w:pPr>
    </w:p>
    <w:p w14:paraId="2E227FB9">
      <w:pPr>
        <w:pStyle w:val="9"/>
        <w:numPr>
          <w:ilvl w:val="0"/>
          <w:numId w:val="2"/>
        </w:numPr>
        <w:tabs>
          <w:tab w:val="left" w:pos="1079"/>
        </w:tabs>
        <w:spacing w:before="66" w:after="0" w:line="240" w:lineRule="auto"/>
        <w:ind w:left="1079" w:right="0" w:hanging="359"/>
        <w:jc w:val="left"/>
        <w:rPr>
          <w:rFonts w:ascii="Arial" w:hAnsi="Arial"/>
          <w:b/>
          <w:sz w:val="20"/>
        </w:rPr>
      </w:pPr>
      <w:r>
        <w:rPr>
          <w:spacing w:val="-2"/>
          <w:sz w:val="20"/>
        </w:rPr>
        <w:t>implement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the </w:t>
      </w:r>
      <w:r>
        <w:rPr>
          <w:rFonts w:ascii="Arial" w:hAnsi="Arial"/>
          <w:b/>
          <w:spacing w:val="-2"/>
          <w:sz w:val="20"/>
        </w:rPr>
        <w:t>Viterbi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Algorithm</w:t>
      </w:r>
    </w:p>
    <w:p w14:paraId="05C982DA">
      <w:pPr>
        <w:pStyle w:val="9"/>
        <w:numPr>
          <w:ilvl w:val="0"/>
          <w:numId w:val="2"/>
        </w:numPr>
        <w:tabs>
          <w:tab w:val="left" w:pos="1079"/>
        </w:tabs>
        <w:spacing w:before="20" w:after="0" w:line="240" w:lineRule="auto"/>
        <w:ind w:left="1079" w:right="0" w:hanging="359"/>
        <w:jc w:val="left"/>
        <w:rPr>
          <w:sz w:val="20"/>
        </w:rPr>
      </w:pPr>
      <w:r>
        <w:rPr>
          <w:sz w:val="20"/>
        </w:rPr>
        <w:t>predict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POS</w:t>
      </w:r>
      <w:r>
        <w:rPr>
          <w:spacing w:val="-9"/>
          <w:sz w:val="20"/>
        </w:rPr>
        <w:t xml:space="preserve"> </w:t>
      </w:r>
      <w:r>
        <w:rPr>
          <w:sz w:val="20"/>
        </w:rPr>
        <w:t>tags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new</w:t>
      </w:r>
      <w:r>
        <w:rPr>
          <w:spacing w:val="-8"/>
          <w:sz w:val="20"/>
        </w:rPr>
        <w:t xml:space="preserve"> </w:t>
      </w:r>
      <w:r>
        <w:rPr>
          <w:sz w:val="20"/>
        </w:rPr>
        <w:t>input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sentence.</w:t>
      </w:r>
    </w:p>
    <w:p w14:paraId="7613BC3D">
      <w:pPr>
        <w:pStyle w:val="6"/>
        <w:tabs>
          <w:tab w:val="left" w:pos="10439"/>
        </w:tabs>
        <w:spacing w:before="17"/>
        <w:ind w:left="345"/>
      </w:pPr>
      <w:r>
        <w:rPr>
          <w:spacing w:val="-2"/>
          <w:u w:val="single" w:color="E1E1E1"/>
        </w:rPr>
        <w:t>Use</w:t>
      </w:r>
      <w:r>
        <w:rPr>
          <w:spacing w:val="-7"/>
          <w:u w:val="single" w:color="E1E1E1"/>
        </w:rPr>
        <w:t xml:space="preserve"> </w:t>
      </w:r>
      <w:r>
        <w:rPr>
          <w:spacing w:val="-2"/>
          <w:u w:val="single" w:color="E1E1E1"/>
        </w:rPr>
        <w:t>only</w:t>
      </w:r>
      <w:r>
        <w:rPr>
          <w:spacing w:val="-1"/>
          <w:u w:val="single" w:color="E1E1E1"/>
        </w:rPr>
        <w:t xml:space="preserve"> </w:t>
      </w:r>
      <w:r>
        <w:rPr>
          <w:spacing w:val="-2"/>
          <w:u w:val="single" w:color="E1E1E1"/>
        </w:rPr>
        <w:t>Python</w:t>
      </w:r>
      <w:r>
        <w:rPr>
          <w:spacing w:val="-6"/>
          <w:u w:val="single" w:color="E1E1E1"/>
        </w:rPr>
        <w:t xml:space="preserve"> </w:t>
      </w:r>
      <w:r>
        <w:rPr>
          <w:spacing w:val="-2"/>
          <w:u w:val="single" w:color="E1E1E1"/>
        </w:rPr>
        <w:t>dictionaries,</w:t>
      </w:r>
      <w:r>
        <w:rPr>
          <w:spacing w:val="-1"/>
          <w:u w:val="single" w:color="E1E1E1"/>
        </w:rPr>
        <w:t xml:space="preserve"> </w:t>
      </w:r>
      <w:r>
        <w:rPr>
          <w:spacing w:val="-2"/>
          <w:u w:val="single" w:color="E1E1E1"/>
        </w:rPr>
        <w:t>loops,</w:t>
      </w:r>
      <w:r>
        <w:rPr>
          <w:spacing w:val="-3"/>
          <w:u w:val="single" w:color="E1E1E1"/>
        </w:rPr>
        <w:t xml:space="preserve"> </w:t>
      </w:r>
      <w:r>
        <w:rPr>
          <w:spacing w:val="-2"/>
          <w:u w:val="single" w:color="E1E1E1"/>
        </w:rPr>
        <w:t>and</w:t>
      </w:r>
      <w:r>
        <w:rPr>
          <w:u w:val="single" w:color="E1E1E1"/>
        </w:rPr>
        <w:t xml:space="preserve"> </w:t>
      </w:r>
      <w:r>
        <w:rPr>
          <w:spacing w:val="-2"/>
          <w:u w:val="single" w:color="E1E1E1"/>
        </w:rPr>
        <w:t>basic programming</w:t>
      </w:r>
      <w:r>
        <w:rPr>
          <w:spacing w:val="-6"/>
          <w:u w:val="single" w:color="E1E1E1"/>
        </w:rPr>
        <w:t xml:space="preserve"> </w:t>
      </w:r>
      <w:r>
        <w:rPr>
          <w:spacing w:val="-2"/>
          <w:u w:val="single" w:color="E1E1E1"/>
        </w:rPr>
        <w:t>constructs.</w:t>
      </w:r>
      <w:r>
        <w:rPr>
          <w:u w:val="single" w:color="E1E1E1"/>
        </w:rPr>
        <w:tab/>
      </w:r>
    </w:p>
    <w:p w14:paraId="6481FC0A">
      <w:pPr>
        <w:pStyle w:val="3"/>
        <w:spacing w:before="65"/>
        <w:ind w:left="376"/>
      </w:pPr>
      <w:r>
        <w:rPr>
          <w:spacing w:val="-4"/>
        </w:rPr>
        <w:t>Training</w:t>
      </w:r>
      <w:r>
        <w:rPr>
          <w:spacing w:val="2"/>
        </w:rPr>
        <w:t xml:space="preserve"> </w:t>
      </w:r>
      <w:r>
        <w:rPr>
          <w:spacing w:val="-2"/>
        </w:rPr>
        <w:t>Corpus</w:t>
      </w:r>
    </w:p>
    <w:p w14:paraId="747560DC">
      <w:pPr>
        <w:tabs>
          <w:tab w:val="left" w:pos="6679"/>
        </w:tabs>
        <w:spacing w:before="46"/>
        <w:ind w:left="2613" w:right="0" w:firstLine="0"/>
        <w:jc w:val="both"/>
        <w:rPr>
          <w:rFonts w:ascii="Arial"/>
          <w:b/>
          <w:position w:val="-9"/>
          <w:sz w:val="20"/>
        </w:rPr>
      </w:pPr>
      <w:r>
        <w:rPr>
          <w:rFonts w:ascii="Arial"/>
          <w:b/>
          <w:spacing w:val="-2"/>
          <w:sz w:val="20"/>
        </w:rPr>
        <w:t>Sentence</w:t>
      </w:r>
      <w:r>
        <w:rPr>
          <w:rFonts w:ascii="Arial"/>
          <w:b/>
          <w:sz w:val="20"/>
        </w:rPr>
        <w:tab/>
      </w:r>
      <w:r>
        <w:rPr>
          <w:rFonts w:ascii="Arial"/>
          <w:b/>
          <w:position w:val="-9"/>
          <w:sz w:val="20"/>
        </w:rPr>
        <w:t>POS</w:t>
      </w:r>
      <w:r>
        <w:rPr>
          <w:rFonts w:ascii="Arial"/>
          <w:b/>
          <w:spacing w:val="-11"/>
          <w:position w:val="-9"/>
          <w:sz w:val="20"/>
        </w:rPr>
        <w:t xml:space="preserve"> </w:t>
      </w:r>
      <w:r>
        <w:rPr>
          <w:rFonts w:ascii="Arial"/>
          <w:b/>
          <w:spacing w:val="-4"/>
          <w:position w:val="-9"/>
          <w:sz w:val="20"/>
        </w:rPr>
        <w:t>Tags</w:t>
      </w:r>
    </w:p>
    <w:p w14:paraId="18C1C35E">
      <w:pPr>
        <w:pStyle w:val="6"/>
        <w:tabs>
          <w:tab w:val="left" w:pos="6679"/>
        </w:tabs>
        <w:spacing w:before="114" w:line="408" w:lineRule="auto"/>
        <w:ind w:left="2604" w:right="2736"/>
        <w:jc w:val="both"/>
      </w:pPr>
      <w:r>
        <w:t>The/DT boy/NN eats/VBZ rice/NN</w:t>
      </w:r>
      <w:r>
        <w:tab/>
      </w:r>
      <w:r>
        <w:t>DT</w:t>
      </w:r>
      <w:r>
        <w:rPr>
          <w:spacing w:val="-14"/>
        </w:rPr>
        <w:t xml:space="preserve"> </w:t>
      </w:r>
      <w:r>
        <w:t>NN</w:t>
      </w:r>
      <w:r>
        <w:rPr>
          <w:spacing w:val="-14"/>
        </w:rPr>
        <w:t xml:space="preserve"> </w:t>
      </w:r>
      <w:r>
        <w:t>VBZ</w:t>
      </w:r>
      <w:r>
        <w:rPr>
          <w:spacing w:val="-14"/>
        </w:rPr>
        <w:t xml:space="preserve"> </w:t>
      </w:r>
      <w:r>
        <w:t>NN The/DT girl/NN drinks/VBZ milk/NN</w:t>
      </w:r>
      <w:r>
        <w:tab/>
      </w:r>
      <w:r>
        <w:t>DT</w:t>
      </w:r>
      <w:r>
        <w:rPr>
          <w:spacing w:val="-14"/>
        </w:rPr>
        <w:t xml:space="preserve"> </w:t>
      </w:r>
      <w:r>
        <w:t>NN</w:t>
      </w:r>
      <w:r>
        <w:rPr>
          <w:spacing w:val="-14"/>
        </w:rPr>
        <w:t xml:space="preserve"> </w:t>
      </w:r>
      <w:r>
        <w:t>VBZ</w:t>
      </w:r>
      <w:r>
        <w:rPr>
          <w:spacing w:val="-14"/>
        </w:rPr>
        <w:t xml:space="preserve"> </w:t>
      </w:r>
      <w:r>
        <w:t>NN A/DT cat/NN drinks/VBZ milk/NN</w:t>
      </w:r>
      <w:r>
        <w:tab/>
      </w:r>
      <w:r>
        <w:t>DT</w:t>
      </w:r>
      <w:r>
        <w:rPr>
          <w:spacing w:val="-14"/>
        </w:rPr>
        <w:t xml:space="preserve"> </w:t>
      </w:r>
      <w:r>
        <w:t>NN</w:t>
      </w:r>
      <w:r>
        <w:rPr>
          <w:spacing w:val="-14"/>
        </w:rPr>
        <w:t xml:space="preserve"> </w:t>
      </w:r>
      <w:r>
        <w:t>VBZ</w:t>
      </w:r>
      <w:r>
        <w:rPr>
          <w:spacing w:val="-14"/>
        </w:rPr>
        <w:t xml:space="preserve"> </w:t>
      </w:r>
      <w:r>
        <w:t xml:space="preserve">NN </w:t>
      </w:r>
      <w:r>
        <w:rPr>
          <w:spacing w:val="-2"/>
        </w:rPr>
        <w:t>The/DT</w:t>
      </w:r>
      <w:r>
        <w:rPr>
          <w:spacing w:val="-6"/>
        </w:rPr>
        <w:t xml:space="preserve"> </w:t>
      </w:r>
      <w:r>
        <w:rPr>
          <w:spacing w:val="-2"/>
        </w:rPr>
        <w:t>dog/NN</w:t>
      </w:r>
      <w:r>
        <w:rPr>
          <w:spacing w:val="-3"/>
        </w:rPr>
        <w:t xml:space="preserve"> </w:t>
      </w:r>
      <w:r>
        <w:rPr>
          <w:spacing w:val="-2"/>
        </w:rPr>
        <w:t>chases/VBZ</w:t>
      </w:r>
      <w:r>
        <w:rPr>
          <w:spacing w:val="-5"/>
        </w:rPr>
        <w:t xml:space="preserve"> </w:t>
      </w:r>
      <w:r>
        <w:rPr>
          <w:spacing w:val="-2"/>
        </w:rPr>
        <w:t>cat/NN</w:t>
      </w:r>
      <w:r>
        <w:tab/>
      </w:r>
      <w:r>
        <w:t>DT</w:t>
      </w:r>
      <w:r>
        <w:rPr>
          <w:spacing w:val="-10"/>
        </w:rPr>
        <w:t xml:space="preserve"> </w:t>
      </w:r>
      <w:r>
        <w:t>NN</w:t>
      </w:r>
      <w:r>
        <w:rPr>
          <w:spacing w:val="-9"/>
        </w:rPr>
        <w:t xml:space="preserve"> </w:t>
      </w:r>
      <w:r>
        <w:t>VBZ</w:t>
      </w:r>
      <w:r>
        <w:rPr>
          <w:spacing w:val="-3"/>
        </w:rPr>
        <w:t xml:space="preserve"> </w:t>
      </w:r>
      <w:r>
        <w:rPr>
          <w:spacing w:val="-5"/>
        </w:rPr>
        <w:t>NN</w:t>
      </w:r>
    </w:p>
    <w:p w14:paraId="3856370D">
      <w:pPr>
        <w:pStyle w:val="6"/>
        <w:tabs>
          <w:tab w:val="left" w:pos="6679"/>
        </w:tabs>
        <w:spacing w:line="300" w:lineRule="auto"/>
        <w:ind w:left="2604" w:right="2627"/>
      </w:pPr>
      <w:r>
        <w:t>A/DT</w:t>
      </w:r>
      <w:r>
        <w:rPr>
          <w:spacing w:val="-14"/>
        </w:rPr>
        <w:t xml:space="preserve"> </w:t>
      </w:r>
      <w:r>
        <w:t>teacher/NN</w:t>
      </w:r>
      <w:r>
        <w:rPr>
          <w:spacing w:val="-14"/>
        </w:rPr>
        <w:t xml:space="preserve"> </w:t>
      </w:r>
      <w:r>
        <w:t>teaches/VBZ</w:t>
      </w:r>
      <w:r>
        <w:rPr>
          <w:spacing w:val="-14"/>
        </w:rPr>
        <w:t xml:space="preserve"> </w:t>
      </w:r>
      <w:r>
        <w:t>students/NNS</w:t>
      </w:r>
      <w:r>
        <w:rPr>
          <w:spacing w:val="13"/>
        </w:rPr>
        <w:t xml:space="preserve"> </w:t>
      </w:r>
      <w:r>
        <w:t>DT</w:t>
      </w:r>
      <w:r>
        <w:rPr>
          <w:spacing w:val="-13"/>
        </w:rPr>
        <w:t xml:space="preserve"> </w:t>
      </w:r>
      <w:r>
        <w:t>NN</w:t>
      </w:r>
      <w:r>
        <w:rPr>
          <w:spacing w:val="-15"/>
        </w:rPr>
        <w:t xml:space="preserve"> </w:t>
      </w:r>
      <w:r>
        <w:t>VBZ</w:t>
      </w:r>
      <w:r>
        <w:rPr>
          <w:spacing w:val="-14"/>
        </w:rPr>
        <w:t xml:space="preserve"> </w:t>
      </w:r>
      <w:r>
        <w:t>NNS Students/NNS study/VBP English/NN</w:t>
      </w:r>
      <w:r>
        <w:tab/>
      </w:r>
      <w:r>
        <w:t>NNS VBP NN</w:t>
      </w:r>
    </w:p>
    <w:p w14:paraId="624D51CA">
      <w:pPr>
        <w:pStyle w:val="6"/>
        <w:tabs>
          <w:tab w:val="left" w:pos="6679"/>
        </w:tabs>
        <w:spacing w:before="103" w:line="408" w:lineRule="auto"/>
        <w:ind w:left="2604" w:right="2781"/>
      </w:pPr>
      <w:r>
        <w:t>Birds/NNS fly/VBP high/RB</w:t>
      </w:r>
      <w:r>
        <w:tab/>
      </w:r>
      <w:r>
        <w:t>NNS VBP RB Children/NNS play/VBP games/NNS</w:t>
      </w:r>
      <w:r>
        <w:tab/>
      </w:r>
      <w:r>
        <w:t>NNS</w:t>
      </w:r>
      <w:r>
        <w:rPr>
          <w:spacing w:val="-14"/>
        </w:rPr>
        <w:t xml:space="preserve"> </w:t>
      </w:r>
      <w:r>
        <w:t>VBP</w:t>
      </w:r>
      <w:r>
        <w:rPr>
          <w:spacing w:val="-14"/>
        </w:rPr>
        <w:t xml:space="preserve"> </w:t>
      </w:r>
      <w:r>
        <w:t>NNS</w:t>
      </w:r>
    </w:p>
    <w:p w14:paraId="20C33299">
      <w:pPr>
        <w:pStyle w:val="6"/>
        <w:spacing w:before="9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681355</wp:posOffset>
                </wp:positionH>
                <wp:positionV relativeFrom="paragraph">
                  <wp:posOffset>71755</wp:posOffset>
                </wp:positionV>
                <wp:extent cx="6410960" cy="1270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960">
                              <a:moveTo>
                                <a:pt x="0" y="0"/>
                              </a:moveTo>
                              <a:lnTo>
                                <a:pt x="6410960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E1E1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53.65pt;margin-top:5.65pt;height:0.1pt;width:504.8pt;mso-position-horizontal-relative:page;mso-wrap-distance-bottom:0pt;mso-wrap-distance-top:0pt;z-index:-251654144;mso-width-relative:page;mso-height-relative:page;" filled="f" stroked="t" coordsize="6410960,1" o:gfxdata="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crZsddgAAAAKAQAADwAAAAAA&#10;AAABACAAAAAiAAAAZHJzL2Rvd25yZXYueG1sUEsBAhQAFAAAAAgAh07iQAw+4XkTAgAAfAQAAA4A&#10;AAAAAAAAAQAgAAAAJwEAAGRycy9lMm9Eb2MueG1sUEsFBgAAAAAGAAYAWQEAAKwFAAAAAA==&#10;" path="m0,0l6410960,0e">
                <v:fill on="f" focussize="0,0"/>
                <v:stroke weight="0.24pt" color="#E1E1E1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0BBAFE0">
      <w:pPr>
        <w:pStyle w:val="3"/>
        <w:spacing w:before="146"/>
        <w:ind w:left="367"/>
      </w:pPr>
      <w:r>
        <w:t>New</w:t>
      </w:r>
      <w:r>
        <w:rPr>
          <w:spacing w:val="-10"/>
        </w:rPr>
        <w:t xml:space="preserve"> </w:t>
      </w:r>
      <w:r>
        <w:t>Input</w:t>
      </w:r>
      <w:r>
        <w:rPr>
          <w:spacing w:val="-10"/>
        </w:rPr>
        <w:t xml:space="preserve"> </w:t>
      </w:r>
      <w:r>
        <w:rPr>
          <w:spacing w:val="-2"/>
        </w:rPr>
        <w:t>Sentence</w:t>
      </w:r>
    </w:p>
    <w:p w14:paraId="11CB4FB5">
      <w:pPr>
        <w:pStyle w:val="6"/>
        <w:spacing w:before="17"/>
        <w:ind w:left="367"/>
      </w:pPr>
      <w:r>
        <w:t>The</w:t>
      </w:r>
      <w:r>
        <w:rPr>
          <w:spacing w:val="-11"/>
        </w:rPr>
        <w:t xml:space="preserve"> </w:t>
      </w:r>
      <w:r>
        <w:t>cat</w:t>
      </w:r>
      <w:r>
        <w:rPr>
          <w:spacing w:val="-11"/>
        </w:rPr>
        <w:t xml:space="preserve"> </w:t>
      </w:r>
      <w:r>
        <w:t>drinks</w:t>
      </w:r>
      <w:r>
        <w:rPr>
          <w:spacing w:val="-11"/>
        </w:rPr>
        <w:t xml:space="preserve"> </w:t>
      </w:r>
      <w:r>
        <w:rPr>
          <w:spacing w:val="-4"/>
        </w:rPr>
        <w:t>milk</w:t>
      </w:r>
    </w:p>
    <w:p w14:paraId="4ABFB855">
      <w:pPr>
        <w:pStyle w:val="6"/>
        <w:spacing w:before="6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681355</wp:posOffset>
                </wp:positionH>
                <wp:positionV relativeFrom="paragraph">
                  <wp:posOffset>106680</wp:posOffset>
                </wp:positionV>
                <wp:extent cx="6410960" cy="1270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960">
                              <a:moveTo>
                                <a:pt x="0" y="0"/>
                              </a:moveTo>
                              <a:lnTo>
                                <a:pt x="6410960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E1E1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53.65pt;margin-top:8.4pt;height:0.1pt;width:504.8pt;mso-position-horizontal-relative:page;mso-wrap-distance-bottom:0pt;mso-wrap-distance-top:0pt;z-index:-251654144;mso-width-relative:page;mso-height-relative:page;" filled="f" stroked="t" coordsize="6410960,1" o:gfxdata="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C/JWl/ZAAAACgEAAA8AAAAA&#10;AAAAAQAgAAAAIgAAAGRycy9kb3ducmV2LnhtbFBLAQIUABQAAAAIAIdO4kBBTK7bEwIAAHwEAAAO&#10;AAAAAAAAAAEAIAAAACgBAABkcnMvZTJvRG9jLnhtbFBLBQYAAAAABgAGAFkBAACtBQAAAAA=&#10;" path="m0,0l6410960,0e">
                <v:fill on="f" focussize="0,0"/>
                <v:stroke weight="0.24pt" color="#E1E1E1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BCB41BF">
      <w:pPr>
        <w:pStyle w:val="6"/>
        <w:spacing w:before="24"/>
      </w:pPr>
    </w:p>
    <w:p w14:paraId="2790D195">
      <w:pPr>
        <w:pStyle w:val="3"/>
      </w:pPr>
      <w:bookmarkStart w:id="2" w:name="Tasks"/>
      <w:bookmarkEnd w:id="2"/>
      <w:r>
        <w:rPr>
          <w:spacing w:val="-2"/>
        </w:rPr>
        <w:t>Tasks</w:t>
      </w:r>
    </w:p>
    <w:p w14:paraId="6D7E9CC1">
      <w:pPr>
        <w:spacing w:before="17" w:line="244" w:lineRule="auto"/>
        <w:ind w:left="729" w:right="4949" w:hanging="10"/>
        <w:jc w:val="left"/>
        <w:rPr>
          <w:sz w:val="20"/>
        </w:rPr>
      </w:pPr>
      <w:r>
        <w:rPr>
          <w:sz w:val="20"/>
        </w:rPr>
        <w:t>1.</w:t>
      </w:r>
      <w:r>
        <w:rPr>
          <w:spacing w:val="-11"/>
          <w:sz w:val="20"/>
        </w:rPr>
        <w:t xml:space="preserve"> </w:t>
      </w:r>
      <w:r>
        <w:rPr>
          <w:sz w:val="20"/>
        </w:rPr>
        <w:t>Separate</w:t>
      </w:r>
      <w:r>
        <w:rPr>
          <w:spacing w:val="-11"/>
          <w:sz w:val="20"/>
        </w:rPr>
        <w:t xml:space="preserve"> </w:t>
      </w:r>
      <w:r>
        <w:rPr>
          <w:sz w:val="20"/>
        </w:rPr>
        <w:t>each</w:t>
      </w:r>
      <w:r>
        <w:rPr>
          <w:spacing w:val="-9"/>
          <w:sz w:val="20"/>
        </w:rPr>
        <w:t xml:space="preserve"> </w:t>
      </w:r>
      <w:r>
        <w:rPr>
          <w:sz w:val="20"/>
        </w:rPr>
        <w:t>sentence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9"/>
          <w:sz w:val="20"/>
        </w:rPr>
        <w:t xml:space="preserve"> </w:t>
      </w:r>
      <w:r>
        <w:rPr>
          <w:sz w:val="20"/>
        </w:rPr>
        <w:t>words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POS</w:t>
      </w:r>
      <w:r>
        <w:rPr>
          <w:spacing w:val="-10"/>
          <w:sz w:val="20"/>
        </w:rPr>
        <w:t xml:space="preserve"> </w:t>
      </w:r>
      <w:r>
        <w:rPr>
          <w:sz w:val="20"/>
        </w:rPr>
        <w:t>tags.</w:t>
      </w:r>
      <w:r>
        <w:rPr>
          <w:spacing w:val="29"/>
          <w:sz w:val="20"/>
        </w:rPr>
        <w:t xml:space="preserve"> </w:t>
      </w:r>
      <w:r>
        <w:rPr>
          <w:sz w:val="20"/>
        </w:rPr>
        <w:t xml:space="preserve">2. Compute the </w:t>
      </w:r>
      <w:r>
        <w:rPr>
          <w:rFonts w:ascii="Arial"/>
          <w:b/>
          <w:sz w:val="20"/>
        </w:rPr>
        <w:t xml:space="preserve">Emission Probability </w:t>
      </w:r>
      <w:r>
        <w:rPr>
          <w:sz w:val="20"/>
        </w:rPr>
        <w:t>of every word.</w:t>
      </w:r>
    </w:p>
    <w:p w14:paraId="53F61479">
      <w:pPr>
        <w:pStyle w:val="9"/>
        <w:numPr>
          <w:ilvl w:val="0"/>
          <w:numId w:val="3"/>
        </w:numPr>
        <w:tabs>
          <w:tab w:val="left" w:pos="1076"/>
        </w:tabs>
        <w:spacing w:before="9" w:after="0" w:line="240" w:lineRule="auto"/>
        <w:ind w:left="1076" w:right="0" w:hanging="356"/>
        <w:jc w:val="left"/>
        <w:rPr>
          <w:sz w:val="20"/>
        </w:rPr>
      </w:pPr>
      <w:r>
        <w:rPr>
          <w:spacing w:val="-2"/>
          <w:sz w:val="20"/>
        </w:rPr>
        <w:t>Compute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Transition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Probability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pacing w:val="-2"/>
          <w:sz w:val="20"/>
        </w:rPr>
        <w:t>between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POS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tags.</w:t>
      </w:r>
    </w:p>
    <w:p w14:paraId="350DD2A9">
      <w:pPr>
        <w:pStyle w:val="9"/>
        <w:numPr>
          <w:ilvl w:val="0"/>
          <w:numId w:val="3"/>
        </w:numPr>
        <w:tabs>
          <w:tab w:val="left" w:pos="1076"/>
        </w:tabs>
        <w:spacing w:before="17" w:after="0" w:line="240" w:lineRule="auto"/>
        <w:ind w:left="1076" w:right="0" w:hanging="356"/>
        <w:jc w:val="left"/>
        <w:rPr>
          <w:sz w:val="20"/>
        </w:rPr>
      </w:pPr>
      <w:r>
        <w:rPr>
          <w:spacing w:val="-2"/>
          <w:sz w:val="20"/>
        </w:rPr>
        <w:t>Recreate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Hidden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Markov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Model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using Python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dictionaries.</w:t>
      </w:r>
    </w:p>
    <w:p w14:paraId="31B8AA7F">
      <w:pPr>
        <w:pStyle w:val="9"/>
        <w:numPr>
          <w:ilvl w:val="0"/>
          <w:numId w:val="3"/>
        </w:numPr>
        <w:tabs>
          <w:tab w:val="left" w:pos="1076"/>
          <w:tab w:val="left" w:pos="1080"/>
        </w:tabs>
        <w:spacing w:before="15" w:after="0" w:line="247" w:lineRule="auto"/>
        <w:ind w:left="1080" w:right="708" w:hanging="360"/>
        <w:jc w:val="left"/>
        <w:rPr>
          <w:sz w:val="20"/>
        </w:rPr>
      </w:pPr>
      <w:r>
        <w:rPr>
          <w:sz w:val="20"/>
        </w:rPr>
        <w:t>Implement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Viterbi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Algorithm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without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any</w:t>
      </w:r>
      <w:r>
        <w:rPr>
          <w:spacing w:val="-6"/>
          <w:sz w:val="20"/>
        </w:rPr>
        <w:t xml:space="preserve"> </w:t>
      </w:r>
      <w:r>
        <w:rPr>
          <w:sz w:val="20"/>
        </w:rPr>
        <w:t>built-in</w:t>
      </w:r>
      <w:r>
        <w:rPr>
          <w:spacing w:val="-5"/>
          <w:sz w:val="20"/>
        </w:rPr>
        <w:t xml:space="preserve"> </w:t>
      </w:r>
      <w:r>
        <w:rPr>
          <w:sz w:val="20"/>
        </w:rPr>
        <w:t>HMM/NLP</w:t>
      </w:r>
      <w:r>
        <w:rPr>
          <w:spacing w:val="-6"/>
          <w:sz w:val="20"/>
        </w:rPr>
        <w:t xml:space="preserve"> </w:t>
      </w:r>
      <w:r>
        <w:rPr>
          <w:sz w:val="20"/>
        </w:rPr>
        <w:t>libraries.</w:t>
      </w:r>
      <w:r>
        <w:rPr>
          <w:spacing w:val="32"/>
          <w:sz w:val="20"/>
        </w:rPr>
        <w:t xml:space="preserve"> </w:t>
      </w:r>
      <w:r>
        <w:rPr>
          <w:sz w:val="20"/>
        </w:rPr>
        <w:t>6.</w:t>
      </w:r>
      <w:r>
        <w:rPr>
          <w:spacing w:val="-5"/>
          <w:sz w:val="20"/>
        </w:rPr>
        <w:t xml:space="preserve"> </w:t>
      </w:r>
      <w:r>
        <w:rPr>
          <w:sz w:val="20"/>
        </w:rPr>
        <w:t>Predict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POS</w:t>
      </w:r>
      <w:r>
        <w:rPr>
          <w:spacing w:val="-6"/>
          <w:sz w:val="20"/>
        </w:rPr>
        <w:t xml:space="preserve"> </w:t>
      </w:r>
      <w:r>
        <w:rPr>
          <w:sz w:val="20"/>
        </w:rPr>
        <w:t>tag sequence for “The cat drinks milk”</w:t>
      </w:r>
    </w:p>
    <w:p w14:paraId="7F708DC9">
      <w:pPr>
        <w:pStyle w:val="6"/>
        <w:spacing w:before="67"/>
      </w:pPr>
    </w:p>
    <w:p w14:paraId="3E0F9639">
      <w:pPr>
        <w:pStyle w:val="2"/>
      </w:pPr>
      <w:bookmarkStart w:id="3" w:name="Rubrics for Calculation"/>
      <w:bookmarkEnd w:id="3"/>
      <w:r>
        <w:rPr>
          <w:color w:val="1F4E79"/>
        </w:rPr>
        <w:t>Rubrics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Calculation</w:t>
      </w:r>
    </w:p>
    <w:p w14:paraId="4A5D25A8">
      <w:pPr>
        <w:pStyle w:val="6"/>
        <w:spacing w:before="36"/>
        <w:rPr>
          <w:rFonts w:ascii="Arial"/>
          <w:b/>
        </w:rPr>
      </w:pPr>
    </w:p>
    <w:tbl>
      <w:tblPr>
        <w:tblStyle w:val="5"/>
        <w:tblW w:w="0" w:type="auto"/>
        <w:tblInd w:w="3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11"/>
        <w:gridCol w:w="1080"/>
        <w:gridCol w:w="1985"/>
        <w:gridCol w:w="2126"/>
        <w:gridCol w:w="1701"/>
        <w:gridCol w:w="1559"/>
      </w:tblGrid>
      <w:tr w14:paraId="585E13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1611" w:type="dxa"/>
          </w:tcPr>
          <w:p w14:paraId="16A31E75">
            <w:pPr>
              <w:pStyle w:val="10"/>
              <w:spacing w:before="171"/>
              <w:ind w:left="4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080" w:type="dxa"/>
          </w:tcPr>
          <w:p w14:paraId="6778D7DA">
            <w:pPr>
              <w:pStyle w:val="10"/>
              <w:spacing w:before="24" w:line="250" w:lineRule="atLeast"/>
              <w:ind w:left="270" w:right="119" w:hanging="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Weighta </w:t>
            </w:r>
            <w:r>
              <w:rPr>
                <w:rFonts w:ascii="Arial"/>
                <w:b/>
                <w:sz w:val="20"/>
              </w:rPr>
              <w:t>ge (%)</w:t>
            </w:r>
          </w:p>
        </w:tc>
        <w:tc>
          <w:tcPr>
            <w:tcW w:w="1985" w:type="dxa"/>
          </w:tcPr>
          <w:p w14:paraId="45A86FF7">
            <w:pPr>
              <w:pStyle w:val="10"/>
              <w:spacing w:before="24" w:line="250" w:lineRule="atLeast"/>
              <w:ind w:left="450" w:firstLine="2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4"/>
                <w:sz w:val="20"/>
              </w:rPr>
              <w:t>(Exemplary)</w:t>
            </w:r>
          </w:p>
        </w:tc>
        <w:tc>
          <w:tcPr>
            <w:tcW w:w="2126" w:type="dxa"/>
          </w:tcPr>
          <w:p w14:paraId="1D9A00F1">
            <w:pPr>
              <w:pStyle w:val="10"/>
              <w:spacing w:before="171"/>
              <w:ind w:left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701" w:type="dxa"/>
          </w:tcPr>
          <w:p w14:paraId="47384A38">
            <w:pPr>
              <w:pStyle w:val="10"/>
              <w:spacing w:before="24" w:line="250" w:lineRule="atLeast"/>
              <w:ind w:left="275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4"/>
                <w:sz w:val="20"/>
              </w:rPr>
              <w:t>(Developing)</w:t>
            </w:r>
          </w:p>
        </w:tc>
        <w:tc>
          <w:tcPr>
            <w:tcW w:w="1559" w:type="dxa"/>
          </w:tcPr>
          <w:p w14:paraId="2B45368E">
            <w:pPr>
              <w:pStyle w:val="10"/>
              <w:spacing w:before="24" w:line="250" w:lineRule="atLeast"/>
              <w:ind w:left="254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4"/>
                <w:sz w:val="20"/>
              </w:rPr>
              <w:t>(Beginning)</w:t>
            </w:r>
          </w:p>
        </w:tc>
      </w:tr>
      <w:tr w14:paraId="558ECC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1611" w:type="dxa"/>
          </w:tcPr>
          <w:p w14:paraId="6EFCEFDD">
            <w:pPr>
              <w:pStyle w:val="10"/>
              <w:spacing w:before="172"/>
              <w:rPr>
                <w:rFonts w:ascii="Arial"/>
                <w:b/>
                <w:sz w:val="20"/>
              </w:rPr>
            </w:pPr>
          </w:p>
          <w:p w14:paraId="19831388">
            <w:pPr>
              <w:pStyle w:val="10"/>
              <w:spacing w:line="254" w:lineRule="auto"/>
              <w:ind w:left="328" w:right="21" w:hanging="14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Understanding </w:t>
            </w:r>
            <w:r>
              <w:rPr>
                <w:sz w:val="20"/>
              </w:rPr>
              <w:t>of Scenario</w:t>
            </w:r>
          </w:p>
        </w:tc>
        <w:tc>
          <w:tcPr>
            <w:tcW w:w="1080" w:type="dxa"/>
          </w:tcPr>
          <w:p w14:paraId="4B1EC642">
            <w:pPr>
              <w:pStyle w:val="10"/>
              <w:rPr>
                <w:rFonts w:ascii="Arial"/>
                <w:b/>
                <w:sz w:val="20"/>
              </w:rPr>
            </w:pPr>
          </w:p>
          <w:p w14:paraId="4621BA5F">
            <w:pPr>
              <w:pStyle w:val="10"/>
              <w:spacing w:before="64"/>
              <w:rPr>
                <w:rFonts w:ascii="Arial"/>
                <w:b/>
                <w:sz w:val="20"/>
              </w:rPr>
            </w:pPr>
          </w:p>
          <w:p w14:paraId="4A2D22FE">
            <w:pPr>
              <w:pStyle w:val="10"/>
              <w:ind w:left="1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85" w:type="dxa"/>
          </w:tcPr>
          <w:p w14:paraId="031E3377">
            <w:pPr>
              <w:pStyle w:val="10"/>
              <w:spacing w:before="47" w:line="247" w:lineRule="auto"/>
              <w:ind w:left="158" w:right="8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clear </w:t>
            </w:r>
            <w:r>
              <w:rPr>
                <w:sz w:val="20"/>
              </w:rPr>
              <w:t xml:space="preserve">and complete understanding of the scenario and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2126" w:type="dxa"/>
          </w:tcPr>
          <w:p w14:paraId="7153CC8A">
            <w:pPr>
              <w:pStyle w:val="10"/>
              <w:spacing w:before="47"/>
              <w:rPr>
                <w:rFonts w:ascii="Arial"/>
                <w:b/>
                <w:sz w:val="20"/>
              </w:rPr>
            </w:pPr>
          </w:p>
          <w:p w14:paraId="587D83ED">
            <w:pPr>
              <w:pStyle w:val="10"/>
              <w:spacing w:line="259" w:lineRule="auto"/>
              <w:ind w:left="260" w:right="191" w:hanging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Shows good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minor gaps</w:t>
            </w:r>
          </w:p>
        </w:tc>
        <w:tc>
          <w:tcPr>
            <w:tcW w:w="1701" w:type="dxa"/>
          </w:tcPr>
          <w:p w14:paraId="752D5F3C">
            <w:pPr>
              <w:pStyle w:val="10"/>
              <w:spacing w:before="152" w:line="259" w:lineRule="auto"/>
              <w:ind w:left="7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</w:t>
            </w:r>
            <w:r>
              <w:rPr>
                <w:spacing w:val="-4"/>
                <w:sz w:val="20"/>
              </w:rPr>
              <w:t xml:space="preserve">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aspects</w:t>
            </w:r>
          </w:p>
        </w:tc>
        <w:tc>
          <w:tcPr>
            <w:tcW w:w="1559" w:type="dxa"/>
          </w:tcPr>
          <w:p w14:paraId="7C1DEB99">
            <w:pPr>
              <w:pStyle w:val="10"/>
              <w:spacing w:before="171" w:line="247" w:lineRule="auto"/>
              <w:ind w:left="206" w:right="12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or fails to </w:t>
            </w:r>
            <w:r>
              <w:rPr>
                <w:spacing w:val="-2"/>
                <w:sz w:val="20"/>
              </w:rPr>
              <w:t xml:space="preserve">understand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scenario</w:t>
            </w:r>
          </w:p>
        </w:tc>
      </w:tr>
      <w:tr w14:paraId="371962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1611" w:type="dxa"/>
          </w:tcPr>
          <w:p w14:paraId="0D239F48">
            <w:pPr>
              <w:pStyle w:val="10"/>
              <w:spacing w:before="67"/>
              <w:rPr>
                <w:rFonts w:ascii="Arial"/>
                <w:b/>
                <w:sz w:val="20"/>
              </w:rPr>
            </w:pPr>
          </w:p>
          <w:p w14:paraId="00F68920">
            <w:pPr>
              <w:pStyle w:val="10"/>
              <w:spacing w:line="254" w:lineRule="auto"/>
              <w:ind w:left="345" w:hanging="185"/>
              <w:rPr>
                <w:sz w:val="20"/>
              </w:rPr>
            </w:pPr>
            <w:r>
              <w:rPr>
                <w:spacing w:val="-2"/>
                <w:sz w:val="20"/>
              </w:rPr>
              <w:t>Identification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of </w:t>
            </w:r>
            <w:r>
              <w:rPr>
                <w:sz w:val="20"/>
              </w:rPr>
              <w:t>Key Issues</w:t>
            </w:r>
          </w:p>
        </w:tc>
        <w:tc>
          <w:tcPr>
            <w:tcW w:w="1080" w:type="dxa"/>
          </w:tcPr>
          <w:p w14:paraId="4453F4E9">
            <w:pPr>
              <w:pStyle w:val="10"/>
              <w:spacing w:before="189"/>
              <w:rPr>
                <w:rFonts w:ascii="Arial"/>
                <w:b/>
                <w:sz w:val="20"/>
              </w:rPr>
            </w:pPr>
          </w:p>
          <w:p w14:paraId="10478EBD">
            <w:pPr>
              <w:pStyle w:val="10"/>
              <w:ind w:left="1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85" w:type="dxa"/>
          </w:tcPr>
          <w:p w14:paraId="673E56AB">
            <w:pPr>
              <w:pStyle w:val="10"/>
              <w:spacing w:before="47" w:line="261" w:lineRule="auto"/>
              <w:ind w:left="479" w:right="467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Accurately 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</w:t>
            </w:r>
          </w:p>
          <w:p w14:paraId="2FB2AF2C">
            <w:pPr>
              <w:pStyle w:val="10"/>
              <w:spacing w:line="221" w:lineRule="exact"/>
              <w:ind w:left="7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relevant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4BACDFA6">
            <w:pPr>
              <w:pStyle w:val="10"/>
              <w:spacing w:before="20"/>
              <w:ind w:left="158" w:right="8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factors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involved</w:t>
            </w:r>
          </w:p>
        </w:tc>
        <w:tc>
          <w:tcPr>
            <w:tcW w:w="2126" w:type="dxa"/>
          </w:tcPr>
          <w:p w14:paraId="3AB40ED1">
            <w:pPr>
              <w:pStyle w:val="10"/>
              <w:spacing w:before="172" w:line="259" w:lineRule="auto"/>
              <w:ind w:left="7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Identifies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most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key </w:t>
            </w:r>
            <w:r>
              <w:rPr>
                <w:sz w:val="20"/>
              </w:rPr>
              <w:t xml:space="preserve">issues with 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701" w:type="dxa"/>
          </w:tcPr>
          <w:p w14:paraId="6001A045">
            <w:pPr>
              <w:pStyle w:val="10"/>
              <w:spacing w:before="172" w:line="259" w:lineRule="auto"/>
              <w:ind w:left="75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Identifies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limited </w:t>
            </w:r>
            <w:r>
              <w:rPr>
                <w:sz w:val="20"/>
              </w:rPr>
              <w:t>issues; some irrelevant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559" w:type="dxa"/>
          </w:tcPr>
          <w:p w14:paraId="0B422DAF">
            <w:pPr>
              <w:pStyle w:val="10"/>
              <w:spacing w:before="172" w:line="259" w:lineRule="auto"/>
              <w:ind w:left="317" w:right="244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identify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key issues</w:t>
            </w:r>
          </w:p>
        </w:tc>
      </w:tr>
      <w:tr w14:paraId="561AEA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9" w:hRule="atLeast"/>
        </w:trPr>
        <w:tc>
          <w:tcPr>
            <w:tcW w:w="1611" w:type="dxa"/>
          </w:tcPr>
          <w:p w14:paraId="191DBA65">
            <w:pPr>
              <w:pStyle w:val="10"/>
              <w:spacing w:before="64"/>
              <w:rPr>
                <w:rFonts w:ascii="Arial"/>
                <w:b/>
                <w:sz w:val="20"/>
              </w:rPr>
            </w:pPr>
          </w:p>
          <w:p w14:paraId="2436A2B5">
            <w:pPr>
              <w:pStyle w:val="10"/>
              <w:spacing w:before="1" w:line="254" w:lineRule="auto"/>
              <w:ind w:left="412" w:hanging="180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Concepts</w:t>
            </w:r>
          </w:p>
        </w:tc>
        <w:tc>
          <w:tcPr>
            <w:tcW w:w="1080" w:type="dxa"/>
          </w:tcPr>
          <w:p w14:paraId="70CD7F0A">
            <w:pPr>
              <w:pStyle w:val="10"/>
              <w:spacing w:before="189"/>
              <w:rPr>
                <w:rFonts w:ascii="Arial"/>
                <w:b/>
                <w:sz w:val="20"/>
              </w:rPr>
            </w:pPr>
          </w:p>
          <w:p w14:paraId="359F0AAD">
            <w:pPr>
              <w:pStyle w:val="10"/>
              <w:ind w:left="1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85" w:type="dxa"/>
          </w:tcPr>
          <w:p w14:paraId="0DE870A5">
            <w:pPr>
              <w:pStyle w:val="10"/>
              <w:spacing w:before="47" w:line="256" w:lineRule="auto"/>
              <w:ind w:left="161" w:right="8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appropriate concepts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effectively </w:t>
            </w:r>
            <w:r>
              <w:rPr>
                <w:sz w:val="20"/>
              </w:rPr>
              <w:t>to address the</w:t>
            </w:r>
          </w:p>
          <w:p w14:paraId="6F5C920B">
            <w:pPr>
              <w:pStyle w:val="10"/>
              <w:spacing w:line="226" w:lineRule="exact"/>
              <w:ind w:left="159" w:right="8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2126" w:type="dxa"/>
          </w:tcPr>
          <w:p w14:paraId="5FD80FD1">
            <w:pPr>
              <w:pStyle w:val="10"/>
              <w:spacing w:before="64"/>
              <w:rPr>
                <w:rFonts w:ascii="Arial"/>
                <w:b/>
                <w:sz w:val="20"/>
              </w:rPr>
            </w:pPr>
          </w:p>
          <w:p w14:paraId="2730564D">
            <w:pPr>
              <w:pStyle w:val="10"/>
              <w:spacing w:before="1" w:line="254" w:lineRule="auto"/>
              <w:ind w:left="347" w:right="282" w:hanging="10"/>
              <w:rPr>
                <w:sz w:val="20"/>
              </w:rPr>
            </w:pPr>
            <w:r>
              <w:rPr>
                <w:spacing w:val="-2"/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701" w:type="dxa"/>
          </w:tcPr>
          <w:p w14:paraId="5405B92C">
            <w:pPr>
              <w:pStyle w:val="10"/>
              <w:spacing w:before="170" w:line="259" w:lineRule="auto"/>
              <w:ind w:left="208" w:right="136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>partially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 application</w:t>
            </w:r>
          </w:p>
        </w:tc>
        <w:tc>
          <w:tcPr>
            <w:tcW w:w="1559" w:type="dxa"/>
          </w:tcPr>
          <w:p w14:paraId="12509954">
            <w:pPr>
              <w:pStyle w:val="10"/>
              <w:spacing w:before="170" w:line="259" w:lineRule="auto"/>
              <w:ind w:left="167" w:right="9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apply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relevant concepts</w:t>
            </w:r>
          </w:p>
        </w:tc>
      </w:tr>
      <w:tr w14:paraId="418303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6" w:hRule="atLeast"/>
        </w:trPr>
        <w:tc>
          <w:tcPr>
            <w:tcW w:w="1611" w:type="dxa"/>
          </w:tcPr>
          <w:p w14:paraId="11077649">
            <w:pPr>
              <w:pStyle w:val="10"/>
              <w:spacing w:before="163"/>
              <w:rPr>
                <w:rFonts w:ascii="Arial"/>
                <w:b/>
                <w:sz w:val="20"/>
              </w:rPr>
            </w:pPr>
          </w:p>
          <w:p w14:paraId="4DFCA99C">
            <w:pPr>
              <w:pStyle w:val="10"/>
              <w:spacing w:line="261" w:lineRule="auto"/>
              <w:ind w:left="511" w:right="393" w:hanging="6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Decision </w:t>
            </w:r>
            <w:r>
              <w:rPr>
                <w:spacing w:val="-2"/>
                <w:sz w:val="20"/>
              </w:rPr>
              <w:t>Making</w:t>
            </w:r>
          </w:p>
        </w:tc>
        <w:tc>
          <w:tcPr>
            <w:tcW w:w="1080" w:type="dxa"/>
          </w:tcPr>
          <w:p w14:paraId="12550363">
            <w:pPr>
              <w:pStyle w:val="10"/>
              <w:rPr>
                <w:rFonts w:ascii="Arial"/>
                <w:b/>
                <w:sz w:val="20"/>
              </w:rPr>
            </w:pPr>
          </w:p>
          <w:p w14:paraId="14600FD3">
            <w:pPr>
              <w:pStyle w:val="10"/>
              <w:spacing w:before="57"/>
              <w:rPr>
                <w:rFonts w:ascii="Arial"/>
                <w:b/>
                <w:sz w:val="20"/>
              </w:rPr>
            </w:pPr>
          </w:p>
          <w:p w14:paraId="2DE64872">
            <w:pPr>
              <w:pStyle w:val="10"/>
              <w:spacing w:before="1"/>
              <w:ind w:left="1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85" w:type="dxa"/>
          </w:tcPr>
          <w:p w14:paraId="1856DCA8">
            <w:pPr>
              <w:pStyle w:val="10"/>
              <w:spacing w:before="145" w:line="259" w:lineRule="auto"/>
              <w:ind w:left="143" w:right="71" w:firstLine="2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Makes wellreasoned, </w:t>
            </w:r>
            <w:r>
              <w:rPr>
                <w:sz w:val="20"/>
              </w:rPr>
              <w:t xml:space="preserve">logical decisions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strong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rationale</w:t>
            </w:r>
          </w:p>
        </w:tc>
        <w:tc>
          <w:tcPr>
            <w:tcW w:w="2126" w:type="dxa"/>
          </w:tcPr>
          <w:p w14:paraId="44C5C08C">
            <w:pPr>
              <w:pStyle w:val="10"/>
              <w:spacing w:before="57"/>
              <w:rPr>
                <w:rFonts w:ascii="Arial"/>
                <w:b/>
                <w:sz w:val="20"/>
              </w:rPr>
            </w:pPr>
          </w:p>
          <w:p w14:paraId="6FB97644">
            <w:pPr>
              <w:pStyle w:val="10"/>
              <w:ind w:left="212" w:right="139" w:hanging="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Makes reasonable </w:t>
            </w:r>
            <w:r>
              <w:rPr>
                <w:spacing w:val="-2"/>
                <w:sz w:val="20"/>
              </w:rPr>
              <w:t>decisions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some justification</w:t>
            </w:r>
          </w:p>
        </w:tc>
        <w:tc>
          <w:tcPr>
            <w:tcW w:w="1701" w:type="dxa"/>
          </w:tcPr>
          <w:p w14:paraId="37155E0E">
            <w:pPr>
              <w:pStyle w:val="10"/>
              <w:spacing w:before="145" w:line="259" w:lineRule="auto"/>
              <w:ind w:left="266" w:right="193" w:hanging="6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Makes weak </w:t>
            </w:r>
            <w:r>
              <w:rPr>
                <w:spacing w:val="-2"/>
                <w:sz w:val="20"/>
              </w:rPr>
              <w:t>decisions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 limited justification</w:t>
            </w:r>
          </w:p>
        </w:tc>
        <w:tc>
          <w:tcPr>
            <w:tcW w:w="1559" w:type="dxa"/>
          </w:tcPr>
          <w:p w14:paraId="0BB54946">
            <w:pPr>
              <w:pStyle w:val="10"/>
              <w:spacing w:before="47" w:line="242" w:lineRule="auto"/>
              <w:ind w:left="393" w:right="318" w:firstLine="43"/>
              <w:jc w:val="both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 xml:space="preserve">decisions </w:t>
            </w:r>
            <w:r>
              <w:rPr>
                <w:sz w:val="20"/>
              </w:rPr>
              <w:t xml:space="preserve">made or </w:t>
            </w:r>
            <w:r>
              <w:rPr>
                <w:spacing w:val="-2"/>
                <w:sz w:val="20"/>
              </w:rPr>
              <w:t>rationale</w:t>
            </w:r>
          </w:p>
          <w:p w14:paraId="204F58D8">
            <w:pPr>
              <w:pStyle w:val="10"/>
              <w:spacing w:before="7"/>
              <w:ind w:left="427"/>
              <w:rPr>
                <w:sz w:val="20"/>
              </w:rPr>
            </w:pPr>
            <w:r>
              <w:rPr>
                <w:spacing w:val="-2"/>
                <w:sz w:val="20"/>
              </w:rPr>
              <w:t>provided</w:t>
            </w:r>
          </w:p>
        </w:tc>
      </w:tr>
      <w:tr w14:paraId="17813C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8" w:hRule="atLeast"/>
        </w:trPr>
        <w:tc>
          <w:tcPr>
            <w:tcW w:w="1611" w:type="dxa"/>
          </w:tcPr>
          <w:p w14:paraId="162FEDD0">
            <w:pPr>
              <w:pStyle w:val="10"/>
              <w:spacing w:before="63"/>
              <w:rPr>
                <w:rFonts w:ascii="Arial"/>
                <w:b/>
                <w:sz w:val="20"/>
              </w:rPr>
            </w:pPr>
          </w:p>
          <w:p w14:paraId="1380657F">
            <w:pPr>
              <w:pStyle w:val="10"/>
              <w:spacing w:line="256" w:lineRule="auto"/>
              <w:ind w:left="357" w:firstLine="57"/>
              <w:rPr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4"/>
                <w:sz w:val="20"/>
              </w:rPr>
              <w:t>Response</w:t>
            </w:r>
          </w:p>
        </w:tc>
        <w:tc>
          <w:tcPr>
            <w:tcW w:w="1080" w:type="dxa"/>
          </w:tcPr>
          <w:p w14:paraId="64C806C8">
            <w:pPr>
              <w:pStyle w:val="10"/>
              <w:spacing w:before="185"/>
              <w:rPr>
                <w:rFonts w:ascii="Arial"/>
                <w:b/>
                <w:sz w:val="20"/>
              </w:rPr>
            </w:pPr>
          </w:p>
          <w:p w14:paraId="08FB1C0E">
            <w:pPr>
              <w:pStyle w:val="10"/>
              <w:ind w:left="1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985" w:type="dxa"/>
          </w:tcPr>
          <w:p w14:paraId="16E46FEA">
            <w:pPr>
              <w:pStyle w:val="10"/>
              <w:spacing w:before="170" w:line="259" w:lineRule="auto"/>
              <w:ind w:left="203" w:right="131" w:hanging="3"/>
              <w:jc w:val="center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clear, structured, and </w:t>
            </w:r>
            <w:r>
              <w:rPr>
                <w:spacing w:val="-2"/>
                <w:sz w:val="20"/>
              </w:rPr>
              <w:t>logically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presented</w:t>
            </w:r>
          </w:p>
        </w:tc>
        <w:tc>
          <w:tcPr>
            <w:tcW w:w="2126" w:type="dxa"/>
          </w:tcPr>
          <w:p w14:paraId="375AAE7D">
            <w:pPr>
              <w:pStyle w:val="10"/>
              <w:spacing w:before="63"/>
              <w:rPr>
                <w:rFonts w:ascii="Arial"/>
                <w:b/>
                <w:sz w:val="20"/>
              </w:rPr>
            </w:pPr>
          </w:p>
          <w:p w14:paraId="1DFE1AE8">
            <w:pPr>
              <w:pStyle w:val="10"/>
              <w:spacing w:line="256" w:lineRule="auto"/>
              <w:ind w:left="532" w:hanging="317"/>
              <w:rPr>
                <w:sz w:val="20"/>
              </w:rPr>
            </w:pPr>
            <w:r>
              <w:rPr>
                <w:spacing w:val="-2"/>
                <w:sz w:val="20"/>
              </w:rPr>
              <w:t>Generally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minor issues</w:t>
            </w:r>
          </w:p>
        </w:tc>
        <w:tc>
          <w:tcPr>
            <w:tcW w:w="1701" w:type="dxa"/>
          </w:tcPr>
          <w:p w14:paraId="0FD602BF">
            <w:pPr>
              <w:pStyle w:val="10"/>
              <w:spacing w:before="46" w:line="256" w:lineRule="auto"/>
              <w:ind w:left="192" w:right="11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Somewhat </w:t>
            </w: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poorly</w:t>
            </w:r>
          </w:p>
          <w:p w14:paraId="0450B821">
            <w:pPr>
              <w:pStyle w:val="10"/>
              <w:spacing w:before="1"/>
              <w:ind w:left="75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structured</w:t>
            </w:r>
          </w:p>
        </w:tc>
        <w:tc>
          <w:tcPr>
            <w:tcW w:w="1559" w:type="dxa"/>
          </w:tcPr>
          <w:p w14:paraId="038ADA30">
            <w:pPr>
              <w:pStyle w:val="10"/>
              <w:spacing w:before="170" w:line="259" w:lineRule="auto"/>
              <w:ind w:left="206" w:right="135" w:firstLine="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Disorganized 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difficult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 understand</w:t>
            </w:r>
          </w:p>
        </w:tc>
      </w:tr>
    </w:tbl>
    <w:p w14:paraId="39BEB438">
      <w:pPr>
        <w:pStyle w:val="10"/>
        <w:spacing w:after="0" w:line="259" w:lineRule="auto"/>
        <w:jc w:val="both"/>
        <w:rPr>
          <w:sz w:val="20"/>
        </w:rPr>
        <w:sectPr>
          <w:pgSz w:w="12240" w:h="15840"/>
          <w:pgMar w:top="400" w:right="720" w:bottom="280" w:left="720" w:header="720" w:footer="720" w:gutter="0"/>
          <w:cols w:space="720" w:num="1"/>
        </w:sectPr>
      </w:pPr>
    </w:p>
    <w:tbl>
      <w:tblPr>
        <w:tblStyle w:val="5"/>
        <w:tblW w:w="0" w:type="auto"/>
        <w:tblInd w:w="3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7"/>
        <w:gridCol w:w="1772"/>
        <w:gridCol w:w="1584"/>
        <w:gridCol w:w="1428"/>
        <w:gridCol w:w="1180"/>
        <w:gridCol w:w="1322"/>
        <w:gridCol w:w="801"/>
        <w:gridCol w:w="770"/>
      </w:tblGrid>
      <w:tr w14:paraId="117FEC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2" w:hRule="atLeast"/>
        </w:trPr>
        <w:tc>
          <w:tcPr>
            <w:tcW w:w="987" w:type="dxa"/>
          </w:tcPr>
          <w:p w14:paraId="136D4F4A">
            <w:pPr>
              <w:pStyle w:val="10"/>
              <w:spacing w:before="49" w:line="242" w:lineRule="auto"/>
              <w:ind w:left="110" w:right="56" w:firstLine="31"/>
              <w:jc w:val="bot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z w:val="22"/>
              </w:rPr>
              <w:t>Q.</w:t>
            </w:r>
            <w:r>
              <w:rPr>
                <w:rFonts w:ascii="Arial"/>
                <w:b/>
                <w:color w:val="1F4E79"/>
                <w:spacing w:val="-16"/>
                <w:sz w:val="22"/>
              </w:rPr>
              <w:t xml:space="preserve"> </w:t>
            </w:r>
            <w:r>
              <w:rPr>
                <w:rFonts w:ascii="Arial"/>
                <w:b/>
                <w:color w:val="1F4E79"/>
                <w:sz w:val="22"/>
              </w:rPr>
              <w:t>No.</w:t>
            </w:r>
            <w:r>
              <w:rPr>
                <w:rFonts w:ascii="Arial"/>
                <w:b/>
                <w:color w:val="1F4E79"/>
                <w:spacing w:val="-15"/>
                <w:sz w:val="22"/>
              </w:rPr>
              <w:t xml:space="preserve"> </w:t>
            </w:r>
            <w:r>
              <w:rPr>
                <w:rFonts w:ascii="Arial"/>
                <w:b/>
                <w:color w:val="1F4E79"/>
                <w:sz w:val="22"/>
              </w:rPr>
              <w:t xml:space="preserve">/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>Criteria Level</w:t>
            </w:r>
          </w:p>
        </w:tc>
        <w:tc>
          <w:tcPr>
            <w:tcW w:w="1772" w:type="dxa"/>
          </w:tcPr>
          <w:p w14:paraId="5CEC4279">
            <w:pPr>
              <w:pStyle w:val="10"/>
              <w:spacing w:before="52" w:line="259" w:lineRule="auto"/>
              <w:ind w:left="112" w:right="11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4"/>
                <w:sz w:val="22"/>
              </w:rPr>
              <w:t xml:space="preserve">Understanding </w:t>
            </w:r>
            <w:r>
              <w:rPr>
                <w:rFonts w:ascii="Arial"/>
                <w:b/>
                <w:color w:val="1F4E79"/>
                <w:sz w:val="22"/>
              </w:rPr>
              <w:t>of Scenario</w:t>
            </w:r>
          </w:p>
        </w:tc>
        <w:tc>
          <w:tcPr>
            <w:tcW w:w="1584" w:type="dxa"/>
          </w:tcPr>
          <w:p w14:paraId="17A13BBC">
            <w:pPr>
              <w:pStyle w:val="10"/>
              <w:spacing w:before="52" w:line="259" w:lineRule="auto"/>
              <w:ind w:left="109" w:righ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 xml:space="preserve">Identification </w:t>
            </w:r>
            <w:r>
              <w:rPr>
                <w:rFonts w:ascii="Arial"/>
                <w:b/>
                <w:color w:val="1F4E79"/>
                <w:sz w:val="22"/>
              </w:rPr>
              <w:t>of</w:t>
            </w:r>
            <w:r>
              <w:rPr>
                <w:rFonts w:ascii="Arial"/>
                <w:b/>
                <w:color w:val="1F4E79"/>
                <w:spacing w:val="-16"/>
                <w:sz w:val="22"/>
              </w:rPr>
              <w:t xml:space="preserve"> </w:t>
            </w:r>
            <w:r>
              <w:rPr>
                <w:rFonts w:ascii="Arial"/>
                <w:b/>
                <w:color w:val="1F4E79"/>
                <w:sz w:val="22"/>
              </w:rPr>
              <w:t>Key</w:t>
            </w:r>
            <w:r>
              <w:rPr>
                <w:rFonts w:ascii="Arial"/>
                <w:b/>
                <w:color w:val="1F4E79"/>
                <w:spacing w:val="-15"/>
                <w:sz w:val="22"/>
              </w:rPr>
              <w:t xml:space="preserve"> </w:t>
            </w:r>
            <w:r>
              <w:rPr>
                <w:rFonts w:ascii="Arial"/>
                <w:b/>
                <w:color w:val="1F4E79"/>
                <w:sz w:val="22"/>
              </w:rPr>
              <w:t>Issues</w:t>
            </w:r>
          </w:p>
        </w:tc>
        <w:tc>
          <w:tcPr>
            <w:tcW w:w="1428" w:type="dxa"/>
          </w:tcPr>
          <w:p w14:paraId="5C1141AD">
            <w:pPr>
              <w:pStyle w:val="10"/>
              <w:spacing w:before="49" w:line="242" w:lineRule="auto"/>
              <w:ind w:left="111" w:right="12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4"/>
                <w:sz w:val="22"/>
              </w:rPr>
              <w:t xml:space="preserve">Application </w:t>
            </w:r>
            <w:r>
              <w:rPr>
                <w:rFonts w:ascii="Arial"/>
                <w:b/>
                <w:color w:val="1F4E79"/>
                <w:spacing w:val="-6"/>
                <w:sz w:val="22"/>
              </w:rPr>
              <w:t xml:space="preserve">of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>Concepts</w:t>
            </w:r>
          </w:p>
        </w:tc>
        <w:tc>
          <w:tcPr>
            <w:tcW w:w="1180" w:type="dxa"/>
          </w:tcPr>
          <w:p w14:paraId="6CD8FB2D">
            <w:pPr>
              <w:pStyle w:val="10"/>
              <w:spacing w:before="52" w:line="259" w:lineRule="auto"/>
              <w:ind w:left="111" w:right="15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4"/>
                <w:sz w:val="22"/>
              </w:rPr>
              <w:t xml:space="preserve">Decision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>Making</w:t>
            </w:r>
          </w:p>
        </w:tc>
        <w:tc>
          <w:tcPr>
            <w:tcW w:w="1322" w:type="dxa"/>
          </w:tcPr>
          <w:p w14:paraId="3075DE6C">
            <w:pPr>
              <w:pStyle w:val="10"/>
              <w:spacing w:before="52" w:line="259" w:lineRule="auto"/>
              <w:ind w:left="112" w:right="15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z w:val="22"/>
              </w:rPr>
              <w:t xml:space="preserve">Clarity of </w:t>
            </w:r>
            <w:r>
              <w:rPr>
                <w:rFonts w:ascii="Arial"/>
                <w:b/>
                <w:color w:val="1F4E79"/>
                <w:spacing w:val="-4"/>
                <w:sz w:val="22"/>
              </w:rPr>
              <w:t>Response</w:t>
            </w:r>
          </w:p>
        </w:tc>
        <w:tc>
          <w:tcPr>
            <w:tcW w:w="801" w:type="dxa"/>
          </w:tcPr>
          <w:p w14:paraId="7DAA57D6">
            <w:pPr>
              <w:pStyle w:val="10"/>
              <w:spacing w:before="52" w:line="259" w:lineRule="auto"/>
              <w:ind w:left="112" w:right="17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4"/>
                <w:sz w:val="22"/>
              </w:rPr>
              <w:t xml:space="preserve">Sub. </w:t>
            </w:r>
            <w:r>
              <w:rPr>
                <w:rFonts w:ascii="Arial"/>
                <w:b/>
                <w:color w:val="1F4E79"/>
                <w:spacing w:val="-7"/>
                <w:sz w:val="22"/>
              </w:rPr>
              <w:t>Total</w:t>
            </w:r>
          </w:p>
        </w:tc>
        <w:tc>
          <w:tcPr>
            <w:tcW w:w="770" w:type="dxa"/>
          </w:tcPr>
          <w:p w14:paraId="36AC829C">
            <w:pPr>
              <w:pStyle w:val="10"/>
              <w:spacing w:before="52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Total</w:t>
            </w:r>
          </w:p>
          <w:p w14:paraId="0C187260">
            <w:pPr>
              <w:pStyle w:val="10"/>
              <w:spacing w:before="20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%</w:t>
            </w:r>
          </w:p>
        </w:tc>
      </w:tr>
      <w:tr w14:paraId="2AEBE6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987" w:type="dxa"/>
          </w:tcPr>
          <w:p w14:paraId="6848BD55">
            <w:pPr>
              <w:pStyle w:val="10"/>
              <w:spacing w:before="52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1</w:t>
            </w:r>
          </w:p>
        </w:tc>
        <w:tc>
          <w:tcPr>
            <w:tcW w:w="1772" w:type="dxa"/>
          </w:tcPr>
          <w:p w14:paraId="7E0B9F62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4</w:t>
            </w:r>
          </w:p>
        </w:tc>
        <w:tc>
          <w:tcPr>
            <w:tcW w:w="1584" w:type="dxa"/>
          </w:tcPr>
          <w:p w14:paraId="2EB2A259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</w:p>
        </w:tc>
        <w:tc>
          <w:tcPr>
            <w:tcW w:w="1428" w:type="dxa"/>
          </w:tcPr>
          <w:p w14:paraId="5082CF83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4</w:t>
            </w:r>
          </w:p>
        </w:tc>
        <w:tc>
          <w:tcPr>
            <w:tcW w:w="1180" w:type="dxa"/>
          </w:tcPr>
          <w:p w14:paraId="2CD58EA3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</w:p>
        </w:tc>
        <w:tc>
          <w:tcPr>
            <w:tcW w:w="1322" w:type="dxa"/>
          </w:tcPr>
          <w:p w14:paraId="1AC3FAA8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</w:p>
        </w:tc>
        <w:tc>
          <w:tcPr>
            <w:tcW w:w="801" w:type="dxa"/>
          </w:tcPr>
          <w:p w14:paraId="2F78F9AE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17</w:t>
            </w:r>
          </w:p>
        </w:tc>
        <w:tc>
          <w:tcPr>
            <w:tcW w:w="770" w:type="dxa"/>
            <w:vMerge w:val="restart"/>
          </w:tcPr>
          <w:p w14:paraId="28432ECA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87</w:t>
            </w:r>
          </w:p>
        </w:tc>
      </w:tr>
      <w:tr w14:paraId="57C664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</w:trPr>
        <w:tc>
          <w:tcPr>
            <w:tcW w:w="987" w:type="dxa"/>
          </w:tcPr>
          <w:p w14:paraId="3E431797">
            <w:pPr>
              <w:pStyle w:val="10"/>
              <w:spacing w:before="53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2</w:t>
            </w:r>
          </w:p>
        </w:tc>
        <w:tc>
          <w:tcPr>
            <w:tcW w:w="1772" w:type="dxa"/>
          </w:tcPr>
          <w:p w14:paraId="7E5DCB18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</w:p>
        </w:tc>
        <w:tc>
          <w:tcPr>
            <w:tcW w:w="1584" w:type="dxa"/>
          </w:tcPr>
          <w:p w14:paraId="79CE0BEE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4</w:t>
            </w:r>
          </w:p>
        </w:tc>
        <w:tc>
          <w:tcPr>
            <w:tcW w:w="1428" w:type="dxa"/>
          </w:tcPr>
          <w:p w14:paraId="1AA25CEF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</w:p>
        </w:tc>
        <w:tc>
          <w:tcPr>
            <w:tcW w:w="1180" w:type="dxa"/>
          </w:tcPr>
          <w:p w14:paraId="7F99435A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</w:p>
        </w:tc>
        <w:tc>
          <w:tcPr>
            <w:tcW w:w="1322" w:type="dxa"/>
          </w:tcPr>
          <w:p w14:paraId="57B32964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4</w:t>
            </w:r>
          </w:p>
        </w:tc>
        <w:tc>
          <w:tcPr>
            <w:tcW w:w="801" w:type="dxa"/>
          </w:tcPr>
          <w:p w14:paraId="6EEDED92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17</w:t>
            </w:r>
          </w:p>
          <w:p w14:paraId="2D2063DE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</w:p>
        </w:tc>
        <w:tc>
          <w:tcPr>
            <w:tcW w:w="770" w:type="dxa"/>
            <w:vMerge w:val="continue"/>
            <w:tcBorders>
              <w:top w:val="nil"/>
            </w:tcBorders>
          </w:tcPr>
          <w:p w14:paraId="432909AE">
            <w:pPr>
              <w:rPr>
                <w:sz w:val="2"/>
                <w:szCs w:val="2"/>
              </w:rPr>
            </w:pPr>
          </w:p>
        </w:tc>
      </w:tr>
      <w:tr w14:paraId="792782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987" w:type="dxa"/>
          </w:tcPr>
          <w:p w14:paraId="64DAEE5C">
            <w:pPr>
              <w:pStyle w:val="10"/>
              <w:spacing w:before="51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772" w:type="dxa"/>
          </w:tcPr>
          <w:p w14:paraId="79552319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4</w:t>
            </w:r>
          </w:p>
        </w:tc>
        <w:tc>
          <w:tcPr>
            <w:tcW w:w="1584" w:type="dxa"/>
          </w:tcPr>
          <w:p w14:paraId="26EB5940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4</w:t>
            </w:r>
          </w:p>
        </w:tc>
        <w:tc>
          <w:tcPr>
            <w:tcW w:w="1428" w:type="dxa"/>
          </w:tcPr>
          <w:p w14:paraId="489865C2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</w:p>
        </w:tc>
        <w:tc>
          <w:tcPr>
            <w:tcW w:w="1180" w:type="dxa"/>
          </w:tcPr>
          <w:p w14:paraId="0301A5D7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</w:p>
        </w:tc>
        <w:tc>
          <w:tcPr>
            <w:tcW w:w="1322" w:type="dxa"/>
          </w:tcPr>
          <w:p w14:paraId="132B4E50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</w:p>
        </w:tc>
        <w:tc>
          <w:tcPr>
            <w:tcW w:w="801" w:type="dxa"/>
          </w:tcPr>
          <w:p w14:paraId="00C8E292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17</w:t>
            </w:r>
          </w:p>
        </w:tc>
        <w:tc>
          <w:tcPr>
            <w:tcW w:w="770" w:type="dxa"/>
            <w:vMerge w:val="continue"/>
            <w:tcBorders>
              <w:top w:val="nil"/>
            </w:tcBorders>
          </w:tcPr>
          <w:p w14:paraId="370FA89D">
            <w:pPr>
              <w:rPr>
                <w:sz w:val="2"/>
                <w:szCs w:val="2"/>
              </w:rPr>
            </w:pPr>
          </w:p>
        </w:tc>
      </w:tr>
      <w:tr w14:paraId="2B87E6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987" w:type="dxa"/>
          </w:tcPr>
          <w:p w14:paraId="50EFDD21">
            <w:pPr>
              <w:pStyle w:val="10"/>
              <w:spacing w:before="52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4</w:t>
            </w:r>
          </w:p>
        </w:tc>
        <w:tc>
          <w:tcPr>
            <w:tcW w:w="1772" w:type="dxa"/>
          </w:tcPr>
          <w:p w14:paraId="348F95ED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</w:p>
        </w:tc>
        <w:tc>
          <w:tcPr>
            <w:tcW w:w="1584" w:type="dxa"/>
          </w:tcPr>
          <w:p w14:paraId="728FCEA6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</w:p>
        </w:tc>
        <w:tc>
          <w:tcPr>
            <w:tcW w:w="1428" w:type="dxa"/>
          </w:tcPr>
          <w:p w14:paraId="3E15B581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</w:p>
        </w:tc>
        <w:tc>
          <w:tcPr>
            <w:tcW w:w="1180" w:type="dxa"/>
          </w:tcPr>
          <w:p w14:paraId="3D143041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4</w:t>
            </w:r>
          </w:p>
        </w:tc>
        <w:tc>
          <w:tcPr>
            <w:tcW w:w="1322" w:type="dxa"/>
          </w:tcPr>
          <w:p w14:paraId="7128232A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4</w:t>
            </w:r>
          </w:p>
        </w:tc>
        <w:tc>
          <w:tcPr>
            <w:tcW w:w="801" w:type="dxa"/>
          </w:tcPr>
          <w:p w14:paraId="6CD157E0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17</w:t>
            </w:r>
          </w:p>
        </w:tc>
        <w:tc>
          <w:tcPr>
            <w:tcW w:w="770" w:type="dxa"/>
            <w:vMerge w:val="continue"/>
            <w:tcBorders>
              <w:top w:val="nil"/>
            </w:tcBorders>
          </w:tcPr>
          <w:p w14:paraId="51EA0C71">
            <w:pPr>
              <w:rPr>
                <w:sz w:val="2"/>
                <w:szCs w:val="2"/>
              </w:rPr>
            </w:pPr>
          </w:p>
        </w:tc>
      </w:tr>
      <w:tr w14:paraId="4408B1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987" w:type="dxa"/>
          </w:tcPr>
          <w:p w14:paraId="41FCFB23">
            <w:pPr>
              <w:pStyle w:val="10"/>
              <w:spacing w:before="53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5</w:t>
            </w:r>
          </w:p>
        </w:tc>
        <w:tc>
          <w:tcPr>
            <w:tcW w:w="1772" w:type="dxa"/>
          </w:tcPr>
          <w:p w14:paraId="206F70C9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</w:p>
        </w:tc>
        <w:tc>
          <w:tcPr>
            <w:tcW w:w="1584" w:type="dxa"/>
          </w:tcPr>
          <w:p w14:paraId="2AB8117F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4</w:t>
            </w:r>
          </w:p>
        </w:tc>
        <w:tc>
          <w:tcPr>
            <w:tcW w:w="1428" w:type="dxa"/>
          </w:tcPr>
          <w:p w14:paraId="078147AC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</w:p>
        </w:tc>
        <w:tc>
          <w:tcPr>
            <w:tcW w:w="1180" w:type="dxa"/>
          </w:tcPr>
          <w:p w14:paraId="3E85FCEB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4</w:t>
            </w:r>
          </w:p>
        </w:tc>
        <w:tc>
          <w:tcPr>
            <w:tcW w:w="1322" w:type="dxa"/>
          </w:tcPr>
          <w:p w14:paraId="3EDCD1D3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  <w:bookmarkStart w:id="25" w:name="_GoBack"/>
            <w:bookmarkEnd w:id="25"/>
          </w:p>
        </w:tc>
        <w:tc>
          <w:tcPr>
            <w:tcW w:w="801" w:type="dxa"/>
          </w:tcPr>
          <w:p w14:paraId="0330E5C6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17</w:t>
            </w:r>
          </w:p>
        </w:tc>
        <w:tc>
          <w:tcPr>
            <w:tcW w:w="770" w:type="dxa"/>
            <w:vMerge w:val="continue"/>
            <w:tcBorders>
              <w:top w:val="nil"/>
            </w:tcBorders>
          </w:tcPr>
          <w:p w14:paraId="7D22B34D">
            <w:pPr>
              <w:rPr>
                <w:sz w:val="2"/>
                <w:szCs w:val="2"/>
              </w:rPr>
            </w:pPr>
          </w:p>
        </w:tc>
      </w:tr>
    </w:tbl>
    <w:p w14:paraId="2CE840A3">
      <w:pPr>
        <w:pStyle w:val="6"/>
        <w:rPr>
          <w:rFonts w:ascii="Arial"/>
          <w:b/>
        </w:rPr>
      </w:pPr>
    </w:p>
    <w:p w14:paraId="13899E6B">
      <w:pPr>
        <w:pStyle w:val="6"/>
        <w:spacing w:before="108"/>
        <w:rPr>
          <w:rFonts w:ascii="Arial"/>
          <w:b/>
        </w:rPr>
      </w:pPr>
    </w:p>
    <w:tbl>
      <w:tblPr>
        <w:tblStyle w:val="5"/>
        <w:tblW w:w="0" w:type="auto"/>
        <w:tblInd w:w="382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2"/>
        <w:gridCol w:w="3359"/>
        <w:gridCol w:w="3360"/>
      </w:tblGrid>
      <w:tr w14:paraId="529D0164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3362" w:type="dxa"/>
            <w:tcBorders>
              <w:bottom w:val="nil"/>
            </w:tcBorders>
            <w:shd w:val="clear" w:color="auto" w:fill="D4E2EE"/>
          </w:tcPr>
          <w:p w14:paraId="6CEC2288">
            <w:pPr>
              <w:pStyle w:val="10"/>
              <w:spacing w:before="81"/>
              <w:ind w:left="1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59" w:type="dxa"/>
            <w:tcBorders>
              <w:bottom w:val="nil"/>
            </w:tcBorders>
            <w:shd w:val="clear" w:color="auto" w:fill="D4E2EE"/>
          </w:tcPr>
          <w:p w14:paraId="3D27394E">
            <w:pPr>
              <w:pStyle w:val="10"/>
              <w:spacing w:before="81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tcBorders>
              <w:bottom w:val="nil"/>
            </w:tcBorders>
            <w:shd w:val="clear" w:color="auto" w:fill="D4E2EE"/>
          </w:tcPr>
          <w:p w14:paraId="1C2F04D5">
            <w:pPr>
              <w:pStyle w:val="10"/>
              <w:spacing w:before="81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Director</w:t>
            </w:r>
          </w:p>
        </w:tc>
      </w:tr>
      <w:tr w14:paraId="57083A3D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3362" w:type="dxa"/>
            <w:tcBorders>
              <w:top w:val="nil"/>
              <w:bottom w:val="nil"/>
            </w:tcBorders>
          </w:tcPr>
          <w:p w14:paraId="64F0863C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3359" w:type="dxa"/>
            <w:tcBorders>
              <w:top w:val="nil"/>
              <w:bottom w:val="nil"/>
            </w:tcBorders>
          </w:tcPr>
          <w:p w14:paraId="3FB003E1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  <w:tcBorders>
              <w:top w:val="nil"/>
              <w:bottom w:val="nil"/>
            </w:tcBorders>
          </w:tcPr>
          <w:p w14:paraId="47311C16">
            <w:pPr>
              <w:pStyle w:val="10"/>
              <w:rPr>
                <w:rFonts w:ascii="Times New Roman"/>
                <w:sz w:val="20"/>
              </w:rPr>
            </w:pPr>
          </w:p>
        </w:tc>
      </w:tr>
      <w:tr w14:paraId="67500EC0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10081" w:type="dxa"/>
            <w:gridSpan w:val="3"/>
            <w:tcBorders>
              <w:top w:val="nil"/>
              <w:bottom w:val="nil"/>
            </w:tcBorders>
          </w:tcPr>
          <w:p w14:paraId="08892972">
            <w:pPr>
              <w:pStyle w:val="10"/>
              <w:tabs>
                <w:tab w:val="left" w:pos="2952"/>
                <w:tab w:val="left" w:pos="3861"/>
                <w:tab w:val="left" w:pos="6315"/>
                <w:tab w:val="left" w:pos="7221"/>
                <w:tab w:val="left" w:pos="9675"/>
              </w:tabs>
              <w:spacing w:before="152"/>
              <w:ind w:left="498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  <w:r>
              <w:rPr>
                <w:rFonts w:ascii="Times New Roman"/>
                <w:sz w:val="18"/>
              </w:rPr>
              <w:tab/>
            </w: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  <w:r>
              <w:rPr>
                <w:rFonts w:ascii="Times New Roman"/>
                <w:sz w:val="18"/>
              </w:rPr>
              <w:tab/>
            </w: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14:paraId="4B519ABB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3362" w:type="dxa"/>
            <w:tcBorders>
              <w:top w:val="nil"/>
            </w:tcBorders>
          </w:tcPr>
          <w:p w14:paraId="4466FB04">
            <w:pPr>
              <w:pStyle w:val="10"/>
              <w:tabs>
                <w:tab w:val="left" w:pos="2959"/>
              </w:tabs>
              <w:spacing w:before="81"/>
              <w:ind w:left="491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59" w:type="dxa"/>
            <w:tcBorders>
              <w:top w:val="nil"/>
            </w:tcBorders>
          </w:tcPr>
          <w:p w14:paraId="23FC5B3E">
            <w:pPr>
              <w:pStyle w:val="10"/>
              <w:tabs>
                <w:tab w:val="left" w:pos="2960"/>
              </w:tabs>
              <w:spacing w:before="81"/>
              <w:ind w:left="494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  <w:tcBorders>
              <w:top w:val="nil"/>
            </w:tcBorders>
          </w:tcPr>
          <w:p w14:paraId="6BECC3B3">
            <w:pPr>
              <w:pStyle w:val="10"/>
              <w:tabs>
                <w:tab w:val="left" w:pos="2961"/>
              </w:tabs>
              <w:spacing w:before="81"/>
              <w:ind w:left="495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02F392BD">
      <w:pPr>
        <w:pStyle w:val="10"/>
        <w:spacing w:after="0"/>
        <w:rPr>
          <w:rFonts w:ascii="Times New Roman"/>
          <w:sz w:val="18"/>
        </w:rPr>
        <w:sectPr>
          <w:type w:val="continuous"/>
          <w:pgSz w:w="12240" w:h="15840"/>
          <w:pgMar w:top="680" w:right="720" w:bottom="280" w:left="720" w:header="720" w:footer="720" w:gutter="0"/>
          <w:cols w:space="720" w:num="1"/>
        </w:sectPr>
      </w:pPr>
    </w:p>
    <w:p w14:paraId="06F5D9E6">
      <w:pPr>
        <w:spacing w:before="68"/>
        <w:ind w:left="34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Q1.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Morphological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Parsing</w:t>
      </w:r>
    </w:p>
    <w:p w14:paraId="74B76F0A">
      <w:pPr>
        <w:spacing w:before="14"/>
        <w:ind w:left="209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4"/>
          <w:sz w:val="20"/>
        </w:rPr>
        <w:t>Base</w:t>
      </w:r>
    </w:p>
    <w:p w14:paraId="2A5255DD">
      <w:pPr>
        <w:tabs>
          <w:tab w:val="left" w:pos="1478"/>
        </w:tabs>
        <w:spacing w:before="20"/>
        <w:ind w:left="40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4"/>
          <w:sz w:val="20"/>
        </w:rPr>
        <w:t>Word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Prefix</w:t>
      </w:r>
    </w:p>
    <w:p w14:paraId="23526E56">
      <w:pPr>
        <w:spacing w:before="17"/>
        <w:ind w:left="209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4"/>
          <w:sz w:val="20"/>
        </w:rPr>
        <w:t>Form</w:t>
      </w:r>
    </w:p>
    <w:p w14:paraId="552C022E">
      <w:pPr>
        <w:pStyle w:val="6"/>
        <w:rPr>
          <w:rFonts w:ascii="Arial"/>
          <w:b/>
        </w:rPr>
      </w:pPr>
      <w:r>
        <w:br w:type="column"/>
      </w:r>
    </w:p>
    <w:p w14:paraId="7648F85E">
      <w:pPr>
        <w:pStyle w:val="6"/>
        <w:spacing w:before="102"/>
        <w:rPr>
          <w:rFonts w:ascii="Arial"/>
          <w:b/>
        </w:rPr>
      </w:pPr>
    </w:p>
    <w:p w14:paraId="123D1039">
      <w:pPr>
        <w:spacing w:before="0"/>
        <w:ind w:left="97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5"/>
          <w:sz w:val="20"/>
        </w:rPr>
        <w:t>Suffix</w:t>
      </w:r>
    </w:p>
    <w:p w14:paraId="00426F47">
      <w:pPr>
        <w:spacing w:before="55" w:line="490" w:lineRule="atLeast"/>
        <w:ind w:left="31" w:right="38" w:hanging="3"/>
        <w:jc w:val="left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spacing w:val="-4"/>
          <w:sz w:val="20"/>
        </w:rPr>
        <w:t xml:space="preserve">Morphological </w:t>
      </w:r>
      <w:r>
        <w:rPr>
          <w:rFonts w:ascii="Arial"/>
          <w:b/>
          <w:spacing w:val="-2"/>
          <w:sz w:val="20"/>
        </w:rPr>
        <w:t>Analysis</w:t>
      </w:r>
    </w:p>
    <w:p w14:paraId="368E9266">
      <w:pPr>
        <w:pStyle w:val="6"/>
        <w:spacing w:before="82"/>
        <w:rPr>
          <w:rFonts w:ascii="Arial"/>
          <w:b/>
        </w:rPr>
      </w:pPr>
      <w:r>
        <w:br w:type="column"/>
      </w:r>
    </w:p>
    <w:p w14:paraId="26803ACC">
      <w:pPr>
        <w:spacing w:before="0"/>
        <w:ind w:left="34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Semantic Effect</w:t>
      </w:r>
    </w:p>
    <w:p w14:paraId="76B2005B">
      <w:pPr>
        <w:spacing w:after="0"/>
        <w:jc w:val="left"/>
        <w:rPr>
          <w:rFonts w:ascii="Arial"/>
          <w:b/>
          <w:sz w:val="20"/>
        </w:rPr>
        <w:sectPr>
          <w:pgSz w:w="12240" w:h="15840"/>
          <w:pgMar w:top="1260" w:right="720" w:bottom="280" w:left="720" w:header="720" w:footer="720" w:gutter="0"/>
          <w:cols w:equalWidth="0" w:num="4">
            <w:col w:w="2851" w:space="40"/>
            <w:col w:w="643" w:space="39"/>
            <w:col w:w="1414" w:space="240"/>
            <w:col w:w="5573"/>
          </w:cols>
        </w:sectPr>
      </w:pPr>
    </w:p>
    <w:p w14:paraId="2CECEC00">
      <w:pPr>
        <w:pStyle w:val="6"/>
        <w:tabs>
          <w:tab w:val="left" w:pos="1475"/>
          <w:tab w:val="left" w:pos="2092"/>
          <w:tab w:val="left" w:pos="2894"/>
          <w:tab w:val="left" w:pos="3604"/>
          <w:tab w:val="left" w:pos="5572"/>
        </w:tabs>
        <w:spacing w:before="97"/>
        <w:ind w:left="405"/>
        <w:rPr>
          <w:rFonts w:ascii="Arial" w:hAnsi="Arial"/>
          <w:i/>
        </w:rPr>
      </w:pPr>
      <w:r>
        <w:rPr>
          <w:rFonts w:ascii="Arial" w:hAnsi="Arial"/>
          <w:b/>
          <w:spacing w:val="-2"/>
        </w:rPr>
        <w:t>disagree</w:t>
      </w:r>
      <w:r>
        <w:rPr>
          <w:rFonts w:ascii="Arial" w:hAnsi="Arial"/>
          <w:b/>
        </w:rPr>
        <w:tab/>
      </w:r>
      <w:r>
        <w:t>dis-</w:t>
      </w:r>
      <w:r>
        <w:tab/>
      </w:r>
      <w:r>
        <w:rPr>
          <w:spacing w:val="-4"/>
        </w:rPr>
        <w:t>agree</w:t>
      </w:r>
      <w:r>
        <w:tab/>
      </w:r>
      <w:r>
        <w:t>—</w:t>
      </w:r>
      <w:r>
        <w:tab/>
      </w:r>
      <w:r>
        <w:t>dis</w:t>
      </w:r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4"/>
        </w:rPr>
        <w:t>agree</w:t>
      </w:r>
      <w:r>
        <w:tab/>
      </w:r>
      <w:r>
        <w:rPr>
          <w:spacing w:val="-2"/>
        </w:rPr>
        <w:t>Reverses/negates</w:t>
      </w:r>
      <w:r>
        <w:rPr>
          <w:spacing w:val="-4"/>
        </w:rPr>
        <w:t xml:space="preserve"> </w:t>
      </w:r>
      <w:r>
        <w:rPr>
          <w:spacing w:val="-2"/>
        </w:rPr>
        <w:t>the meaning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rFonts w:ascii="Arial" w:hAnsi="Arial"/>
          <w:i/>
          <w:spacing w:val="-2"/>
        </w:rPr>
        <w:t>agree</w:t>
      </w:r>
    </w:p>
    <w:p w14:paraId="668E1E52">
      <w:pPr>
        <w:pStyle w:val="6"/>
        <w:tabs>
          <w:tab w:val="left" w:pos="2092"/>
          <w:tab w:val="left" w:pos="2987"/>
          <w:tab w:val="left" w:pos="5572"/>
        </w:tabs>
        <w:spacing w:before="94"/>
        <w:ind w:left="405"/>
      </w:pPr>
      <w:r>
        <w:rPr>
          <w:rFonts w:ascii="Arial" w:hAnsi="Arial"/>
          <w:b/>
          <w:spacing w:val="-2"/>
          <w:position w:val="4"/>
        </w:rPr>
        <w:t>agreement</w:t>
      </w:r>
      <w:r>
        <w:rPr>
          <w:rFonts w:ascii="Arial" w:hAnsi="Arial"/>
          <w:b/>
          <w:spacing w:val="-7"/>
          <w:position w:val="4"/>
        </w:rPr>
        <w:t xml:space="preserve"> </w:t>
      </w:r>
      <w:r>
        <w:rPr>
          <w:spacing w:val="-10"/>
          <w:position w:val="4"/>
        </w:rPr>
        <w:t>—</w:t>
      </w:r>
      <w:r>
        <w:rPr>
          <w:position w:val="4"/>
        </w:rPr>
        <w:tab/>
      </w:r>
      <w:r>
        <w:rPr>
          <w:spacing w:val="-4"/>
          <w:position w:val="4"/>
        </w:rPr>
        <w:t>agree</w:t>
      </w:r>
      <w:r>
        <w:rPr>
          <w:position w:val="4"/>
        </w:rPr>
        <w:tab/>
      </w:r>
      <w:r>
        <w:rPr>
          <w:position w:val="4"/>
        </w:rPr>
        <w:t>-ment</w:t>
      </w:r>
      <w:r>
        <w:rPr>
          <w:spacing w:val="-11"/>
          <w:position w:val="4"/>
        </w:rPr>
        <w:t xml:space="preserve"> </w:t>
      </w:r>
      <w:r>
        <w:rPr>
          <w:position w:val="4"/>
        </w:rPr>
        <w:t>agree</w:t>
      </w:r>
      <w:r>
        <w:rPr>
          <w:spacing w:val="-9"/>
          <w:position w:val="4"/>
        </w:rPr>
        <w:t xml:space="preserve"> </w:t>
      </w:r>
      <w:r>
        <w:rPr>
          <w:position w:val="4"/>
        </w:rPr>
        <w:t>+</w:t>
      </w:r>
      <w:r>
        <w:rPr>
          <w:spacing w:val="-12"/>
          <w:position w:val="4"/>
        </w:rPr>
        <w:t xml:space="preserve"> </w:t>
      </w:r>
      <w:r>
        <w:rPr>
          <w:spacing w:val="-4"/>
          <w:position w:val="4"/>
        </w:rPr>
        <w:t>ment</w:t>
      </w:r>
      <w:r>
        <w:rPr>
          <w:position w:val="4"/>
        </w:rPr>
        <w:tab/>
      </w:r>
      <w:r>
        <w:t>Changes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verb</w:t>
      </w:r>
      <w:r>
        <w:rPr>
          <w:spacing w:val="-11"/>
        </w:rPr>
        <w:t xml:space="preserve"> </w:t>
      </w:r>
      <w:r>
        <w:rPr>
          <w:rFonts w:ascii="Arial" w:hAnsi="Arial"/>
          <w:i/>
        </w:rPr>
        <w:t>agree</w:t>
      </w:r>
      <w:r>
        <w:rPr>
          <w:rFonts w:ascii="Arial" w:hAnsi="Arial"/>
          <w:i/>
          <w:spacing w:val="-8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noun</w:t>
      </w:r>
      <w:r>
        <w:rPr>
          <w:spacing w:val="-12"/>
        </w:rPr>
        <w:t xml:space="preserve"> </w:t>
      </w:r>
      <w:r>
        <w:t>meaning</w:t>
      </w:r>
      <w:r>
        <w:rPr>
          <w:spacing w:val="-10"/>
        </w:rPr>
        <w:t xml:space="preserve"> </w:t>
      </w:r>
      <w:r>
        <w:rPr>
          <w:spacing w:val="-5"/>
        </w:rPr>
        <w:t>the</w:t>
      </w:r>
    </w:p>
    <w:p w14:paraId="2EEF6D2B">
      <w:pPr>
        <w:pStyle w:val="6"/>
        <w:spacing w:before="118"/>
        <w:ind w:left="5572"/>
      </w:pPr>
      <w:r>
        <w:t>state/result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spacing w:val="-2"/>
        </w:rPr>
        <w:t>agreeing</w:t>
      </w:r>
    </w:p>
    <w:p w14:paraId="5B8C7011">
      <w:pPr>
        <w:pStyle w:val="6"/>
        <w:spacing w:before="176"/>
        <w:ind w:left="5572"/>
      </w:pPr>
      <w:r>
        <w:rPr>
          <w:spacing w:val="-2"/>
        </w:rPr>
        <w:t>Changes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meaning to</w:t>
      </w:r>
      <w:r>
        <w:rPr>
          <w:spacing w:val="-7"/>
        </w:rPr>
        <w:t xml:space="preserve"> </w:t>
      </w:r>
      <w:r>
        <w:rPr>
          <w:spacing w:val="-2"/>
        </w:rPr>
        <w:t>something/someone</w:t>
      </w:r>
      <w:r>
        <w:rPr>
          <w:spacing w:val="-1"/>
        </w:rPr>
        <w:t xml:space="preserve">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r>
        <w:rPr>
          <w:spacing w:val="-5"/>
        </w:rPr>
        <w:t>is</w:t>
      </w:r>
    </w:p>
    <w:p w14:paraId="44BF7195">
      <w:pPr>
        <w:pStyle w:val="6"/>
        <w:spacing w:after="0"/>
        <w:sectPr>
          <w:type w:val="continuous"/>
          <w:pgSz w:w="12240" w:h="15840"/>
          <w:pgMar w:top="1140" w:right="720" w:bottom="280" w:left="720" w:header="720" w:footer="720" w:gutter="0"/>
          <w:cols w:space="720" w:num="1"/>
        </w:sectPr>
      </w:pPr>
    </w:p>
    <w:p w14:paraId="00D26466">
      <w:pPr>
        <w:tabs>
          <w:tab w:val="left" w:pos="2092"/>
          <w:tab w:val="left" w:pos="2987"/>
        </w:tabs>
        <w:spacing w:before="17"/>
        <w:ind w:left="405" w:right="0" w:firstLine="0"/>
        <w:jc w:val="left"/>
        <w:rPr>
          <w:sz w:val="20"/>
        </w:rPr>
      </w:pPr>
      <w:r>
        <w:rPr>
          <w:rFonts w:ascii="Arial" w:hAnsi="Arial"/>
          <w:b/>
          <w:spacing w:val="-2"/>
          <w:sz w:val="20"/>
        </w:rPr>
        <w:t>agreeable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pacing w:val="-10"/>
          <w:sz w:val="20"/>
        </w:rPr>
        <w:t>—</w:t>
      </w:r>
      <w:r>
        <w:rPr>
          <w:sz w:val="20"/>
        </w:rPr>
        <w:tab/>
      </w:r>
      <w:r>
        <w:rPr>
          <w:spacing w:val="-4"/>
          <w:sz w:val="20"/>
        </w:rPr>
        <w:t>agree</w:t>
      </w:r>
      <w:r>
        <w:rPr>
          <w:sz w:val="20"/>
        </w:rPr>
        <w:tab/>
      </w:r>
      <w:r>
        <w:rPr>
          <w:sz w:val="20"/>
        </w:rPr>
        <w:t>-able</w:t>
      </w:r>
      <w:r>
        <w:rPr>
          <w:spacing w:val="-9"/>
          <w:sz w:val="20"/>
        </w:rPr>
        <w:t xml:space="preserve"> </w:t>
      </w:r>
      <w:r>
        <w:rPr>
          <w:sz w:val="20"/>
        </w:rPr>
        <w:t>agree</w:t>
      </w:r>
      <w:r>
        <w:rPr>
          <w:spacing w:val="-9"/>
          <w:sz w:val="20"/>
        </w:rPr>
        <w:t xml:space="preserve"> </w:t>
      </w:r>
      <w:r>
        <w:rPr>
          <w:sz w:val="20"/>
        </w:rPr>
        <w:t>+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able</w:t>
      </w:r>
    </w:p>
    <w:p w14:paraId="3DB0787A">
      <w:pPr>
        <w:pStyle w:val="6"/>
      </w:pPr>
    </w:p>
    <w:p w14:paraId="26B00452">
      <w:pPr>
        <w:pStyle w:val="6"/>
        <w:spacing w:before="112"/>
      </w:pPr>
    </w:p>
    <w:p w14:paraId="498B469D">
      <w:pPr>
        <w:pStyle w:val="3"/>
        <w:numPr>
          <w:ilvl w:val="0"/>
          <w:numId w:val="4"/>
        </w:numPr>
        <w:tabs>
          <w:tab w:val="left" w:pos="580"/>
        </w:tabs>
        <w:spacing w:before="0" w:after="0" w:line="362" w:lineRule="auto"/>
        <w:ind w:left="360" w:right="3227" w:firstLine="0"/>
        <w:jc w:val="left"/>
      </w:pPr>
      <w:bookmarkStart w:id="4" w:name="1.disagree Structure:"/>
      <w:bookmarkEnd w:id="4"/>
      <w:r>
        <w:rPr>
          <w:spacing w:val="-4"/>
        </w:rPr>
        <w:t xml:space="preserve">disagree </w:t>
      </w:r>
      <w:r>
        <w:rPr>
          <w:spacing w:val="-2"/>
        </w:rPr>
        <w:t>Structure:</w:t>
      </w:r>
    </w:p>
    <w:p w14:paraId="4B338D64">
      <w:pPr>
        <w:pStyle w:val="6"/>
        <w:spacing w:line="224" w:lineRule="exact"/>
        <w:ind w:left="360"/>
      </w:pPr>
      <w:r>
        <w:t>dis-</w:t>
      </w:r>
      <w:r>
        <w:rPr>
          <w:spacing w:val="-9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agree</w:t>
      </w:r>
    </w:p>
    <w:p w14:paraId="06656BC6">
      <w:pPr>
        <w:pStyle w:val="9"/>
        <w:numPr>
          <w:ilvl w:val="1"/>
          <w:numId w:val="4"/>
        </w:numPr>
        <w:tabs>
          <w:tab w:val="left" w:pos="1079"/>
          <w:tab w:val="left" w:pos="2519"/>
        </w:tabs>
        <w:spacing w:before="152" w:after="0" w:line="240" w:lineRule="auto"/>
        <w:ind w:left="1079" w:right="0" w:hanging="359"/>
        <w:jc w:val="left"/>
        <w:rPr>
          <w:sz w:val="20"/>
        </w:rPr>
      </w:pPr>
      <w:r>
        <w:rPr>
          <w:rFonts w:ascii="Arial" w:hAnsi="Arial"/>
          <w:b/>
          <w:sz w:val="20"/>
        </w:rPr>
        <w:t>Prefix: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sz w:val="20"/>
        </w:rPr>
        <w:t>dis-</w:t>
      </w:r>
      <w:r>
        <w:rPr>
          <w:spacing w:val="38"/>
          <w:sz w:val="20"/>
        </w:rPr>
        <w:t xml:space="preserve"> </w:t>
      </w:r>
      <w:r>
        <w:rPr>
          <w:rFonts w:ascii="Segoe UI Symbol" w:hAnsi="Segoe UI Symbol"/>
          <w:spacing w:val="-10"/>
          <w:sz w:val="20"/>
        </w:rPr>
        <w:t>•</w:t>
      </w:r>
      <w:r>
        <w:rPr>
          <w:rFonts w:ascii="Segoe UI Symbol" w:hAnsi="Segoe UI Symbol"/>
          <w:sz w:val="20"/>
        </w:rPr>
        <w:tab/>
      </w:r>
      <w:r>
        <w:rPr>
          <w:rFonts w:ascii="Arial" w:hAnsi="Arial"/>
          <w:b/>
          <w:spacing w:val="-2"/>
          <w:sz w:val="20"/>
        </w:rPr>
        <w:t>Base: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pacing w:val="-4"/>
          <w:sz w:val="20"/>
        </w:rPr>
        <w:t>agree</w:t>
      </w:r>
    </w:p>
    <w:p w14:paraId="32FF04C4">
      <w:pPr>
        <w:pStyle w:val="9"/>
        <w:numPr>
          <w:ilvl w:val="1"/>
          <w:numId w:val="4"/>
        </w:numPr>
        <w:tabs>
          <w:tab w:val="left" w:pos="1079"/>
        </w:tabs>
        <w:spacing w:before="120" w:after="0" w:line="240" w:lineRule="auto"/>
        <w:ind w:left="1079" w:right="0" w:hanging="359"/>
        <w:jc w:val="left"/>
        <w:rPr>
          <w:sz w:val="20"/>
        </w:rPr>
      </w:pPr>
      <w:r>
        <w:rPr>
          <w:rFonts w:ascii="Arial" w:hAnsi="Arial"/>
          <w:b/>
          <w:spacing w:val="-2"/>
          <w:sz w:val="20"/>
        </w:rPr>
        <w:t>Suffix: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pacing w:val="-4"/>
          <w:sz w:val="20"/>
        </w:rPr>
        <w:t>None</w:t>
      </w:r>
    </w:p>
    <w:p w14:paraId="2591EEDF">
      <w:pPr>
        <w:pStyle w:val="6"/>
        <w:spacing w:before="195"/>
      </w:pPr>
      <w:r>
        <w:br w:type="column"/>
      </w:r>
    </w:p>
    <w:p w14:paraId="4C1DA907">
      <w:pPr>
        <w:pStyle w:val="6"/>
        <w:ind w:left="360"/>
      </w:pPr>
      <w:r>
        <w:rPr>
          <w:spacing w:val="-2"/>
        </w:rPr>
        <w:t>acceptable or</w:t>
      </w:r>
      <w:r>
        <w:rPr>
          <w:spacing w:val="-3"/>
        </w:rPr>
        <w:t xml:space="preserve"> </w:t>
      </w:r>
      <w:r>
        <w:rPr>
          <w:spacing w:val="-2"/>
        </w:rPr>
        <w:t>pleasing</w:t>
      </w:r>
    </w:p>
    <w:p w14:paraId="6483E799">
      <w:pPr>
        <w:pStyle w:val="6"/>
        <w:spacing w:after="0"/>
        <w:sectPr>
          <w:type w:val="continuous"/>
          <w:pgSz w:w="12240" w:h="15840"/>
          <w:pgMar w:top="1140" w:right="720" w:bottom="280" w:left="720" w:header="720" w:footer="720" w:gutter="0"/>
          <w:cols w:equalWidth="0" w:num="2">
            <w:col w:w="4620" w:space="593"/>
            <w:col w:w="5587"/>
          </w:cols>
        </w:sectPr>
      </w:pPr>
    </w:p>
    <w:p w14:paraId="65031CFD">
      <w:pPr>
        <w:pStyle w:val="9"/>
        <w:numPr>
          <w:ilvl w:val="1"/>
          <w:numId w:val="4"/>
        </w:numPr>
        <w:tabs>
          <w:tab w:val="left" w:pos="1079"/>
        </w:tabs>
        <w:spacing w:before="116" w:after="0" w:line="240" w:lineRule="auto"/>
        <w:ind w:left="1079" w:right="0" w:hanging="359"/>
        <w:jc w:val="left"/>
        <w:rPr>
          <w:sz w:val="20"/>
        </w:rPr>
      </w:pPr>
      <w:r>
        <w:rPr>
          <w:rFonts w:ascii="Arial" w:hAnsi="Arial"/>
          <w:b/>
          <w:sz w:val="20"/>
        </w:rPr>
        <w:t>Semantic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effect: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sz w:val="20"/>
        </w:rPr>
        <w:t>dis-</w:t>
      </w:r>
      <w:r>
        <w:rPr>
          <w:spacing w:val="-12"/>
          <w:sz w:val="20"/>
        </w:rPr>
        <w:t xml:space="preserve"> </w:t>
      </w:r>
      <w:r>
        <w:rPr>
          <w:sz w:val="20"/>
        </w:rPr>
        <w:t>gives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negative</w:t>
      </w:r>
      <w:r>
        <w:rPr>
          <w:spacing w:val="-13"/>
          <w:sz w:val="20"/>
        </w:rPr>
        <w:t xml:space="preserve"> </w:t>
      </w:r>
      <w:r>
        <w:rPr>
          <w:sz w:val="20"/>
        </w:rPr>
        <w:t>or</w:t>
      </w:r>
      <w:r>
        <w:rPr>
          <w:spacing w:val="-10"/>
          <w:sz w:val="20"/>
        </w:rPr>
        <w:t xml:space="preserve"> </w:t>
      </w:r>
      <w:r>
        <w:rPr>
          <w:sz w:val="20"/>
        </w:rPr>
        <w:t>opposite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meaning.</w:t>
      </w:r>
    </w:p>
    <w:p w14:paraId="4141E6A5">
      <w:pPr>
        <w:spacing w:before="79"/>
        <w:ind w:left="345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agree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→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disagree</w:t>
      </w:r>
    </w:p>
    <w:p w14:paraId="729D3C1E">
      <w:pPr>
        <w:pStyle w:val="6"/>
        <w:spacing w:before="139"/>
        <w:rPr>
          <w:rFonts w:ascii="Arial"/>
          <w:b/>
        </w:rPr>
      </w:pP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720725</wp:posOffset>
                </wp:positionH>
                <wp:positionV relativeFrom="paragraph">
                  <wp:posOffset>249555</wp:posOffset>
                </wp:positionV>
                <wp:extent cx="6408420" cy="26670"/>
                <wp:effectExtent l="0" t="0" r="0" b="0"/>
                <wp:wrapTopAndBottom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26670"/>
                          <a:chOff x="0" y="0"/>
                          <a:chExt cx="6408420" cy="2667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12"/>
                            <a:ext cx="64084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0320">
                                <a:moveTo>
                                  <a:pt x="6408166" y="1257"/>
                                </a:moveTo>
                                <a:lnTo>
                                  <a:pt x="6400800" y="1257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7"/>
                                </a:lnTo>
                                <a:lnTo>
                                  <a:pt x="0" y="10160"/>
                                </a:lnTo>
                                <a:lnTo>
                                  <a:pt x="0" y="20307"/>
                                </a:lnTo>
                                <a:lnTo>
                                  <a:pt x="6400800" y="20307"/>
                                </a:lnTo>
                                <a:lnTo>
                                  <a:pt x="6400800" y="10160"/>
                                </a:lnTo>
                                <a:lnTo>
                                  <a:pt x="6408166" y="10160"/>
                                </a:lnTo>
                                <a:lnTo>
                                  <a:pt x="6408166" y="1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822"/>
                            <a:ext cx="64084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2860">
                                <a:moveTo>
                                  <a:pt x="6408166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3957"/>
                                </a:lnTo>
                                <a:lnTo>
                                  <a:pt x="0" y="13957"/>
                                </a:lnTo>
                                <a:lnTo>
                                  <a:pt x="0" y="22847"/>
                                </a:lnTo>
                                <a:lnTo>
                                  <a:pt x="6408166" y="22847"/>
                                </a:lnTo>
                                <a:lnTo>
                                  <a:pt x="6408166" y="13957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75pt;margin-top:19.65pt;height:2.1pt;width:504.6pt;mso-position-horizontal-relative:page;mso-wrap-distance-bottom:0pt;mso-wrap-distance-top:0pt;z-index:-251653120;mso-width-relative:page;mso-height-relative:page;" coordsize="6408420,26670" o:gfxdata="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KULWVjZAAAACgEAAA8AAAAAAAAAAQAgAAAAIgAAAGRycy9kb3ducmV2LnhtbFBLAQIUABQA&#10;AAAIAIdO4kACKCzkDAMAAKoKAAAOAAAAAAAAAAEAIAAAACgBAABkcnMvZTJvRG9jLnhtbFBLBQYA&#10;AAAABgAGAFkBAACmBgAAAAA=&#10;">
                <o:lock v:ext="edit" aspectratio="f"/>
                <v:shape id="Graphic 14" o:spid="_x0000_s1026" o:spt="100" style="position:absolute;left:0;top:12;height:20320;width:6408420;" fillcolor="#9F9F9F" filled="t" stroked="f" coordsize="6408420,20320" o:gfxdata="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rldoC5AAAA2wAA&#10;AA8AAAAAAAAAAQAgAAAAIgAAAGRycy9kb3ducmV2LnhtbFBLAQIUABQAAAAIAIdO4kAzLwWeOwAA&#10;ADkAAAAQAAAAAAAAAAEAIAAAAAgBAABkcnMvc2hhcGV4bWwueG1sUEsFBgAAAAAGAAYAWwEAALID&#10;AAAAAA==&#10;" path="m6408166,1257l6400800,1257,6400800,0,0,0,0,1257,0,10160,0,20307,6400800,20307,6400800,10160,6408166,10160,6408166,125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0;top:3822;height:22860;width:6408420;" fillcolor="#E1E1E1" filled="t" stroked="f" coordsize="6408420,22860" o:gfxdata="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jzPBm8AAAA&#10;2wAAAA8AAAAAAAAAAQAgAAAAIgAAAGRycy9kb3ducmV2LnhtbFBLAQIUABQAAAAIAIdO4kAzLwWe&#10;OwAAADkAAAAQAAAAAAAAAAEAIAAAAAsBAABkcnMvc2hhcGV4bWwueG1sUEsFBgAAAAAGAAYAWwEA&#10;ALUDAAAAAA==&#10;" path="m6408166,0l6399022,0,6399022,13957,0,13957,0,22847,6408166,22847,6408166,13957,640816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7911C70">
      <w:pPr>
        <w:pStyle w:val="3"/>
        <w:numPr>
          <w:ilvl w:val="0"/>
          <w:numId w:val="4"/>
        </w:numPr>
        <w:tabs>
          <w:tab w:val="left" w:pos="355"/>
          <w:tab w:val="left" w:pos="590"/>
        </w:tabs>
        <w:spacing w:before="69" w:after="0" w:line="360" w:lineRule="auto"/>
        <w:ind w:left="355" w:right="9207" w:hanging="10"/>
        <w:jc w:val="left"/>
      </w:pPr>
      <w:bookmarkStart w:id="5" w:name="2.agreement Structure:"/>
      <w:bookmarkEnd w:id="5"/>
      <w:r>
        <w:rPr>
          <w:spacing w:val="-4"/>
        </w:rPr>
        <w:t xml:space="preserve">agreement </w:t>
      </w:r>
      <w:r>
        <w:rPr>
          <w:spacing w:val="-2"/>
        </w:rPr>
        <w:t>Structure:</w:t>
      </w:r>
    </w:p>
    <w:p w14:paraId="1E421545">
      <w:pPr>
        <w:pStyle w:val="6"/>
        <w:spacing w:before="1"/>
        <w:ind w:left="355"/>
      </w:pPr>
      <w:r>
        <w:t>agree</w:t>
      </w:r>
      <w:r>
        <w:rPr>
          <w:spacing w:val="-9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-</w:t>
      </w:r>
      <w:r>
        <w:rPr>
          <w:spacing w:val="-4"/>
        </w:rPr>
        <w:t>ment</w:t>
      </w:r>
    </w:p>
    <w:p w14:paraId="05A85101">
      <w:pPr>
        <w:pStyle w:val="9"/>
        <w:numPr>
          <w:ilvl w:val="1"/>
          <w:numId w:val="4"/>
        </w:numPr>
        <w:tabs>
          <w:tab w:val="left" w:pos="1079"/>
        </w:tabs>
        <w:spacing w:before="150" w:after="0" w:line="240" w:lineRule="auto"/>
        <w:ind w:left="1079" w:right="0" w:hanging="359"/>
        <w:jc w:val="left"/>
        <w:rPr>
          <w:sz w:val="20"/>
        </w:rPr>
      </w:pPr>
      <w:r>
        <w:rPr>
          <w:rFonts w:ascii="Arial" w:hAnsi="Arial"/>
          <w:b/>
          <w:spacing w:val="-2"/>
          <w:sz w:val="20"/>
        </w:rPr>
        <w:t>Prefix: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pacing w:val="-4"/>
          <w:sz w:val="20"/>
        </w:rPr>
        <w:t>None</w:t>
      </w:r>
    </w:p>
    <w:p w14:paraId="7B6E8F3A">
      <w:pPr>
        <w:pStyle w:val="9"/>
        <w:numPr>
          <w:ilvl w:val="1"/>
          <w:numId w:val="4"/>
        </w:numPr>
        <w:tabs>
          <w:tab w:val="left" w:pos="1079"/>
        </w:tabs>
        <w:spacing w:before="115" w:after="0" w:line="240" w:lineRule="auto"/>
        <w:ind w:left="1079" w:right="0" w:hanging="359"/>
        <w:jc w:val="left"/>
        <w:rPr>
          <w:sz w:val="20"/>
        </w:rPr>
      </w:pPr>
      <w:r>
        <w:rPr>
          <w:rFonts w:ascii="Arial" w:hAnsi="Arial"/>
          <w:b/>
          <w:spacing w:val="-2"/>
          <w:sz w:val="20"/>
        </w:rPr>
        <w:t>Base: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pacing w:val="-2"/>
          <w:sz w:val="20"/>
        </w:rPr>
        <w:t>agree</w:t>
      </w:r>
    </w:p>
    <w:p w14:paraId="63BFDC64">
      <w:pPr>
        <w:pStyle w:val="9"/>
        <w:numPr>
          <w:ilvl w:val="1"/>
          <w:numId w:val="4"/>
        </w:numPr>
        <w:tabs>
          <w:tab w:val="left" w:pos="1079"/>
        </w:tabs>
        <w:spacing w:before="113" w:after="0" w:line="240" w:lineRule="auto"/>
        <w:ind w:left="1079" w:right="0" w:hanging="359"/>
        <w:jc w:val="left"/>
        <w:rPr>
          <w:sz w:val="20"/>
        </w:rPr>
      </w:pPr>
      <w:r>
        <w:rPr>
          <w:rFonts w:ascii="Arial" w:hAnsi="Arial"/>
          <w:b/>
          <w:spacing w:val="-2"/>
          <w:sz w:val="20"/>
        </w:rPr>
        <w:t>Suffix: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pacing w:val="-4"/>
          <w:sz w:val="20"/>
        </w:rPr>
        <w:t>ment</w:t>
      </w:r>
    </w:p>
    <w:p w14:paraId="5FA66058">
      <w:pPr>
        <w:pStyle w:val="9"/>
        <w:numPr>
          <w:ilvl w:val="1"/>
          <w:numId w:val="4"/>
        </w:numPr>
        <w:tabs>
          <w:tab w:val="left" w:pos="1079"/>
        </w:tabs>
        <w:spacing w:before="116" w:after="0" w:line="326" w:lineRule="auto"/>
        <w:ind w:left="345" w:right="2505" w:firstLine="374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Semantic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effect: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-ment</w:t>
      </w:r>
      <w:r>
        <w:rPr>
          <w:spacing w:val="-9"/>
          <w:sz w:val="20"/>
        </w:rPr>
        <w:t xml:space="preserve"> </w:t>
      </w:r>
      <w:r>
        <w:rPr>
          <w:sz w:val="20"/>
        </w:rPr>
        <w:t>forms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noun</w:t>
      </w:r>
      <w:r>
        <w:rPr>
          <w:spacing w:val="-7"/>
          <w:sz w:val="20"/>
        </w:rPr>
        <w:t xml:space="preserve"> </w:t>
      </w:r>
      <w:r>
        <w:rPr>
          <w:sz w:val="20"/>
        </w:rPr>
        <w:t>referring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the </w:t>
      </w:r>
      <w:r>
        <w:rPr>
          <w:rFonts w:ascii="Arial" w:hAnsi="Arial"/>
          <w:b/>
          <w:sz w:val="20"/>
        </w:rPr>
        <w:t>state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or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result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agreeing</w:t>
      </w:r>
      <w:r>
        <w:rPr>
          <w:sz w:val="20"/>
        </w:rPr>
        <w:t xml:space="preserve">. </w:t>
      </w:r>
      <w:r>
        <w:rPr>
          <w:rFonts w:ascii="Arial" w:hAnsi="Arial"/>
          <w:b/>
          <w:sz w:val="20"/>
        </w:rPr>
        <w:t>agree → agreement</w:t>
      </w:r>
    </w:p>
    <w:p w14:paraId="37A8DE90">
      <w:pPr>
        <w:pStyle w:val="6"/>
        <w:spacing w:before="54"/>
        <w:rPr>
          <w:rFonts w:ascii="Arial"/>
          <w:b/>
        </w:rPr>
      </w:pP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720725</wp:posOffset>
                </wp:positionH>
                <wp:positionV relativeFrom="paragraph">
                  <wp:posOffset>195580</wp:posOffset>
                </wp:positionV>
                <wp:extent cx="6408420" cy="26670"/>
                <wp:effectExtent l="0" t="0" r="0" b="0"/>
                <wp:wrapTopAndBottom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26670"/>
                          <a:chOff x="0" y="0"/>
                          <a:chExt cx="6408420" cy="2667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4084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0320">
                                <a:moveTo>
                                  <a:pt x="6408166" y="1270"/>
                                </a:moveTo>
                                <a:lnTo>
                                  <a:pt x="6400800" y="1270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0172"/>
                                </a:lnTo>
                                <a:lnTo>
                                  <a:pt x="0" y="20320"/>
                                </a:lnTo>
                                <a:lnTo>
                                  <a:pt x="6400800" y="20320"/>
                                </a:lnTo>
                                <a:lnTo>
                                  <a:pt x="6400800" y="10172"/>
                                </a:lnTo>
                                <a:lnTo>
                                  <a:pt x="6408166" y="10172"/>
                                </a:lnTo>
                                <a:lnTo>
                                  <a:pt x="6408166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3822"/>
                            <a:ext cx="64084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2860">
                                <a:moveTo>
                                  <a:pt x="6408166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3970"/>
                                </a:lnTo>
                                <a:lnTo>
                                  <a:pt x="0" y="13970"/>
                                </a:lnTo>
                                <a:lnTo>
                                  <a:pt x="0" y="22847"/>
                                </a:lnTo>
                                <a:lnTo>
                                  <a:pt x="6408166" y="22847"/>
                                </a:lnTo>
                                <a:lnTo>
                                  <a:pt x="6408166" y="13970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75pt;margin-top:15.4pt;height:2.1pt;width:504.6pt;mso-position-horizontal-relative:page;mso-wrap-distance-bottom:0pt;mso-wrap-distance-top:0pt;z-index:-251653120;mso-width-relative:page;mso-height-relative:page;" coordsize="6408420,26670" o:gfxdata="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">
                <o:lock v:ext="edit" aspectratio="f"/>
                <v:shape id="Graphic 17" o:spid="_x0000_s1026" o:spt="100" style="position:absolute;left:0;top:0;height:20320;width:6408420;" fillcolor="#9F9F9F" filled="t" stroked="f" coordsize="6408420,20320" o:gfxdata="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jfo97sAAADb&#10;AAAADwAAAAAAAAABACAAAAAiAAAAZHJzL2Rvd25yZXYueG1sUEsBAhQAFAAAAAgAh07iQDMvBZ47&#10;AAAAOQAAABAAAAAAAAAAAQAgAAAACgEAAGRycy9zaGFwZXhtbC54bWxQSwUGAAAAAAYABgBbAQAA&#10;tAMAAAAA&#10;" path="m6408166,1270l6400800,1270,6400800,0,0,0,0,1270,0,10172,0,20320,6400800,20320,6400800,10172,6408166,10172,6408166,12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0;top:3822;height:22860;width:6408420;" fillcolor="#E1E1E1" filled="t" stroked="f" coordsize="6408420,22860" o:gfxdata="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byk4e/&#10;AAAA2wAAAA8AAAAAAAAAAQAgAAAAIgAAAGRycy9kb3ducmV2LnhtbFBLAQIUABQAAAAIAIdO4kAz&#10;LwWeOwAAADkAAAAQAAAAAAAAAAEAIAAAAA4BAABkcnMvc2hhcGV4bWwueG1sUEsFBgAAAAAGAAYA&#10;WwEAALgDAAAAAA==&#10;" path="m6408166,0l6399022,0,6399022,13970,0,13970,0,22847,6408166,22847,6408166,13970,640816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F80B030">
      <w:pPr>
        <w:pStyle w:val="3"/>
        <w:numPr>
          <w:ilvl w:val="0"/>
          <w:numId w:val="4"/>
        </w:numPr>
        <w:tabs>
          <w:tab w:val="left" w:pos="355"/>
          <w:tab w:val="left" w:pos="602"/>
        </w:tabs>
        <w:spacing w:before="70" w:after="0" w:line="357" w:lineRule="auto"/>
        <w:ind w:left="355" w:right="9273" w:hanging="10"/>
        <w:jc w:val="left"/>
      </w:pPr>
      <w:bookmarkStart w:id="6" w:name="3.agreeable Structure:"/>
      <w:bookmarkEnd w:id="6"/>
      <w:r>
        <w:rPr>
          <w:spacing w:val="-4"/>
        </w:rPr>
        <w:t xml:space="preserve">agreeable </w:t>
      </w:r>
      <w:r>
        <w:rPr>
          <w:spacing w:val="-2"/>
        </w:rPr>
        <w:t>Structure:</w:t>
      </w:r>
    </w:p>
    <w:p w14:paraId="41E6EA26">
      <w:pPr>
        <w:pStyle w:val="6"/>
        <w:spacing w:before="4"/>
        <w:ind w:left="355"/>
      </w:pPr>
      <w:r>
        <w:t>agree</w:t>
      </w:r>
      <w:r>
        <w:rPr>
          <w:spacing w:val="-9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-</w:t>
      </w:r>
      <w:r>
        <w:rPr>
          <w:spacing w:val="-4"/>
        </w:rPr>
        <w:t>able</w:t>
      </w:r>
    </w:p>
    <w:p w14:paraId="792694A6">
      <w:pPr>
        <w:pStyle w:val="9"/>
        <w:numPr>
          <w:ilvl w:val="1"/>
          <w:numId w:val="4"/>
        </w:numPr>
        <w:tabs>
          <w:tab w:val="left" w:pos="1079"/>
        </w:tabs>
        <w:spacing w:before="151" w:after="0" w:line="240" w:lineRule="auto"/>
        <w:ind w:left="1079" w:right="0" w:hanging="359"/>
        <w:jc w:val="left"/>
        <w:rPr>
          <w:sz w:val="20"/>
        </w:rPr>
      </w:pPr>
      <w:r>
        <w:rPr>
          <w:rFonts w:ascii="Arial" w:hAnsi="Arial"/>
          <w:b/>
          <w:spacing w:val="-2"/>
          <w:sz w:val="20"/>
        </w:rPr>
        <w:t>Prefix: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pacing w:val="-4"/>
          <w:sz w:val="20"/>
        </w:rPr>
        <w:t>None</w:t>
      </w:r>
    </w:p>
    <w:p w14:paraId="569E637B">
      <w:pPr>
        <w:pStyle w:val="9"/>
        <w:numPr>
          <w:ilvl w:val="1"/>
          <w:numId w:val="4"/>
        </w:numPr>
        <w:tabs>
          <w:tab w:val="left" w:pos="1079"/>
        </w:tabs>
        <w:spacing w:before="116" w:after="0" w:line="240" w:lineRule="auto"/>
        <w:ind w:left="1079" w:right="0" w:hanging="359"/>
        <w:jc w:val="left"/>
        <w:rPr>
          <w:sz w:val="20"/>
        </w:rPr>
      </w:pPr>
      <w:r>
        <w:rPr>
          <w:rFonts w:ascii="Arial" w:hAnsi="Arial"/>
          <w:b/>
          <w:spacing w:val="-2"/>
          <w:sz w:val="20"/>
        </w:rPr>
        <w:t>Base: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pacing w:val="-2"/>
          <w:sz w:val="20"/>
        </w:rPr>
        <w:t>agree</w:t>
      </w:r>
    </w:p>
    <w:p w14:paraId="45DAAA1F">
      <w:pPr>
        <w:pStyle w:val="9"/>
        <w:numPr>
          <w:ilvl w:val="1"/>
          <w:numId w:val="4"/>
        </w:numPr>
        <w:tabs>
          <w:tab w:val="left" w:pos="1079"/>
        </w:tabs>
        <w:spacing w:before="113" w:after="0" w:line="240" w:lineRule="auto"/>
        <w:ind w:left="1079" w:right="0" w:hanging="359"/>
        <w:jc w:val="left"/>
        <w:rPr>
          <w:sz w:val="20"/>
        </w:rPr>
      </w:pPr>
      <w:r>
        <w:rPr>
          <w:rFonts w:ascii="Arial" w:hAnsi="Arial"/>
          <w:b/>
          <w:spacing w:val="-2"/>
          <w:sz w:val="20"/>
        </w:rPr>
        <w:t>Suffix: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pacing w:val="-4"/>
          <w:sz w:val="20"/>
        </w:rPr>
        <w:t>able</w:t>
      </w:r>
    </w:p>
    <w:p w14:paraId="6B4F1779">
      <w:pPr>
        <w:pStyle w:val="9"/>
        <w:numPr>
          <w:ilvl w:val="1"/>
          <w:numId w:val="4"/>
        </w:numPr>
        <w:tabs>
          <w:tab w:val="left" w:pos="1079"/>
        </w:tabs>
        <w:spacing w:before="116" w:after="0" w:line="326" w:lineRule="auto"/>
        <w:ind w:left="345" w:right="2844" w:firstLine="374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Semantic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effect: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-able</w:t>
      </w:r>
      <w:r>
        <w:rPr>
          <w:spacing w:val="-6"/>
          <w:sz w:val="20"/>
        </w:rPr>
        <w:t xml:space="preserve"> </w:t>
      </w:r>
      <w:r>
        <w:rPr>
          <w:sz w:val="20"/>
        </w:rPr>
        <w:t>forms</w:t>
      </w:r>
      <w:r>
        <w:rPr>
          <w:spacing w:val="-11"/>
          <w:sz w:val="20"/>
        </w:rPr>
        <w:t xml:space="preserve"> </w:t>
      </w:r>
      <w:r>
        <w:rPr>
          <w:sz w:val="20"/>
        </w:rPr>
        <w:t>an</w:t>
      </w:r>
      <w:r>
        <w:rPr>
          <w:spacing w:val="-9"/>
          <w:sz w:val="20"/>
        </w:rPr>
        <w:t xml:space="preserve"> </w:t>
      </w:r>
      <w:r>
        <w:rPr>
          <w:sz w:val="20"/>
        </w:rPr>
        <w:t>adjective</w:t>
      </w:r>
      <w:r>
        <w:rPr>
          <w:spacing w:val="-6"/>
          <w:sz w:val="20"/>
        </w:rPr>
        <w:t xml:space="preserve"> </w:t>
      </w:r>
      <w:r>
        <w:rPr>
          <w:sz w:val="20"/>
        </w:rPr>
        <w:t>expressing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quality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or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suitability</w:t>
      </w:r>
      <w:r>
        <w:rPr>
          <w:sz w:val="20"/>
        </w:rPr>
        <w:t xml:space="preserve">. </w:t>
      </w:r>
      <w:r>
        <w:rPr>
          <w:rFonts w:ascii="Arial" w:hAnsi="Arial"/>
          <w:b/>
          <w:sz w:val="20"/>
        </w:rPr>
        <w:t>agree → agreeable</w:t>
      </w:r>
    </w:p>
    <w:p w14:paraId="6D113285">
      <w:pPr>
        <w:pStyle w:val="6"/>
        <w:spacing w:before="145"/>
        <w:rPr>
          <w:rFonts w:ascii="Arial"/>
          <w:b/>
        </w:rPr>
      </w:pPr>
    </w:p>
    <w:p w14:paraId="328A36A0">
      <w:pPr>
        <w:pStyle w:val="3"/>
      </w:pPr>
      <w:bookmarkStart w:id="7" w:name="Python Program"/>
      <w:bookmarkEnd w:id="7"/>
      <w:r>
        <w:rPr>
          <w:spacing w:val="-2"/>
        </w:rPr>
        <w:t>Python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11B2669A">
      <w:pPr>
        <w:pStyle w:val="6"/>
        <w:spacing w:before="118" w:line="722" w:lineRule="auto"/>
        <w:ind w:left="345" w:right="7968"/>
      </w:pPr>
      <w:r>
        <w:rPr>
          <w:spacing w:val="-2"/>
        </w:rPr>
        <w:t>#</w:t>
      </w:r>
      <w:r>
        <w:rPr>
          <w:spacing w:val="-14"/>
        </w:rPr>
        <w:t xml:space="preserve"> </w:t>
      </w:r>
      <w:r>
        <w:rPr>
          <w:spacing w:val="-2"/>
        </w:rPr>
        <w:t>Morphological</w:t>
      </w:r>
      <w:r>
        <w:rPr>
          <w:spacing w:val="-12"/>
        </w:rPr>
        <w:t xml:space="preserve"> </w:t>
      </w:r>
      <w:r>
        <w:rPr>
          <w:spacing w:val="-2"/>
        </w:rPr>
        <w:t xml:space="preserve">Parsing </w:t>
      </w:r>
      <w:r>
        <w:t>words = {</w:t>
      </w:r>
    </w:p>
    <w:p w14:paraId="4E62C94D">
      <w:pPr>
        <w:pStyle w:val="6"/>
        <w:spacing w:after="0" w:line="722" w:lineRule="auto"/>
        <w:sectPr>
          <w:type w:val="continuous"/>
          <w:pgSz w:w="12240" w:h="15840"/>
          <w:pgMar w:top="1140" w:right="720" w:bottom="280" w:left="720" w:header="720" w:footer="720" w:gutter="0"/>
          <w:cols w:space="720" w:num="1"/>
        </w:sectPr>
      </w:pPr>
    </w:p>
    <w:p w14:paraId="6E46F369">
      <w:pPr>
        <w:pStyle w:val="6"/>
        <w:spacing w:before="66"/>
        <w:ind w:left="566"/>
      </w:pPr>
      <w:r>
        <w:rPr>
          <w:spacing w:val="-2"/>
        </w:rPr>
        <w:t>"disagree":</w:t>
      </w:r>
    </w:p>
    <w:p w14:paraId="1691C1FE">
      <w:pPr>
        <w:pStyle w:val="6"/>
        <w:spacing w:before="116" w:line="360" w:lineRule="auto"/>
        <w:ind w:left="789" w:right="8766"/>
      </w:pPr>
      <w:r>
        <w:t>{</w:t>
      </w:r>
      <w:r>
        <w:rPr>
          <w:spacing w:val="-14"/>
        </w:rPr>
        <w:t xml:space="preserve"> </w:t>
      </w:r>
      <w:r>
        <w:t>"prefix":</w:t>
      </w:r>
      <w:r>
        <w:rPr>
          <w:spacing w:val="-15"/>
        </w:rPr>
        <w:t xml:space="preserve"> </w:t>
      </w:r>
      <w:r>
        <w:t>"dis-</w:t>
      </w:r>
      <w:r>
        <w:rPr>
          <w:spacing w:val="-6"/>
        </w:rPr>
        <w:t>",</w:t>
      </w:r>
    </w:p>
    <w:p w14:paraId="1B344D33">
      <w:pPr>
        <w:pStyle w:val="6"/>
        <w:spacing w:line="226" w:lineRule="exact"/>
        <w:ind w:left="789"/>
      </w:pPr>
      <w:r>
        <w:rPr>
          <w:spacing w:val="-2"/>
        </w:rPr>
        <w:t>"base":</w:t>
      </w:r>
      <w:r>
        <w:rPr>
          <w:spacing w:val="-4"/>
        </w:rPr>
        <w:t xml:space="preserve"> </w:t>
      </w:r>
      <w:r>
        <w:rPr>
          <w:spacing w:val="-2"/>
        </w:rPr>
        <w:t>"agree",</w:t>
      </w:r>
    </w:p>
    <w:p w14:paraId="4D49F824">
      <w:pPr>
        <w:pStyle w:val="6"/>
        <w:spacing w:before="115"/>
        <w:ind w:left="789"/>
      </w:pPr>
      <w:r>
        <w:rPr>
          <w:spacing w:val="-2"/>
        </w:rPr>
        <w:t>"suffix":</w:t>
      </w:r>
      <w:r>
        <w:rPr>
          <w:spacing w:val="-3"/>
        </w:rPr>
        <w:t xml:space="preserve"> </w:t>
      </w:r>
      <w:r>
        <w:rPr>
          <w:spacing w:val="-2"/>
        </w:rPr>
        <w:t>"-</w:t>
      </w:r>
      <w:r>
        <w:rPr>
          <w:spacing w:val="-10"/>
        </w:rPr>
        <w:t>"</w:t>
      </w:r>
    </w:p>
    <w:p w14:paraId="3169A165">
      <w:pPr>
        <w:spacing w:before="113"/>
        <w:ind w:left="566" w:right="0" w:firstLine="0"/>
        <w:jc w:val="left"/>
        <w:rPr>
          <w:sz w:val="20"/>
        </w:rPr>
      </w:pPr>
      <w:r>
        <w:rPr>
          <w:spacing w:val="-5"/>
          <w:sz w:val="20"/>
        </w:rPr>
        <w:t>},</w:t>
      </w:r>
    </w:p>
    <w:p w14:paraId="3FD58479">
      <w:pPr>
        <w:pStyle w:val="6"/>
        <w:spacing w:before="114"/>
        <w:ind w:left="566"/>
      </w:pPr>
      <w:r>
        <w:rPr>
          <w:spacing w:val="-2"/>
        </w:rPr>
        <w:t>"agreement":</w:t>
      </w:r>
    </w:p>
    <w:p w14:paraId="7B86DA3B">
      <w:pPr>
        <w:pStyle w:val="6"/>
        <w:spacing w:before="113"/>
        <w:ind w:left="789"/>
      </w:pPr>
      <w:r>
        <w:t>{</w:t>
      </w:r>
      <w:r>
        <w:rPr>
          <w:spacing w:val="-10"/>
        </w:rPr>
        <w:t xml:space="preserve"> </w:t>
      </w:r>
      <w:r>
        <w:t>"prefix":</w:t>
      </w:r>
      <w:r>
        <w:rPr>
          <w:spacing w:val="-13"/>
        </w:rPr>
        <w:t xml:space="preserve"> </w:t>
      </w:r>
      <w:r>
        <w:t>"-</w:t>
      </w:r>
      <w:r>
        <w:rPr>
          <w:spacing w:val="-5"/>
        </w:rPr>
        <w:t>",</w:t>
      </w:r>
    </w:p>
    <w:p w14:paraId="576DF811">
      <w:pPr>
        <w:pStyle w:val="6"/>
        <w:spacing w:before="115"/>
        <w:ind w:left="789"/>
      </w:pPr>
      <w:r>
        <w:rPr>
          <w:spacing w:val="-2"/>
        </w:rPr>
        <w:t>"base":</w:t>
      </w:r>
      <w:r>
        <w:rPr>
          <w:spacing w:val="-4"/>
        </w:rPr>
        <w:t xml:space="preserve"> </w:t>
      </w:r>
      <w:r>
        <w:rPr>
          <w:spacing w:val="-2"/>
        </w:rPr>
        <w:t>"agree",</w:t>
      </w:r>
    </w:p>
    <w:p w14:paraId="45367C31">
      <w:pPr>
        <w:pStyle w:val="6"/>
        <w:spacing w:before="114"/>
        <w:ind w:left="789"/>
      </w:pPr>
      <w:r>
        <w:rPr>
          <w:spacing w:val="-2"/>
        </w:rPr>
        <w:t>"suffix":</w:t>
      </w:r>
      <w:r>
        <w:rPr>
          <w:spacing w:val="-6"/>
        </w:rPr>
        <w:t xml:space="preserve"> </w:t>
      </w:r>
      <w:r>
        <w:rPr>
          <w:spacing w:val="-2"/>
        </w:rPr>
        <w:t>"-ment"</w:t>
      </w:r>
    </w:p>
    <w:p w14:paraId="3C604DF0">
      <w:pPr>
        <w:spacing w:before="113"/>
        <w:ind w:left="566" w:right="0" w:firstLine="0"/>
        <w:jc w:val="left"/>
        <w:rPr>
          <w:sz w:val="20"/>
        </w:rPr>
      </w:pPr>
      <w:r>
        <w:rPr>
          <w:spacing w:val="-5"/>
          <w:sz w:val="20"/>
        </w:rPr>
        <w:t>},</w:t>
      </w:r>
    </w:p>
    <w:p w14:paraId="2BD583D5">
      <w:pPr>
        <w:pStyle w:val="6"/>
        <w:spacing w:before="113"/>
        <w:ind w:left="566"/>
      </w:pPr>
      <w:r>
        <w:rPr>
          <w:spacing w:val="-2"/>
        </w:rPr>
        <w:t>"agreeable":</w:t>
      </w:r>
    </w:p>
    <w:p w14:paraId="18B58436">
      <w:pPr>
        <w:pStyle w:val="6"/>
        <w:spacing w:before="111"/>
        <w:ind w:left="789"/>
      </w:pPr>
      <w:r>
        <w:t>{</w:t>
      </w:r>
      <w:r>
        <w:rPr>
          <w:spacing w:val="-10"/>
        </w:rPr>
        <w:t xml:space="preserve"> </w:t>
      </w:r>
      <w:r>
        <w:t>"prefix":</w:t>
      </w:r>
      <w:r>
        <w:rPr>
          <w:spacing w:val="-13"/>
        </w:rPr>
        <w:t xml:space="preserve"> </w:t>
      </w:r>
      <w:r>
        <w:t>"-</w:t>
      </w:r>
      <w:r>
        <w:rPr>
          <w:spacing w:val="-5"/>
        </w:rPr>
        <w:t>",</w:t>
      </w:r>
    </w:p>
    <w:p w14:paraId="7C3C0C73">
      <w:pPr>
        <w:pStyle w:val="6"/>
        <w:spacing w:before="116"/>
        <w:ind w:left="789"/>
      </w:pPr>
      <w:r>
        <w:rPr>
          <w:spacing w:val="-2"/>
        </w:rPr>
        <w:t>"base":</w:t>
      </w:r>
      <w:r>
        <w:rPr>
          <w:spacing w:val="-4"/>
        </w:rPr>
        <w:t xml:space="preserve"> </w:t>
      </w:r>
      <w:r>
        <w:rPr>
          <w:spacing w:val="-2"/>
        </w:rPr>
        <w:t>"agree",</w:t>
      </w:r>
    </w:p>
    <w:p w14:paraId="42C87302">
      <w:pPr>
        <w:pStyle w:val="6"/>
        <w:spacing w:before="115"/>
        <w:ind w:left="789"/>
      </w:pPr>
      <w:r>
        <w:rPr>
          <w:spacing w:val="-2"/>
        </w:rPr>
        <w:t>"suffix":</w:t>
      </w:r>
      <w:r>
        <w:rPr>
          <w:spacing w:val="-6"/>
        </w:rPr>
        <w:t xml:space="preserve"> </w:t>
      </w:r>
      <w:r>
        <w:rPr>
          <w:spacing w:val="-2"/>
        </w:rPr>
        <w:t>"-able"</w:t>
      </w:r>
    </w:p>
    <w:p w14:paraId="16316039">
      <w:pPr>
        <w:spacing w:before="113"/>
        <w:ind w:left="566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 w14:paraId="31F40DF4">
      <w:pPr>
        <w:spacing w:before="114"/>
        <w:ind w:left="34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 w14:paraId="09835A96">
      <w:pPr>
        <w:pStyle w:val="6"/>
        <w:spacing w:before="228"/>
      </w:pPr>
    </w:p>
    <w:p w14:paraId="43F0C3B0">
      <w:pPr>
        <w:pStyle w:val="6"/>
        <w:ind w:left="345"/>
      </w:pPr>
      <w:r>
        <w:t>for</w:t>
      </w:r>
      <w:r>
        <w:rPr>
          <w:spacing w:val="-11"/>
        </w:rPr>
        <w:t xml:space="preserve"> </w:t>
      </w:r>
      <w:r>
        <w:t>word,</w:t>
      </w:r>
      <w:r>
        <w:rPr>
          <w:spacing w:val="-8"/>
        </w:rPr>
        <w:t xml:space="preserve"> </w:t>
      </w:r>
      <w:r>
        <w:t>parts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spacing w:val="-2"/>
        </w:rPr>
        <w:t>words.items():</w:t>
      </w:r>
    </w:p>
    <w:p w14:paraId="306A8757">
      <w:pPr>
        <w:pStyle w:val="6"/>
        <w:tabs>
          <w:tab w:val="left" w:pos="2368"/>
        </w:tabs>
        <w:spacing w:before="118"/>
        <w:ind w:left="355"/>
      </w:pPr>
      <w:r>
        <w:rPr>
          <w:spacing w:val="-2"/>
        </w:rPr>
        <w:t>print("Word:",</w:t>
      </w:r>
      <w:r>
        <w:rPr>
          <w:spacing w:val="-7"/>
        </w:rPr>
        <w:t xml:space="preserve"> </w:t>
      </w:r>
      <w:r>
        <w:rPr>
          <w:spacing w:val="-4"/>
        </w:rPr>
        <w:t>word)</w:t>
      </w:r>
      <w:r>
        <w:tab/>
      </w:r>
      <w:r>
        <w:rPr>
          <w:spacing w:val="-2"/>
        </w:rPr>
        <w:t>print("Prefix:",</w:t>
      </w:r>
    </w:p>
    <w:p w14:paraId="5D7EEA7A">
      <w:pPr>
        <w:pStyle w:val="6"/>
        <w:tabs>
          <w:tab w:val="left" w:pos="1881"/>
        </w:tabs>
        <w:spacing w:before="116"/>
        <w:ind w:left="355"/>
      </w:pPr>
      <w:r>
        <w:rPr>
          <w:spacing w:val="-2"/>
        </w:rPr>
        <w:t>parts["prefix"])</w:t>
      </w:r>
      <w:r>
        <w:tab/>
      </w:r>
      <w:r>
        <w:rPr>
          <w:spacing w:val="-2"/>
        </w:rPr>
        <w:t>print("Base:",</w:t>
      </w:r>
    </w:p>
    <w:p w14:paraId="49C0EB9C">
      <w:pPr>
        <w:pStyle w:val="6"/>
        <w:tabs>
          <w:tab w:val="left" w:pos="1826"/>
        </w:tabs>
        <w:spacing w:before="118" w:line="362" w:lineRule="auto"/>
        <w:ind w:left="345" w:right="7790" w:firstLine="7"/>
        <w:rPr>
          <w:rFonts w:ascii="Arial"/>
          <w:b/>
        </w:rPr>
      </w:pPr>
      <w:r>
        <w:rPr>
          <w:spacing w:val="-2"/>
        </w:rPr>
        <w:t>parts["base"])</w:t>
      </w:r>
      <w:r>
        <w:tab/>
      </w:r>
      <w:r>
        <w:rPr>
          <w:spacing w:val="-4"/>
        </w:rPr>
        <w:t xml:space="preserve">print("Suffix:", </w:t>
      </w:r>
      <w:r>
        <w:rPr>
          <w:spacing w:val="-2"/>
        </w:rPr>
        <w:t>parts["suffix"])</w:t>
      </w:r>
      <w:r>
        <w:tab/>
      </w:r>
      <w:r>
        <w:rPr>
          <w:spacing w:val="-37"/>
        </w:rPr>
        <w:t xml:space="preserve"> </w:t>
      </w:r>
      <w:r>
        <w:t xml:space="preserve">print() </w:t>
      </w:r>
      <w:r>
        <w:rPr>
          <w:rFonts w:ascii="Arial"/>
          <w:b/>
          <w:spacing w:val="-2"/>
        </w:rPr>
        <w:t>Output</w:t>
      </w:r>
    </w:p>
    <w:p w14:paraId="68D6B518">
      <w:pPr>
        <w:pStyle w:val="6"/>
        <w:spacing w:line="357" w:lineRule="auto"/>
        <w:ind w:left="345" w:right="8766"/>
      </w:pPr>
      <w:r>
        <w:t xml:space="preserve">Word: disagree </w:t>
      </w:r>
      <w:r>
        <w:rPr>
          <w:spacing w:val="-2"/>
        </w:rPr>
        <w:t>Prefix:</w:t>
      </w:r>
      <w:r>
        <w:rPr>
          <w:spacing w:val="-15"/>
        </w:rPr>
        <w:t xml:space="preserve"> </w:t>
      </w:r>
      <w:r>
        <w:rPr>
          <w:spacing w:val="-2"/>
        </w:rPr>
        <w:t>dis-</w:t>
      </w:r>
      <w:r>
        <w:rPr>
          <w:spacing w:val="-12"/>
        </w:rPr>
        <w:t xml:space="preserve"> </w:t>
      </w:r>
      <w:r>
        <w:rPr>
          <w:spacing w:val="-2"/>
        </w:rPr>
        <w:t>Base:</w:t>
      </w:r>
    </w:p>
    <w:p w14:paraId="38448506">
      <w:pPr>
        <w:pStyle w:val="6"/>
        <w:spacing w:before="1" w:line="357" w:lineRule="auto"/>
        <w:ind w:left="345" w:right="9790" w:firstLine="7"/>
      </w:pPr>
      <w:r>
        <w:rPr>
          <w:spacing w:val="-2"/>
        </w:rPr>
        <w:t>agree Suffix:</w:t>
      </w:r>
      <w:r>
        <w:rPr>
          <w:spacing w:val="-15"/>
        </w:rPr>
        <w:t xml:space="preserve"> </w:t>
      </w:r>
      <w:r>
        <w:rPr>
          <w:spacing w:val="-2"/>
        </w:rPr>
        <w:t>-</w:t>
      </w:r>
    </w:p>
    <w:p w14:paraId="3456C3DE">
      <w:pPr>
        <w:pStyle w:val="6"/>
        <w:spacing w:before="121"/>
      </w:pPr>
    </w:p>
    <w:p w14:paraId="6BAB19FB">
      <w:pPr>
        <w:pStyle w:val="6"/>
        <w:spacing w:line="355" w:lineRule="auto"/>
        <w:ind w:left="345" w:right="8766"/>
      </w:pPr>
      <w:r>
        <w:rPr>
          <w:spacing w:val="-4"/>
        </w:rPr>
        <w:t>Word:</w:t>
      </w:r>
      <w:r>
        <w:rPr>
          <w:spacing w:val="-17"/>
        </w:rPr>
        <w:t xml:space="preserve"> </w:t>
      </w:r>
      <w:r>
        <w:rPr>
          <w:spacing w:val="-4"/>
        </w:rPr>
        <w:t xml:space="preserve">agreement </w:t>
      </w:r>
      <w:r>
        <w:t>Prefix: - Base:</w:t>
      </w:r>
    </w:p>
    <w:p w14:paraId="7BE057FC">
      <w:pPr>
        <w:pStyle w:val="6"/>
        <w:spacing w:before="4" w:line="362" w:lineRule="auto"/>
        <w:ind w:left="345" w:right="9345" w:firstLine="7"/>
      </w:pPr>
      <w:r>
        <w:rPr>
          <w:spacing w:val="-2"/>
        </w:rPr>
        <w:t>agree</w:t>
      </w:r>
      <w:r>
        <w:rPr>
          <w:spacing w:val="80"/>
        </w:rPr>
        <w:t xml:space="preserve"> </w:t>
      </w:r>
      <w:r>
        <w:rPr>
          <w:spacing w:val="-2"/>
        </w:rPr>
        <w:t>Suffix:</w:t>
      </w:r>
      <w:r>
        <w:rPr>
          <w:spacing w:val="-15"/>
        </w:rPr>
        <w:t xml:space="preserve"> </w:t>
      </w:r>
      <w:r>
        <w:rPr>
          <w:spacing w:val="-2"/>
        </w:rPr>
        <w:t>-ment</w:t>
      </w:r>
    </w:p>
    <w:p w14:paraId="65449E9D">
      <w:pPr>
        <w:pStyle w:val="6"/>
        <w:spacing w:before="112"/>
      </w:pPr>
    </w:p>
    <w:p w14:paraId="51A771EB">
      <w:pPr>
        <w:pStyle w:val="6"/>
        <w:spacing w:line="360" w:lineRule="auto"/>
        <w:ind w:left="345" w:right="8766"/>
      </w:pPr>
      <w:r>
        <w:rPr>
          <w:spacing w:val="-2"/>
        </w:rPr>
        <w:t>Word:</w:t>
      </w:r>
      <w:r>
        <w:rPr>
          <w:spacing w:val="-15"/>
        </w:rPr>
        <w:t xml:space="preserve"> </w:t>
      </w:r>
      <w:r>
        <w:rPr>
          <w:spacing w:val="-2"/>
        </w:rPr>
        <w:t xml:space="preserve">agreeable </w:t>
      </w:r>
      <w:r>
        <w:t>Prefix: - Base:</w:t>
      </w:r>
    </w:p>
    <w:p w14:paraId="720547DF">
      <w:pPr>
        <w:pStyle w:val="6"/>
        <w:spacing w:before="1"/>
        <w:ind w:left="352"/>
      </w:pPr>
      <w:r>
        <w:rPr>
          <w:spacing w:val="-4"/>
        </w:rPr>
        <w:t>agree</w:t>
      </w:r>
      <w:r>
        <w:rPr>
          <w:spacing w:val="-8"/>
        </w:rPr>
        <w:t xml:space="preserve"> </w:t>
      </w:r>
      <w:r>
        <w:rPr>
          <w:spacing w:val="-2"/>
        </w:rPr>
        <w:t>Suffix:</w:t>
      </w:r>
    </w:p>
    <w:p w14:paraId="59F6393B">
      <w:pPr>
        <w:pStyle w:val="6"/>
        <w:spacing w:before="118"/>
        <w:ind w:left="345"/>
      </w:pPr>
      <w:r>
        <w:rPr>
          <w:spacing w:val="-4"/>
        </w:rPr>
        <w:t>-able</w:t>
      </w:r>
    </w:p>
    <w:p w14:paraId="5A19068C">
      <w:pPr>
        <w:pStyle w:val="6"/>
      </w:pPr>
    </w:p>
    <w:p w14:paraId="5505A15B">
      <w:pPr>
        <w:pStyle w:val="6"/>
      </w:pPr>
    </w:p>
    <w:p w14:paraId="6BA4C3BF">
      <w:pPr>
        <w:pStyle w:val="6"/>
        <w:spacing w:before="18"/>
      </w:pPr>
    </w:p>
    <w:p w14:paraId="43CADD71">
      <w:pPr>
        <w:pStyle w:val="3"/>
        <w:spacing w:before="1"/>
      </w:pPr>
      <w:bookmarkStart w:id="8" w:name="Conclusion"/>
      <w:bookmarkEnd w:id="8"/>
      <w:r>
        <w:rPr>
          <w:spacing w:val="-2"/>
        </w:rPr>
        <w:t>Conclusion</w:t>
      </w:r>
    </w:p>
    <w:p w14:paraId="5B803209">
      <w:pPr>
        <w:pStyle w:val="6"/>
        <w:spacing w:before="115" w:line="357" w:lineRule="auto"/>
        <w:ind w:left="355" w:right="449" w:hanging="10"/>
      </w:pPr>
      <w:r>
        <w:t>The</w:t>
      </w:r>
      <w:r>
        <w:rPr>
          <w:spacing w:val="-10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words</w:t>
      </w:r>
      <w:r>
        <w:rPr>
          <w:spacing w:val="-8"/>
        </w:rPr>
        <w:t xml:space="preserve"> </w:t>
      </w:r>
      <w:r>
        <w:t>demonstrate</w:t>
      </w:r>
      <w:r>
        <w:rPr>
          <w:spacing w:val="-5"/>
        </w:rPr>
        <w:t xml:space="preserve"> </w:t>
      </w:r>
      <w:r>
        <w:rPr>
          <w:rFonts w:ascii="Arial"/>
          <w:b/>
        </w:rPr>
        <w:t>derivational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morphology</w:t>
      </w:r>
      <w:r>
        <w:rPr>
          <w:rFonts w:ascii="Arial"/>
          <w:b/>
          <w:spacing w:val="-5"/>
        </w:rPr>
        <w:t xml:space="preserve"> </w:t>
      </w:r>
      <w:r>
        <w:t>because</w:t>
      </w:r>
      <w:r>
        <w:rPr>
          <w:spacing w:val="-10"/>
        </w:rPr>
        <w:t xml:space="preserve"> </w:t>
      </w:r>
      <w:r>
        <w:t>prefixes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suffixes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added</w:t>
      </w:r>
      <w:r>
        <w:rPr>
          <w:spacing w:val="-1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base word </w:t>
      </w:r>
      <w:r>
        <w:rPr>
          <w:rFonts w:ascii="Arial"/>
          <w:b/>
        </w:rPr>
        <w:t>agree</w:t>
      </w:r>
      <w:r>
        <w:t>, changing its meaning and/or grammatical category.</w:t>
      </w:r>
    </w:p>
    <w:p w14:paraId="4C46058C">
      <w:pPr>
        <w:pStyle w:val="6"/>
        <w:spacing w:after="0" w:line="357" w:lineRule="auto"/>
        <w:sectPr>
          <w:pgSz w:w="12240" w:h="15840"/>
          <w:pgMar w:top="400" w:right="720" w:bottom="280" w:left="720" w:header="720" w:footer="720" w:gutter="0"/>
          <w:cols w:space="720" w:num="1"/>
        </w:sectPr>
      </w:pPr>
    </w:p>
    <w:p w14:paraId="23E9508A">
      <w:pPr>
        <w:pStyle w:val="3"/>
        <w:spacing w:before="74"/>
      </w:pPr>
      <w:bookmarkStart w:id="9" w:name="Q2. Emission Probability"/>
      <w:bookmarkEnd w:id="9"/>
      <w:r>
        <w:t>Q2.</w:t>
      </w:r>
      <w:r>
        <w:rPr>
          <w:spacing w:val="-14"/>
        </w:rPr>
        <w:t xml:space="preserve"> </w:t>
      </w:r>
      <w:r>
        <w:t>Emission</w:t>
      </w:r>
      <w:r>
        <w:rPr>
          <w:spacing w:val="-14"/>
        </w:rPr>
        <w:t xml:space="preserve"> </w:t>
      </w:r>
      <w:r>
        <w:rPr>
          <w:spacing w:val="-2"/>
        </w:rPr>
        <w:t>Probability</w:t>
      </w:r>
    </w:p>
    <w:p w14:paraId="0BD36428">
      <w:pPr>
        <w:pStyle w:val="6"/>
        <w:spacing w:before="113" w:line="362" w:lineRule="auto"/>
        <w:ind w:left="355" w:right="4949" w:hanging="10"/>
      </w:pPr>
      <w:r>
        <w:t>The</w:t>
      </w:r>
      <w:r>
        <w:rPr>
          <w:spacing w:val="-11"/>
        </w:rPr>
        <w:t xml:space="preserve"> </w:t>
      </w:r>
      <w:r>
        <w:t>corpus</w:t>
      </w:r>
      <w:r>
        <w:rPr>
          <w:spacing w:val="-10"/>
        </w:rPr>
        <w:t xml:space="preserve"> </w:t>
      </w:r>
      <w:r>
        <w:t>gives</w:t>
      </w:r>
      <w:r>
        <w:rPr>
          <w:spacing w:val="-8"/>
        </w:rPr>
        <w:t xml:space="preserve"> </w:t>
      </w:r>
      <w:r>
        <w:t>us</w:t>
      </w:r>
      <w:r>
        <w:rPr>
          <w:spacing w:val="-10"/>
        </w:rPr>
        <w:t xml:space="preserve"> </w:t>
      </w:r>
      <w:r>
        <w:t>words</w:t>
      </w:r>
      <w:r>
        <w:rPr>
          <w:spacing w:val="-10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their</w:t>
      </w:r>
      <w:r>
        <w:rPr>
          <w:spacing w:val="-10"/>
        </w:rPr>
        <w:t xml:space="preserve"> </w:t>
      </w:r>
      <w:r>
        <w:t>POS</w:t>
      </w:r>
      <w:r>
        <w:rPr>
          <w:spacing w:val="-10"/>
        </w:rPr>
        <w:t xml:space="preserve"> </w:t>
      </w:r>
      <w:r>
        <w:t>tags,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example: The/DT boy/NN eats/VBZ rice/NN</w:t>
      </w:r>
    </w:p>
    <w:p w14:paraId="0F4EC92E">
      <w:pPr>
        <w:spacing w:before="0" w:line="227" w:lineRule="exact"/>
        <w:ind w:left="345" w:right="0" w:firstLine="0"/>
        <w:jc w:val="left"/>
        <w:rPr>
          <w:sz w:val="20"/>
        </w:rPr>
      </w:pPr>
      <w:r>
        <w:rPr>
          <w:spacing w:val="-5"/>
          <w:sz w:val="20"/>
        </w:rPr>
        <w:t>...</w:t>
      </w:r>
    </w:p>
    <w:p w14:paraId="5C1A89D0">
      <w:pPr>
        <w:spacing w:before="116"/>
        <w:ind w:left="345" w:right="0" w:firstLine="0"/>
        <w:jc w:val="left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emission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probability </w:t>
      </w:r>
      <w:r>
        <w:rPr>
          <w:spacing w:val="-2"/>
          <w:sz w:val="20"/>
        </w:rPr>
        <w:t>tells</w:t>
      </w:r>
      <w:r>
        <w:rPr>
          <w:spacing w:val="1"/>
          <w:sz w:val="20"/>
        </w:rPr>
        <w:t xml:space="preserve"> </w:t>
      </w:r>
      <w:r>
        <w:rPr>
          <w:spacing w:val="-5"/>
          <w:sz w:val="20"/>
        </w:rPr>
        <w:t>us:</w:t>
      </w:r>
    </w:p>
    <w:p w14:paraId="40DB426F">
      <w:pPr>
        <w:pStyle w:val="6"/>
        <w:spacing w:before="115"/>
        <w:ind w:left="345"/>
        <w:jc w:val="both"/>
        <w:rPr>
          <w:rFonts w:ascii="Arial"/>
          <w:b/>
        </w:rPr>
      </w:pPr>
      <w:r>
        <w:t>How</w:t>
      </w:r>
      <w:r>
        <w:rPr>
          <w:spacing w:val="-14"/>
        </w:rPr>
        <w:t xml:space="preserve"> </w:t>
      </w:r>
      <w:r>
        <w:t>likely</w:t>
      </w:r>
      <w:r>
        <w:rPr>
          <w:spacing w:val="-8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particular</w:t>
      </w:r>
      <w:r>
        <w:rPr>
          <w:spacing w:val="-11"/>
        </w:rPr>
        <w:t xml:space="preserve"> </w:t>
      </w:r>
      <w:r>
        <w:t>word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generated</w:t>
      </w:r>
      <w:r>
        <w:rPr>
          <w:spacing w:val="-8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particular</w:t>
      </w:r>
      <w:r>
        <w:rPr>
          <w:spacing w:val="-11"/>
        </w:rPr>
        <w:t xml:space="preserve"> </w:t>
      </w:r>
      <w:r>
        <w:t>POS</w:t>
      </w:r>
      <w:r>
        <w:rPr>
          <w:spacing w:val="-12"/>
        </w:rPr>
        <w:t xml:space="preserve"> </w:t>
      </w:r>
      <w:r>
        <w:t>tag?</w:t>
      </w:r>
      <w:r>
        <w:rPr>
          <w:spacing w:val="-6"/>
        </w:rPr>
        <w:t xml:space="preserve"> </w:t>
      </w:r>
      <w:r>
        <w:rPr>
          <w:rFonts w:ascii="Arial"/>
          <w:b/>
          <w:spacing w:val="-2"/>
        </w:rPr>
        <w:t>Formula</w:t>
      </w:r>
    </w:p>
    <w:p w14:paraId="508FF0BE">
      <w:pPr>
        <w:spacing w:before="118" w:line="362" w:lineRule="auto"/>
        <w:ind w:left="355" w:right="7072" w:hanging="10"/>
        <w:jc w:val="both"/>
        <w:rPr>
          <w:sz w:val="20"/>
        </w:rPr>
      </w:pP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corpus</w:t>
      </w:r>
      <w:r>
        <w:rPr>
          <w:spacing w:val="-13"/>
          <w:sz w:val="20"/>
        </w:rPr>
        <w:t xml:space="preserve"> </w:t>
      </w:r>
      <w:r>
        <w:rPr>
          <w:sz w:val="20"/>
        </w:rPr>
        <w:t>contains</w:t>
      </w:r>
      <w:r>
        <w:rPr>
          <w:spacing w:val="-12"/>
          <w:sz w:val="20"/>
        </w:rPr>
        <w:t xml:space="preserve"> </w:t>
      </w:r>
      <w:r>
        <w:rPr>
          <w:sz w:val="20"/>
        </w:rPr>
        <w:t>8</w:t>
      </w:r>
      <w:r>
        <w:rPr>
          <w:spacing w:val="-14"/>
          <w:sz w:val="20"/>
        </w:rPr>
        <w:t xml:space="preserve"> </w:t>
      </w:r>
      <w:r>
        <w:rPr>
          <w:sz w:val="20"/>
        </w:rPr>
        <w:t>sentences.</w:t>
      </w:r>
      <w:r>
        <w:rPr>
          <w:spacing w:val="26"/>
          <w:sz w:val="20"/>
        </w:rPr>
        <w:t xml:space="preserve"> </w:t>
      </w:r>
      <w:r>
        <w:rPr>
          <w:rFonts w:ascii="Arial"/>
          <w:b/>
          <w:sz w:val="20"/>
        </w:rPr>
        <w:t>For the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words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new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sentence</w:t>
      </w:r>
      <w:r>
        <w:rPr>
          <w:rFonts w:ascii="Arial"/>
          <w:b/>
          <w:spacing w:val="-1"/>
          <w:sz w:val="20"/>
        </w:rPr>
        <w:t xml:space="preserve"> </w:t>
      </w:r>
      <w:r>
        <w:rPr>
          <w:sz w:val="20"/>
        </w:rPr>
        <w:t xml:space="preserve">New </w:t>
      </w:r>
      <w:r>
        <w:rPr>
          <w:spacing w:val="-2"/>
          <w:sz w:val="20"/>
        </w:rPr>
        <w:t>sentence:</w:t>
      </w:r>
    </w:p>
    <w:p w14:paraId="6D5F4595">
      <w:pPr>
        <w:pStyle w:val="6"/>
        <w:spacing w:line="223" w:lineRule="exact"/>
        <w:ind w:left="345"/>
        <w:jc w:val="both"/>
      </w:pPr>
      <w:r>
        <w:t>The</w:t>
      </w:r>
      <w:r>
        <w:rPr>
          <w:spacing w:val="-13"/>
        </w:rPr>
        <w:t xml:space="preserve"> </w:t>
      </w:r>
      <w:r>
        <w:t>cat</w:t>
      </w:r>
      <w:r>
        <w:rPr>
          <w:spacing w:val="-8"/>
        </w:rPr>
        <w:t xml:space="preserve"> </w:t>
      </w:r>
      <w:r>
        <w:t>drinks</w:t>
      </w:r>
      <w:r>
        <w:rPr>
          <w:spacing w:val="-11"/>
        </w:rPr>
        <w:t xml:space="preserve"> </w:t>
      </w:r>
      <w:r>
        <w:rPr>
          <w:spacing w:val="-4"/>
        </w:rPr>
        <w:t>milk</w:t>
      </w:r>
    </w:p>
    <w:p w14:paraId="1A42DBB2">
      <w:pPr>
        <w:pStyle w:val="3"/>
        <w:numPr>
          <w:ilvl w:val="0"/>
          <w:numId w:val="5"/>
        </w:numPr>
        <w:tabs>
          <w:tab w:val="left" w:pos="577"/>
        </w:tabs>
        <w:spacing w:before="118" w:after="0" w:line="240" w:lineRule="auto"/>
        <w:ind w:left="577" w:right="0" w:hanging="217"/>
        <w:jc w:val="left"/>
      </w:pPr>
      <w:bookmarkStart w:id="10" w:name="1.The"/>
      <w:bookmarkEnd w:id="10"/>
      <w:r>
        <w:rPr>
          <w:spacing w:val="-5"/>
        </w:rPr>
        <w:t>The</w:t>
      </w:r>
    </w:p>
    <w:p w14:paraId="71163904">
      <w:pPr>
        <w:pStyle w:val="6"/>
        <w:spacing w:before="114" w:line="362" w:lineRule="auto"/>
        <w:ind w:left="345" w:right="6979"/>
      </w:pPr>
      <w:r>
        <w:t>The</w:t>
      </w:r>
      <w:r>
        <w:rPr>
          <w:spacing w:val="-14"/>
        </w:rPr>
        <w:t xml:space="preserve"> </w:t>
      </w:r>
      <w:r>
        <w:t>appears</w:t>
      </w:r>
      <w:r>
        <w:rPr>
          <w:spacing w:val="-14"/>
        </w:rPr>
        <w:t xml:space="preserve"> </w:t>
      </w:r>
      <w:r>
        <w:t>twice,</w:t>
      </w:r>
      <w:r>
        <w:rPr>
          <w:spacing w:val="-14"/>
        </w:rPr>
        <w:t xml:space="preserve"> </w:t>
      </w:r>
      <w:r>
        <w:t>both</w:t>
      </w:r>
      <w:r>
        <w:rPr>
          <w:spacing w:val="-14"/>
        </w:rPr>
        <w:t xml:space="preserve"> </w:t>
      </w:r>
      <w:r>
        <w:t>times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DT. DT occurs 5 times.</w:t>
      </w:r>
    </w:p>
    <w:p w14:paraId="1118CAD4">
      <w:pPr>
        <w:pStyle w:val="9"/>
        <w:numPr>
          <w:ilvl w:val="0"/>
          <w:numId w:val="5"/>
        </w:numPr>
        <w:tabs>
          <w:tab w:val="left" w:pos="576"/>
        </w:tabs>
        <w:spacing w:before="1" w:after="0" w:line="357" w:lineRule="auto"/>
        <w:ind w:left="345" w:right="6660" w:firstLine="14"/>
        <w:jc w:val="left"/>
        <w:rPr>
          <w:sz w:val="20"/>
        </w:rPr>
      </w:pPr>
      <w:r>
        <w:rPr>
          <w:rFonts w:ascii="Arial"/>
          <w:b/>
          <w:sz w:val="20"/>
        </w:rPr>
        <w:t>cat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sz w:val="20"/>
        </w:rPr>
        <w:t>cat</w:t>
      </w:r>
      <w:r>
        <w:rPr>
          <w:spacing w:val="-14"/>
          <w:sz w:val="20"/>
        </w:rPr>
        <w:t xml:space="preserve"> </w:t>
      </w:r>
      <w:r>
        <w:rPr>
          <w:sz w:val="20"/>
        </w:rPr>
        <w:t>appears</w:t>
      </w:r>
      <w:r>
        <w:rPr>
          <w:spacing w:val="-11"/>
          <w:sz w:val="20"/>
        </w:rPr>
        <w:t xml:space="preserve"> </w:t>
      </w:r>
      <w:r>
        <w:rPr>
          <w:sz w:val="20"/>
        </w:rPr>
        <w:t>twice,</w:t>
      </w:r>
      <w:r>
        <w:rPr>
          <w:spacing w:val="-8"/>
          <w:sz w:val="20"/>
        </w:rPr>
        <w:t xml:space="preserve"> </w:t>
      </w:r>
      <w:r>
        <w:rPr>
          <w:sz w:val="20"/>
        </w:rPr>
        <w:t>both</w:t>
      </w:r>
      <w:r>
        <w:rPr>
          <w:spacing w:val="-12"/>
          <w:sz w:val="20"/>
        </w:rPr>
        <w:t xml:space="preserve"> </w:t>
      </w:r>
      <w:r>
        <w:rPr>
          <w:sz w:val="20"/>
        </w:rPr>
        <w:t>times</w:t>
      </w:r>
      <w:r>
        <w:rPr>
          <w:spacing w:val="-13"/>
          <w:sz w:val="20"/>
        </w:rPr>
        <w:t xml:space="preserve"> </w:t>
      </w:r>
      <w:r>
        <w:rPr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z w:val="20"/>
        </w:rPr>
        <w:t>NN. NN occurs 8 times.</w:t>
      </w:r>
    </w:p>
    <w:p w14:paraId="102743B7">
      <w:pPr>
        <w:pStyle w:val="9"/>
        <w:numPr>
          <w:ilvl w:val="0"/>
          <w:numId w:val="5"/>
        </w:numPr>
        <w:tabs>
          <w:tab w:val="left" w:pos="369"/>
          <w:tab w:val="left" w:pos="1079"/>
        </w:tabs>
        <w:spacing w:before="4" w:after="0" w:line="360" w:lineRule="auto"/>
        <w:ind w:left="369" w:right="7224" w:hanging="10"/>
        <w:jc w:val="left"/>
        <w:rPr>
          <w:sz w:val="20"/>
        </w:rPr>
      </w:pPr>
      <w:r>
        <w:rPr>
          <w:rFonts w:ascii="Arial"/>
          <w:b/>
          <w:spacing w:val="-2"/>
          <w:sz w:val="20"/>
        </w:rPr>
        <w:t>drinks</w:t>
      </w:r>
      <w:r>
        <w:rPr>
          <w:rFonts w:ascii="Arial"/>
          <w:b/>
          <w:spacing w:val="-9"/>
          <w:sz w:val="20"/>
        </w:rPr>
        <w:t xml:space="preserve"> </w:t>
      </w:r>
      <w:r>
        <w:rPr>
          <w:spacing w:val="-2"/>
          <w:sz w:val="20"/>
        </w:rPr>
        <w:t>drinks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appears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twice, </w:t>
      </w:r>
      <w:r>
        <w:rPr>
          <w:sz w:val="20"/>
        </w:rPr>
        <w:t>both times as VBZ.</w:t>
      </w:r>
    </w:p>
    <w:p w14:paraId="59889AC6">
      <w:pPr>
        <w:pStyle w:val="6"/>
        <w:spacing w:line="229" w:lineRule="exact"/>
        <w:ind w:left="345"/>
      </w:pPr>
      <w:r>
        <w:t>VBZ</w:t>
      </w:r>
      <w:r>
        <w:rPr>
          <w:spacing w:val="-7"/>
        </w:rPr>
        <w:t xml:space="preserve"> </w:t>
      </w:r>
      <w:r>
        <w:t>occurs</w:t>
      </w:r>
      <w:r>
        <w:rPr>
          <w:spacing w:val="-6"/>
        </w:rPr>
        <w:t xml:space="preserve"> </w:t>
      </w:r>
      <w:r>
        <w:t>5</w:t>
      </w:r>
      <w:r>
        <w:rPr>
          <w:spacing w:val="-10"/>
        </w:rPr>
        <w:t xml:space="preserve"> </w:t>
      </w:r>
      <w:r>
        <w:rPr>
          <w:spacing w:val="-2"/>
        </w:rPr>
        <w:t>times.</w:t>
      </w:r>
    </w:p>
    <w:p w14:paraId="69351E18">
      <w:pPr>
        <w:pStyle w:val="9"/>
        <w:numPr>
          <w:ilvl w:val="0"/>
          <w:numId w:val="5"/>
        </w:numPr>
        <w:tabs>
          <w:tab w:val="left" w:pos="369"/>
          <w:tab w:val="left" w:pos="1079"/>
        </w:tabs>
        <w:spacing w:before="113" w:after="0" w:line="357" w:lineRule="auto"/>
        <w:ind w:left="369" w:right="7164" w:hanging="10"/>
        <w:jc w:val="left"/>
        <w:rPr>
          <w:sz w:val="20"/>
        </w:rPr>
      </w:pPr>
      <w:r>
        <w:rPr>
          <w:rFonts w:ascii="Arial"/>
          <w:b/>
          <w:sz w:val="20"/>
        </w:rPr>
        <w:t>milk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sz w:val="20"/>
        </w:rPr>
        <w:t>milk</w:t>
      </w:r>
      <w:r>
        <w:rPr>
          <w:spacing w:val="-14"/>
          <w:sz w:val="20"/>
        </w:rPr>
        <w:t xml:space="preserve"> </w:t>
      </w:r>
      <w:r>
        <w:rPr>
          <w:sz w:val="20"/>
        </w:rPr>
        <w:t>appears</w:t>
      </w:r>
      <w:r>
        <w:rPr>
          <w:spacing w:val="-14"/>
          <w:sz w:val="20"/>
        </w:rPr>
        <w:t xml:space="preserve"> </w:t>
      </w:r>
      <w:r>
        <w:rPr>
          <w:sz w:val="20"/>
        </w:rPr>
        <w:t>twice,</w:t>
      </w:r>
      <w:r>
        <w:rPr>
          <w:spacing w:val="-14"/>
          <w:sz w:val="20"/>
        </w:rPr>
        <w:t xml:space="preserve"> </w:t>
      </w:r>
      <w:r>
        <w:rPr>
          <w:sz w:val="20"/>
        </w:rPr>
        <w:t>both times as NN.</w:t>
      </w:r>
    </w:p>
    <w:p w14:paraId="0EE9C5A5">
      <w:pPr>
        <w:pStyle w:val="3"/>
        <w:spacing w:before="6"/>
      </w:pPr>
      <w:bookmarkStart w:id="11" w:name="Final table"/>
      <w:bookmarkEnd w:id="11"/>
      <w:r>
        <w:t>Final</w:t>
      </w:r>
      <w:r>
        <w:rPr>
          <w:spacing w:val="-13"/>
        </w:rPr>
        <w:t xml:space="preserve"> </w:t>
      </w:r>
      <w:r>
        <w:rPr>
          <w:spacing w:val="-2"/>
        </w:rPr>
        <w:t>table</w:t>
      </w:r>
    </w:p>
    <w:p w14:paraId="2393577F">
      <w:pPr>
        <w:spacing w:before="163" w:after="23"/>
        <w:ind w:left="34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Word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POS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Count(word,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POS) Count(POS) Emission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Probability</w:t>
      </w:r>
    </w:p>
    <w:tbl>
      <w:tblPr>
        <w:tblStyle w:val="5"/>
        <w:tblW w:w="0" w:type="auto"/>
        <w:tblInd w:w="37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7"/>
        <w:gridCol w:w="1449"/>
        <w:gridCol w:w="1520"/>
        <w:gridCol w:w="970"/>
      </w:tblGrid>
      <w:tr w14:paraId="227E9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607" w:type="dxa"/>
          </w:tcPr>
          <w:p w14:paraId="6918CBEF">
            <w:pPr>
              <w:pStyle w:val="10"/>
              <w:spacing w:line="223" w:lineRule="exact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The</w:t>
            </w:r>
          </w:p>
        </w:tc>
        <w:tc>
          <w:tcPr>
            <w:tcW w:w="1449" w:type="dxa"/>
          </w:tcPr>
          <w:p w14:paraId="23943550">
            <w:pPr>
              <w:pStyle w:val="10"/>
              <w:spacing w:line="223" w:lineRule="exact"/>
              <w:ind w:left="119"/>
              <w:rPr>
                <w:sz w:val="20"/>
              </w:rPr>
            </w:pPr>
            <w:r>
              <w:rPr>
                <w:sz w:val="20"/>
              </w:rPr>
              <w:t>DT</w:t>
            </w:r>
            <w:r>
              <w:rPr>
                <w:spacing w:val="-10"/>
                <w:sz w:val="20"/>
              </w:rPr>
              <w:t xml:space="preserve"> 2</w:t>
            </w:r>
          </w:p>
        </w:tc>
        <w:tc>
          <w:tcPr>
            <w:tcW w:w="1520" w:type="dxa"/>
          </w:tcPr>
          <w:p w14:paraId="33C8CDD3">
            <w:pPr>
              <w:pStyle w:val="10"/>
              <w:spacing w:line="223" w:lineRule="exact"/>
              <w:ind w:right="53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70" w:type="dxa"/>
          </w:tcPr>
          <w:p w14:paraId="23272DD6">
            <w:pPr>
              <w:pStyle w:val="10"/>
              <w:spacing w:line="223" w:lineRule="exact"/>
              <w:ind w:right="46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0.40</w:t>
            </w:r>
          </w:p>
        </w:tc>
      </w:tr>
      <w:tr w14:paraId="269A0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607" w:type="dxa"/>
          </w:tcPr>
          <w:p w14:paraId="45A343AD">
            <w:pPr>
              <w:pStyle w:val="10"/>
              <w:spacing w:before="68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cat</w:t>
            </w:r>
          </w:p>
        </w:tc>
        <w:tc>
          <w:tcPr>
            <w:tcW w:w="1449" w:type="dxa"/>
          </w:tcPr>
          <w:p w14:paraId="1C18E017">
            <w:pPr>
              <w:pStyle w:val="10"/>
              <w:spacing w:before="68"/>
              <w:ind w:left="107"/>
              <w:rPr>
                <w:sz w:val="20"/>
              </w:rPr>
            </w:pPr>
            <w:r>
              <w:rPr>
                <w:sz w:val="20"/>
              </w:rPr>
              <w:t>NN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20" w:type="dxa"/>
          </w:tcPr>
          <w:p w14:paraId="55914B20">
            <w:pPr>
              <w:pStyle w:val="10"/>
              <w:spacing w:before="68"/>
              <w:ind w:right="53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970" w:type="dxa"/>
          </w:tcPr>
          <w:p w14:paraId="770F1733">
            <w:pPr>
              <w:pStyle w:val="10"/>
              <w:spacing w:before="68"/>
              <w:ind w:right="46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0.25</w:t>
            </w:r>
          </w:p>
        </w:tc>
      </w:tr>
      <w:tr w14:paraId="21A93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607" w:type="dxa"/>
          </w:tcPr>
          <w:p w14:paraId="3D238C1C">
            <w:pPr>
              <w:pStyle w:val="10"/>
              <w:spacing w:before="85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drinks</w:t>
            </w:r>
          </w:p>
        </w:tc>
        <w:tc>
          <w:tcPr>
            <w:tcW w:w="1449" w:type="dxa"/>
          </w:tcPr>
          <w:p w14:paraId="2DA113F8">
            <w:pPr>
              <w:pStyle w:val="10"/>
              <w:spacing w:before="85"/>
              <w:ind w:left="30"/>
              <w:rPr>
                <w:sz w:val="20"/>
              </w:rPr>
            </w:pPr>
            <w:r>
              <w:rPr>
                <w:sz w:val="20"/>
              </w:rPr>
              <w:t>VBZ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20" w:type="dxa"/>
          </w:tcPr>
          <w:p w14:paraId="44F7097A">
            <w:pPr>
              <w:pStyle w:val="10"/>
              <w:spacing w:before="85"/>
              <w:ind w:right="53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70" w:type="dxa"/>
          </w:tcPr>
          <w:p w14:paraId="5AAE6A94">
            <w:pPr>
              <w:pStyle w:val="10"/>
              <w:spacing w:before="85"/>
              <w:ind w:right="46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0.40</w:t>
            </w:r>
          </w:p>
        </w:tc>
      </w:tr>
      <w:tr w14:paraId="62206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607" w:type="dxa"/>
          </w:tcPr>
          <w:p w14:paraId="5A6D10EE">
            <w:pPr>
              <w:pStyle w:val="10"/>
              <w:spacing w:before="59" w:line="210" w:lineRule="exact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milk</w:t>
            </w:r>
          </w:p>
        </w:tc>
        <w:tc>
          <w:tcPr>
            <w:tcW w:w="1449" w:type="dxa"/>
          </w:tcPr>
          <w:p w14:paraId="736A9FFA">
            <w:pPr>
              <w:pStyle w:val="10"/>
              <w:spacing w:before="59"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NN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20" w:type="dxa"/>
          </w:tcPr>
          <w:p w14:paraId="4BF6B11B">
            <w:pPr>
              <w:pStyle w:val="10"/>
              <w:spacing w:before="59" w:line="210" w:lineRule="exact"/>
              <w:ind w:right="53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970" w:type="dxa"/>
          </w:tcPr>
          <w:p w14:paraId="2283978A">
            <w:pPr>
              <w:pStyle w:val="10"/>
              <w:spacing w:before="59" w:line="210" w:lineRule="exact"/>
              <w:ind w:right="46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0.25</w:t>
            </w:r>
          </w:p>
        </w:tc>
      </w:tr>
    </w:tbl>
    <w:p w14:paraId="3776B2C9">
      <w:pPr>
        <w:pStyle w:val="6"/>
        <w:spacing w:before="20"/>
        <w:rPr>
          <w:rFonts w:ascii="Arial"/>
          <w:b/>
        </w:rPr>
      </w:pP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720725</wp:posOffset>
                </wp:positionH>
                <wp:positionV relativeFrom="paragraph">
                  <wp:posOffset>173990</wp:posOffset>
                </wp:positionV>
                <wp:extent cx="6408420" cy="26670"/>
                <wp:effectExtent l="0" t="0" r="0" b="0"/>
                <wp:wrapTopAndBottom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26670"/>
                          <a:chOff x="0" y="0"/>
                          <a:chExt cx="6408420" cy="2667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4084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0320">
                                <a:moveTo>
                                  <a:pt x="6408166" y="1270"/>
                                </a:moveTo>
                                <a:lnTo>
                                  <a:pt x="6400800" y="1270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0160"/>
                                </a:lnTo>
                                <a:lnTo>
                                  <a:pt x="0" y="20320"/>
                                </a:lnTo>
                                <a:lnTo>
                                  <a:pt x="6400800" y="20320"/>
                                </a:lnTo>
                                <a:lnTo>
                                  <a:pt x="6400800" y="10160"/>
                                </a:lnTo>
                                <a:lnTo>
                                  <a:pt x="6408166" y="10160"/>
                                </a:lnTo>
                                <a:lnTo>
                                  <a:pt x="6408166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5092"/>
                            <a:ext cx="64084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1590">
                                <a:moveTo>
                                  <a:pt x="6408166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21577"/>
                                </a:lnTo>
                                <a:lnTo>
                                  <a:pt x="6408166" y="21577"/>
                                </a:lnTo>
                                <a:lnTo>
                                  <a:pt x="6408166" y="12700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75pt;margin-top:13.7pt;height:2.1pt;width:504.6pt;mso-position-horizontal-relative:page;mso-wrap-distance-bottom:0pt;mso-wrap-distance-top:0pt;z-index:-251652096;mso-width-relative:page;mso-height-relative:page;" coordsize="6408420,26670" o:gfxdata="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">
                <o:lock v:ext="edit" aspectratio="f"/>
                <v:shape id="Graphic 20" o:spid="_x0000_s1026" o:spt="100" style="position:absolute;left:0;top:0;height:20320;width:6408420;" fillcolor="#9F9F9F" filled="t" stroked="f" coordsize="6408420,20320" o:gfxdata="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uyuj65AAAA2wAA&#10;AA8AAAAAAAAAAQAgAAAAIgAAAGRycy9kb3ducmV2LnhtbFBLAQIUABQAAAAIAIdO4kAzLwWeOwAA&#10;ADkAAAAQAAAAAAAAAAEAIAAAAAgBAABkcnMvc2hhcGV4bWwueG1sUEsFBgAAAAAGAAYAWwEAALID&#10;AAAAAA==&#10;" path="m6408166,1270l6400800,1270,6400800,0,0,0,0,1270,0,10160,0,20320,6400800,20320,6400800,10160,6408166,10160,6408166,12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0;top:5092;height:21590;width:6408420;" fillcolor="#E1E1E1" filled="t" stroked="f" coordsize="6408420,21590" o:gfxdata="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nLkBr4A&#10;AADbAAAADwAAAAAAAAABACAAAAAiAAAAZHJzL2Rvd25yZXYueG1sUEsBAhQAFAAAAAgAh07iQDMv&#10;BZ47AAAAOQAAABAAAAAAAAAAAQAgAAAADQEAAGRycy9zaGFwZXhtbC54bWxQSwUGAAAAAAYABgBb&#10;AQAAtwMAAAAA&#10;" path="m6408166,0l6399022,0,6399022,12700,0,12700,0,21577,6408166,21577,6408166,12700,640816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01A9D5C">
      <w:pPr>
        <w:pStyle w:val="6"/>
        <w:rPr>
          <w:rFonts w:ascii="Arial"/>
          <w:b/>
        </w:rPr>
      </w:pPr>
    </w:p>
    <w:p w14:paraId="752ED3A3">
      <w:pPr>
        <w:pStyle w:val="6"/>
        <w:rPr>
          <w:rFonts w:ascii="Arial"/>
          <w:b/>
        </w:rPr>
      </w:pPr>
    </w:p>
    <w:p w14:paraId="029F0BA5">
      <w:pPr>
        <w:pStyle w:val="6"/>
        <w:rPr>
          <w:rFonts w:ascii="Arial"/>
          <w:b/>
        </w:rPr>
      </w:pPr>
    </w:p>
    <w:p w14:paraId="3595D149">
      <w:pPr>
        <w:pStyle w:val="6"/>
        <w:spacing w:before="186"/>
        <w:rPr>
          <w:rFonts w:ascii="Arial"/>
          <w:b/>
        </w:rPr>
      </w:pPr>
    </w:p>
    <w:p w14:paraId="3FC89A42">
      <w:pPr>
        <w:pStyle w:val="3"/>
      </w:pPr>
      <w:bookmarkStart w:id="12" w:name="Python Program"/>
      <w:bookmarkEnd w:id="12"/>
      <w:r>
        <w:rPr>
          <w:spacing w:val="-2"/>
        </w:rPr>
        <w:t>Python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4F8B7F70">
      <w:pPr>
        <w:pStyle w:val="6"/>
        <w:spacing w:before="114"/>
        <w:ind w:left="345"/>
        <w:jc w:val="both"/>
      </w:pPr>
      <w:r>
        <w:t>#</w:t>
      </w:r>
      <w:r>
        <w:rPr>
          <w:spacing w:val="-14"/>
        </w:rPr>
        <w:t xml:space="preserve"> </w:t>
      </w:r>
      <w:r>
        <w:t>Emission</w:t>
      </w:r>
      <w:r>
        <w:rPr>
          <w:spacing w:val="-12"/>
        </w:rPr>
        <w:t xml:space="preserve"> </w:t>
      </w:r>
      <w:r>
        <w:rPr>
          <w:spacing w:val="-2"/>
        </w:rPr>
        <w:t>Probability</w:t>
      </w:r>
    </w:p>
    <w:p w14:paraId="240372B3">
      <w:pPr>
        <w:pStyle w:val="6"/>
      </w:pPr>
    </w:p>
    <w:p w14:paraId="646B773B">
      <w:pPr>
        <w:pStyle w:val="6"/>
        <w:spacing w:before="1"/>
      </w:pPr>
    </w:p>
    <w:p w14:paraId="08B41A36">
      <w:pPr>
        <w:pStyle w:val="6"/>
        <w:ind w:left="345"/>
      </w:pPr>
      <w:r>
        <w:t>corpus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10"/>
        </w:rPr>
        <w:t>[</w:t>
      </w:r>
    </w:p>
    <w:p w14:paraId="16BE7C48">
      <w:pPr>
        <w:pStyle w:val="6"/>
        <w:spacing w:before="113"/>
        <w:ind w:left="566"/>
      </w:pPr>
      <w:r>
        <w:rPr>
          <w:spacing w:val="-2"/>
        </w:rPr>
        <w:t>[("The",</w:t>
      </w:r>
      <w:r>
        <w:rPr>
          <w:spacing w:val="-3"/>
        </w:rPr>
        <w:t xml:space="preserve"> </w:t>
      </w:r>
      <w:r>
        <w:rPr>
          <w:spacing w:val="-2"/>
        </w:rPr>
        <w:t>"DT"), ("boy",</w:t>
      </w:r>
      <w:r>
        <w:rPr>
          <w:spacing w:val="3"/>
        </w:rPr>
        <w:t xml:space="preserve"> </w:t>
      </w:r>
      <w:r>
        <w:rPr>
          <w:spacing w:val="-2"/>
        </w:rPr>
        <w:t>"NN"), ("eats",</w:t>
      </w:r>
      <w:r>
        <w:t xml:space="preserve"> </w:t>
      </w:r>
      <w:r>
        <w:rPr>
          <w:spacing w:val="-2"/>
        </w:rPr>
        <w:t>"VBZ"),</w:t>
      </w:r>
      <w:r>
        <w:rPr>
          <w:spacing w:val="-6"/>
        </w:rPr>
        <w:t xml:space="preserve"> </w:t>
      </w:r>
      <w:r>
        <w:rPr>
          <w:spacing w:val="-2"/>
        </w:rPr>
        <w:t>("rice",</w:t>
      </w:r>
      <w:r>
        <w:t xml:space="preserve"> </w:t>
      </w:r>
      <w:r>
        <w:rPr>
          <w:spacing w:val="-2"/>
        </w:rPr>
        <w:t>"NN")],</w:t>
      </w:r>
    </w:p>
    <w:p w14:paraId="7F2FBCB3">
      <w:pPr>
        <w:pStyle w:val="6"/>
        <w:spacing w:before="113"/>
        <w:ind w:left="566"/>
      </w:pPr>
      <w:r>
        <w:rPr>
          <w:spacing w:val="-2"/>
        </w:rPr>
        <w:t>[("The", "DT"), ("girl",</w:t>
      </w:r>
      <w:r>
        <w:t xml:space="preserve"> </w:t>
      </w:r>
      <w:r>
        <w:rPr>
          <w:spacing w:val="-2"/>
        </w:rPr>
        <w:t>"NN"),</w:t>
      </w:r>
      <w:r>
        <w:rPr>
          <w:spacing w:val="-1"/>
        </w:rPr>
        <w:t xml:space="preserve"> </w:t>
      </w:r>
      <w:r>
        <w:rPr>
          <w:spacing w:val="-2"/>
        </w:rPr>
        <w:t>("drinks", "VBZ"), ("milk",</w:t>
      </w:r>
      <w:r>
        <w:rPr>
          <w:spacing w:val="-4"/>
        </w:rPr>
        <w:t xml:space="preserve"> </w:t>
      </w:r>
      <w:r>
        <w:rPr>
          <w:spacing w:val="-2"/>
        </w:rPr>
        <w:t>"NN")],</w:t>
      </w:r>
    </w:p>
    <w:p w14:paraId="72235D89">
      <w:pPr>
        <w:pStyle w:val="6"/>
        <w:spacing w:before="113"/>
        <w:ind w:left="566"/>
      </w:pPr>
      <w:r>
        <w:rPr>
          <w:spacing w:val="-2"/>
        </w:rPr>
        <w:t>[("A",</w:t>
      </w:r>
      <w:r>
        <w:t xml:space="preserve"> </w:t>
      </w:r>
      <w:r>
        <w:rPr>
          <w:spacing w:val="-2"/>
        </w:rPr>
        <w:t>"DT"),</w:t>
      </w:r>
      <w:r>
        <w:rPr>
          <w:spacing w:val="-6"/>
        </w:rPr>
        <w:t xml:space="preserve"> </w:t>
      </w:r>
      <w:r>
        <w:rPr>
          <w:spacing w:val="-2"/>
        </w:rPr>
        <w:t>("cat",</w:t>
      </w:r>
      <w:r>
        <w:t xml:space="preserve"> </w:t>
      </w:r>
      <w:r>
        <w:rPr>
          <w:spacing w:val="-2"/>
        </w:rPr>
        <w:t>"NN"), ("drinks",</w:t>
      </w:r>
      <w:r>
        <w:rPr>
          <w:spacing w:val="-3"/>
        </w:rPr>
        <w:t xml:space="preserve"> </w:t>
      </w:r>
      <w:r>
        <w:rPr>
          <w:spacing w:val="-2"/>
        </w:rPr>
        <w:t>"VBZ"), ("milk",</w:t>
      </w:r>
      <w:r>
        <w:t xml:space="preserve"> </w:t>
      </w:r>
      <w:r>
        <w:rPr>
          <w:spacing w:val="-2"/>
        </w:rPr>
        <w:t>"NN")],</w:t>
      </w:r>
    </w:p>
    <w:p w14:paraId="1AB8E683">
      <w:pPr>
        <w:pStyle w:val="6"/>
        <w:spacing w:before="116"/>
        <w:ind w:left="566"/>
      </w:pPr>
      <w:r>
        <w:rPr>
          <w:spacing w:val="-2"/>
        </w:rPr>
        <w:t>[("The",</w:t>
      </w:r>
      <w:r>
        <w:rPr>
          <w:spacing w:val="-3"/>
        </w:rPr>
        <w:t xml:space="preserve"> </w:t>
      </w:r>
      <w:r>
        <w:rPr>
          <w:spacing w:val="-2"/>
        </w:rPr>
        <w:t>"DT"),</w:t>
      </w:r>
      <w:r>
        <w:rPr>
          <w:spacing w:val="-3"/>
        </w:rPr>
        <w:t xml:space="preserve"> </w:t>
      </w:r>
      <w:r>
        <w:rPr>
          <w:spacing w:val="-2"/>
        </w:rPr>
        <w:t>("dog",</w:t>
      </w:r>
      <w:r>
        <w:t xml:space="preserve"> </w:t>
      </w:r>
      <w:r>
        <w:rPr>
          <w:spacing w:val="-2"/>
        </w:rPr>
        <w:t>"NN"),</w:t>
      </w:r>
      <w:r>
        <w:rPr>
          <w:spacing w:val="-3"/>
        </w:rPr>
        <w:t xml:space="preserve"> </w:t>
      </w:r>
      <w:r>
        <w:rPr>
          <w:spacing w:val="-2"/>
        </w:rPr>
        <w:t>("chases",</w:t>
      </w:r>
      <w:r>
        <w:rPr>
          <w:spacing w:val="-1"/>
        </w:rPr>
        <w:t xml:space="preserve"> </w:t>
      </w:r>
      <w:r>
        <w:rPr>
          <w:spacing w:val="-2"/>
        </w:rPr>
        <w:t>"VBZ"), ("cat",</w:t>
      </w:r>
      <w:r>
        <w:rPr>
          <w:spacing w:val="-1"/>
        </w:rPr>
        <w:t xml:space="preserve"> </w:t>
      </w:r>
      <w:r>
        <w:rPr>
          <w:spacing w:val="-2"/>
        </w:rPr>
        <w:t>"NN")],</w:t>
      </w:r>
    </w:p>
    <w:p w14:paraId="0986A0A8">
      <w:pPr>
        <w:pStyle w:val="6"/>
        <w:spacing w:before="113"/>
        <w:ind w:left="566"/>
      </w:pPr>
      <w:r>
        <w:rPr>
          <w:spacing w:val="-2"/>
        </w:rPr>
        <w:t>[("A", "DT"),</w:t>
      </w:r>
      <w:r>
        <w:rPr>
          <w:spacing w:val="-1"/>
        </w:rPr>
        <w:t xml:space="preserve"> </w:t>
      </w:r>
      <w:r>
        <w:rPr>
          <w:spacing w:val="-2"/>
        </w:rPr>
        <w:t>("teacher",</w:t>
      </w:r>
      <w:r>
        <w:rPr>
          <w:spacing w:val="-1"/>
        </w:rPr>
        <w:t xml:space="preserve"> </w:t>
      </w:r>
      <w:r>
        <w:rPr>
          <w:spacing w:val="-2"/>
        </w:rPr>
        <w:t>"NN"), ("teaches",</w:t>
      </w:r>
      <w:r>
        <w:rPr>
          <w:spacing w:val="-1"/>
        </w:rPr>
        <w:t xml:space="preserve"> </w:t>
      </w:r>
      <w:r>
        <w:rPr>
          <w:spacing w:val="-2"/>
        </w:rPr>
        <w:t>"VBZ"),</w:t>
      </w:r>
      <w:r>
        <w:rPr>
          <w:spacing w:val="-1"/>
        </w:rPr>
        <w:t xml:space="preserve"> </w:t>
      </w:r>
      <w:r>
        <w:rPr>
          <w:spacing w:val="-2"/>
        </w:rPr>
        <w:t>("students",</w:t>
      </w:r>
      <w:r>
        <w:t xml:space="preserve"> </w:t>
      </w:r>
      <w:r>
        <w:rPr>
          <w:spacing w:val="-2"/>
        </w:rPr>
        <w:t>"NNS")],</w:t>
      </w:r>
    </w:p>
    <w:p w14:paraId="6D0FE8D7">
      <w:pPr>
        <w:pStyle w:val="6"/>
        <w:spacing w:before="114"/>
        <w:ind w:left="566"/>
      </w:pPr>
      <w:r>
        <w:rPr>
          <w:spacing w:val="-2"/>
        </w:rPr>
        <w:t>[("Students", "NNS"),</w:t>
      </w:r>
      <w:r>
        <w:rPr>
          <w:spacing w:val="-5"/>
        </w:rPr>
        <w:t xml:space="preserve"> </w:t>
      </w:r>
      <w:r>
        <w:rPr>
          <w:spacing w:val="-2"/>
        </w:rPr>
        <w:t>("study",</w:t>
      </w:r>
      <w:r>
        <w:rPr>
          <w:spacing w:val="-1"/>
        </w:rPr>
        <w:t xml:space="preserve"> </w:t>
      </w:r>
      <w:r>
        <w:rPr>
          <w:spacing w:val="-2"/>
        </w:rPr>
        <w:t>"VBP"), ("English",</w:t>
      </w:r>
      <w:r>
        <w:rPr>
          <w:spacing w:val="-4"/>
        </w:rPr>
        <w:t xml:space="preserve"> </w:t>
      </w:r>
      <w:r>
        <w:rPr>
          <w:spacing w:val="-2"/>
        </w:rPr>
        <w:t>"NN")],</w:t>
      </w:r>
    </w:p>
    <w:p w14:paraId="5204DEA0">
      <w:pPr>
        <w:pStyle w:val="6"/>
        <w:spacing w:before="113"/>
        <w:ind w:left="566"/>
      </w:pPr>
      <w:r>
        <w:rPr>
          <w:spacing w:val="-2"/>
        </w:rPr>
        <w:t>[("Birds",</w:t>
      </w:r>
      <w:r>
        <w:rPr>
          <w:spacing w:val="-5"/>
        </w:rPr>
        <w:t xml:space="preserve"> </w:t>
      </w:r>
      <w:r>
        <w:rPr>
          <w:spacing w:val="-2"/>
        </w:rPr>
        <w:t>"NNS"),</w:t>
      </w:r>
      <w:r>
        <w:rPr>
          <w:spacing w:val="-5"/>
        </w:rPr>
        <w:t xml:space="preserve"> </w:t>
      </w:r>
      <w:r>
        <w:rPr>
          <w:spacing w:val="-2"/>
        </w:rPr>
        <w:t>("fly",</w:t>
      </w:r>
      <w:r>
        <w:rPr>
          <w:spacing w:val="3"/>
        </w:rPr>
        <w:t xml:space="preserve"> </w:t>
      </w:r>
      <w:r>
        <w:rPr>
          <w:spacing w:val="-2"/>
        </w:rPr>
        <w:t>"VBP"), ("high",</w:t>
      </w:r>
      <w:r>
        <w:t xml:space="preserve"> </w:t>
      </w:r>
      <w:r>
        <w:rPr>
          <w:spacing w:val="-2"/>
        </w:rPr>
        <w:t>"RB")],</w:t>
      </w:r>
    </w:p>
    <w:p w14:paraId="23F3545B">
      <w:pPr>
        <w:pStyle w:val="6"/>
        <w:spacing w:before="113"/>
        <w:ind w:left="566"/>
      </w:pPr>
      <w:r>
        <w:rPr>
          <w:spacing w:val="-2"/>
        </w:rPr>
        <w:t>[("Children",</w:t>
      </w:r>
      <w:r>
        <w:rPr>
          <w:spacing w:val="-3"/>
        </w:rPr>
        <w:t xml:space="preserve"> </w:t>
      </w:r>
      <w:r>
        <w:rPr>
          <w:spacing w:val="-2"/>
        </w:rPr>
        <w:t>"NNS"),</w:t>
      </w:r>
      <w:r>
        <w:rPr>
          <w:spacing w:val="-4"/>
        </w:rPr>
        <w:t xml:space="preserve"> </w:t>
      </w:r>
      <w:r>
        <w:rPr>
          <w:spacing w:val="-2"/>
        </w:rPr>
        <w:t>("play", "VBP"),</w:t>
      </w:r>
      <w:r>
        <w:rPr>
          <w:spacing w:val="-4"/>
        </w:rPr>
        <w:t xml:space="preserve"> </w:t>
      </w:r>
      <w:r>
        <w:rPr>
          <w:spacing w:val="-2"/>
        </w:rPr>
        <w:t>("games",</w:t>
      </w:r>
      <w:r>
        <w:rPr>
          <w:spacing w:val="-4"/>
        </w:rPr>
        <w:t xml:space="preserve"> </w:t>
      </w:r>
      <w:r>
        <w:rPr>
          <w:spacing w:val="-2"/>
        </w:rPr>
        <w:t>"NNS")]</w:t>
      </w:r>
    </w:p>
    <w:p w14:paraId="69B5B3E3">
      <w:pPr>
        <w:pStyle w:val="6"/>
        <w:spacing w:after="0"/>
        <w:sectPr>
          <w:pgSz w:w="12240" w:h="15840"/>
          <w:pgMar w:top="740" w:right="720" w:bottom="280" w:left="720" w:header="720" w:footer="720" w:gutter="0"/>
          <w:cols w:space="720" w:num="1"/>
        </w:sectPr>
      </w:pPr>
    </w:p>
    <w:p w14:paraId="40C43CDE">
      <w:pPr>
        <w:spacing w:before="66"/>
        <w:ind w:left="345" w:right="0" w:firstLine="0"/>
        <w:jc w:val="left"/>
        <w:rPr>
          <w:sz w:val="20"/>
        </w:rPr>
      </w:pPr>
      <w:r>
        <w:rPr>
          <w:spacing w:val="-10"/>
          <w:sz w:val="20"/>
        </w:rPr>
        <w:t>]</w:t>
      </w:r>
    </w:p>
    <w:p w14:paraId="02CB24AF">
      <w:pPr>
        <w:pStyle w:val="6"/>
        <w:spacing w:before="229"/>
      </w:pPr>
    </w:p>
    <w:p w14:paraId="6A29E9AF">
      <w:pPr>
        <w:pStyle w:val="6"/>
        <w:ind w:left="345"/>
      </w:pPr>
      <w:r>
        <w:rPr>
          <w:spacing w:val="-2"/>
        </w:rPr>
        <w:t>word_tag_count =</w:t>
      </w:r>
      <w:r>
        <w:rPr>
          <w:spacing w:val="-4"/>
        </w:rPr>
        <w:t xml:space="preserve"> </w:t>
      </w:r>
      <w:r>
        <w:rPr>
          <w:spacing w:val="-2"/>
        </w:rPr>
        <w:t>{} tag_count</w:t>
      </w:r>
    </w:p>
    <w:p w14:paraId="5C70609C">
      <w:pPr>
        <w:spacing w:before="120"/>
        <w:ind w:left="355" w:right="0" w:firstLine="0"/>
        <w:jc w:val="left"/>
        <w:rPr>
          <w:sz w:val="20"/>
        </w:rPr>
      </w:pP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{}</w:t>
      </w:r>
    </w:p>
    <w:p w14:paraId="5E75280E">
      <w:pPr>
        <w:pStyle w:val="6"/>
        <w:spacing w:before="229"/>
      </w:pPr>
    </w:p>
    <w:p w14:paraId="2EA01E50">
      <w:pPr>
        <w:pStyle w:val="6"/>
        <w:ind w:left="345"/>
      </w:pPr>
      <w:r>
        <w:t>for</w:t>
      </w:r>
      <w:r>
        <w:rPr>
          <w:spacing w:val="-16"/>
        </w:rPr>
        <w:t xml:space="preserve"> </w:t>
      </w:r>
      <w:r>
        <w:t>sentence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corpus:</w:t>
      </w:r>
    </w:p>
    <w:p w14:paraId="07C69DCA">
      <w:pPr>
        <w:pStyle w:val="6"/>
        <w:spacing w:before="116"/>
        <w:ind w:left="355"/>
      </w:pPr>
      <w:r>
        <w:t>for</w:t>
      </w:r>
      <w:r>
        <w:rPr>
          <w:spacing w:val="-11"/>
        </w:rPr>
        <w:t xml:space="preserve"> </w:t>
      </w:r>
      <w:r>
        <w:t>word,</w:t>
      </w:r>
      <w:r>
        <w:rPr>
          <w:spacing w:val="-6"/>
        </w:rPr>
        <w:t xml:space="preserve"> </w:t>
      </w:r>
      <w:r>
        <w:t>tag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sentence:</w:t>
      </w:r>
    </w:p>
    <w:p w14:paraId="019C761B">
      <w:pPr>
        <w:pStyle w:val="6"/>
        <w:spacing w:before="118" w:line="360" w:lineRule="auto"/>
        <w:ind w:left="355" w:right="2781" w:firstLine="432"/>
      </w:pPr>
      <w:r>
        <w:t>word_tag_count[(word,</w:t>
      </w:r>
      <w:r>
        <w:rPr>
          <w:spacing w:val="-13"/>
        </w:rPr>
        <w:t xml:space="preserve"> </w:t>
      </w:r>
      <w:r>
        <w:t>tag)]</w:t>
      </w:r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word_tag_count.get((word,</w:t>
      </w:r>
      <w:r>
        <w:rPr>
          <w:spacing w:val="-12"/>
        </w:rPr>
        <w:t xml:space="preserve"> </w:t>
      </w:r>
      <w:r>
        <w:t>tag),</w:t>
      </w:r>
      <w:r>
        <w:rPr>
          <w:spacing w:val="-10"/>
        </w:rPr>
        <w:t xml:space="preserve"> </w:t>
      </w:r>
      <w:r>
        <w:t>0)</w:t>
      </w:r>
      <w:r>
        <w:rPr>
          <w:spacing w:val="-13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1 tag_count[tag] = tag_count.get(tag, 0) + 1</w:t>
      </w:r>
    </w:p>
    <w:p w14:paraId="342D8922">
      <w:pPr>
        <w:pStyle w:val="6"/>
        <w:spacing w:before="121"/>
      </w:pPr>
    </w:p>
    <w:p w14:paraId="262AF61A">
      <w:pPr>
        <w:pStyle w:val="6"/>
        <w:ind w:left="345"/>
      </w:pPr>
      <w:r>
        <w:rPr>
          <w:spacing w:val="-2"/>
        </w:rPr>
        <w:t>test_words =</w:t>
      </w:r>
      <w:r>
        <w:rPr>
          <w:spacing w:val="-4"/>
        </w:rPr>
        <w:t xml:space="preserve"> </w:t>
      </w:r>
      <w:r>
        <w:rPr>
          <w:spacing w:val="-2"/>
        </w:rPr>
        <w:t>["The",</w:t>
      </w:r>
      <w:r>
        <w:rPr>
          <w:spacing w:val="-3"/>
        </w:rPr>
        <w:t xml:space="preserve"> </w:t>
      </w:r>
      <w:r>
        <w:rPr>
          <w:spacing w:val="-2"/>
        </w:rPr>
        <w:t>"cat",</w:t>
      </w:r>
      <w:r>
        <w:rPr>
          <w:spacing w:val="-3"/>
        </w:rPr>
        <w:t xml:space="preserve"> </w:t>
      </w:r>
      <w:r>
        <w:rPr>
          <w:spacing w:val="-2"/>
        </w:rPr>
        <w:t>"drinks",</w:t>
      </w:r>
      <w:r>
        <w:rPr>
          <w:spacing w:val="-1"/>
        </w:rPr>
        <w:t xml:space="preserve"> </w:t>
      </w:r>
      <w:r>
        <w:rPr>
          <w:spacing w:val="-2"/>
        </w:rPr>
        <w:t>"milk"]</w:t>
      </w:r>
    </w:p>
    <w:p w14:paraId="29E7D6FB">
      <w:pPr>
        <w:pStyle w:val="6"/>
        <w:spacing w:before="229"/>
      </w:pPr>
    </w:p>
    <w:p w14:paraId="1B0DD451">
      <w:pPr>
        <w:pStyle w:val="6"/>
        <w:ind w:left="345"/>
      </w:pPr>
      <w:r>
        <w:t>for</w:t>
      </w:r>
      <w:r>
        <w:rPr>
          <w:spacing w:val="-10"/>
        </w:rPr>
        <w:t xml:space="preserve"> </w:t>
      </w:r>
      <w:r>
        <w:t>word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test_words:</w:t>
      </w:r>
    </w:p>
    <w:p w14:paraId="5BE049F0">
      <w:pPr>
        <w:pStyle w:val="6"/>
        <w:spacing w:before="116"/>
        <w:ind w:left="355"/>
      </w:pPr>
      <w:r>
        <w:t>for</w:t>
      </w:r>
      <w:r>
        <w:rPr>
          <w:spacing w:val="-11"/>
        </w:rPr>
        <w:t xml:space="preserve"> </w:t>
      </w:r>
      <w:r>
        <w:t>tag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tag_count:</w:t>
      </w:r>
    </w:p>
    <w:p w14:paraId="21900898">
      <w:pPr>
        <w:pStyle w:val="6"/>
        <w:spacing w:before="118"/>
        <w:ind w:left="787"/>
      </w:pPr>
      <w:r>
        <w:rPr>
          <w:spacing w:val="-2"/>
        </w:rPr>
        <w:t>count =</w:t>
      </w:r>
      <w:r>
        <w:t xml:space="preserve"> </w:t>
      </w:r>
      <w:r>
        <w:rPr>
          <w:spacing w:val="-2"/>
        </w:rPr>
        <w:t>word_tag_count.get((word, tag),</w:t>
      </w:r>
      <w:r>
        <w:rPr>
          <w:spacing w:val="-1"/>
        </w:rPr>
        <w:t xml:space="preserve"> </w:t>
      </w:r>
      <w:r>
        <w:rPr>
          <w:spacing w:val="-5"/>
        </w:rPr>
        <w:t>0)</w:t>
      </w:r>
    </w:p>
    <w:p w14:paraId="47953069">
      <w:pPr>
        <w:pStyle w:val="6"/>
        <w:spacing w:before="228"/>
      </w:pPr>
    </w:p>
    <w:p w14:paraId="581DE08D">
      <w:pPr>
        <w:pStyle w:val="6"/>
        <w:spacing w:before="1"/>
        <w:ind w:left="789"/>
      </w:pPr>
      <w:r>
        <w:t>if</w:t>
      </w:r>
      <w:r>
        <w:rPr>
          <w:spacing w:val="-7"/>
        </w:rPr>
        <w:t xml:space="preserve"> </w:t>
      </w:r>
      <w:r>
        <w:t>count</w:t>
      </w:r>
      <w:r>
        <w:rPr>
          <w:spacing w:val="-5"/>
        </w:rPr>
        <w:t xml:space="preserve"> </w:t>
      </w:r>
      <w:r>
        <w:t>&gt;</w:t>
      </w:r>
      <w:r>
        <w:rPr>
          <w:spacing w:val="-11"/>
        </w:rPr>
        <w:t xml:space="preserve"> </w:t>
      </w:r>
      <w:r>
        <w:rPr>
          <w:spacing w:val="-5"/>
        </w:rPr>
        <w:t>0:</w:t>
      </w:r>
    </w:p>
    <w:p w14:paraId="3DC65E35">
      <w:pPr>
        <w:pStyle w:val="6"/>
        <w:spacing w:before="113" w:line="360" w:lineRule="auto"/>
        <w:ind w:left="355" w:right="6762" w:firstLine="655"/>
      </w:pPr>
      <w:r>
        <w:t>probability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count</w:t>
      </w:r>
      <w:r>
        <w:rPr>
          <w:spacing w:val="-14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t>tag_count[tag] print(word, tag, probability)</w:t>
      </w:r>
    </w:p>
    <w:p w14:paraId="533EB836">
      <w:pPr>
        <w:pStyle w:val="6"/>
        <w:spacing w:before="121"/>
      </w:pPr>
    </w:p>
    <w:p w14:paraId="151471C0">
      <w:pPr>
        <w:pStyle w:val="3"/>
        <w:spacing w:before="1"/>
      </w:pPr>
      <w:bookmarkStart w:id="13" w:name="Q3 – Transition Probability"/>
      <w:bookmarkEnd w:id="13"/>
      <w:r>
        <w:t>Q3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Transition</w:t>
      </w:r>
      <w:r>
        <w:rPr>
          <w:spacing w:val="-13"/>
        </w:rPr>
        <w:t xml:space="preserve"> </w:t>
      </w:r>
      <w:r>
        <w:rPr>
          <w:spacing w:val="-2"/>
        </w:rPr>
        <w:t>Probability</w:t>
      </w:r>
    </w:p>
    <w:p w14:paraId="5DB3676C">
      <w:pPr>
        <w:spacing w:before="115"/>
        <w:ind w:left="345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transition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probability</w:t>
      </w:r>
      <w:r>
        <w:rPr>
          <w:rFonts w:ascii="Arial"/>
          <w:b/>
          <w:spacing w:val="-9"/>
          <w:sz w:val="20"/>
        </w:rPr>
        <w:t xml:space="preserve"> </w:t>
      </w:r>
      <w:r>
        <w:rPr>
          <w:sz w:val="20"/>
        </w:rPr>
        <w:t>tells</w:t>
      </w:r>
      <w:r>
        <w:rPr>
          <w:spacing w:val="-9"/>
          <w:sz w:val="20"/>
        </w:rPr>
        <w:t xml:space="preserve"> </w:t>
      </w:r>
      <w:r>
        <w:rPr>
          <w:sz w:val="20"/>
        </w:rPr>
        <w:t>us</w:t>
      </w:r>
      <w:r>
        <w:rPr>
          <w:spacing w:val="-10"/>
          <w:sz w:val="20"/>
        </w:rPr>
        <w:t xml:space="preserve"> </w:t>
      </w:r>
      <w:r>
        <w:rPr>
          <w:sz w:val="20"/>
        </w:rPr>
        <w:t>how</w:t>
      </w:r>
      <w:r>
        <w:rPr>
          <w:spacing w:val="-9"/>
          <w:sz w:val="20"/>
        </w:rPr>
        <w:t xml:space="preserve"> </w:t>
      </w:r>
      <w:r>
        <w:rPr>
          <w:sz w:val="20"/>
        </w:rPr>
        <w:t>likely</w:t>
      </w:r>
      <w:r>
        <w:rPr>
          <w:spacing w:val="-9"/>
          <w:sz w:val="20"/>
        </w:rPr>
        <w:t xml:space="preserve"> </w:t>
      </w:r>
      <w:r>
        <w:rPr>
          <w:sz w:val="20"/>
        </w:rPr>
        <w:t>one</w:t>
      </w:r>
      <w:r>
        <w:rPr>
          <w:spacing w:val="-12"/>
          <w:sz w:val="20"/>
        </w:rPr>
        <w:t xml:space="preserve"> </w:t>
      </w:r>
      <w:r>
        <w:rPr>
          <w:sz w:val="20"/>
        </w:rPr>
        <w:t>POS</w:t>
      </w:r>
      <w:r>
        <w:rPr>
          <w:spacing w:val="-8"/>
          <w:sz w:val="20"/>
        </w:rPr>
        <w:t xml:space="preserve"> </w:t>
      </w:r>
      <w:r>
        <w:rPr>
          <w:sz w:val="20"/>
        </w:rPr>
        <w:t>tag</w:t>
      </w:r>
      <w:r>
        <w:rPr>
          <w:spacing w:val="-10"/>
          <w:sz w:val="20"/>
        </w:rPr>
        <w:t xml:space="preserve"> </w:t>
      </w:r>
      <w:r>
        <w:rPr>
          <w:sz w:val="20"/>
        </w:rPr>
        <w:t>is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be</w:t>
      </w:r>
      <w:r>
        <w:rPr>
          <w:spacing w:val="-12"/>
          <w:sz w:val="20"/>
        </w:rPr>
        <w:t xml:space="preserve"> </w:t>
      </w:r>
      <w:r>
        <w:rPr>
          <w:sz w:val="20"/>
        </w:rPr>
        <w:t>followed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z w:val="20"/>
        </w:rPr>
        <w:t>another</w:t>
      </w:r>
      <w:r>
        <w:rPr>
          <w:spacing w:val="-7"/>
          <w:sz w:val="20"/>
        </w:rPr>
        <w:t xml:space="preserve"> </w:t>
      </w:r>
      <w:r>
        <w:rPr>
          <w:sz w:val="20"/>
        </w:rPr>
        <w:t>POS</w:t>
      </w:r>
      <w:r>
        <w:rPr>
          <w:spacing w:val="-12"/>
          <w:sz w:val="20"/>
        </w:rPr>
        <w:t xml:space="preserve"> </w:t>
      </w:r>
      <w:r>
        <w:rPr>
          <w:sz w:val="20"/>
        </w:rPr>
        <w:t>tag.</w:t>
      </w:r>
      <w:r>
        <w:rPr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Formula</w:t>
      </w:r>
    </w:p>
    <w:p w14:paraId="44D26C81">
      <w:pPr>
        <w:pStyle w:val="6"/>
        <w:spacing w:before="118" w:line="355" w:lineRule="auto"/>
        <w:ind w:left="345" w:right="5740"/>
      </w:pPr>
      <w:r>
        <w:t>From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given</w:t>
      </w:r>
      <w:r>
        <w:rPr>
          <w:spacing w:val="-13"/>
        </w:rPr>
        <w:t xml:space="preserve"> </w:t>
      </w:r>
      <w:r>
        <w:t>corpus,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common</w:t>
      </w:r>
      <w:r>
        <w:rPr>
          <w:spacing w:val="-14"/>
        </w:rPr>
        <w:t xml:space="preserve"> </w:t>
      </w:r>
      <w:r>
        <w:t>transitions</w:t>
      </w:r>
      <w:r>
        <w:rPr>
          <w:spacing w:val="-11"/>
        </w:rPr>
        <w:t xml:space="preserve"> </w:t>
      </w:r>
      <w:r>
        <w:t>are: DT → NN</w:t>
      </w:r>
    </w:p>
    <w:p w14:paraId="18E5074D">
      <w:pPr>
        <w:spacing w:before="3" w:line="360" w:lineRule="auto"/>
        <w:ind w:left="345" w:right="9324" w:firstLine="0"/>
        <w:jc w:val="left"/>
        <w:rPr>
          <w:sz w:val="20"/>
        </w:rPr>
      </w:pPr>
      <w:r>
        <w:rPr>
          <w:sz w:val="20"/>
        </w:rPr>
        <w:t>NN → VBZ NN → NNS NN → END VBZ → NN NNS</w:t>
      </w:r>
      <w:r>
        <w:rPr>
          <w:spacing w:val="-14"/>
          <w:sz w:val="20"/>
        </w:rPr>
        <w:t xml:space="preserve"> </w:t>
      </w:r>
      <w:r>
        <w:rPr>
          <w:sz w:val="20"/>
        </w:rPr>
        <w:t>→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VBP </w:t>
      </w:r>
      <w:r>
        <w:rPr>
          <w:spacing w:val="-2"/>
          <w:sz w:val="20"/>
        </w:rPr>
        <w:t>NNS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→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 xml:space="preserve">END </w:t>
      </w:r>
      <w:r>
        <w:rPr>
          <w:sz w:val="20"/>
        </w:rPr>
        <w:t>VBP → NN VBP → RB VBP</w:t>
      </w:r>
      <w:r>
        <w:rPr>
          <w:spacing w:val="-14"/>
          <w:sz w:val="20"/>
        </w:rPr>
        <w:t xml:space="preserve"> </w:t>
      </w:r>
      <w:r>
        <w:rPr>
          <w:sz w:val="20"/>
        </w:rPr>
        <w:t>→</w:t>
      </w:r>
      <w:r>
        <w:rPr>
          <w:spacing w:val="-14"/>
          <w:sz w:val="20"/>
        </w:rPr>
        <w:t xml:space="preserve"> </w:t>
      </w:r>
      <w:r>
        <w:rPr>
          <w:sz w:val="20"/>
        </w:rPr>
        <w:t>NNS RB → END</w:t>
      </w:r>
    </w:p>
    <w:p w14:paraId="5EEB4E3D">
      <w:pPr>
        <w:pStyle w:val="6"/>
        <w:spacing w:line="219" w:lineRule="exact"/>
        <w:ind w:left="345"/>
      </w:pPr>
      <w:r>
        <w:t>The</w:t>
      </w:r>
      <w:r>
        <w:rPr>
          <w:spacing w:val="-14"/>
        </w:rPr>
        <w:t xml:space="preserve"> </w:t>
      </w:r>
      <w:r>
        <w:t>corpus</w:t>
      </w:r>
      <w:r>
        <w:rPr>
          <w:spacing w:val="-6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assessment</w:t>
      </w:r>
      <w:r>
        <w:rPr>
          <w:spacing w:val="-11"/>
        </w:rPr>
        <w:t xml:space="preserve"> </w:t>
      </w:r>
      <w:r>
        <w:rPr>
          <w:spacing w:val="-2"/>
        </w:rPr>
        <w:t>itself.</w:t>
      </w:r>
    </w:p>
    <w:p w14:paraId="4E0F89E4">
      <w:pPr>
        <w:spacing w:before="118"/>
        <w:ind w:left="345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Example: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DT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→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pacing w:val="-5"/>
          <w:sz w:val="20"/>
        </w:rPr>
        <w:t>NN</w:t>
      </w:r>
    </w:p>
    <w:p w14:paraId="4F811F99">
      <w:pPr>
        <w:pStyle w:val="6"/>
        <w:spacing w:before="114"/>
        <w:ind w:left="345"/>
      </w:pPr>
      <w:r>
        <w:t>Every</w:t>
      </w:r>
      <w:r>
        <w:rPr>
          <w:spacing w:val="-11"/>
        </w:rPr>
        <w:t xml:space="preserve"> </w:t>
      </w:r>
      <w:r>
        <w:t>DT</w:t>
      </w:r>
      <w:r>
        <w:rPr>
          <w:spacing w:val="-1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corpus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followed</w:t>
      </w:r>
      <w:r>
        <w:rPr>
          <w:spacing w:val="-7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5"/>
        </w:rPr>
        <w:t>NN.</w:t>
      </w:r>
    </w:p>
    <w:p w14:paraId="4E9B76E0">
      <w:pPr>
        <w:pStyle w:val="6"/>
        <w:spacing w:before="118"/>
        <w:ind w:left="345"/>
      </w:pPr>
      <w:r>
        <w:t>There</w:t>
      </w:r>
      <w:r>
        <w:rPr>
          <w:spacing w:val="-11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rFonts w:ascii="Arial"/>
          <w:b/>
        </w:rPr>
        <w:t>5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DT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tags</w:t>
      </w:r>
      <w:r>
        <w:t>,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5</w:t>
      </w:r>
      <w:r>
        <w:rPr>
          <w:spacing w:val="-10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followed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5"/>
        </w:rPr>
        <w:t>NN.</w:t>
      </w:r>
    </w:p>
    <w:p w14:paraId="2E917CF7">
      <w:pPr>
        <w:spacing w:before="111" w:line="360" w:lineRule="auto"/>
        <w:ind w:left="355" w:right="7968" w:hanging="10"/>
        <w:jc w:val="left"/>
        <w:rPr>
          <w:sz w:val="20"/>
        </w:rPr>
      </w:pPr>
      <w:r>
        <w:rPr>
          <w:rFonts w:ascii="Arial" w:hAnsi="Arial"/>
          <w:b/>
          <w:sz w:val="20"/>
        </w:rPr>
        <w:t>Example: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NN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→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VBZ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sz w:val="20"/>
        </w:rPr>
        <w:t>There are 8 NN tags.</w:t>
      </w:r>
    </w:p>
    <w:p w14:paraId="5BD35AF7">
      <w:pPr>
        <w:pStyle w:val="6"/>
        <w:spacing w:before="3"/>
        <w:ind w:left="345"/>
      </w:pPr>
      <w:r>
        <w:t>Out</w:t>
      </w:r>
      <w:r>
        <w:rPr>
          <w:spacing w:val="-1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these,</w:t>
      </w:r>
      <w:r>
        <w:rPr>
          <w:spacing w:val="-6"/>
        </w:rPr>
        <w:t xml:space="preserve"> </w:t>
      </w:r>
      <w:r>
        <w:t>5</w:t>
      </w:r>
      <w:r>
        <w:rPr>
          <w:spacing w:val="-10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followed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4"/>
        </w:rPr>
        <w:t>VBZ.</w:t>
      </w:r>
    </w:p>
    <w:p w14:paraId="3FC8BDF3">
      <w:pPr>
        <w:spacing w:before="116" w:line="362" w:lineRule="auto"/>
        <w:ind w:left="355" w:right="7823" w:hanging="10"/>
        <w:jc w:val="left"/>
        <w:rPr>
          <w:sz w:val="20"/>
        </w:rPr>
      </w:pPr>
      <w:r>
        <w:rPr>
          <w:rFonts w:ascii="Arial" w:hAnsi="Arial"/>
          <w:b/>
          <w:sz w:val="20"/>
        </w:rPr>
        <w:t>Example: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NNS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→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VBP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sz w:val="20"/>
        </w:rPr>
        <w:t>There are 5 NNS tags.</w:t>
      </w:r>
    </w:p>
    <w:p w14:paraId="4D11E30F">
      <w:pPr>
        <w:spacing w:after="0" w:line="362" w:lineRule="auto"/>
        <w:jc w:val="left"/>
        <w:rPr>
          <w:sz w:val="20"/>
        </w:rPr>
        <w:sectPr>
          <w:pgSz w:w="12240" w:h="15840"/>
          <w:pgMar w:top="400" w:right="720" w:bottom="280" w:left="720" w:header="720" w:footer="720" w:gutter="0"/>
          <w:cols w:space="720" w:num="1"/>
        </w:sectPr>
      </w:pPr>
    </w:p>
    <w:p w14:paraId="29440845">
      <w:pPr>
        <w:pStyle w:val="6"/>
        <w:spacing w:before="66"/>
        <w:ind w:left="345"/>
      </w:pPr>
      <w:r>
        <w:t>3</w:t>
      </w:r>
      <w:r>
        <w:rPr>
          <w:spacing w:val="-13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followed</w:t>
      </w:r>
      <w:r>
        <w:rPr>
          <w:spacing w:val="-10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4"/>
        </w:rPr>
        <w:t>VBP.</w:t>
      </w:r>
    </w:p>
    <w:p w14:paraId="63F65189">
      <w:pPr>
        <w:spacing w:before="116" w:line="408" w:lineRule="auto"/>
        <w:ind w:left="345" w:right="6979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648970</wp:posOffset>
                </wp:positionH>
                <wp:positionV relativeFrom="paragraph">
                  <wp:posOffset>483235</wp:posOffset>
                </wp:positionV>
                <wp:extent cx="1814830" cy="1888490"/>
                <wp:effectExtent l="0" t="0" r="0" b="0"/>
                <wp:wrapNone/>
                <wp:docPr id="22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830" cy="1888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434"/>
                              <w:gridCol w:w="1304"/>
                            </w:tblGrid>
                            <w:tr w14:paraId="4F4F710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98" w:hRule="atLeast"/>
                              </w:trPr>
                              <w:tc>
                                <w:tcPr>
                                  <w:tcW w:w="1434" w:type="dxa"/>
                                </w:tcPr>
                                <w:p w14:paraId="613848DA">
                                  <w:pPr>
                                    <w:pStyle w:val="10"/>
                                    <w:spacing w:line="223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DT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→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NN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</w:tcPr>
                                <w:p w14:paraId="653C0844">
                                  <w:pPr>
                                    <w:pStyle w:val="10"/>
                                    <w:spacing w:line="223" w:lineRule="exact"/>
                                    <w:ind w:left="264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5/5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>1.00</w:t>
                                  </w:r>
                                </w:p>
                              </w:tc>
                            </w:tr>
                            <w:tr w14:paraId="0A226FD2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1434" w:type="dxa"/>
                                </w:tcPr>
                                <w:p w14:paraId="78AF9158">
                                  <w:pPr>
                                    <w:pStyle w:val="10"/>
                                    <w:spacing w:before="68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NN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→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VBZ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</w:tcPr>
                                <w:p w14:paraId="7719244B">
                                  <w:pPr>
                                    <w:pStyle w:val="10"/>
                                    <w:spacing w:before="68"/>
                                    <w:ind w:left="264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5/8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0.625</w:t>
                                  </w:r>
                                </w:p>
                              </w:tc>
                            </w:tr>
                            <w:tr w14:paraId="65151C5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04" w:hRule="atLeast"/>
                              </w:trPr>
                              <w:tc>
                                <w:tcPr>
                                  <w:tcW w:w="1434" w:type="dxa"/>
                                </w:tcPr>
                                <w:p w14:paraId="551E2C10">
                                  <w:pPr>
                                    <w:pStyle w:val="10"/>
                                    <w:spacing w:before="84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NN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→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NNS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</w:tcPr>
                                <w:p w14:paraId="2F817FFE">
                                  <w:pPr>
                                    <w:pStyle w:val="10"/>
                                    <w:spacing w:before="84"/>
                                    <w:ind w:left="264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1/8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0.125</w:t>
                                  </w:r>
                                </w:p>
                              </w:tc>
                            </w:tr>
                            <w:tr w14:paraId="713D22D0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04" w:hRule="atLeast"/>
                              </w:trPr>
                              <w:tc>
                                <w:tcPr>
                                  <w:tcW w:w="1434" w:type="dxa"/>
                                </w:tcPr>
                                <w:p w14:paraId="54544D2B">
                                  <w:pPr>
                                    <w:pStyle w:val="10"/>
                                    <w:spacing w:before="83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VBZ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→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NN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</w:tcPr>
                                <w:p w14:paraId="18F12257">
                                  <w:pPr>
                                    <w:pStyle w:val="10"/>
                                    <w:spacing w:before="83"/>
                                    <w:ind w:left="264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4/5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>0.80</w:t>
                                  </w:r>
                                </w:p>
                              </w:tc>
                            </w:tr>
                            <w:tr w14:paraId="374C5AB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04" w:hRule="atLeast"/>
                              </w:trPr>
                              <w:tc>
                                <w:tcPr>
                                  <w:tcW w:w="1434" w:type="dxa"/>
                                </w:tcPr>
                                <w:p w14:paraId="03A1A32D">
                                  <w:pPr>
                                    <w:pStyle w:val="10"/>
                                    <w:spacing w:before="84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NNS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→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VBP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</w:tcPr>
                                <w:p w14:paraId="0208FB31">
                                  <w:pPr>
                                    <w:pStyle w:val="10"/>
                                    <w:spacing w:before="84"/>
                                    <w:ind w:left="264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3/5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>0.60</w:t>
                                  </w:r>
                                </w:p>
                              </w:tc>
                            </w:tr>
                            <w:tr w14:paraId="21CBF7A2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04" w:hRule="atLeast"/>
                              </w:trPr>
                              <w:tc>
                                <w:tcPr>
                                  <w:tcW w:w="1434" w:type="dxa"/>
                                </w:tcPr>
                                <w:p w14:paraId="2D90D064">
                                  <w:pPr>
                                    <w:pStyle w:val="10"/>
                                    <w:spacing w:before="83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VBP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→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NN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</w:tcPr>
                                <w:p w14:paraId="67A7208B">
                                  <w:pPr>
                                    <w:pStyle w:val="10"/>
                                    <w:spacing w:before="83"/>
                                    <w:ind w:left="264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2/4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>0.50</w:t>
                                  </w:r>
                                </w:p>
                              </w:tc>
                            </w:tr>
                            <w:tr w14:paraId="6F1D0E6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81" w:hRule="atLeast"/>
                              </w:trPr>
                              <w:tc>
                                <w:tcPr>
                                  <w:tcW w:w="1434" w:type="dxa"/>
                                </w:tcPr>
                                <w:p w14:paraId="30A36C94">
                                  <w:pPr>
                                    <w:pStyle w:val="10"/>
                                    <w:spacing w:before="84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VBP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→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NNS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</w:tcPr>
                                <w:p w14:paraId="4A9B0BB2">
                                  <w:pPr>
                                    <w:pStyle w:val="10"/>
                                    <w:spacing w:before="84"/>
                                    <w:ind w:left="264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1/4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>0.25</w:t>
                                  </w:r>
                                </w:p>
                              </w:tc>
                            </w:tr>
                            <w:tr w14:paraId="3166E17C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89" w:hRule="atLeast"/>
                              </w:trPr>
                              <w:tc>
                                <w:tcPr>
                                  <w:tcW w:w="1434" w:type="dxa"/>
                                </w:tcPr>
                                <w:p w14:paraId="153FF687">
                                  <w:pPr>
                                    <w:pStyle w:val="10"/>
                                    <w:spacing w:before="60" w:line="210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VBP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→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RB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</w:tcPr>
                                <w:p w14:paraId="5606726B">
                                  <w:pPr>
                                    <w:pStyle w:val="10"/>
                                    <w:spacing w:before="60" w:line="210" w:lineRule="exact"/>
                                    <w:ind w:left="264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1/4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>0.25</w:t>
                                  </w:r>
                                </w:p>
                              </w:tc>
                            </w:tr>
                          </w:tbl>
                          <w:p w14:paraId="03D24BD7">
                            <w:pPr>
                              <w:pStyle w:val="6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26" o:spt="202" type="#_x0000_t202" style="position:absolute;left:0pt;margin-left:51.1pt;margin-top:38.05pt;height:148.7pt;width:142.9pt;mso-position-horizontal-relative:page;z-index:251659264;mso-width-relative:page;mso-height-relative:page;" filled="f" stroked="f" coordsize="21600,21600" o:gfxdata="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8yR35tgAAAAKAQAADwAAAAAAAAABACAAAAAiAAAAZHJzL2Rvd25yZXYueG1sUEsBAhQAFAAAAAgA&#10;h07iQDHCTnGzAQAAdw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0" w:type="auto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434"/>
                        <w:gridCol w:w="1304"/>
                      </w:tblGrid>
                      <w:tr w14:paraId="4F4F710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98" w:hRule="atLeast"/>
                        </w:trPr>
                        <w:tc>
                          <w:tcPr>
                            <w:tcW w:w="1434" w:type="dxa"/>
                          </w:tcPr>
                          <w:p w14:paraId="613848DA">
                            <w:pPr>
                              <w:pStyle w:val="10"/>
                              <w:spacing w:line="223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DT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→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NN</w:t>
                            </w:r>
                          </w:p>
                        </w:tc>
                        <w:tc>
                          <w:tcPr>
                            <w:tcW w:w="1304" w:type="dxa"/>
                          </w:tcPr>
                          <w:p w14:paraId="653C0844">
                            <w:pPr>
                              <w:pStyle w:val="10"/>
                              <w:spacing w:line="223" w:lineRule="exact"/>
                              <w:ind w:left="26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5/5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>1.00</w:t>
                            </w:r>
                          </w:p>
                        </w:tc>
                      </w:tr>
                      <w:tr w14:paraId="0A226FD2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90" w:hRule="atLeast"/>
                        </w:trPr>
                        <w:tc>
                          <w:tcPr>
                            <w:tcW w:w="1434" w:type="dxa"/>
                          </w:tcPr>
                          <w:p w14:paraId="78AF9158">
                            <w:pPr>
                              <w:pStyle w:val="10"/>
                              <w:spacing w:before="68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NN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→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VBZ</w:t>
                            </w:r>
                          </w:p>
                        </w:tc>
                        <w:tc>
                          <w:tcPr>
                            <w:tcW w:w="1304" w:type="dxa"/>
                          </w:tcPr>
                          <w:p w14:paraId="7719244B">
                            <w:pPr>
                              <w:pStyle w:val="10"/>
                              <w:spacing w:before="68"/>
                              <w:ind w:left="26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5/8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0.625</w:t>
                            </w:r>
                          </w:p>
                        </w:tc>
                      </w:tr>
                      <w:tr w14:paraId="65151C5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04" w:hRule="atLeast"/>
                        </w:trPr>
                        <w:tc>
                          <w:tcPr>
                            <w:tcW w:w="1434" w:type="dxa"/>
                          </w:tcPr>
                          <w:p w14:paraId="551E2C10">
                            <w:pPr>
                              <w:pStyle w:val="10"/>
                              <w:spacing w:before="84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NN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→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NNS</w:t>
                            </w:r>
                          </w:p>
                        </w:tc>
                        <w:tc>
                          <w:tcPr>
                            <w:tcW w:w="1304" w:type="dxa"/>
                          </w:tcPr>
                          <w:p w14:paraId="2F817FFE">
                            <w:pPr>
                              <w:pStyle w:val="10"/>
                              <w:spacing w:before="84"/>
                              <w:ind w:left="26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1/8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0.125</w:t>
                            </w:r>
                          </w:p>
                        </w:tc>
                      </w:tr>
                      <w:tr w14:paraId="713D22D0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04" w:hRule="atLeast"/>
                        </w:trPr>
                        <w:tc>
                          <w:tcPr>
                            <w:tcW w:w="1434" w:type="dxa"/>
                          </w:tcPr>
                          <w:p w14:paraId="54544D2B">
                            <w:pPr>
                              <w:pStyle w:val="10"/>
                              <w:spacing w:before="83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VBZ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→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NN</w:t>
                            </w:r>
                          </w:p>
                        </w:tc>
                        <w:tc>
                          <w:tcPr>
                            <w:tcW w:w="1304" w:type="dxa"/>
                          </w:tcPr>
                          <w:p w14:paraId="18F12257">
                            <w:pPr>
                              <w:pStyle w:val="10"/>
                              <w:spacing w:before="83"/>
                              <w:ind w:left="26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4/5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>0.80</w:t>
                            </w:r>
                          </w:p>
                        </w:tc>
                      </w:tr>
                      <w:tr w14:paraId="374C5AB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04" w:hRule="atLeast"/>
                        </w:trPr>
                        <w:tc>
                          <w:tcPr>
                            <w:tcW w:w="1434" w:type="dxa"/>
                          </w:tcPr>
                          <w:p w14:paraId="03A1A32D">
                            <w:pPr>
                              <w:pStyle w:val="10"/>
                              <w:spacing w:before="84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NNS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→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VBP</w:t>
                            </w:r>
                          </w:p>
                        </w:tc>
                        <w:tc>
                          <w:tcPr>
                            <w:tcW w:w="1304" w:type="dxa"/>
                          </w:tcPr>
                          <w:p w14:paraId="0208FB31">
                            <w:pPr>
                              <w:pStyle w:val="10"/>
                              <w:spacing w:before="84"/>
                              <w:ind w:left="26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3/5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>0.60</w:t>
                            </w:r>
                          </w:p>
                        </w:tc>
                      </w:tr>
                      <w:tr w14:paraId="21CBF7A2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04" w:hRule="atLeast"/>
                        </w:trPr>
                        <w:tc>
                          <w:tcPr>
                            <w:tcW w:w="1434" w:type="dxa"/>
                          </w:tcPr>
                          <w:p w14:paraId="2D90D064">
                            <w:pPr>
                              <w:pStyle w:val="10"/>
                              <w:spacing w:before="83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VBP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→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NN</w:t>
                            </w:r>
                          </w:p>
                        </w:tc>
                        <w:tc>
                          <w:tcPr>
                            <w:tcW w:w="1304" w:type="dxa"/>
                          </w:tcPr>
                          <w:p w14:paraId="67A7208B">
                            <w:pPr>
                              <w:pStyle w:val="10"/>
                              <w:spacing w:before="83"/>
                              <w:ind w:left="26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2/4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>0.50</w:t>
                            </w:r>
                          </w:p>
                        </w:tc>
                      </w:tr>
                      <w:tr w14:paraId="6F1D0E6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81" w:hRule="atLeast"/>
                        </w:trPr>
                        <w:tc>
                          <w:tcPr>
                            <w:tcW w:w="1434" w:type="dxa"/>
                          </w:tcPr>
                          <w:p w14:paraId="30A36C94">
                            <w:pPr>
                              <w:pStyle w:val="10"/>
                              <w:spacing w:before="84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VBP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→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NNS</w:t>
                            </w:r>
                          </w:p>
                        </w:tc>
                        <w:tc>
                          <w:tcPr>
                            <w:tcW w:w="1304" w:type="dxa"/>
                          </w:tcPr>
                          <w:p w14:paraId="4A9B0BB2">
                            <w:pPr>
                              <w:pStyle w:val="10"/>
                              <w:spacing w:before="84"/>
                              <w:ind w:left="26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1/4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>0.25</w:t>
                            </w:r>
                          </w:p>
                        </w:tc>
                      </w:tr>
                      <w:tr w14:paraId="3166E17C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89" w:hRule="atLeast"/>
                        </w:trPr>
                        <w:tc>
                          <w:tcPr>
                            <w:tcW w:w="1434" w:type="dxa"/>
                          </w:tcPr>
                          <w:p w14:paraId="153FF687">
                            <w:pPr>
                              <w:pStyle w:val="10"/>
                              <w:spacing w:before="60" w:line="210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VBP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→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RB</w:t>
                            </w:r>
                          </w:p>
                        </w:tc>
                        <w:tc>
                          <w:tcPr>
                            <w:tcW w:w="1304" w:type="dxa"/>
                          </w:tcPr>
                          <w:p w14:paraId="5606726B">
                            <w:pPr>
                              <w:pStyle w:val="10"/>
                              <w:spacing w:before="60" w:line="210" w:lineRule="exact"/>
                              <w:ind w:left="26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1/4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>0.25</w:t>
                            </w:r>
                          </w:p>
                        </w:tc>
                      </w:tr>
                    </w:tbl>
                    <w:p w14:paraId="03D24BD7">
                      <w:pPr>
                        <w:pStyle w:val="6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b/>
          <w:spacing w:val="-2"/>
          <w:sz w:val="20"/>
        </w:rPr>
        <w:t>Important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 xml:space="preserve">transition probabilities </w:t>
      </w:r>
      <w:r>
        <w:rPr>
          <w:rFonts w:ascii="Arial" w:hAnsi="Arial"/>
          <w:b/>
          <w:sz w:val="20"/>
        </w:rPr>
        <w:t>Previous → Next Probability</w:t>
      </w:r>
    </w:p>
    <w:p w14:paraId="6A62275A">
      <w:pPr>
        <w:pStyle w:val="6"/>
        <w:rPr>
          <w:rFonts w:ascii="Arial"/>
          <w:b/>
        </w:rPr>
      </w:pPr>
    </w:p>
    <w:p w14:paraId="2D166515">
      <w:pPr>
        <w:pStyle w:val="6"/>
        <w:rPr>
          <w:rFonts w:ascii="Arial"/>
          <w:b/>
        </w:rPr>
      </w:pPr>
    </w:p>
    <w:p w14:paraId="5B37D790">
      <w:pPr>
        <w:pStyle w:val="6"/>
        <w:rPr>
          <w:rFonts w:ascii="Arial"/>
          <w:b/>
        </w:rPr>
      </w:pPr>
    </w:p>
    <w:p w14:paraId="603FC326">
      <w:pPr>
        <w:pStyle w:val="6"/>
        <w:rPr>
          <w:rFonts w:ascii="Arial"/>
          <w:b/>
        </w:rPr>
      </w:pPr>
    </w:p>
    <w:p w14:paraId="5F4DDFA2">
      <w:pPr>
        <w:pStyle w:val="6"/>
        <w:rPr>
          <w:rFonts w:ascii="Arial"/>
          <w:b/>
        </w:rPr>
      </w:pPr>
    </w:p>
    <w:p w14:paraId="369C2536">
      <w:pPr>
        <w:pStyle w:val="6"/>
        <w:rPr>
          <w:rFonts w:ascii="Arial"/>
          <w:b/>
        </w:rPr>
      </w:pPr>
    </w:p>
    <w:p w14:paraId="614F8836">
      <w:pPr>
        <w:pStyle w:val="6"/>
        <w:rPr>
          <w:rFonts w:ascii="Arial"/>
          <w:b/>
        </w:rPr>
      </w:pPr>
    </w:p>
    <w:p w14:paraId="17B77C7C">
      <w:pPr>
        <w:pStyle w:val="6"/>
        <w:rPr>
          <w:rFonts w:ascii="Arial"/>
          <w:b/>
        </w:rPr>
      </w:pPr>
    </w:p>
    <w:p w14:paraId="42B91765">
      <w:pPr>
        <w:pStyle w:val="6"/>
        <w:rPr>
          <w:rFonts w:ascii="Arial"/>
          <w:b/>
        </w:rPr>
      </w:pPr>
    </w:p>
    <w:p w14:paraId="49544E6A">
      <w:pPr>
        <w:pStyle w:val="6"/>
        <w:rPr>
          <w:rFonts w:ascii="Arial"/>
          <w:b/>
        </w:rPr>
      </w:pPr>
    </w:p>
    <w:p w14:paraId="06CFAC09">
      <w:pPr>
        <w:pStyle w:val="6"/>
        <w:rPr>
          <w:rFonts w:ascii="Arial"/>
          <w:b/>
        </w:rPr>
      </w:pPr>
    </w:p>
    <w:p w14:paraId="176FEBC6">
      <w:pPr>
        <w:pStyle w:val="6"/>
        <w:rPr>
          <w:rFonts w:ascii="Arial"/>
          <w:b/>
        </w:rPr>
      </w:pPr>
    </w:p>
    <w:p w14:paraId="1D926DC7">
      <w:pPr>
        <w:pStyle w:val="6"/>
        <w:spacing w:before="102"/>
        <w:rPr>
          <w:rFonts w:ascii="Arial"/>
          <w:b/>
        </w:rPr>
      </w:pP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720725</wp:posOffset>
                </wp:positionH>
                <wp:positionV relativeFrom="paragraph">
                  <wp:posOffset>226060</wp:posOffset>
                </wp:positionV>
                <wp:extent cx="6408420" cy="26670"/>
                <wp:effectExtent l="0" t="0" r="0" b="0"/>
                <wp:wrapTopAndBottom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26670"/>
                          <a:chOff x="0" y="0"/>
                          <a:chExt cx="6408420" cy="2667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084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0320">
                                <a:moveTo>
                                  <a:pt x="6408166" y="1270"/>
                                </a:moveTo>
                                <a:lnTo>
                                  <a:pt x="6400800" y="1270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0160"/>
                                </a:lnTo>
                                <a:lnTo>
                                  <a:pt x="0" y="20320"/>
                                </a:lnTo>
                                <a:lnTo>
                                  <a:pt x="6400800" y="20320"/>
                                </a:lnTo>
                                <a:lnTo>
                                  <a:pt x="6400800" y="10160"/>
                                </a:lnTo>
                                <a:lnTo>
                                  <a:pt x="6408166" y="10160"/>
                                </a:lnTo>
                                <a:lnTo>
                                  <a:pt x="6408166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3809"/>
                            <a:ext cx="64084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2860">
                                <a:moveTo>
                                  <a:pt x="6408166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3970"/>
                                </a:lnTo>
                                <a:lnTo>
                                  <a:pt x="0" y="13970"/>
                                </a:lnTo>
                                <a:lnTo>
                                  <a:pt x="0" y="22860"/>
                                </a:lnTo>
                                <a:lnTo>
                                  <a:pt x="6408166" y="22860"/>
                                </a:lnTo>
                                <a:lnTo>
                                  <a:pt x="6408166" y="13970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75pt;margin-top:17.8pt;height:2.1pt;width:504.6pt;mso-position-horizontal-relative:page;mso-wrap-distance-bottom:0pt;mso-wrap-distance-top:0pt;z-index:-251652096;mso-width-relative:page;mso-height-relative:page;" coordsize="6408420,26670" o:gfxdata="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">
                <o:lock v:ext="edit" aspectratio="f"/>
                <v:shape id="Graphic 24" o:spid="_x0000_s1026" o:spt="100" style="position:absolute;left:0;top:0;height:20320;width:6408420;" fillcolor="#9F9F9F" filled="t" stroked="f" coordsize="6408420,20320" o:gfxdata="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SJvD28AAAA&#10;2wAAAA8AAAAAAAAAAQAgAAAAIgAAAGRycy9kb3ducmV2LnhtbFBLAQIUABQAAAAIAIdO4kAzLwWe&#10;OwAAADkAAAAQAAAAAAAAAAEAIAAAAAsBAABkcnMvc2hhcGV4bWwueG1sUEsFBgAAAAAGAAYAWwEA&#10;ALUDAAAAAA==&#10;" path="m6408166,1270l6400800,1270,6400800,0,0,0,0,1270,0,10160,0,20320,6400800,20320,6400800,10160,6408166,10160,6408166,12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0;top:3809;height:22860;width:6408420;" fillcolor="#E1E1E1" filled="t" stroked="f" coordsize="6408420,22860" o:gfxdata="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p/2pL4A&#10;AADbAAAADwAAAAAAAAABACAAAAAiAAAAZHJzL2Rvd25yZXYueG1sUEsBAhQAFAAAAAgAh07iQDMv&#10;BZ47AAAAOQAAABAAAAAAAAAAAQAgAAAADQEAAGRycy9zaGFwZXhtbC54bWxQSwUGAAAAAAYABgBb&#10;AQAAtwMAAAAA&#10;" path="m6408166,0l6399022,0,6399022,13970,0,13970,0,22860,6408166,22860,6408166,13970,640816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6797260">
      <w:pPr>
        <w:pStyle w:val="3"/>
        <w:spacing w:before="70"/>
      </w:pPr>
      <w:bookmarkStart w:id="14" w:name="Python Program"/>
      <w:bookmarkEnd w:id="14"/>
      <w:r>
        <w:rPr>
          <w:spacing w:val="-2"/>
        </w:rPr>
        <w:t>Python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57D6468F">
      <w:pPr>
        <w:pStyle w:val="6"/>
        <w:spacing w:before="113"/>
        <w:ind w:left="345"/>
      </w:pPr>
      <w:r>
        <w:rPr>
          <w:spacing w:val="-2"/>
        </w:rPr>
        <w:t>#</w:t>
      </w:r>
      <w:r>
        <w:rPr>
          <w:spacing w:val="-13"/>
        </w:rPr>
        <w:t xml:space="preserve"> </w:t>
      </w:r>
      <w:r>
        <w:rPr>
          <w:spacing w:val="-2"/>
        </w:rPr>
        <w:t>Transition</w:t>
      </w:r>
      <w:r>
        <w:rPr>
          <w:spacing w:val="-3"/>
        </w:rPr>
        <w:t xml:space="preserve"> </w:t>
      </w:r>
      <w:r>
        <w:rPr>
          <w:spacing w:val="-2"/>
        </w:rPr>
        <w:t>Probability</w:t>
      </w:r>
    </w:p>
    <w:p w14:paraId="05148E6A">
      <w:pPr>
        <w:pStyle w:val="6"/>
        <w:spacing w:before="229"/>
      </w:pPr>
    </w:p>
    <w:p w14:paraId="49425520">
      <w:pPr>
        <w:pStyle w:val="6"/>
        <w:ind w:left="345"/>
      </w:pPr>
      <w:r>
        <w:t>transitions</w:t>
      </w:r>
      <w:r>
        <w:rPr>
          <w:spacing w:val="-9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{}</w:t>
      </w:r>
      <w:r>
        <w:rPr>
          <w:spacing w:val="-11"/>
        </w:rPr>
        <w:t xml:space="preserve"> </w:t>
      </w:r>
      <w:r>
        <w:rPr>
          <w:spacing w:val="-2"/>
        </w:rPr>
        <w:t>tag_count</w:t>
      </w:r>
    </w:p>
    <w:p w14:paraId="4105985C">
      <w:pPr>
        <w:spacing w:before="118"/>
        <w:ind w:left="355" w:right="0" w:firstLine="0"/>
        <w:jc w:val="left"/>
        <w:rPr>
          <w:sz w:val="20"/>
        </w:rPr>
      </w:pP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{}</w:t>
      </w:r>
    </w:p>
    <w:p w14:paraId="2FE7C2F4">
      <w:pPr>
        <w:pStyle w:val="6"/>
      </w:pPr>
    </w:p>
    <w:p w14:paraId="09C2C74E">
      <w:pPr>
        <w:pStyle w:val="6"/>
        <w:spacing w:before="3"/>
      </w:pPr>
    </w:p>
    <w:p w14:paraId="2467783C">
      <w:pPr>
        <w:pStyle w:val="6"/>
        <w:spacing w:before="1"/>
        <w:ind w:left="345"/>
      </w:pPr>
      <w:r>
        <w:t>for</w:t>
      </w:r>
      <w:r>
        <w:rPr>
          <w:spacing w:val="-16"/>
        </w:rPr>
        <w:t xml:space="preserve"> </w:t>
      </w:r>
      <w:r>
        <w:t>sentence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corpus:</w:t>
      </w:r>
    </w:p>
    <w:p w14:paraId="5C3A05DC">
      <w:pPr>
        <w:pStyle w:val="6"/>
        <w:spacing w:before="113"/>
        <w:ind w:left="566"/>
      </w:pPr>
      <w:r>
        <w:t>tags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[tag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word,</w:t>
      </w:r>
      <w:r>
        <w:rPr>
          <w:spacing w:val="-5"/>
        </w:rPr>
        <w:t xml:space="preserve"> </w:t>
      </w:r>
      <w:r>
        <w:t>tag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sentence]</w:t>
      </w:r>
    </w:p>
    <w:p w14:paraId="57471E76">
      <w:pPr>
        <w:pStyle w:val="6"/>
      </w:pPr>
    </w:p>
    <w:p w14:paraId="21907263">
      <w:pPr>
        <w:pStyle w:val="6"/>
        <w:spacing w:before="1"/>
      </w:pPr>
    </w:p>
    <w:p w14:paraId="4FF1B9E1">
      <w:pPr>
        <w:pStyle w:val="6"/>
        <w:spacing w:line="355" w:lineRule="auto"/>
        <w:ind w:left="787" w:right="7790" w:hanging="221"/>
      </w:pPr>
      <w:r>
        <w:t>for</w:t>
      </w:r>
      <w:r>
        <w:rPr>
          <w:spacing w:val="-14"/>
        </w:rPr>
        <w:t xml:space="preserve"> </w:t>
      </w:r>
      <w:r>
        <w:t>i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range(len(tags)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1): current = tags[i]</w:t>
      </w:r>
    </w:p>
    <w:p w14:paraId="31A24C0D">
      <w:pPr>
        <w:pStyle w:val="6"/>
        <w:spacing w:before="6"/>
        <w:ind w:left="355"/>
      </w:pPr>
      <w:r>
        <w:t>next_tag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tags[i</w:t>
      </w:r>
      <w:r>
        <w:rPr>
          <w:spacing w:val="-8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rPr>
          <w:spacing w:val="-5"/>
        </w:rPr>
        <w:t>1]</w:t>
      </w:r>
    </w:p>
    <w:p w14:paraId="7009D3B4">
      <w:pPr>
        <w:pStyle w:val="6"/>
      </w:pPr>
    </w:p>
    <w:p w14:paraId="2631D959">
      <w:pPr>
        <w:pStyle w:val="6"/>
        <w:spacing w:before="6"/>
      </w:pPr>
    </w:p>
    <w:p w14:paraId="5114AA6B">
      <w:pPr>
        <w:pStyle w:val="6"/>
        <w:ind w:left="789"/>
      </w:pPr>
      <w:r>
        <w:t>pair</w:t>
      </w:r>
      <w:r>
        <w:rPr>
          <w:spacing w:val="-8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(current,</w:t>
      </w:r>
      <w:r>
        <w:rPr>
          <w:spacing w:val="-8"/>
        </w:rPr>
        <w:t xml:space="preserve"> </w:t>
      </w:r>
      <w:r>
        <w:rPr>
          <w:spacing w:val="-2"/>
        </w:rPr>
        <w:t>next_tag)</w:t>
      </w:r>
    </w:p>
    <w:p w14:paraId="04CBA2AF">
      <w:pPr>
        <w:pStyle w:val="6"/>
        <w:spacing w:before="113"/>
        <w:ind w:left="787"/>
      </w:pPr>
      <w:r>
        <w:rPr>
          <w:spacing w:val="-2"/>
        </w:rPr>
        <w:t>transitions[pair]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2"/>
        </w:rPr>
        <w:t>transitions.get(pair, 0)</w:t>
      </w:r>
      <w:r>
        <w:rPr>
          <w:spacing w:val="-3"/>
        </w:rPr>
        <w:t xml:space="preserve"> </w:t>
      </w:r>
      <w:r>
        <w:rPr>
          <w:spacing w:val="-2"/>
        </w:rPr>
        <w:t>+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34EF0B9E">
      <w:pPr>
        <w:pStyle w:val="6"/>
        <w:spacing w:before="116"/>
        <w:ind w:left="355"/>
      </w:pPr>
      <w:r>
        <w:rPr>
          <w:spacing w:val="-2"/>
        </w:rPr>
        <w:t>tag_count[current]</w:t>
      </w:r>
      <w:r>
        <w:rPr>
          <w:spacing w:val="-1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2"/>
        </w:rPr>
        <w:t>tag_count.get(current,</w:t>
      </w:r>
      <w:r>
        <w:t xml:space="preserve"> </w:t>
      </w:r>
      <w:r>
        <w:rPr>
          <w:spacing w:val="-2"/>
        </w:rPr>
        <w:t>0)</w:t>
      </w:r>
      <w:r>
        <w:rPr>
          <w:spacing w:val="-3"/>
        </w:rPr>
        <w:t xml:space="preserve"> </w:t>
      </w:r>
      <w:r>
        <w:rPr>
          <w:spacing w:val="-2"/>
        </w:rPr>
        <w:t>+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4CA95697">
      <w:pPr>
        <w:pStyle w:val="6"/>
      </w:pPr>
    </w:p>
    <w:p w14:paraId="1A0D0F38">
      <w:pPr>
        <w:pStyle w:val="6"/>
        <w:spacing w:before="1"/>
      </w:pPr>
    </w:p>
    <w:p w14:paraId="693FC521">
      <w:pPr>
        <w:pStyle w:val="6"/>
        <w:spacing w:line="357" w:lineRule="auto"/>
        <w:ind w:left="566" w:right="5740" w:hanging="224"/>
      </w:pPr>
      <w:r>
        <w:t>for</w:t>
      </w:r>
      <w:r>
        <w:rPr>
          <w:spacing w:val="-14"/>
        </w:rPr>
        <w:t xml:space="preserve"> </w:t>
      </w:r>
      <w:r>
        <w:t>(current,</w:t>
      </w:r>
      <w:r>
        <w:rPr>
          <w:spacing w:val="-14"/>
        </w:rPr>
        <w:t xml:space="preserve"> </w:t>
      </w:r>
      <w:r>
        <w:t>next_tag),</w:t>
      </w:r>
      <w:r>
        <w:rPr>
          <w:spacing w:val="-14"/>
        </w:rPr>
        <w:t xml:space="preserve"> </w:t>
      </w:r>
      <w:r>
        <w:t>count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transitions.items(): probability = count / tag_count[current]</w:t>
      </w:r>
    </w:p>
    <w:p w14:paraId="60A66F99">
      <w:pPr>
        <w:pStyle w:val="6"/>
        <w:spacing w:before="6"/>
        <w:ind w:left="355"/>
      </w:pPr>
      <w:r>
        <w:rPr>
          <w:spacing w:val="-2"/>
        </w:rPr>
        <w:t>print(current,</w:t>
      </w:r>
      <w:r>
        <w:rPr>
          <w:spacing w:val="-4"/>
        </w:rPr>
        <w:t xml:space="preserve"> </w:t>
      </w:r>
      <w:r>
        <w:rPr>
          <w:spacing w:val="-2"/>
        </w:rPr>
        <w:t>"-&gt;",</w:t>
      </w:r>
      <w:r>
        <w:t xml:space="preserve"> </w:t>
      </w:r>
      <w:r>
        <w:rPr>
          <w:spacing w:val="-2"/>
        </w:rPr>
        <w:t>next_tag,</w:t>
      </w:r>
      <w:r>
        <w:rPr>
          <w:spacing w:val="1"/>
        </w:rPr>
        <w:t xml:space="preserve"> </w:t>
      </w:r>
      <w:r>
        <w:rPr>
          <w:spacing w:val="-2"/>
        </w:rPr>
        <w:t>probability)</w:t>
      </w:r>
    </w:p>
    <w:p w14:paraId="4CC4C19E">
      <w:pPr>
        <w:pStyle w:val="6"/>
      </w:pPr>
    </w:p>
    <w:p w14:paraId="1877FDE8">
      <w:pPr>
        <w:pStyle w:val="6"/>
        <w:spacing w:before="1"/>
      </w:pPr>
    </w:p>
    <w:p w14:paraId="62D26135">
      <w:pPr>
        <w:spacing w:before="0" w:line="362" w:lineRule="auto"/>
        <w:ind w:left="355" w:right="3437" w:hanging="10"/>
        <w:jc w:val="left"/>
        <w:rPr>
          <w:sz w:val="20"/>
        </w:rPr>
      </w:pPr>
      <w:r>
        <w:rPr>
          <w:rFonts w:ascii="Arial" w:hAnsi="Arial"/>
          <w:b/>
          <w:sz w:val="20"/>
        </w:rPr>
        <w:t>Q4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Recreate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the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Hidden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Markov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Model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using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Python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Dictionaries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An HMM has two main probability components:</w:t>
      </w:r>
    </w:p>
    <w:p w14:paraId="228C7E88">
      <w:pPr>
        <w:pStyle w:val="9"/>
        <w:numPr>
          <w:ilvl w:val="0"/>
          <w:numId w:val="6"/>
        </w:numPr>
        <w:tabs>
          <w:tab w:val="left" w:pos="1076"/>
        </w:tabs>
        <w:spacing w:before="0" w:after="0" w:line="227" w:lineRule="exact"/>
        <w:ind w:left="1076" w:right="0" w:hanging="356"/>
        <w:jc w:val="left"/>
        <w:rPr>
          <w:sz w:val="20"/>
        </w:rPr>
      </w:pPr>
      <w:r>
        <w:rPr>
          <w:rFonts w:ascii="Arial" w:hAnsi="Arial"/>
          <w:b/>
          <w:sz w:val="20"/>
        </w:rPr>
        <w:t>Emission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probability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sz w:val="20"/>
        </w:rPr>
        <w:t>→</w:t>
      </w:r>
      <w:r>
        <w:rPr>
          <w:spacing w:val="-12"/>
          <w:sz w:val="20"/>
        </w:rPr>
        <w:t xml:space="preserve"> </w:t>
      </w:r>
      <w:r>
        <w:rPr>
          <w:sz w:val="20"/>
        </w:rPr>
        <w:t>tag</w:t>
      </w:r>
      <w:r>
        <w:rPr>
          <w:spacing w:val="-11"/>
          <w:sz w:val="20"/>
        </w:rPr>
        <w:t xml:space="preserve"> </w:t>
      </w:r>
      <w:r>
        <w:rPr>
          <w:sz w:val="20"/>
        </w:rPr>
        <w:t>→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word</w:t>
      </w:r>
    </w:p>
    <w:p w14:paraId="1F4DFE7B">
      <w:pPr>
        <w:pStyle w:val="9"/>
        <w:numPr>
          <w:ilvl w:val="0"/>
          <w:numId w:val="6"/>
        </w:numPr>
        <w:tabs>
          <w:tab w:val="left" w:pos="1076"/>
        </w:tabs>
        <w:spacing w:before="118" w:after="0" w:line="240" w:lineRule="auto"/>
        <w:ind w:left="1076" w:right="0" w:hanging="356"/>
        <w:jc w:val="left"/>
        <w:rPr>
          <w:sz w:val="20"/>
        </w:rPr>
      </w:pPr>
      <w:r>
        <w:rPr>
          <w:rFonts w:ascii="Arial" w:hAnsi="Arial"/>
          <w:b/>
          <w:sz w:val="20"/>
        </w:rPr>
        <w:t>Transition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probability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sz w:val="20"/>
        </w:rPr>
        <w:t>→</w:t>
      </w:r>
      <w:r>
        <w:rPr>
          <w:spacing w:val="-14"/>
          <w:sz w:val="20"/>
        </w:rPr>
        <w:t xml:space="preserve"> </w:t>
      </w:r>
      <w:r>
        <w:rPr>
          <w:sz w:val="20"/>
        </w:rPr>
        <w:t>tag</w:t>
      </w:r>
      <w:r>
        <w:rPr>
          <w:spacing w:val="-14"/>
          <w:sz w:val="20"/>
        </w:rPr>
        <w:t xml:space="preserve"> </w:t>
      </w:r>
      <w:r>
        <w:rPr>
          <w:sz w:val="20"/>
        </w:rPr>
        <w:t>→</w:t>
      </w:r>
      <w:r>
        <w:rPr>
          <w:spacing w:val="-12"/>
          <w:sz w:val="20"/>
        </w:rPr>
        <w:t xml:space="preserve"> </w:t>
      </w:r>
      <w:r>
        <w:rPr>
          <w:sz w:val="20"/>
        </w:rPr>
        <w:t>next</w:t>
      </w:r>
      <w:r>
        <w:rPr>
          <w:spacing w:val="-14"/>
          <w:sz w:val="20"/>
        </w:rPr>
        <w:t xml:space="preserve"> </w:t>
      </w:r>
      <w:r>
        <w:rPr>
          <w:spacing w:val="-5"/>
          <w:sz w:val="20"/>
        </w:rPr>
        <w:t>tag</w:t>
      </w:r>
    </w:p>
    <w:p w14:paraId="7691B207">
      <w:pPr>
        <w:pStyle w:val="6"/>
        <w:spacing w:before="138"/>
      </w:pPr>
      <w: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720725</wp:posOffset>
                </wp:positionH>
                <wp:positionV relativeFrom="paragraph">
                  <wp:posOffset>248920</wp:posOffset>
                </wp:positionV>
                <wp:extent cx="6408420" cy="25400"/>
                <wp:effectExtent l="0" t="0" r="0" b="0"/>
                <wp:wrapTopAndBottom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25400"/>
                          <a:chOff x="0" y="0"/>
                          <a:chExt cx="6408420" cy="254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12"/>
                            <a:ext cx="640842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9050">
                                <a:moveTo>
                                  <a:pt x="6408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77"/>
                                </a:lnTo>
                                <a:lnTo>
                                  <a:pt x="0" y="19050"/>
                                </a:lnTo>
                                <a:lnTo>
                                  <a:pt x="6400800" y="19050"/>
                                </a:lnTo>
                                <a:lnTo>
                                  <a:pt x="6400800" y="8877"/>
                                </a:lnTo>
                                <a:lnTo>
                                  <a:pt x="6408166" y="8877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2539"/>
                            <a:ext cx="640842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3495">
                                <a:moveTo>
                                  <a:pt x="6408166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3970"/>
                                </a:lnTo>
                                <a:lnTo>
                                  <a:pt x="0" y="13970"/>
                                </a:lnTo>
                                <a:lnTo>
                                  <a:pt x="0" y="22872"/>
                                </a:lnTo>
                                <a:lnTo>
                                  <a:pt x="6408166" y="22872"/>
                                </a:lnTo>
                                <a:lnTo>
                                  <a:pt x="6408166" y="13970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75pt;margin-top:19.6pt;height:2pt;width:504.6pt;mso-position-horizontal-relative:page;mso-wrap-distance-bottom:0pt;mso-wrap-distance-top:0pt;z-index:-251651072;mso-width-relative:page;mso-height-relative:page;" coordsize="6408420,25400" o:gfxdata="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">
                <o:lock v:ext="edit" aspectratio="f"/>
                <v:shape id="Graphic 27" o:spid="_x0000_s1026" o:spt="100" style="position:absolute;left:0;top:12;height:19050;width:6408420;" fillcolor="#9F9F9F" filled="t" stroked="f" coordsize="6408420,19050" o:gfxdata="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s9XovQAA&#10;ANsAAAAPAAAAAAAAAAEAIAAAACIAAABkcnMvZG93bnJldi54bWxQSwECFAAUAAAACACHTuJAMy8F&#10;njsAAAA5AAAAEAAAAAAAAAABACAAAAAMAQAAZHJzL3NoYXBleG1sLnhtbFBLBQYAAAAABgAGAFsB&#10;AAC2AwAAAAA=&#10;" path="m6408166,0l0,0,0,8877,0,19050,6400800,19050,6400800,8877,6408166,8877,640816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0;top:2539;height:23495;width:6408420;" fillcolor="#E1E1E1" filled="t" stroked="f" coordsize="6408420,23495" o:gfxdata="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al3hbgAAADbAAAA&#10;DwAAAAAAAAABACAAAAAiAAAAZHJzL2Rvd25yZXYueG1sUEsBAhQAFAAAAAgAh07iQDMvBZ47AAAA&#10;OQAAABAAAAAAAAAAAQAgAAAABwEAAGRycy9zaGFwZXhtbC54bWxQSwUGAAAAAAYABgBbAQAAsQMA&#10;AAAA&#10;" path="m6408166,0l6399022,0,6399022,13970,0,13970,0,22872,6408166,22872,6408166,13970,640816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033AB69">
      <w:pPr>
        <w:pStyle w:val="3"/>
        <w:numPr>
          <w:ilvl w:val="0"/>
          <w:numId w:val="7"/>
        </w:numPr>
        <w:tabs>
          <w:tab w:val="left" w:pos="562"/>
        </w:tabs>
        <w:spacing w:before="70" w:after="0" w:line="240" w:lineRule="auto"/>
        <w:ind w:left="562" w:right="0" w:hanging="217"/>
        <w:jc w:val="left"/>
      </w:pPr>
      <w:bookmarkStart w:id="15" w:name="1.Emission dictionary"/>
      <w:bookmarkEnd w:id="15"/>
      <w:r>
        <w:rPr>
          <w:spacing w:val="-2"/>
        </w:rPr>
        <w:t>Emission</w:t>
      </w:r>
      <w:r>
        <w:rPr>
          <w:spacing w:val="-5"/>
        </w:rPr>
        <w:t xml:space="preserve"> </w:t>
      </w:r>
      <w:r>
        <w:rPr>
          <w:spacing w:val="-2"/>
        </w:rPr>
        <w:t>dictionary</w:t>
      </w:r>
    </w:p>
    <w:p w14:paraId="61C4FCFB">
      <w:pPr>
        <w:pStyle w:val="6"/>
        <w:spacing w:before="116"/>
        <w:ind w:left="345"/>
      </w:pPr>
      <w:r>
        <w:rPr>
          <w:spacing w:val="-2"/>
        </w:rPr>
        <w:t>We</w:t>
      </w:r>
      <w:r>
        <w:rPr>
          <w:spacing w:val="-11"/>
        </w:rPr>
        <w:t xml:space="preserve"> </w:t>
      </w:r>
      <w:r>
        <w:rPr>
          <w:spacing w:val="-2"/>
        </w:rPr>
        <w:t>store</w:t>
      </w:r>
      <w:r>
        <w:t xml:space="preserve"> </w:t>
      </w:r>
      <w:r>
        <w:rPr>
          <w:spacing w:val="-2"/>
        </w:rPr>
        <w:t>probabilities</w:t>
      </w:r>
      <w:r>
        <w:rPr>
          <w:spacing w:val="-3"/>
        </w:rPr>
        <w:t xml:space="preserve"> </w:t>
      </w:r>
      <w:r>
        <w:rPr>
          <w:spacing w:val="-2"/>
        </w:rPr>
        <w:t>like:</w:t>
      </w:r>
      <w:r>
        <w:rPr>
          <w:spacing w:val="2"/>
        </w:rPr>
        <w:t xml:space="preserve"> </w:t>
      </w:r>
      <w:r>
        <w:rPr>
          <w:spacing w:val="-2"/>
        </w:rPr>
        <w:t>emission</w:t>
      </w:r>
    </w:p>
    <w:p w14:paraId="0B4C1488">
      <w:pPr>
        <w:spacing w:before="118"/>
        <w:ind w:left="355" w:right="0" w:firstLine="0"/>
        <w:jc w:val="left"/>
        <w:rPr>
          <w:sz w:val="20"/>
        </w:rPr>
      </w:pP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6F51612A">
      <w:pPr>
        <w:pStyle w:val="6"/>
        <w:spacing w:before="115"/>
        <w:ind w:left="566"/>
      </w:pPr>
      <w:r>
        <w:t>"DT":</w:t>
      </w:r>
      <w:r>
        <w:rPr>
          <w:spacing w:val="-14"/>
        </w:rPr>
        <w:t xml:space="preserve"> </w:t>
      </w:r>
      <w:r>
        <w:t>{"The":</w:t>
      </w:r>
      <w:r>
        <w:rPr>
          <w:spacing w:val="-11"/>
        </w:rPr>
        <w:t xml:space="preserve"> </w:t>
      </w:r>
      <w:r>
        <w:t>0.4,</w:t>
      </w:r>
      <w:r>
        <w:rPr>
          <w:spacing w:val="-9"/>
        </w:rPr>
        <w:t xml:space="preserve"> </w:t>
      </w:r>
      <w:r>
        <w:t>"A":</w:t>
      </w:r>
      <w:r>
        <w:rPr>
          <w:spacing w:val="-13"/>
        </w:rPr>
        <w:t xml:space="preserve"> </w:t>
      </w:r>
      <w:r>
        <w:rPr>
          <w:spacing w:val="-4"/>
        </w:rPr>
        <w:t>0.4},</w:t>
      </w:r>
    </w:p>
    <w:p w14:paraId="2C1A5B48">
      <w:pPr>
        <w:pStyle w:val="6"/>
        <w:spacing w:after="0"/>
        <w:sectPr>
          <w:pgSz w:w="12240" w:h="15840"/>
          <w:pgMar w:top="400" w:right="720" w:bottom="280" w:left="720" w:header="720" w:footer="720" w:gutter="0"/>
          <w:cols w:space="720" w:num="1"/>
        </w:sectPr>
      </w:pPr>
    </w:p>
    <w:p w14:paraId="59963384">
      <w:pPr>
        <w:pStyle w:val="6"/>
        <w:spacing w:before="66"/>
        <w:ind w:left="566"/>
      </w:pPr>
      <w:r>
        <w:t>"NN":</w:t>
      </w:r>
      <w:r>
        <w:rPr>
          <w:spacing w:val="-14"/>
        </w:rPr>
        <w:t xml:space="preserve"> </w:t>
      </w:r>
      <w:r>
        <w:t>{"boy":</w:t>
      </w:r>
      <w:r>
        <w:rPr>
          <w:spacing w:val="-13"/>
        </w:rPr>
        <w:t xml:space="preserve"> </w:t>
      </w:r>
      <w:r>
        <w:t>0.125,</w:t>
      </w:r>
      <w:r>
        <w:rPr>
          <w:spacing w:val="-14"/>
        </w:rPr>
        <w:t xml:space="preserve"> </w:t>
      </w:r>
      <w:r>
        <w:t>"cat":</w:t>
      </w:r>
      <w:r>
        <w:rPr>
          <w:spacing w:val="-14"/>
        </w:rPr>
        <w:t xml:space="preserve"> </w:t>
      </w:r>
      <w:r>
        <w:t>0.25,</w:t>
      </w:r>
      <w:r>
        <w:rPr>
          <w:spacing w:val="-11"/>
        </w:rPr>
        <w:t xml:space="preserve"> </w:t>
      </w:r>
      <w:r>
        <w:t>"milk":</w:t>
      </w:r>
      <w:r>
        <w:rPr>
          <w:spacing w:val="-13"/>
        </w:rPr>
        <w:t xml:space="preserve"> </w:t>
      </w:r>
      <w:r>
        <w:rPr>
          <w:spacing w:val="-2"/>
        </w:rPr>
        <w:t>0.25},</w:t>
      </w:r>
    </w:p>
    <w:p w14:paraId="46F6B1DD">
      <w:pPr>
        <w:pStyle w:val="6"/>
        <w:spacing w:before="116"/>
        <w:ind w:left="566"/>
      </w:pPr>
      <w:r>
        <w:rPr>
          <w:spacing w:val="-2"/>
        </w:rPr>
        <w:t>"VBZ": {"drinks":</w:t>
      </w:r>
      <w:r>
        <w:rPr>
          <w:spacing w:val="-3"/>
        </w:rPr>
        <w:t xml:space="preserve"> </w:t>
      </w:r>
      <w:r>
        <w:rPr>
          <w:spacing w:val="-4"/>
        </w:rPr>
        <w:t>0.4}</w:t>
      </w:r>
    </w:p>
    <w:p w14:paraId="6E70ECF0">
      <w:pPr>
        <w:spacing w:before="113"/>
        <w:ind w:left="34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 w14:paraId="57411FFC">
      <w:pPr>
        <w:pStyle w:val="6"/>
        <w:spacing w:before="113" w:line="357" w:lineRule="auto"/>
        <w:ind w:left="345" w:right="7968"/>
      </w:pPr>
      <w:r>
        <w:t xml:space="preserve">For example: </w:t>
      </w:r>
      <w:r>
        <w:rPr>
          <w:spacing w:val="-2"/>
        </w:rPr>
        <w:t>emission["NN"]["cat"]</w:t>
      </w:r>
      <w:r>
        <w:rPr>
          <w:spacing w:val="-11"/>
        </w:rPr>
        <w:t xml:space="preserve"> </w:t>
      </w:r>
      <w:r>
        <w:rPr>
          <w:spacing w:val="-2"/>
        </w:rPr>
        <w:t>gives:</w:t>
      </w:r>
    </w:p>
    <w:p w14:paraId="5600047C">
      <w:pPr>
        <w:pStyle w:val="6"/>
        <w:spacing w:before="6"/>
        <w:ind w:left="345"/>
      </w:pPr>
      <w:r>
        <w:rPr>
          <w:spacing w:val="-4"/>
        </w:rPr>
        <w:t>0.25</w:t>
      </w:r>
    </w:p>
    <w:p w14:paraId="67719EE3">
      <w:pPr>
        <w:pStyle w:val="6"/>
        <w:spacing w:before="113"/>
        <w:ind w:left="345"/>
      </w:pPr>
      <w:r>
        <w:rPr>
          <w:spacing w:val="-2"/>
        </w:rPr>
        <w:t>Meaning:</w:t>
      </w:r>
    </w:p>
    <w:p w14:paraId="01E90CA0">
      <w:pPr>
        <w:pStyle w:val="6"/>
        <w:spacing w:before="139"/>
      </w:pPr>
      <w: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720725</wp:posOffset>
                </wp:positionH>
                <wp:positionV relativeFrom="paragraph">
                  <wp:posOffset>249555</wp:posOffset>
                </wp:positionV>
                <wp:extent cx="6408420" cy="26670"/>
                <wp:effectExtent l="0" t="0" r="0" b="0"/>
                <wp:wrapTopAndBottom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26670"/>
                          <a:chOff x="0" y="0"/>
                          <a:chExt cx="6408420" cy="2667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4084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0320">
                                <a:moveTo>
                                  <a:pt x="6408166" y="1270"/>
                                </a:moveTo>
                                <a:lnTo>
                                  <a:pt x="6400800" y="1270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0160"/>
                                </a:lnTo>
                                <a:lnTo>
                                  <a:pt x="0" y="20320"/>
                                </a:lnTo>
                                <a:lnTo>
                                  <a:pt x="6400800" y="20320"/>
                                </a:lnTo>
                                <a:lnTo>
                                  <a:pt x="6400800" y="10160"/>
                                </a:lnTo>
                                <a:lnTo>
                                  <a:pt x="6408166" y="10160"/>
                                </a:lnTo>
                                <a:lnTo>
                                  <a:pt x="6408166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5079"/>
                            <a:ext cx="64084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1590">
                                <a:moveTo>
                                  <a:pt x="6408166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21590"/>
                                </a:lnTo>
                                <a:lnTo>
                                  <a:pt x="6408166" y="21590"/>
                                </a:lnTo>
                                <a:lnTo>
                                  <a:pt x="6408166" y="12700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75pt;margin-top:19.65pt;height:2.1pt;width:504.6pt;mso-position-horizontal-relative:page;mso-wrap-distance-bottom:0pt;mso-wrap-distance-top:0pt;z-index:-251650048;mso-width-relative:page;mso-height-relative:page;" coordsize="6408420,26670" o:gfxdata="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">
                <o:lock v:ext="edit" aspectratio="f"/>
                <v:shape id="Graphic 30" o:spid="_x0000_s1026" o:spt="100" style="position:absolute;left:0;top:0;height:20320;width:6408420;" fillcolor="#9F9F9F" filled="t" stroked="f" coordsize="6408420,20320" o:gfxdata="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5rLOO5AAAA2wAA&#10;AA8AAAAAAAAAAQAgAAAAIgAAAGRycy9kb3ducmV2LnhtbFBLAQIUABQAAAAIAIdO4kAzLwWeOwAA&#10;ADkAAAAQAAAAAAAAAAEAIAAAAAgBAABkcnMvc2hhcGV4bWwueG1sUEsFBgAAAAAGAAYAWwEAALID&#10;AAAAAA==&#10;" path="m6408166,1270l6400800,1270,6400800,0,0,0,0,1270,0,10160,0,20320,6400800,20320,6400800,10160,6408166,10160,6408166,12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0;top:5079;height:21590;width:6408420;" fillcolor="#E1E1E1" filled="t" stroked="f" coordsize="6408420,21590" o:gfxdata="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6ty274A&#10;AADbAAAADwAAAAAAAAABACAAAAAiAAAAZHJzL2Rvd25yZXYueG1sUEsBAhQAFAAAAAgAh07iQDMv&#10;BZ47AAAAOQAAABAAAAAAAAAAAQAgAAAADQEAAGRycy9zaGFwZXhtbC54bWxQSwUGAAAAAAYABgBb&#10;AQAAtwMAAAAA&#10;" path="m6408166,0l6399022,0,6399022,12700,0,12700,0,21590,6408166,21590,6408166,12700,640816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D994369">
      <w:pPr>
        <w:pStyle w:val="3"/>
        <w:numPr>
          <w:ilvl w:val="0"/>
          <w:numId w:val="7"/>
        </w:numPr>
        <w:tabs>
          <w:tab w:val="left" w:pos="562"/>
        </w:tabs>
        <w:spacing w:before="69" w:after="0" w:line="240" w:lineRule="auto"/>
        <w:ind w:left="562" w:right="0" w:hanging="217"/>
        <w:jc w:val="left"/>
      </w:pPr>
      <w:bookmarkStart w:id="16" w:name="2.Transition dictionary"/>
      <w:bookmarkEnd w:id="16"/>
      <w:r>
        <w:rPr>
          <w:spacing w:val="-4"/>
        </w:rPr>
        <w:t>Transition</w:t>
      </w:r>
      <w:r>
        <w:rPr>
          <w:spacing w:val="7"/>
        </w:rPr>
        <w:t xml:space="preserve"> </w:t>
      </w:r>
      <w:r>
        <w:rPr>
          <w:spacing w:val="-2"/>
        </w:rPr>
        <w:t>dictionary</w:t>
      </w:r>
    </w:p>
    <w:p w14:paraId="29D82C11">
      <w:pPr>
        <w:pStyle w:val="6"/>
        <w:spacing w:before="113" w:line="357" w:lineRule="auto"/>
        <w:ind w:left="345" w:right="7269"/>
      </w:pPr>
      <w:r>
        <w:t>We</w:t>
      </w:r>
      <w:r>
        <w:rPr>
          <w:spacing w:val="-16"/>
        </w:rPr>
        <w:t xml:space="preserve"> </w:t>
      </w:r>
      <w:r>
        <w:t>store</w:t>
      </w:r>
      <w:r>
        <w:rPr>
          <w:spacing w:val="-14"/>
        </w:rPr>
        <w:t xml:space="preserve"> </w:t>
      </w:r>
      <w:r>
        <w:t>probabilities</w:t>
      </w:r>
      <w:r>
        <w:rPr>
          <w:spacing w:val="-14"/>
        </w:rPr>
        <w:t xml:space="preserve"> </w:t>
      </w:r>
      <w:r>
        <w:t>between</w:t>
      </w:r>
      <w:r>
        <w:rPr>
          <w:spacing w:val="-14"/>
        </w:rPr>
        <w:t xml:space="preserve"> </w:t>
      </w:r>
      <w:r>
        <w:t>tags: transition = {</w:t>
      </w:r>
    </w:p>
    <w:p w14:paraId="0DE7DC7B">
      <w:pPr>
        <w:spacing w:before="3"/>
        <w:ind w:left="566" w:right="0" w:firstLine="0"/>
        <w:jc w:val="left"/>
        <w:rPr>
          <w:sz w:val="20"/>
        </w:rPr>
      </w:pPr>
      <w:r>
        <w:rPr>
          <w:sz w:val="20"/>
        </w:rPr>
        <w:t>"DT":</w:t>
      </w:r>
      <w:r>
        <w:rPr>
          <w:spacing w:val="-14"/>
          <w:sz w:val="20"/>
        </w:rPr>
        <w:t xml:space="preserve"> </w:t>
      </w:r>
      <w:r>
        <w:rPr>
          <w:sz w:val="20"/>
        </w:rPr>
        <w:t>{"NN":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1.0},</w:t>
      </w:r>
    </w:p>
    <w:p w14:paraId="59748894">
      <w:pPr>
        <w:spacing w:before="114"/>
        <w:ind w:left="566" w:right="0" w:firstLine="0"/>
        <w:jc w:val="left"/>
        <w:rPr>
          <w:sz w:val="20"/>
        </w:rPr>
      </w:pPr>
      <w:r>
        <w:rPr>
          <w:sz w:val="20"/>
        </w:rPr>
        <w:t>"NN":</w:t>
      </w:r>
      <w:r>
        <w:rPr>
          <w:spacing w:val="-14"/>
          <w:sz w:val="20"/>
        </w:rPr>
        <w:t xml:space="preserve"> </w:t>
      </w:r>
      <w:r>
        <w:rPr>
          <w:sz w:val="20"/>
        </w:rPr>
        <w:t>{"VBZ":</w:t>
      </w:r>
      <w:r>
        <w:rPr>
          <w:spacing w:val="-14"/>
          <w:sz w:val="20"/>
        </w:rPr>
        <w:t xml:space="preserve"> </w:t>
      </w:r>
      <w:r>
        <w:rPr>
          <w:sz w:val="20"/>
        </w:rPr>
        <w:t>0.625,</w:t>
      </w:r>
      <w:r>
        <w:rPr>
          <w:spacing w:val="-13"/>
          <w:sz w:val="20"/>
        </w:rPr>
        <w:t xml:space="preserve"> </w:t>
      </w:r>
      <w:r>
        <w:rPr>
          <w:sz w:val="20"/>
        </w:rPr>
        <w:t>"NNS":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0.125},</w:t>
      </w:r>
    </w:p>
    <w:p w14:paraId="60FED8AD">
      <w:pPr>
        <w:spacing w:before="113"/>
        <w:ind w:left="566" w:right="0" w:firstLine="0"/>
        <w:jc w:val="left"/>
        <w:rPr>
          <w:sz w:val="20"/>
        </w:rPr>
      </w:pPr>
      <w:r>
        <w:rPr>
          <w:spacing w:val="-2"/>
          <w:sz w:val="20"/>
        </w:rPr>
        <w:t>"VBZ":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{"NN":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0.8},</w:t>
      </w:r>
    </w:p>
    <w:p w14:paraId="26302CB1">
      <w:pPr>
        <w:spacing w:before="113"/>
        <w:ind w:left="566" w:right="0" w:firstLine="0"/>
        <w:jc w:val="left"/>
        <w:rPr>
          <w:sz w:val="20"/>
        </w:rPr>
      </w:pPr>
      <w:r>
        <w:rPr>
          <w:spacing w:val="-2"/>
          <w:sz w:val="20"/>
        </w:rPr>
        <w:t>"NNS": {"VBP":</w:t>
      </w:r>
      <w:r>
        <w:rPr>
          <w:spacing w:val="-4"/>
          <w:sz w:val="20"/>
        </w:rPr>
        <w:t xml:space="preserve"> 0.6},</w:t>
      </w:r>
    </w:p>
    <w:p w14:paraId="22646892">
      <w:pPr>
        <w:spacing w:before="113"/>
        <w:ind w:left="566" w:right="0" w:firstLine="0"/>
        <w:jc w:val="left"/>
        <w:rPr>
          <w:sz w:val="20"/>
        </w:rPr>
      </w:pPr>
      <w:r>
        <w:rPr>
          <w:sz w:val="20"/>
        </w:rPr>
        <w:t>"VBP":</w:t>
      </w:r>
      <w:r>
        <w:rPr>
          <w:spacing w:val="-13"/>
          <w:sz w:val="20"/>
        </w:rPr>
        <w:t xml:space="preserve"> </w:t>
      </w:r>
      <w:r>
        <w:rPr>
          <w:sz w:val="20"/>
        </w:rPr>
        <w:t>{"NN":</w:t>
      </w:r>
      <w:r>
        <w:rPr>
          <w:spacing w:val="-10"/>
          <w:sz w:val="20"/>
        </w:rPr>
        <w:t xml:space="preserve"> </w:t>
      </w:r>
      <w:r>
        <w:rPr>
          <w:sz w:val="20"/>
        </w:rPr>
        <w:t>0.5,</w:t>
      </w:r>
      <w:r>
        <w:rPr>
          <w:spacing w:val="-10"/>
          <w:sz w:val="20"/>
        </w:rPr>
        <w:t xml:space="preserve"> </w:t>
      </w:r>
      <w:r>
        <w:rPr>
          <w:sz w:val="20"/>
        </w:rPr>
        <w:t>"NNS":</w:t>
      </w:r>
      <w:r>
        <w:rPr>
          <w:spacing w:val="-13"/>
          <w:sz w:val="20"/>
        </w:rPr>
        <w:t xml:space="preserve"> </w:t>
      </w:r>
      <w:r>
        <w:rPr>
          <w:sz w:val="20"/>
        </w:rPr>
        <w:t>0.25,</w:t>
      </w:r>
      <w:r>
        <w:rPr>
          <w:spacing w:val="-13"/>
          <w:sz w:val="20"/>
        </w:rPr>
        <w:t xml:space="preserve"> </w:t>
      </w:r>
      <w:r>
        <w:rPr>
          <w:sz w:val="20"/>
        </w:rPr>
        <w:t>"RB":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0.25}</w:t>
      </w:r>
    </w:p>
    <w:p w14:paraId="4EE938EC">
      <w:pPr>
        <w:spacing w:before="113"/>
        <w:ind w:left="34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 w14:paraId="4AE9D8EE">
      <w:pPr>
        <w:pStyle w:val="6"/>
        <w:spacing w:before="116" w:line="360" w:lineRule="auto"/>
        <w:ind w:left="345" w:right="7790"/>
      </w:pPr>
      <w:r>
        <w:t xml:space="preserve">For example: </w:t>
      </w:r>
      <w:r>
        <w:rPr>
          <w:spacing w:val="-2"/>
        </w:rPr>
        <w:t>transition["NN"]["VBZ"]</w:t>
      </w:r>
      <w:r>
        <w:rPr>
          <w:spacing w:val="-15"/>
        </w:rPr>
        <w:t xml:space="preserve"> </w:t>
      </w:r>
      <w:r>
        <w:rPr>
          <w:spacing w:val="-2"/>
        </w:rPr>
        <w:t>gives: 0.625</w:t>
      </w:r>
    </w:p>
    <w:p w14:paraId="07EC6CB6">
      <w:pPr>
        <w:pStyle w:val="6"/>
        <w:spacing w:line="225" w:lineRule="exact"/>
        <w:ind w:left="345"/>
      </w:pPr>
      <w:r>
        <w:rPr>
          <w:spacing w:val="-2"/>
        </w:rPr>
        <w:t>Meaning:</w:t>
      </w:r>
    </w:p>
    <w:p w14:paraId="4B42D85E">
      <w:pPr>
        <w:pStyle w:val="6"/>
      </w:pPr>
    </w:p>
    <w:p w14:paraId="49289FE4">
      <w:pPr>
        <w:pStyle w:val="6"/>
      </w:pPr>
    </w:p>
    <w:p w14:paraId="262F4748">
      <w:pPr>
        <w:pStyle w:val="6"/>
        <w:spacing w:before="119"/>
      </w:pPr>
    </w:p>
    <w:p w14:paraId="3FEDE420">
      <w:pPr>
        <w:pStyle w:val="3"/>
      </w:pPr>
      <w:bookmarkStart w:id="17" w:name="Complete HMM Structure"/>
      <w:bookmarkEnd w:id="17"/>
      <w:r>
        <w:rPr>
          <w:spacing w:val="-2"/>
        </w:rPr>
        <w:t>Complete</w:t>
      </w:r>
      <w:r>
        <w:rPr>
          <w:spacing w:val="-8"/>
        </w:rPr>
        <w:t xml:space="preserve"> </w:t>
      </w:r>
      <w:r>
        <w:rPr>
          <w:spacing w:val="-2"/>
        </w:rPr>
        <w:t>HMM</w:t>
      </w:r>
      <w:r>
        <w:rPr>
          <w:spacing w:val="-1"/>
        </w:rPr>
        <w:t xml:space="preserve"> </w:t>
      </w:r>
      <w:r>
        <w:rPr>
          <w:spacing w:val="-2"/>
        </w:rPr>
        <w:t>Structure</w:t>
      </w:r>
    </w:p>
    <w:p w14:paraId="3E29CE25">
      <w:pPr>
        <w:pStyle w:val="6"/>
        <w:spacing w:before="116"/>
        <w:ind w:left="345"/>
      </w:pPr>
      <w:r>
        <w:t>#</w:t>
      </w:r>
      <w:r>
        <w:rPr>
          <w:spacing w:val="-11"/>
        </w:rPr>
        <w:t xml:space="preserve"> </w:t>
      </w:r>
      <w:r>
        <w:t>HMM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spacing w:val="-2"/>
        </w:rPr>
        <w:t>dictionaries</w:t>
      </w:r>
    </w:p>
    <w:p w14:paraId="342EC3B2">
      <w:pPr>
        <w:pStyle w:val="6"/>
      </w:pPr>
    </w:p>
    <w:p w14:paraId="74575BC6">
      <w:pPr>
        <w:pStyle w:val="6"/>
        <w:spacing w:before="1"/>
      </w:pPr>
    </w:p>
    <w:p w14:paraId="51F98AB7">
      <w:pPr>
        <w:pStyle w:val="6"/>
        <w:ind w:right="9508"/>
        <w:jc w:val="right"/>
      </w:pPr>
      <w:r>
        <w:rPr>
          <w:spacing w:val="-2"/>
        </w:rPr>
        <w:t>emission</w:t>
      </w:r>
      <w:r>
        <w:rPr>
          <w:spacing w:val="-7"/>
        </w:rPr>
        <w:t xml:space="preserve"> </w:t>
      </w:r>
      <w:r>
        <w:rPr>
          <w:spacing w:val="-10"/>
        </w:rPr>
        <w:t>=</w:t>
      </w:r>
    </w:p>
    <w:p w14:paraId="62940A6F">
      <w:pPr>
        <w:spacing w:before="113"/>
        <w:ind w:left="0" w:right="9524" w:firstLine="0"/>
        <w:jc w:val="right"/>
        <w:rPr>
          <w:sz w:val="20"/>
        </w:rPr>
      </w:pPr>
      <w:r>
        <w:rPr>
          <w:sz w:val="20"/>
        </w:rPr>
        <w:t>{</w:t>
      </w:r>
      <w:r>
        <w:rPr>
          <w:spacing w:val="-4"/>
          <w:sz w:val="20"/>
        </w:rPr>
        <w:t xml:space="preserve"> </w:t>
      </w:r>
      <w:r>
        <w:rPr>
          <w:sz w:val="20"/>
        </w:rPr>
        <w:t>"DT":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08C5CF12">
      <w:pPr>
        <w:pStyle w:val="6"/>
        <w:spacing w:before="114"/>
        <w:ind w:left="789"/>
      </w:pPr>
      <w:r>
        <w:rPr>
          <w:spacing w:val="-2"/>
        </w:rPr>
        <w:t>"The":</w:t>
      </w:r>
      <w:r>
        <w:rPr>
          <w:spacing w:val="-5"/>
        </w:rPr>
        <w:t xml:space="preserve"> </w:t>
      </w:r>
      <w:r>
        <w:rPr>
          <w:spacing w:val="-4"/>
        </w:rPr>
        <w:t>0.4,</w:t>
      </w:r>
    </w:p>
    <w:p w14:paraId="3E6AF75D">
      <w:pPr>
        <w:spacing w:before="113"/>
        <w:ind w:left="789" w:right="0" w:firstLine="0"/>
        <w:jc w:val="left"/>
        <w:rPr>
          <w:sz w:val="20"/>
        </w:rPr>
      </w:pPr>
      <w:r>
        <w:rPr>
          <w:sz w:val="20"/>
        </w:rPr>
        <w:t>"A":</w:t>
      </w:r>
      <w:r>
        <w:rPr>
          <w:spacing w:val="-13"/>
          <w:sz w:val="20"/>
        </w:rPr>
        <w:t xml:space="preserve"> </w:t>
      </w:r>
      <w:r>
        <w:rPr>
          <w:spacing w:val="-5"/>
          <w:sz w:val="20"/>
        </w:rPr>
        <w:t>0.4</w:t>
      </w:r>
    </w:p>
    <w:p w14:paraId="3E7BAC33">
      <w:pPr>
        <w:spacing w:before="113"/>
        <w:ind w:left="566" w:right="0" w:firstLine="0"/>
        <w:jc w:val="left"/>
        <w:rPr>
          <w:sz w:val="20"/>
        </w:rPr>
      </w:pPr>
      <w:r>
        <w:rPr>
          <w:spacing w:val="-5"/>
          <w:sz w:val="20"/>
        </w:rPr>
        <w:t>},</w:t>
      </w:r>
    </w:p>
    <w:p w14:paraId="25D4D27A">
      <w:pPr>
        <w:pStyle w:val="6"/>
        <w:spacing w:before="229"/>
      </w:pPr>
    </w:p>
    <w:p w14:paraId="3F99BBC2">
      <w:pPr>
        <w:spacing w:before="0"/>
        <w:ind w:left="566" w:right="0" w:firstLine="0"/>
        <w:jc w:val="left"/>
        <w:rPr>
          <w:sz w:val="20"/>
        </w:rPr>
      </w:pPr>
      <w:r>
        <w:rPr>
          <w:sz w:val="20"/>
        </w:rPr>
        <w:t>"NN":</w:t>
      </w:r>
      <w:r>
        <w:rPr>
          <w:spacing w:val="-14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52395509">
      <w:pPr>
        <w:pStyle w:val="6"/>
        <w:spacing w:before="113"/>
        <w:ind w:left="789"/>
      </w:pPr>
      <w:r>
        <w:rPr>
          <w:spacing w:val="-2"/>
        </w:rPr>
        <w:t>"boy":</w:t>
      </w:r>
      <w:r>
        <w:rPr>
          <w:spacing w:val="-4"/>
        </w:rPr>
        <w:t xml:space="preserve"> </w:t>
      </w:r>
      <w:r>
        <w:rPr>
          <w:spacing w:val="-2"/>
        </w:rPr>
        <w:t>0.125,</w:t>
      </w:r>
    </w:p>
    <w:p w14:paraId="769E400C">
      <w:pPr>
        <w:pStyle w:val="6"/>
        <w:spacing w:before="113"/>
        <w:ind w:left="789"/>
      </w:pPr>
      <w:r>
        <w:rPr>
          <w:spacing w:val="-2"/>
        </w:rPr>
        <w:t>"girl":</w:t>
      </w:r>
      <w:r>
        <w:rPr>
          <w:spacing w:val="-4"/>
        </w:rPr>
        <w:t xml:space="preserve"> </w:t>
      </w:r>
      <w:r>
        <w:rPr>
          <w:spacing w:val="-2"/>
        </w:rPr>
        <w:t>0.125,</w:t>
      </w:r>
    </w:p>
    <w:p w14:paraId="739C17D8">
      <w:pPr>
        <w:pStyle w:val="6"/>
        <w:spacing w:before="114"/>
        <w:ind w:left="789"/>
      </w:pPr>
      <w:r>
        <w:rPr>
          <w:spacing w:val="-2"/>
        </w:rPr>
        <w:t>"rice":</w:t>
      </w:r>
      <w:r>
        <w:rPr>
          <w:spacing w:val="-6"/>
        </w:rPr>
        <w:t xml:space="preserve"> </w:t>
      </w:r>
      <w:r>
        <w:rPr>
          <w:spacing w:val="-2"/>
        </w:rPr>
        <w:t>0.25,</w:t>
      </w:r>
    </w:p>
    <w:p w14:paraId="4ABB8C52">
      <w:pPr>
        <w:pStyle w:val="6"/>
        <w:spacing w:before="113"/>
        <w:ind w:left="789"/>
      </w:pPr>
      <w:r>
        <w:rPr>
          <w:spacing w:val="-2"/>
        </w:rPr>
        <w:t>"cat":</w:t>
      </w:r>
      <w:r>
        <w:rPr>
          <w:spacing w:val="-3"/>
        </w:rPr>
        <w:t xml:space="preserve"> </w:t>
      </w:r>
      <w:r>
        <w:rPr>
          <w:spacing w:val="-2"/>
        </w:rPr>
        <w:t>0.25,</w:t>
      </w:r>
    </w:p>
    <w:p w14:paraId="36048B62">
      <w:pPr>
        <w:pStyle w:val="6"/>
        <w:spacing w:before="115"/>
        <w:ind w:left="789"/>
      </w:pPr>
      <w:r>
        <w:rPr>
          <w:spacing w:val="-2"/>
        </w:rPr>
        <w:t>"dog":</w:t>
      </w:r>
      <w:r>
        <w:rPr>
          <w:spacing w:val="-3"/>
        </w:rPr>
        <w:t xml:space="preserve"> </w:t>
      </w:r>
      <w:r>
        <w:rPr>
          <w:spacing w:val="-2"/>
        </w:rPr>
        <w:t>0.125,</w:t>
      </w:r>
    </w:p>
    <w:p w14:paraId="7E5B9970">
      <w:pPr>
        <w:pStyle w:val="6"/>
        <w:spacing w:before="114"/>
        <w:ind w:left="789"/>
      </w:pPr>
      <w:r>
        <w:rPr>
          <w:spacing w:val="-2"/>
        </w:rPr>
        <w:t>"teacher":</w:t>
      </w:r>
      <w:r>
        <w:rPr>
          <w:spacing w:val="-4"/>
        </w:rPr>
        <w:t xml:space="preserve"> </w:t>
      </w:r>
      <w:r>
        <w:rPr>
          <w:spacing w:val="-2"/>
        </w:rPr>
        <w:t>0.125,</w:t>
      </w:r>
    </w:p>
    <w:p w14:paraId="3E6C0109">
      <w:pPr>
        <w:pStyle w:val="6"/>
        <w:spacing w:before="115"/>
        <w:ind w:right="8973"/>
        <w:jc w:val="right"/>
      </w:pPr>
      <w:r>
        <w:rPr>
          <w:spacing w:val="-2"/>
        </w:rPr>
        <w:t>"English":</w:t>
      </w:r>
      <w:r>
        <w:rPr>
          <w:spacing w:val="-4"/>
        </w:rPr>
        <w:t xml:space="preserve"> </w:t>
      </w:r>
      <w:r>
        <w:rPr>
          <w:spacing w:val="-2"/>
        </w:rPr>
        <w:t>0.125,</w:t>
      </w:r>
    </w:p>
    <w:p w14:paraId="22E22B86">
      <w:pPr>
        <w:pStyle w:val="6"/>
        <w:spacing w:before="118"/>
        <w:ind w:right="9004"/>
        <w:jc w:val="right"/>
      </w:pPr>
      <w:r>
        <w:rPr>
          <w:spacing w:val="-2"/>
        </w:rPr>
        <w:t>"milk":</w:t>
      </w:r>
      <w:r>
        <w:rPr>
          <w:spacing w:val="-5"/>
        </w:rPr>
        <w:t xml:space="preserve"> </w:t>
      </w:r>
      <w:r>
        <w:rPr>
          <w:spacing w:val="-4"/>
        </w:rPr>
        <w:t>0.25</w:t>
      </w:r>
    </w:p>
    <w:p w14:paraId="5570A173">
      <w:pPr>
        <w:spacing w:before="114"/>
        <w:ind w:left="566" w:right="0" w:firstLine="0"/>
        <w:jc w:val="left"/>
        <w:rPr>
          <w:sz w:val="20"/>
        </w:rPr>
      </w:pPr>
      <w:r>
        <w:rPr>
          <w:spacing w:val="-5"/>
          <w:sz w:val="20"/>
        </w:rPr>
        <w:t>},</w:t>
      </w:r>
    </w:p>
    <w:p w14:paraId="51292CA9">
      <w:pPr>
        <w:spacing w:after="0"/>
        <w:jc w:val="left"/>
        <w:rPr>
          <w:sz w:val="20"/>
        </w:rPr>
        <w:sectPr>
          <w:pgSz w:w="12240" w:h="15840"/>
          <w:pgMar w:top="400" w:right="720" w:bottom="280" w:left="720" w:header="720" w:footer="720" w:gutter="0"/>
          <w:cols w:space="720" w:num="1"/>
        </w:sectPr>
      </w:pPr>
    </w:p>
    <w:p w14:paraId="251C7BF3">
      <w:pPr>
        <w:spacing w:before="66"/>
        <w:ind w:left="566" w:right="0" w:firstLine="0"/>
        <w:jc w:val="left"/>
        <w:rPr>
          <w:sz w:val="20"/>
        </w:rPr>
      </w:pPr>
      <w:r>
        <w:rPr>
          <w:spacing w:val="-2"/>
          <w:sz w:val="20"/>
        </w:rPr>
        <w:t>"VBZ":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237E891F">
      <w:pPr>
        <w:pStyle w:val="6"/>
        <w:spacing w:before="116"/>
        <w:ind w:left="789"/>
      </w:pPr>
      <w:r>
        <w:rPr>
          <w:spacing w:val="-2"/>
        </w:rPr>
        <w:t>"eats":</w:t>
      </w:r>
      <w:r>
        <w:rPr>
          <w:spacing w:val="-1"/>
        </w:rPr>
        <w:t xml:space="preserve"> </w:t>
      </w:r>
      <w:r>
        <w:rPr>
          <w:spacing w:val="-4"/>
        </w:rPr>
        <w:t>0.2,</w:t>
      </w:r>
    </w:p>
    <w:p w14:paraId="7601BDB2">
      <w:pPr>
        <w:pStyle w:val="6"/>
        <w:spacing w:before="113"/>
        <w:ind w:left="789"/>
      </w:pPr>
      <w:r>
        <w:rPr>
          <w:spacing w:val="-2"/>
        </w:rPr>
        <w:t>"drinks":</w:t>
      </w:r>
      <w:r>
        <w:rPr>
          <w:spacing w:val="-7"/>
        </w:rPr>
        <w:t xml:space="preserve"> </w:t>
      </w:r>
      <w:r>
        <w:rPr>
          <w:spacing w:val="-4"/>
        </w:rPr>
        <w:t>0.4,</w:t>
      </w:r>
    </w:p>
    <w:p w14:paraId="6390A553">
      <w:pPr>
        <w:pStyle w:val="6"/>
        <w:spacing w:before="113"/>
        <w:ind w:left="789"/>
      </w:pPr>
      <w:r>
        <w:rPr>
          <w:spacing w:val="-2"/>
        </w:rPr>
        <w:t>"chases":</w:t>
      </w:r>
      <w:r>
        <w:rPr>
          <w:spacing w:val="-3"/>
        </w:rPr>
        <w:t xml:space="preserve"> </w:t>
      </w:r>
      <w:r>
        <w:rPr>
          <w:spacing w:val="-4"/>
        </w:rPr>
        <w:t>0.2,</w:t>
      </w:r>
    </w:p>
    <w:p w14:paraId="6CA01335">
      <w:pPr>
        <w:pStyle w:val="6"/>
        <w:spacing w:before="113"/>
        <w:ind w:left="789"/>
      </w:pPr>
      <w:r>
        <w:rPr>
          <w:spacing w:val="-2"/>
        </w:rPr>
        <w:t>"teaches":</w:t>
      </w:r>
      <w:r>
        <w:rPr>
          <w:spacing w:val="-3"/>
        </w:rPr>
        <w:t xml:space="preserve"> </w:t>
      </w:r>
      <w:r>
        <w:rPr>
          <w:spacing w:val="-5"/>
        </w:rPr>
        <w:t>0.2</w:t>
      </w:r>
    </w:p>
    <w:p w14:paraId="0707B51E">
      <w:pPr>
        <w:spacing w:before="113"/>
        <w:ind w:left="566" w:right="0" w:firstLine="0"/>
        <w:jc w:val="left"/>
        <w:rPr>
          <w:sz w:val="20"/>
        </w:rPr>
      </w:pPr>
      <w:r>
        <w:rPr>
          <w:spacing w:val="-5"/>
          <w:sz w:val="20"/>
        </w:rPr>
        <w:t>},</w:t>
      </w:r>
    </w:p>
    <w:p w14:paraId="4B8463E4">
      <w:pPr>
        <w:pStyle w:val="6"/>
      </w:pPr>
    </w:p>
    <w:p w14:paraId="0A80D2E2">
      <w:pPr>
        <w:pStyle w:val="6"/>
        <w:spacing w:before="1"/>
      </w:pPr>
    </w:p>
    <w:p w14:paraId="55F79B64">
      <w:pPr>
        <w:spacing w:before="1"/>
        <w:ind w:left="566" w:right="0" w:firstLine="0"/>
        <w:jc w:val="left"/>
        <w:rPr>
          <w:sz w:val="20"/>
        </w:rPr>
      </w:pPr>
      <w:r>
        <w:rPr>
          <w:spacing w:val="-2"/>
          <w:sz w:val="20"/>
        </w:rPr>
        <w:t>"NNS":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6E59902C">
      <w:pPr>
        <w:pStyle w:val="6"/>
        <w:spacing w:before="115"/>
        <w:ind w:left="789"/>
      </w:pPr>
      <w:r>
        <w:rPr>
          <w:spacing w:val="-2"/>
        </w:rPr>
        <w:t>"students":</w:t>
      </w:r>
      <w:r>
        <w:rPr>
          <w:spacing w:val="-3"/>
        </w:rPr>
        <w:t xml:space="preserve"> </w:t>
      </w:r>
      <w:r>
        <w:rPr>
          <w:spacing w:val="-4"/>
        </w:rPr>
        <w:t>0.2,</w:t>
      </w:r>
    </w:p>
    <w:p w14:paraId="07425604">
      <w:pPr>
        <w:pStyle w:val="6"/>
        <w:spacing w:before="111"/>
        <w:ind w:left="789"/>
      </w:pPr>
      <w:r>
        <w:rPr>
          <w:spacing w:val="-2"/>
        </w:rPr>
        <w:t>"Students":</w:t>
      </w:r>
      <w:r>
        <w:rPr>
          <w:spacing w:val="-5"/>
        </w:rPr>
        <w:t xml:space="preserve"> </w:t>
      </w:r>
      <w:r>
        <w:rPr>
          <w:spacing w:val="-4"/>
        </w:rPr>
        <w:t>0.2,</w:t>
      </w:r>
    </w:p>
    <w:p w14:paraId="65E11EC9">
      <w:pPr>
        <w:pStyle w:val="6"/>
        <w:spacing w:before="113"/>
        <w:ind w:left="789"/>
      </w:pPr>
      <w:r>
        <w:rPr>
          <w:spacing w:val="-2"/>
        </w:rPr>
        <w:t>"Birds":</w:t>
      </w:r>
      <w:r>
        <w:rPr>
          <w:spacing w:val="-3"/>
        </w:rPr>
        <w:t xml:space="preserve"> </w:t>
      </w:r>
      <w:r>
        <w:rPr>
          <w:spacing w:val="-4"/>
        </w:rPr>
        <w:t>0.2,</w:t>
      </w:r>
    </w:p>
    <w:p w14:paraId="4AE9D59A">
      <w:pPr>
        <w:pStyle w:val="6"/>
        <w:spacing w:before="114"/>
        <w:ind w:left="789"/>
      </w:pPr>
      <w:r>
        <w:rPr>
          <w:spacing w:val="-2"/>
        </w:rPr>
        <w:t>"Children":</w:t>
      </w:r>
      <w:r>
        <w:rPr>
          <w:spacing w:val="-9"/>
        </w:rPr>
        <w:t xml:space="preserve"> </w:t>
      </w:r>
      <w:r>
        <w:rPr>
          <w:spacing w:val="-4"/>
        </w:rPr>
        <w:t>0.2,</w:t>
      </w:r>
    </w:p>
    <w:p w14:paraId="0EED8393">
      <w:pPr>
        <w:pStyle w:val="6"/>
        <w:spacing w:before="115"/>
        <w:ind w:left="789"/>
      </w:pPr>
      <w:r>
        <w:rPr>
          <w:spacing w:val="-2"/>
        </w:rPr>
        <w:t>"games":</w:t>
      </w:r>
      <w:r>
        <w:rPr>
          <w:spacing w:val="-4"/>
        </w:rPr>
        <w:t xml:space="preserve"> </w:t>
      </w:r>
      <w:r>
        <w:rPr>
          <w:spacing w:val="-5"/>
        </w:rPr>
        <w:t>0.2</w:t>
      </w:r>
    </w:p>
    <w:p w14:paraId="27778B67">
      <w:pPr>
        <w:spacing w:before="116"/>
        <w:ind w:left="566" w:right="0" w:firstLine="0"/>
        <w:jc w:val="left"/>
        <w:rPr>
          <w:sz w:val="20"/>
        </w:rPr>
      </w:pPr>
      <w:r>
        <w:rPr>
          <w:spacing w:val="-5"/>
          <w:sz w:val="20"/>
        </w:rPr>
        <w:t>},</w:t>
      </w:r>
    </w:p>
    <w:p w14:paraId="74EC5273">
      <w:pPr>
        <w:pStyle w:val="6"/>
        <w:spacing w:before="228"/>
      </w:pPr>
    </w:p>
    <w:p w14:paraId="1E0CB352">
      <w:pPr>
        <w:spacing w:before="1"/>
        <w:ind w:left="566" w:right="0" w:firstLine="0"/>
        <w:jc w:val="left"/>
        <w:rPr>
          <w:sz w:val="20"/>
        </w:rPr>
      </w:pPr>
      <w:r>
        <w:rPr>
          <w:spacing w:val="-2"/>
          <w:sz w:val="20"/>
        </w:rPr>
        <w:t>"VBP":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07BD098B">
      <w:pPr>
        <w:pStyle w:val="6"/>
        <w:spacing w:before="113"/>
        <w:ind w:left="789"/>
      </w:pPr>
      <w:r>
        <w:rPr>
          <w:spacing w:val="-2"/>
        </w:rPr>
        <w:t>"study":</w:t>
      </w:r>
      <w:r>
        <w:rPr>
          <w:spacing w:val="-3"/>
        </w:rPr>
        <w:t xml:space="preserve"> </w:t>
      </w:r>
      <w:r>
        <w:rPr>
          <w:spacing w:val="-2"/>
        </w:rPr>
        <w:t>0.25,</w:t>
      </w:r>
    </w:p>
    <w:p w14:paraId="4E9A1981">
      <w:pPr>
        <w:pStyle w:val="6"/>
        <w:spacing w:before="113"/>
        <w:ind w:left="789"/>
      </w:pPr>
      <w:r>
        <w:rPr>
          <w:spacing w:val="-2"/>
        </w:rPr>
        <w:t>"fly":</w:t>
      </w:r>
      <w:r>
        <w:rPr>
          <w:spacing w:val="-3"/>
        </w:rPr>
        <w:t xml:space="preserve"> </w:t>
      </w:r>
      <w:r>
        <w:rPr>
          <w:spacing w:val="-2"/>
        </w:rPr>
        <w:t>0.25,</w:t>
      </w:r>
    </w:p>
    <w:p w14:paraId="268206B1">
      <w:pPr>
        <w:pStyle w:val="6"/>
        <w:spacing w:before="116"/>
        <w:ind w:left="789"/>
      </w:pPr>
      <w:r>
        <w:rPr>
          <w:spacing w:val="-2"/>
        </w:rPr>
        <w:t>"play":</w:t>
      </w:r>
      <w:r>
        <w:rPr>
          <w:spacing w:val="-4"/>
        </w:rPr>
        <w:t xml:space="preserve"> 0.25</w:t>
      </w:r>
    </w:p>
    <w:p w14:paraId="047CE6ED">
      <w:pPr>
        <w:spacing w:before="113"/>
        <w:ind w:left="566" w:right="0" w:firstLine="0"/>
        <w:jc w:val="left"/>
        <w:rPr>
          <w:sz w:val="20"/>
        </w:rPr>
      </w:pPr>
      <w:r>
        <w:rPr>
          <w:sz w:val="20"/>
        </w:rPr>
        <w:t>},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"RB":</w:t>
      </w:r>
    </w:p>
    <w:p w14:paraId="32BE1A43">
      <w:pPr>
        <w:spacing w:before="111"/>
        <w:ind w:left="566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 w14:paraId="4D092C6A">
      <w:pPr>
        <w:pStyle w:val="6"/>
        <w:spacing w:before="113"/>
        <w:ind w:left="789"/>
      </w:pPr>
      <w:r>
        <w:rPr>
          <w:spacing w:val="-2"/>
        </w:rPr>
        <w:t>"high":</w:t>
      </w:r>
      <w:r>
        <w:rPr>
          <w:spacing w:val="-3"/>
        </w:rPr>
        <w:t xml:space="preserve"> </w:t>
      </w:r>
      <w:r>
        <w:rPr>
          <w:spacing w:val="-5"/>
        </w:rPr>
        <w:t>1.0</w:t>
      </w:r>
    </w:p>
    <w:p w14:paraId="51DBE785">
      <w:pPr>
        <w:spacing w:before="113"/>
        <w:ind w:left="566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 w14:paraId="6E41DDAA">
      <w:pPr>
        <w:spacing w:before="113"/>
        <w:ind w:left="34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 w14:paraId="0DAA0BDA">
      <w:pPr>
        <w:pStyle w:val="6"/>
      </w:pPr>
    </w:p>
    <w:p w14:paraId="55B78CC0">
      <w:pPr>
        <w:pStyle w:val="6"/>
        <w:spacing w:before="1"/>
      </w:pPr>
    </w:p>
    <w:p w14:paraId="3ABBEB71">
      <w:pPr>
        <w:pStyle w:val="6"/>
        <w:spacing w:before="1"/>
        <w:ind w:left="345"/>
      </w:pPr>
      <w:r>
        <w:rPr>
          <w:spacing w:val="-2"/>
        </w:rPr>
        <w:t>transition</w:t>
      </w:r>
      <w:r>
        <w:rPr>
          <w:spacing w:val="-7"/>
        </w:rPr>
        <w:t xml:space="preserve"> </w:t>
      </w:r>
      <w:r>
        <w:rPr>
          <w:spacing w:val="-10"/>
        </w:rPr>
        <w:t>=</w:t>
      </w:r>
    </w:p>
    <w:p w14:paraId="630EBB5A">
      <w:pPr>
        <w:spacing w:before="115"/>
        <w:ind w:left="355" w:right="0" w:firstLine="0"/>
        <w:jc w:val="left"/>
        <w:rPr>
          <w:sz w:val="20"/>
        </w:rPr>
      </w:pPr>
      <w:r>
        <w:rPr>
          <w:sz w:val="20"/>
        </w:rPr>
        <w:t>{</w:t>
      </w:r>
      <w:r>
        <w:rPr>
          <w:spacing w:val="-4"/>
          <w:sz w:val="20"/>
        </w:rPr>
        <w:t xml:space="preserve"> </w:t>
      </w:r>
      <w:r>
        <w:rPr>
          <w:sz w:val="20"/>
        </w:rPr>
        <w:t>"DT":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4BEEDFF3">
      <w:pPr>
        <w:spacing w:before="121"/>
        <w:ind w:left="789" w:right="0" w:firstLine="0"/>
        <w:jc w:val="left"/>
        <w:rPr>
          <w:sz w:val="20"/>
        </w:rPr>
      </w:pPr>
      <w:r>
        <w:rPr>
          <w:sz w:val="20"/>
        </w:rPr>
        <w:t>"NN":</w:t>
      </w:r>
      <w:r>
        <w:rPr>
          <w:spacing w:val="-14"/>
          <w:sz w:val="20"/>
        </w:rPr>
        <w:t xml:space="preserve"> </w:t>
      </w:r>
      <w:r>
        <w:rPr>
          <w:spacing w:val="-5"/>
          <w:sz w:val="20"/>
        </w:rPr>
        <w:t>1.0</w:t>
      </w:r>
    </w:p>
    <w:p w14:paraId="5F274BB9">
      <w:pPr>
        <w:spacing w:before="110"/>
        <w:ind w:left="566" w:right="0" w:firstLine="0"/>
        <w:jc w:val="left"/>
        <w:rPr>
          <w:sz w:val="20"/>
        </w:rPr>
      </w:pPr>
      <w:r>
        <w:rPr>
          <w:spacing w:val="-5"/>
          <w:sz w:val="20"/>
        </w:rPr>
        <w:t>},</w:t>
      </w:r>
    </w:p>
    <w:p w14:paraId="2865E729">
      <w:pPr>
        <w:pStyle w:val="6"/>
      </w:pPr>
    </w:p>
    <w:p w14:paraId="75AA46AF">
      <w:pPr>
        <w:pStyle w:val="6"/>
        <w:spacing w:before="2"/>
      </w:pPr>
    </w:p>
    <w:p w14:paraId="2A00DA78">
      <w:pPr>
        <w:spacing w:before="0"/>
        <w:ind w:left="566" w:right="0" w:firstLine="0"/>
        <w:jc w:val="left"/>
        <w:rPr>
          <w:sz w:val="20"/>
        </w:rPr>
      </w:pPr>
      <w:r>
        <w:rPr>
          <w:sz w:val="20"/>
        </w:rPr>
        <w:t>"NN":</w:t>
      </w:r>
      <w:r>
        <w:rPr>
          <w:spacing w:val="-14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208C3B2D">
      <w:pPr>
        <w:spacing w:before="113"/>
        <w:ind w:left="789" w:right="0" w:firstLine="0"/>
        <w:jc w:val="left"/>
        <w:rPr>
          <w:sz w:val="20"/>
        </w:rPr>
      </w:pPr>
      <w:r>
        <w:rPr>
          <w:spacing w:val="-2"/>
          <w:sz w:val="20"/>
        </w:rPr>
        <w:t>"VBZ":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0.625,</w:t>
      </w:r>
    </w:p>
    <w:p w14:paraId="1F5C73E8">
      <w:pPr>
        <w:spacing w:before="116"/>
        <w:ind w:left="789" w:right="0" w:firstLine="0"/>
        <w:jc w:val="left"/>
        <w:rPr>
          <w:sz w:val="20"/>
        </w:rPr>
      </w:pPr>
      <w:r>
        <w:rPr>
          <w:spacing w:val="-2"/>
          <w:sz w:val="20"/>
        </w:rPr>
        <w:t>"NNS":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0.125</w:t>
      </w:r>
    </w:p>
    <w:p w14:paraId="403F8ED0">
      <w:pPr>
        <w:spacing w:before="113"/>
        <w:ind w:left="566" w:right="0" w:firstLine="0"/>
        <w:jc w:val="left"/>
        <w:rPr>
          <w:sz w:val="20"/>
        </w:rPr>
      </w:pPr>
      <w:r>
        <w:rPr>
          <w:spacing w:val="-5"/>
          <w:sz w:val="20"/>
        </w:rPr>
        <w:t>},</w:t>
      </w:r>
    </w:p>
    <w:p w14:paraId="5320155F">
      <w:pPr>
        <w:pStyle w:val="6"/>
        <w:spacing w:before="228"/>
      </w:pPr>
    </w:p>
    <w:p w14:paraId="667947A6">
      <w:pPr>
        <w:spacing w:before="1"/>
        <w:ind w:left="566" w:right="0" w:firstLine="0"/>
        <w:jc w:val="left"/>
        <w:rPr>
          <w:sz w:val="20"/>
        </w:rPr>
      </w:pPr>
      <w:r>
        <w:rPr>
          <w:spacing w:val="-2"/>
          <w:sz w:val="20"/>
        </w:rPr>
        <w:t>"VBZ":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27EF4074">
      <w:pPr>
        <w:spacing w:before="113"/>
        <w:ind w:left="789" w:right="0" w:firstLine="0"/>
        <w:jc w:val="left"/>
        <w:rPr>
          <w:sz w:val="20"/>
        </w:rPr>
      </w:pPr>
      <w:r>
        <w:rPr>
          <w:sz w:val="20"/>
        </w:rPr>
        <w:t>"NN":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0.8,</w:t>
      </w:r>
    </w:p>
    <w:p w14:paraId="4D525748">
      <w:pPr>
        <w:spacing w:before="113"/>
        <w:ind w:left="789" w:right="0" w:firstLine="0"/>
        <w:jc w:val="left"/>
        <w:rPr>
          <w:sz w:val="20"/>
        </w:rPr>
      </w:pPr>
      <w:r>
        <w:rPr>
          <w:spacing w:val="-2"/>
          <w:sz w:val="20"/>
        </w:rPr>
        <w:t>"NNS":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0.2</w:t>
      </w:r>
    </w:p>
    <w:p w14:paraId="61242C07">
      <w:pPr>
        <w:spacing w:before="113"/>
        <w:ind w:left="566" w:right="0" w:firstLine="0"/>
        <w:jc w:val="left"/>
        <w:rPr>
          <w:sz w:val="20"/>
        </w:rPr>
      </w:pPr>
      <w:r>
        <w:rPr>
          <w:spacing w:val="-5"/>
          <w:sz w:val="20"/>
        </w:rPr>
        <w:t>},</w:t>
      </w:r>
    </w:p>
    <w:p w14:paraId="61258F1F">
      <w:pPr>
        <w:pStyle w:val="6"/>
      </w:pPr>
    </w:p>
    <w:p w14:paraId="62D26960">
      <w:pPr>
        <w:pStyle w:val="6"/>
        <w:spacing w:before="1"/>
      </w:pPr>
    </w:p>
    <w:p w14:paraId="22BEF4CD">
      <w:pPr>
        <w:spacing w:before="1"/>
        <w:ind w:left="566" w:right="0" w:firstLine="0"/>
        <w:jc w:val="left"/>
        <w:rPr>
          <w:sz w:val="20"/>
        </w:rPr>
      </w:pPr>
      <w:r>
        <w:rPr>
          <w:spacing w:val="-2"/>
          <w:sz w:val="20"/>
        </w:rPr>
        <w:t>"NNS":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3A316BF2">
      <w:pPr>
        <w:spacing w:before="113"/>
        <w:ind w:left="789" w:right="0" w:firstLine="0"/>
        <w:jc w:val="left"/>
        <w:rPr>
          <w:sz w:val="20"/>
        </w:rPr>
      </w:pPr>
      <w:r>
        <w:rPr>
          <w:spacing w:val="-2"/>
          <w:sz w:val="20"/>
        </w:rPr>
        <w:t>"VBP":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0.6</w:t>
      </w:r>
    </w:p>
    <w:p w14:paraId="0A5CB39F">
      <w:pPr>
        <w:spacing w:before="113"/>
        <w:ind w:left="566" w:right="0" w:firstLine="0"/>
        <w:jc w:val="left"/>
        <w:rPr>
          <w:sz w:val="20"/>
        </w:rPr>
      </w:pPr>
      <w:r>
        <w:rPr>
          <w:spacing w:val="-5"/>
          <w:sz w:val="20"/>
        </w:rPr>
        <w:t>},</w:t>
      </w:r>
    </w:p>
    <w:p w14:paraId="35826F13">
      <w:pPr>
        <w:spacing w:after="0"/>
        <w:jc w:val="left"/>
        <w:rPr>
          <w:sz w:val="20"/>
        </w:rPr>
        <w:sectPr>
          <w:pgSz w:w="12240" w:h="15840"/>
          <w:pgMar w:top="400" w:right="720" w:bottom="280" w:left="720" w:header="720" w:footer="720" w:gutter="0"/>
          <w:cols w:space="720" w:num="1"/>
        </w:sectPr>
      </w:pPr>
    </w:p>
    <w:p w14:paraId="3EA9850D">
      <w:pPr>
        <w:spacing w:before="74"/>
        <w:ind w:left="566" w:right="0" w:firstLine="0"/>
        <w:jc w:val="left"/>
        <w:rPr>
          <w:sz w:val="20"/>
        </w:rPr>
      </w:pPr>
      <w:r>
        <w:rPr>
          <w:spacing w:val="-2"/>
          <w:sz w:val="20"/>
        </w:rPr>
        <w:t>"VBP":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497589CB">
      <w:pPr>
        <w:spacing w:before="113"/>
        <w:ind w:left="789" w:right="0" w:firstLine="0"/>
        <w:jc w:val="left"/>
        <w:rPr>
          <w:sz w:val="20"/>
        </w:rPr>
      </w:pPr>
      <w:r>
        <w:rPr>
          <w:sz w:val="20"/>
        </w:rPr>
        <w:t>"NN":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0.5,</w:t>
      </w:r>
    </w:p>
    <w:p w14:paraId="690C390F">
      <w:pPr>
        <w:spacing w:before="113"/>
        <w:ind w:left="789" w:right="0" w:firstLine="0"/>
        <w:jc w:val="left"/>
        <w:rPr>
          <w:sz w:val="20"/>
        </w:rPr>
      </w:pPr>
      <w:r>
        <w:rPr>
          <w:sz w:val="20"/>
        </w:rPr>
        <w:t>"RB":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0.25,</w:t>
      </w:r>
    </w:p>
    <w:p w14:paraId="315F73DC">
      <w:pPr>
        <w:spacing w:before="114"/>
        <w:ind w:left="789" w:right="0" w:firstLine="0"/>
        <w:jc w:val="left"/>
        <w:rPr>
          <w:sz w:val="20"/>
        </w:rPr>
      </w:pPr>
      <w:r>
        <w:rPr>
          <w:spacing w:val="-2"/>
          <w:sz w:val="20"/>
        </w:rPr>
        <w:t>"NNS":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0.25</w:t>
      </w:r>
    </w:p>
    <w:p w14:paraId="26579E06">
      <w:pPr>
        <w:spacing w:before="115"/>
        <w:ind w:left="566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 w14:paraId="693F1325">
      <w:pPr>
        <w:spacing w:before="113"/>
        <w:ind w:left="34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 w14:paraId="1902E175">
      <w:pPr>
        <w:pStyle w:val="6"/>
        <w:spacing w:before="229"/>
      </w:pPr>
    </w:p>
    <w:p w14:paraId="08777823">
      <w:pPr>
        <w:pStyle w:val="3"/>
      </w:pPr>
      <w:bookmarkStart w:id="18" w:name="Q5 – Viterbi Algorithm"/>
      <w:bookmarkEnd w:id="18"/>
      <w:r>
        <w:t>Q5</w:t>
      </w:r>
      <w:r>
        <w:rPr>
          <w:spacing w:val="-15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Viterbi</w:t>
      </w:r>
      <w:r>
        <w:rPr>
          <w:spacing w:val="-13"/>
        </w:rPr>
        <w:t xml:space="preserve"> </w:t>
      </w:r>
      <w:r>
        <w:rPr>
          <w:spacing w:val="-2"/>
        </w:rPr>
        <w:t>Algorithm</w:t>
      </w:r>
    </w:p>
    <w:p w14:paraId="3CF03438">
      <w:pPr>
        <w:spacing w:before="118" w:line="355" w:lineRule="auto"/>
        <w:ind w:left="345" w:right="4148" w:firstLine="0"/>
        <w:jc w:val="left"/>
        <w:rPr>
          <w:sz w:val="20"/>
        </w:rPr>
      </w:pPr>
      <w:r>
        <w:rPr>
          <w:sz w:val="20"/>
        </w:rPr>
        <w:t>Now</w:t>
      </w:r>
      <w:r>
        <w:rPr>
          <w:spacing w:val="-7"/>
          <w:sz w:val="20"/>
        </w:rPr>
        <w:t xml:space="preserve"> </w:t>
      </w:r>
      <w:r>
        <w:rPr>
          <w:sz w:val="20"/>
        </w:rPr>
        <w:t>we</w:t>
      </w:r>
      <w:r>
        <w:rPr>
          <w:spacing w:val="-5"/>
          <w:sz w:val="20"/>
        </w:rPr>
        <w:t xml:space="preserve"> </w:t>
      </w:r>
      <w:r>
        <w:rPr>
          <w:sz w:val="20"/>
        </w:rPr>
        <w:t>use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rFonts w:ascii="Arial"/>
          <w:b/>
          <w:sz w:val="20"/>
        </w:rPr>
        <w:t>HMM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we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created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Q4</w:t>
      </w:r>
      <w:r>
        <w:rPr>
          <w:rFonts w:ascii="Arial"/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predict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POS</w:t>
      </w:r>
      <w:r>
        <w:rPr>
          <w:spacing w:val="-6"/>
          <w:sz w:val="20"/>
        </w:rPr>
        <w:t xml:space="preserve"> </w:t>
      </w:r>
      <w:r>
        <w:rPr>
          <w:sz w:val="20"/>
        </w:rPr>
        <w:t>tags</w:t>
      </w:r>
      <w:r>
        <w:rPr>
          <w:spacing w:val="-4"/>
          <w:sz w:val="20"/>
        </w:rPr>
        <w:t xml:space="preserve"> </w:t>
      </w:r>
      <w:r>
        <w:rPr>
          <w:sz w:val="20"/>
        </w:rPr>
        <w:t>for: The cat drinks milk</w:t>
      </w:r>
    </w:p>
    <w:p w14:paraId="1E9835BF">
      <w:pPr>
        <w:spacing w:before="4"/>
        <w:ind w:left="345" w:right="0" w:firstLine="0"/>
        <w:jc w:val="left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assessment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specifically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asks us 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implement</w:t>
      </w:r>
      <w:r>
        <w:rPr>
          <w:spacing w:val="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Viterbi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without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built-in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HMM/NLP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libraries</w:t>
      </w:r>
      <w:r>
        <w:rPr>
          <w:spacing w:val="-2"/>
          <w:sz w:val="20"/>
        </w:rPr>
        <w:t>.</w:t>
      </w:r>
    </w:p>
    <w:p w14:paraId="3BEDE354">
      <w:pPr>
        <w:pStyle w:val="6"/>
      </w:pPr>
    </w:p>
    <w:p w14:paraId="5DE4429E">
      <w:pPr>
        <w:pStyle w:val="6"/>
      </w:pPr>
    </w:p>
    <w:p w14:paraId="344992A1">
      <w:pPr>
        <w:pStyle w:val="6"/>
      </w:pPr>
    </w:p>
    <w:p w14:paraId="36F0A5CA">
      <w:pPr>
        <w:pStyle w:val="6"/>
      </w:pPr>
    </w:p>
    <w:p w14:paraId="01FE84FD">
      <w:pPr>
        <w:pStyle w:val="6"/>
        <w:spacing w:before="4"/>
      </w:pPr>
    </w:p>
    <w:p w14:paraId="1B4F4F60">
      <w:pPr>
        <w:pStyle w:val="3"/>
      </w:pPr>
      <w:bookmarkStart w:id="19" w:name="What is Viterbi?"/>
      <w:bookmarkEnd w:id="19"/>
      <w:r>
        <w:t>What</w:t>
      </w:r>
      <w:r>
        <w:rPr>
          <w:spacing w:val="-11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Viterbi?</w:t>
      </w:r>
    </w:p>
    <w:p w14:paraId="4CC6851C">
      <w:pPr>
        <w:spacing w:before="116" w:line="360" w:lineRule="auto"/>
        <w:ind w:left="345" w:right="3437" w:firstLine="0"/>
        <w:jc w:val="left"/>
        <w:rPr>
          <w:sz w:val="20"/>
        </w:rPr>
      </w:pP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Viterbi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algorithm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finds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most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probable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sequence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hidden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states</w:t>
      </w:r>
      <w:r>
        <w:rPr>
          <w:sz w:val="20"/>
        </w:rPr>
        <w:t xml:space="preserve">. </w:t>
      </w:r>
      <w:r>
        <w:rPr>
          <w:spacing w:val="-2"/>
          <w:sz w:val="20"/>
        </w:rPr>
        <w:t>Here:</w:t>
      </w:r>
    </w:p>
    <w:p w14:paraId="7B3F8AAA">
      <w:pPr>
        <w:pStyle w:val="9"/>
        <w:numPr>
          <w:ilvl w:val="0"/>
          <w:numId w:val="8"/>
        </w:numPr>
        <w:tabs>
          <w:tab w:val="left" w:pos="1079"/>
        </w:tabs>
        <w:spacing w:before="33" w:after="0" w:line="240" w:lineRule="auto"/>
        <w:ind w:left="1079" w:right="0" w:hanging="359"/>
        <w:jc w:val="left"/>
        <w:rPr>
          <w:sz w:val="20"/>
        </w:rPr>
      </w:pPr>
      <w:r>
        <w:rPr>
          <w:rFonts w:ascii="Arial" w:hAnsi="Arial"/>
          <w:b/>
          <w:sz w:val="20"/>
        </w:rPr>
        <w:t>Observed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words: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→</w:t>
      </w:r>
      <w:r>
        <w:rPr>
          <w:spacing w:val="-10"/>
          <w:sz w:val="20"/>
        </w:rPr>
        <w:t xml:space="preserve"> </w:t>
      </w:r>
      <w:r>
        <w:rPr>
          <w:sz w:val="20"/>
        </w:rPr>
        <w:t>cat</w:t>
      </w:r>
      <w:r>
        <w:rPr>
          <w:spacing w:val="-11"/>
          <w:sz w:val="20"/>
        </w:rPr>
        <w:t xml:space="preserve"> </w:t>
      </w:r>
      <w:r>
        <w:rPr>
          <w:sz w:val="20"/>
        </w:rPr>
        <w:t>→</w:t>
      </w:r>
      <w:r>
        <w:rPr>
          <w:spacing w:val="-7"/>
          <w:sz w:val="20"/>
        </w:rPr>
        <w:t xml:space="preserve"> </w:t>
      </w:r>
      <w:r>
        <w:rPr>
          <w:sz w:val="20"/>
        </w:rPr>
        <w:t>drinks</w:t>
      </w:r>
      <w:r>
        <w:rPr>
          <w:spacing w:val="-12"/>
          <w:sz w:val="20"/>
        </w:rPr>
        <w:t xml:space="preserve"> </w:t>
      </w:r>
      <w:r>
        <w:rPr>
          <w:sz w:val="20"/>
        </w:rPr>
        <w:t>→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milk</w:t>
      </w:r>
    </w:p>
    <w:p w14:paraId="74419DCD">
      <w:pPr>
        <w:pStyle w:val="9"/>
        <w:numPr>
          <w:ilvl w:val="0"/>
          <w:numId w:val="8"/>
        </w:numPr>
        <w:tabs>
          <w:tab w:val="left" w:pos="1079"/>
          <w:tab w:val="left" w:pos="3959"/>
        </w:tabs>
        <w:spacing w:before="113" w:after="0" w:line="240" w:lineRule="auto"/>
        <w:ind w:left="1079" w:right="0" w:hanging="359"/>
        <w:jc w:val="left"/>
        <w:rPr>
          <w:sz w:val="20"/>
        </w:rPr>
      </w:pPr>
      <w:r>
        <w:rPr>
          <w:rFonts w:ascii="Arial" w:hAnsi="Arial"/>
          <w:b/>
          <w:sz w:val="20"/>
        </w:rPr>
        <w:t>Hidden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states: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POS</w:t>
      </w:r>
      <w:r>
        <w:rPr>
          <w:spacing w:val="-10"/>
          <w:sz w:val="20"/>
        </w:rPr>
        <w:t xml:space="preserve"> </w:t>
      </w:r>
      <w:r>
        <w:rPr>
          <w:sz w:val="20"/>
        </w:rPr>
        <w:t>tags</w:t>
      </w:r>
      <w:r>
        <w:rPr>
          <w:spacing w:val="38"/>
          <w:sz w:val="20"/>
        </w:rPr>
        <w:t xml:space="preserve"> </w:t>
      </w:r>
      <w:r>
        <w:rPr>
          <w:rFonts w:ascii="Segoe UI Symbol" w:hAnsi="Segoe UI Symbol"/>
          <w:spacing w:val="-10"/>
          <w:sz w:val="20"/>
        </w:rPr>
        <w:t>•</w:t>
      </w:r>
      <w:r>
        <w:rPr>
          <w:rFonts w:ascii="Segoe UI Symbol" w:hAnsi="Segoe UI Symbol"/>
          <w:sz w:val="20"/>
        </w:rPr>
        <w:tab/>
      </w:r>
      <w:r>
        <w:rPr>
          <w:sz w:val="20"/>
        </w:rPr>
        <w:t>We</w:t>
      </w:r>
      <w:r>
        <w:rPr>
          <w:spacing w:val="-14"/>
          <w:sz w:val="20"/>
        </w:rPr>
        <w:t xml:space="preserve"> </w:t>
      </w:r>
      <w:r>
        <w:rPr>
          <w:sz w:val="20"/>
        </w:rPr>
        <w:t>want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most</w:t>
      </w:r>
      <w:r>
        <w:rPr>
          <w:spacing w:val="-10"/>
          <w:sz w:val="20"/>
        </w:rPr>
        <w:t xml:space="preserve"> </w:t>
      </w:r>
      <w:r>
        <w:rPr>
          <w:sz w:val="20"/>
        </w:rPr>
        <w:t>likely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sequence:</w:t>
      </w:r>
    </w:p>
    <w:p w14:paraId="4A6CF7BA">
      <w:pPr>
        <w:spacing w:before="120"/>
        <w:ind w:left="345" w:right="0" w:firstLine="0"/>
        <w:jc w:val="left"/>
        <w:rPr>
          <w:sz w:val="20"/>
        </w:rPr>
      </w:pPr>
      <w:r>
        <w:rPr>
          <w:sz w:val="20"/>
        </w:rPr>
        <w:t>?</w:t>
      </w:r>
      <w:r>
        <w:rPr>
          <w:spacing w:val="-6"/>
          <w:sz w:val="20"/>
        </w:rPr>
        <w:t xml:space="preserve"> </w:t>
      </w:r>
      <w:r>
        <w:rPr>
          <w:sz w:val="20"/>
        </w:rPr>
        <w:t>→</w:t>
      </w:r>
      <w:r>
        <w:rPr>
          <w:spacing w:val="-5"/>
          <w:sz w:val="20"/>
        </w:rPr>
        <w:t xml:space="preserve"> </w:t>
      </w:r>
      <w:r>
        <w:rPr>
          <w:sz w:val="20"/>
        </w:rPr>
        <w:t>? →</w:t>
      </w:r>
      <w:r>
        <w:rPr>
          <w:spacing w:val="-5"/>
          <w:sz w:val="20"/>
        </w:rPr>
        <w:t xml:space="preserve"> </w:t>
      </w:r>
      <w:r>
        <w:rPr>
          <w:sz w:val="20"/>
        </w:rPr>
        <w:t>?</w:t>
      </w:r>
      <w:r>
        <w:rPr>
          <w:spacing w:val="-2"/>
          <w:sz w:val="20"/>
        </w:rPr>
        <w:t xml:space="preserve"> </w:t>
      </w:r>
      <w:r>
        <w:rPr>
          <w:sz w:val="20"/>
        </w:rPr>
        <w:t>→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?</w:t>
      </w:r>
    </w:p>
    <w:p w14:paraId="2F340A10">
      <w:pPr>
        <w:pStyle w:val="6"/>
        <w:spacing w:before="142"/>
      </w:pPr>
      <w: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720725</wp:posOffset>
                </wp:positionH>
                <wp:positionV relativeFrom="paragraph">
                  <wp:posOffset>251460</wp:posOffset>
                </wp:positionV>
                <wp:extent cx="6408420" cy="25400"/>
                <wp:effectExtent l="0" t="0" r="0" b="0"/>
                <wp:wrapTopAndBottom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25400"/>
                          <a:chOff x="0" y="0"/>
                          <a:chExt cx="6408420" cy="254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40842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9050">
                                <a:moveTo>
                                  <a:pt x="6408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9050"/>
                                </a:lnTo>
                                <a:lnTo>
                                  <a:pt x="6400800" y="19050"/>
                                </a:lnTo>
                                <a:lnTo>
                                  <a:pt x="6400800" y="8890"/>
                                </a:lnTo>
                                <a:lnTo>
                                  <a:pt x="6408166" y="8890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2539"/>
                            <a:ext cx="64084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2860">
                                <a:moveTo>
                                  <a:pt x="6408166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3982"/>
                                </a:lnTo>
                                <a:lnTo>
                                  <a:pt x="0" y="13982"/>
                                </a:lnTo>
                                <a:lnTo>
                                  <a:pt x="0" y="22860"/>
                                </a:lnTo>
                                <a:lnTo>
                                  <a:pt x="6408166" y="22860"/>
                                </a:lnTo>
                                <a:lnTo>
                                  <a:pt x="6408166" y="13982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75pt;margin-top:19.8pt;height:2pt;width:504.6pt;mso-position-horizontal-relative:page;mso-wrap-distance-bottom:0pt;mso-wrap-distance-top:0pt;z-index:-251650048;mso-width-relative:page;mso-height-relative:page;" coordsize="6408420,25400" o:gfxdata="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KzMrBXaAAAACgEAAA8AAAAAAAAAAQAg&#10;AAAAIgAAAGRycy9kb3ducmV2LnhtbFBLAQIUABQAAAAIAIdO4kDaqO+n8AIAACIKAAAOAAAAAAAA&#10;AAEAIAAAACkBAABkcnMvZTJvRG9jLnhtbFBLBQYAAAAABgAGAFkBAACLBgAAAAA=&#10;">
                <o:lock v:ext="edit" aspectratio="f"/>
                <v:shape id="Graphic 33" o:spid="_x0000_s1026" o:spt="100" style="position:absolute;left:0;top:0;height:19050;width:6408420;" fillcolor="#9F9F9F" filled="t" stroked="f" coordsize="6408420,19050" o:gfxdata="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1FFNr4A&#10;AADbAAAADwAAAAAAAAABACAAAAAiAAAAZHJzL2Rvd25yZXYueG1sUEsBAhQAFAAAAAgAh07iQDMv&#10;BZ47AAAAOQAAABAAAAAAAAAAAQAgAAAADQEAAGRycy9zaGFwZXhtbC54bWxQSwUGAAAAAAYABgBb&#10;AQAAtwMAAAAA&#10;" path="m6408166,0l0,0,0,8890,0,19050,6400800,19050,6400800,8890,6408166,8890,640816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0;top:2539;height:22860;width:6408420;" fillcolor="#E1E1E1" filled="t" stroked="f" coordsize="6408420,22860" o:gfxdata="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ArF4r4A&#10;AADbAAAADwAAAAAAAAABACAAAAAiAAAAZHJzL2Rvd25yZXYueG1sUEsBAhQAFAAAAAgAh07iQDMv&#10;BZ47AAAAOQAAABAAAAAAAAAAAQAgAAAADQEAAGRycy9zaGFwZXhtbC54bWxQSwUGAAAAAAYABgBb&#10;AQAAtwMAAAAA&#10;" path="m6408166,0l6399022,0,6399022,13982,0,13982,0,22860,6408166,22860,6408166,13982,640816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BD7D0B2">
      <w:pPr>
        <w:pStyle w:val="3"/>
        <w:spacing w:before="68"/>
      </w:pPr>
      <w:bookmarkStart w:id="20" w:name="Step 1: Start with The"/>
      <w:bookmarkEnd w:id="20"/>
      <w:r>
        <w:t>Step</w:t>
      </w:r>
      <w:r>
        <w:rPr>
          <w:spacing w:val="-11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Start</w:t>
      </w:r>
      <w:r>
        <w:rPr>
          <w:spacing w:val="-7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rPr>
          <w:spacing w:val="-5"/>
        </w:rPr>
        <w:t>The</w:t>
      </w:r>
    </w:p>
    <w:p w14:paraId="73B6BF97">
      <w:pPr>
        <w:pStyle w:val="6"/>
        <w:spacing w:before="113"/>
        <w:ind w:left="345"/>
      </w:pPr>
      <w:r>
        <w:t>From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training</w:t>
      </w:r>
      <w:r>
        <w:rPr>
          <w:spacing w:val="-10"/>
        </w:rPr>
        <w:t xml:space="preserve"> </w:t>
      </w:r>
      <w:r>
        <w:t>corpus,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first</w:t>
      </w:r>
      <w:r>
        <w:rPr>
          <w:spacing w:val="-12"/>
        </w:rPr>
        <w:t xml:space="preserve"> </w:t>
      </w:r>
      <w:r>
        <w:t>tags</w:t>
      </w:r>
      <w:r>
        <w:rPr>
          <w:spacing w:val="-11"/>
        </w:rPr>
        <w:t xml:space="preserve"> </w:t>
      </w:r>
      <w:r>
        <w:rPr>
          <w:spacing w:val="-4"/>
        </w:rPr>
        <w:t>are:</w:t>
      </w:r>
    </w:p>
    <w:p w14:paraId="60B06BB2">
      <w:pPr>
        <w:pStyle w:val="9"/>
        <w:numPr>
          <w:ilvl w:val="0"/>
          <w:numId w:val="8"/>
        </w:numPr>
        <w:tabs>
          <w:tab w:val="left" w:pos="1079"/>
        </w:tabs>
        <w:spacing w:before="149" w:after="0" w:line="240" w:lineRule="auto"/>
        <w:ind w:left="1079" w:right="0" w:hanging="359"/>
        <w:jc w:val="left"/>
        <w:rPr>
          <w:sz w:val="20"/>
        </w:rPr>
      </w:pPr>
      <w:r>
        <w:rPr>
          <w:sz w:val="20"/>
        </w:rPr>
        <w:t>DT</w:t>
      </w:r>
      <w:r>
        <w:rPr>
          <w:spacing w:val="-9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5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times</w:t>
      </w:r>
    </w:p>
    <w:p w14:paraId="2225BD33">
      <w:pPr>
        <w:pStyle w:val="9"/>
        <w:numPr>
          <w:ilvl w:val="0"/>
          <w:numId w:val="8"/>
        </w:numPr>
        <w:tabs>
          <w:tab w:val="left" w:pos="1079"/>
        </w:tabs>
        <w:spacing w:before="114" w:after="0" w:line="367" w:lineRule="auto"/>
        <w:ind w:left="345" w:right="8033" w:firstLine="374"/>
        <w:jc w:val="left"/>
        <w:rPr>
          <w:sz w:val="20"/>
        </w:rPr>
      </w:pPr>
      <w:r>
        <w:rPr>
          <w:sz w:val="20"/>
        </w:rPr>
        <w:t>NNS</w:t>
      </w:r>
      <w:r>
        <w:rPr>
          <w:spacing w:val="-11"/>
          <w:sz w:val="20"/>
        </w:rPr>
        <w:t xml:space="preserve"> </w:t>
      </w:r>
      <w:r>
        <w:rPr>
          <w:sz w:val="20"/>
        </w:rPr>
        <w:t>=</w:t>
      </w:r>
      <w:r>
        <w:rPr>
          <w:spacing w:val="-13"/>
          <w:sz w:val="20"/>
        </w:rPr>
        <w:t xml:space="preserve"> </w:t>
      </w:r>
      <w:r>
        <w:rPr>
          <w:sz w:val="20"/>
        </w:rPr>
        <w:t>3</w:t>
      </w:r>
      <w:r>
        <w:rPr>
          <w:spacing w:val="-13"/>
          <w:sz w:val="20"/>
        </w:rPr>
        <w:t xml:space="preserve"> </w:t>
      </w:r>
      <w:r>
        <w:rPr>
          <w:sz w:val="20"/>
        </w:rPr>
        <w:t>times</w:t>
      </w:r>
      <w:r>
        <w:rPr>
          <w:spacing w:val="32"/>
          <w:sz w:val="20"/>
        </w:rPr>
        <w:t xml:space="preserve"> </w:t>
      </w:r>
      <w:r>
        <w:rPr>
          <w:sz w:val="20"/>
        </w:rPr>
        <w:t>So: For</w:t>
      </w:r>
      <w:r>
        <w:rPr>
          <w:spacing w:val="-5"/>
          <w:sz w:val="20"/>
        </w:rPr>
        <w:t xml:space="preserve"> </w:t>
      </w:r>
      <w:r>
        <w:rPr>
          <w:sz w:val="20"/>
        </w:rPr>
        <w:t>The:</w:t>
      </w:r>
    </w:p>
    <w:p w14:paraId="157D22C0">
      <w:pPr>
        <w:pStyle w:val="6"/>
        <w:spacing w:line="220" w:lineRule="exact"/>
        <w:ind w:left="345"/>
      </w:pPr>
      <w:r>
        <w:rPr>
          <w:spacing w:val="-2"/>
        </w:rPr>
        <w:t>Therefore:</w:t>
      </w:r>
      <w:r>
        <w:rPr>
          <w:spacing w:val="-8"/>
        </w:rPr>
        <w:t xml:space="preserve"> </w:t>
      </w:r>
      <w:r>
        <w:rPr>
          <w:spacing w:val="-5"/>
        </w:rPr>
        <w:t>So:</w:t>
      </w:r>
    </w:p>
    <w:p w14:paraId="53F5C093">
      <w:pPr>
        <w:pStyle w:val="6"/>
        <w:spacing w:before="120"/>
        <w:ind w:left="345"/>
      </w:pPr>
      <w:r>
        <w:t>The</w:t>
      </w:r>
      <w:r>
        <w:rPr>
          <w:spacing w:val="-10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rPr>
          <w:spacing w:val="-5"/>
        </w:rPr>
        <w:t>DT</w:t>
      </w:r>
    </w:p>
    <w:p w14:paraId="4067684F">
      <w:pPr>
        <w:pStyle w:val="6"/>
        <w:spacing w:before="113"/>
        <w:ind w:left="345"/>
      </w:pPr>
      <w:r>
        <w:t>is</w:t>
      </w:r>
      <w:r>
        <w:rPr>
          <w:spacing w:val="-1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rPr>
          <w:spacing w:val="-2"/>
        </w:rPr>
        <w:t>possibility.</w:t>
      </w:r>
    </w:p>
    <w:p w14:paraId="709ACF18">
      <w:pPr>
        <w:pStyle w:val="6"/>
        <w:spacing w:before="139"/>
      </w:pPr>
      <w: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720725</wp:posOffset>
                </wp:positionH>
                <wp:positionV relativeFrom="paragraph">
                  <wp:posOffset>249555</wp:posOffset>
                </wp:positionV>
                <wp:extent cx="6408420" cy="26670"/>
                <wp:effectExtent l="0" t="0" r="0" b="0"/>
                <wp:wrapTopAndBottom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26670"/>
                          <a:chOff x="0" y="0"/>
                          <a:chExt cx="6408420" cy="2667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12"/>
                            <a:ext cx="64084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0320">
                                <a:moveTo>
                                  <a:pt x="6408166" y="1257"/>
                                </a:moveTo>
                                <a:lnTo>
                                  <a:pt x="6400800" y="1257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7"/>
                                </a:lnTo>
                                <a:lnTo>
                                  <a:pt x="0" y="10147"/>
                                </a:lnTo>
                                <a:lnTo>
                                  <a:pt x="0" y="20307"/>
                                </a:lnTo>
                                <a:lnTo>
                                  <a:pt x="6400800" y="20307"/>
                                </a:lnTo>
                                <a:lnTo>
                                  <a:pt x="6400800" y="10147"/>
                                </a:lnTo>
                                <a:lnTo>
                                  <a:pt x="6408166" y="10147"/>
                                </a:lnTo>
                                <a:lnTo>
                                  <a:pt x="6408166" y="1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5079"/>
                            <a:ext cx="64084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1590">
                                <a:moveTo>
                                  <a:pt x="6408166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21590"/>
                                </a:lnTo>
                                <a:lnTo>
                                  <a:pt x="6408166" y="21590"/>
                                </a:lnTo>
                                <a:lnTo>
                                  <a:pt x="6408166" y="12700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75pt;margin-top:19.65pt;height:2.1pt;width:504.6pt;mso-position-horizontal-relative:page;mso-wrap-distance-bottom:0pt;mso-wrap-distance-top:0pt;z-index:-251649024;mso-width-relative:page;mso-height-relative:page;" coordsize="6408420,26670" o:gfxdata="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">
                <o:lock v:ext="edit" aspectratio="f"/>
                <v:shape id="Graphic 36" o:spid="_x0000_s1026" o:spt="100" style="position:absolute;left:0;top:12;height:20320;width:6408420;" fillcolor="#9F9F9F" filled="t" stroked="f" coordsize="6408420,20320" o:gfxdata="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zhEMvQAA&#10;ANsAAAAPAAAAAAAAAAEAIAAAACIAAABkcnMvZG93bnJldi54bWxQSwECFAAUAAAACACHTuJAMy8F&#10;njsAAAA5AAAAEAAAAAAAAAABACAAAAAMAQAAZHJzL3NoYXBleG1sLnhtbFBLBQYAAAAABgAGAFsB&#10;AAC2AwAAAAA=&#10;" path="m6408166,1257l6400800,1257,6400800,0,0,0,0,1257,0,10147,0,20307,6400800,20307,6400800,10147,6408166,10147,6408166,125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0;top:5079;height:21590;width:6408420;" fillcolor="#E1E1E1" filled="t" stroked="f" coordsize="6408420,21590" o:gfxdata="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w5PNL4A&#10;AADbAAAADwAAAAAAAAABACAAAAAiAAAAZHJzL2Rvd25yZXYueG1sUEsBAhQAFAAAAAgAh07iQDMv&#10;BZ47AAAAOQAAABAAAAAAAAAAAQAgAAAADQEAAGRycy9zaGFwZXhtbC54bWxQSwUGAAAAAAYABgBb&#10;AQAAtwMAAAAA&#10;" path="m6408166,0l6399022,0,6399022,12700,0,12700,0,21590,6408166,21590,6408166,12700,640816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DF6E6A3">
      <w:pPr>
        <w:spacing w:before="72" w:line="360" w:lineRule="auto"/>
        <w:ind w:left="345" w:right="9161" w:firstLine="0"/>
        <w:jc w:val="left"/>
        <w:rPr>
          <w:sz w:val="20"/>
        </w:rPr>
      </w:pPr>
      <w:r>
        <w:rPr>
          <w:rFonts w:ascii="Arial"/>
          <w:b/>
          <w:sz w:val="20"/>
        </w:rPr>
        <w:t xml:space="preserve">Step 2: cat </w:t>
      </w:r>
      <w:r>
        <w:rPr>
          <w:spacing w:val="-2"/>
          <w:sz w:val="20"/>
        </w:rPr>
        <w:t>We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know: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and: Therefore:</w:t>
      </w:r>
    </w:p>
    <w:p w14:paraId="474A6703">
      <w:pPr>
        <w:pStyle w:val="6"/>
        <w:spacing w:line="229" w:lineRule="exact"/>
        <w:ind w:left="345"/>
      </w:pPr>
      <w:r>
        <w:rPr>
          <w:spacing w:val="-5"/>
        </w:rPr>
        <w:t>So:</w:t>
      </w:r>
    </w:p>
    <w:p w14:paraId="6BE3DF97">
      <w:pPr>
        <w:pStyle w:val="6"/>
        <w:spacing w:before="113"/>
        <w:ind w:left="345"/>
      </w:pPr>
      <w:r>
        <w:t>The</w:t>
      </w:r>
      <w:r>
        <w:rPr>
          <w:spacing w:val="-9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DT</w:t>
      </w:r>
      <w:r>
        <w:rPr>
          <w:spacing w:val="-7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cat</w:t>
      </w:r>
      <w:r>
        <w:rPr>
          <w:spacing w:val="-6"/>
        </w:rPr>
        <w:t xml:space="preserve"> </w:t>
      </w:r>
      <w:r>
        <w:t>→</w:t>
      </w:r>
      <w:r>
        <w:rPr>
          <w:spacing w:val="-5"/>
        </w:rPr>
        <w:t xml:space="preserve"> NN</w:t>
      </w:r>
    </w:p>
    <w:p w14:paraId="3E5F27A7">
      <w:pPr>
        <w:pStyle w:val="6"/>
        <w:spacing w:before="138"/>
      </w:pPr>
      <w: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720725</wp:posOffset>
                </wp:positionH>
                <wp:positionV relativeFrom="paragraph">
                  <wp:posOffset>248920</wp:posOffset>
                </wp:positionV>
                <wp:extent cx="6408420" cy="26670"/>
                <wp:effectExtent l="0" t="0" r="0" b="0"/>
                <wp:wrapTopAndBottom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26670"/>
                          <a:chOff x="0" y="0"/>
                          <a:chExt cx="6408420" cy="2667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4084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0320">
                                <a:moveTo>
                                  <a:pt x="6408166" y="1270"/>
                                </a:moveTo>
                                <a:lnTo>
                                  <a:pt x="6400800" y="1270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0172"/>
                                </a:lnTo>
                                <a:lnTo>
                                  <a:pt x="0" y="20320"/>
                                </a:lnTo>
                                <a:lnTo>
                                  <a:pt x="6400800" y="20320"/>
                                </a:lnTo>
                                <a:lnTo>
                                  <a:pt x="6400800" y="10172"/>
                                </a:lnTo>
                                <a:lnTo>
                                  <a:pt x="6408166" y="10172"/>
                                </a:lnTo>
                                <a:lnTo>
                                  <a:pt x="6408166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3822"/>
                            <a:ext cx="64084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2860">
                                <a:moveTo>
                                  <a:pt x="6408166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3970"/>
                                </a:lnTo>
                                <a:lnTo>
                                  <a:pt x="0" y="13970"/>
                                </a:lnTo>
                                <a:lnTo>
                                  <a:pt x="0" y="22847"/>
                                </a:lnTo>
                                <a:lnTo>
                                  <a:pt x="6408166" y="22847"/>
                                </a:lnTo>
                                <a:lnTo>
                                  <a:pt x="6408166" y="13970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75pt;margin-top:19.6pt;height:2.1pt;width:504.6pt;mso-position-horizontal-relative:page;mso-wrap-distance-bottom:0pt;mso-wrap-distance-top:0pt;z-index:-251649024;mso-width-relative:page;mso-height-relative:page;" coordsize="6408420,26670" o:gfxdata="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">
                <o:lock v:ext="edit" aspectratio="f"/>
                <v:shape id="Graphic 39" o:spid="_x0000_s1026" o:spt="100" style="position:absolute;left:0;top:0;height:20320;width:6408420;" fillcolor="#9F9F9F" filled="t" stroked="f" coordsize="6408420,20320" o:gfxdata="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1GFfrsAAADb&#10;AAAADwAAAAAAAAABACAAAAAiAAAAZHJzL2Rvd25yZXYueG1sUEsBAhQAFAAAAAgAh07iQDMvBZ47&#10;AAAAOQAAABAAAAAAAAAAAQAgAAAACgEAAGRycy9zaGFwZXhtbC54bWxQSwUGAAAAAAYABgBbAQAA&#10;tAMAAAAA&#10;" path="m6408166,1270l6400800,1270,6400800,0,0,0,0,1270,0,10172,0,20320,6400800,20320,6400800,10172,6408166,10172,6408166,12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0;top:3822;height:22860;width:6408420;" fillcolor="#E1E1E1" filled="t" stroked="f" coordsize="6408420,22860" o:gfxdata="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s3sJy8AAAA&#10;2wAAAA8AAAAAAAAAAQAgAAAAIgAAAGRycy9kb3ducmV2LnhtbFBLAQIUABQAAAAIAIdO4kAzLwWe&#10;OwAAADkAAAAQAAAAAAAAAAEAIAAAAAsBAABkcnMvc2hhcGV4bWwueG1sUEsFBgAAAAAGAAYAWwEA&#10;ALUDAAAAAA==&#10;" path="m6408166,0l6399022,0,6399022,13970,0,13970,0,22847,6408166,22847,6408166,13970,640816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C1A6942">
      <w:pPr>
        <w:spacing w:before="69" w:line="360" w:lineRule="auto"/>
        <w:ind w:left="355" w:right="8766" w:hanging="10"/>
        <w:jc w:val="left"/>
        <w:rPr>
          <w:sz w:val="20"/>
        </w:rPr>
      </w:pPr>
      <w:r>
        <w:rPr>
          <w:rFonts w:ascii="Arial"/>
          <w:b/>
          <w:sz w:val="20"/>
        </w:rPr>
        <w:t>Step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3: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drinks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sz w:val="20"/>
        </w:rPr>
        <w:t xml:space="preserve">We </w:t>
      </w:r>
      <w:r>
        <w:rPr>
          <w:spacing w:val="-2"/>
          <w:sz w:val="20"/>
        </w:rPr>
        <w:t>have:</w:t>
      </w:r>
    </w:p>
    <w:p w14:paraId="7356CB15">
      <w:pPr>
        <w:pStyle w:val="6"/>
        <w:spacing w:before="4" w:line="357" w:lineRule="auto"/>
        <w:ind w:left="345" w:right="9345"/>
      </w:pPr>
      <w:r>
        <w:rPr>
          <w:spacing w:val="-4"/>
        </w:rPr>
        <w:t>and: Therefore: So:</w:t>
      </w:r>
    </w:p>
    <w:p w14:paraId="6D6646E7">
      <w:pPr>
        <w:pStyle w:val="6"/>
        <w:spacing w:after="0" w:line="357" w:lineRule="auto"/>
        <w:sectPr>
          <w:pgSz w:w="12240" w:h="15840"/>
          <w:pgMar w:top="740" w:right="720" w:bottom="280" w:left="720" w:header="720" w:footer="720" w:gutter="0"/>
          <w:cols w:space="720" w:num="1"/>
        </w:sectPr>
      </w:pPr>
    </w:p>
    <w:p w14:paraId="51E2EB6F">
      <w:pPr>
        <w:pStyle w:val="6"/>
        <w:spacing w:before="66"/>
        <w:ind w:left="345"/>
      </w:pPr>
      <w:r>
        <w:t>The</w:t>
      </w:r>
      <w:r>
        <w:rPr>
          <w:spacing w:val="-13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DT</w:t>
      </w:r>
      <w:r>
        <w:rPr>
          <w:spacing w:val="-10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cat</w:t>
      </w:r>
      <w:r>
        <w:rPr>
          <w:spacing w:val="-6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NN</w:t>
      </w:r>
      <w:r>
        <w:rPr>
          <w:spacing w:val="-6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drinks</w:t>
      </w:r>
      <w:r>
        <w:rPr>
          <w:spacing w:val="-7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5"/>
        </w:rPr>
        <w:t>VBZ</w:t>
      </w:r>
    </w:p>
    <w:p w14:paraId="7CB2722D">
      <w:pPr>
        <w:pStyle w:val="6"/>
        <w:spacing w:before="140"/>
      </w:pPr>
      <w: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720725</wp:posOffset>
                </wp:positionH>
                <wp:positionV relativeFrom="paragraph">
                  <wp:posOffset>250190</wp:posOffset>
                </wp:positionV>
                <wp:extent cx="6408420" cy="26670"/>
                <wp:effectExtent l="0" t="0" r="0" b="0"/>
                <wp:wrapTopAndBottom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26670"/>
                          <a:chOff x="0" y="0"/>
                          <a:chExt cx="6408420" cy="2667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40842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9050">
                                <a:moveTo>
                                  <a:pt x="6408166" y="1270"/>
                                </a:moveTo>
                                <a:lnTo>
                                  <a:pt x="6400800" y="1270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0160"/>
                                </a:lnTo>
                                <a:lnTo>
                                  <a:pt x="0" y="19050"/>
                                </a:lnTo>
                                <a:lnTo>
                                  <a:pt x="6400800" y="19050"/>
                                </a:lnTo>
                                <a:lnTo>
                                  <a:pt x="6400800" y="10160"/>
                                </a:lnTo>
                                <a:lnTo>
                                  <a:pt x="6408166" y="10160"/>
                                </a:lnTo>
                                <a:lnTo>
                                  <a:pt x="6408166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3809"/>
                            <a:ext cx="64084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2860">
                                <a:moveTo>
                                  <a:pt x="6408166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3970"/>
                                </a:lnTo>
                                <a:lnTo>
                                  <a:pt x="0" y="13970"/>
                                </a:lnTo>
                                <a:lnTo>
                                  <a:pt x="0" y="22860"/>
                                </a:lnTo>
                                <a:lnTo>
                                  <a:pt x="6408166" y="22860"/>
                                </a:lnTo>
                                <a:lnTo>
                                  <a:pt x="6408166" y="13970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75pt;margin-top:19.7pt;height:2.1pt;width:504.6pt;mso-position-horizontal-relative:page;mso-wrap-distance-bottom:0pt;mso-wrap-distance-top:0pt;z-index:-251648000;mso-width-relative:page;mso-height-relative:page;" coordsize="6408420,26670" o:gfxdata="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">
                <o:lock v:ext="edit" aspectratio="f"/>
                <v:shape id="Graphic 42" o:spid="_x0000_s1026" o:spt="100" style="position:absolute;left:0;top:0;height:19050;width:6408420;" fillcolor="#9F9F9F" filled="t" stroked="f" coordsize="6408420,19050" o:gfxdata="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G5PQvQAA&#10;ANsAAAAPAAAAAAAAAAEAIAAAACIAAABkcnMvZG93bnJldi54bWxQSwECFAAUAAAACACHTuJAMy8F&#10;njsAAAA5AAAAEAAAAAAAAAABACAAAAAMAQAAZHJzL3NoYXBleG1sLnhtbFBLBQYAAAAABgAGAFsB&#10;AAC2AwAAAAA=&#10;" path="m6408166,1270l6400800,1270,6400800,0,0,0,0,1270,0,10160,0,19050,6400800,19050,6400800,10160,6408166,10160,6408166,12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" o:spid="_x0000_s1026" o:spt="100" style="position:absolute;left:0;top:3809;height:22860;width:6408420;" fillcolor="#E1E1E1" filled="t" stroked="f" coordsize="6408420,22860" o:gfxdata="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+Uu674A&#10;AADbAAAADwAAAAAAAAABACAAAAAiAAAAZHJzL2Rvd25yZXYueG1sUEsBAhQAFAAAAAgAh07iQDMv&#10;BZ47AAAAOQAAABAAAAAAAAAAAQAgAAAADQEAAGRycy9zaGFwZXhtbC54bWxQSwUGAAAAAAYABgBb&#10;AQAAtwMAAAAA&#10;" path="m6408166,0l6399022,0,6399022,13970,0,13970,0,22860,6408166,22860,6408166,13970,640816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AC19735">
      <w:pPr>
        <w:spacing w:before="66" w:line="362" w:lineRule="auto"/>
        <w:ind w:left="355" w:right="8766" w:hanging="10"/>
        <w:jc w:val="left"/>
        <w:rPr>
          <w:sz w:val="20"/>
        </w:rPr>
      </w:pPr>
      <w:r>
        <w:rPr>
          <w:rFonts w:ascii="Arial"/>
          <w:b/>
          <w:sz w:val="20"/>
        </w:rPr>
        <w:t>Step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4: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milk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sz w:val="20"/>
        </w:rPr>
        <w:t xml:space="preserve">We </w:t>
      </w:r>
      <w:r>
        <w:rPr>
          <w:spacing w:val="-2"/>
          <w:sz w:val="20"/>
        </w:rPr>
        <w:t>have:</w:t>
      </w:r>
    </w:p>
    <w:p w14:paraId="7F4A44D5">
      <w:pPr>
        <w:pStyle w:val="6"/>
        <w:spacing w:line="227" w:lineRule="exact"/>
        <w:ind w:left="345"/>
      </w:pPr>
      <w:r>
        <w:rPr>
          <w:spacing w:val="-4"/>
        </w:rPr>
        <w:t>and:</w:t>
      </w:r>
    </w:p>
    <w:p w14:paraId="2E6538A1">
      <w:pPr>
        <w:pStyle w:val="6"/>
        <w:spacing w:before="118"/>
        <w:ind w:left="345"/>
      </w:pPr>
      <w:r>
        <w:rPr>
          <w:spacing w:val="-2"/>
        </w:rPr>
        <w:t>Therefore:</w:t>
      </w:r>
    </w:p>
    <w:p w14:paraId="734FA5F5">
      <w:pPr>
        <w:pStyle w:val="6"/>
        <w:spacing w:before="138"/>
      </w:pPr>
      <w: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720725</wp:posOffset>
                </wp:positionH>
                <wp:positionV relativeFrom="paragraph">
                  <wp:posOffset>248920</wp:posOffset>
                </wp:positionV>
                <wp:extent cx="6408420" cy="26670"/>
                <wp:effectExtent l="0" t="0" r="0" b="0"/>
                <wp:wrapTopAndBottom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26670"/>
                          <a:chOff x="0" y="0"/>
                          <a:chExt cx="6408420" cy="2667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40842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9050">
                                <a:moveTo>
                                  <a:pt x="6408166" y="1270"/>
                                </a:moveTo>
                                <a:lnTo>
                                  <a:pt x="6400800" y="1270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0160"/>
                                </a:lnTo>
                                <a:lnTo>
                                  <a:pt x="0" y="19050"/>
                                </a:lnTo>
                                <a:lnTo>
                                  <a:pt x="6400800" y="19050"/>
                                </a:lnTo>
                                <a:lnTo>
                                  <a:pt x="6400800" y="10160"/>
                                </a:lnTo>
                                <a:lnTo>
                                  <a:pt x="6408166" y="10160"/>
                                </a:lnTo>
                                <a:lnTo>
                                  <a:pt x="6408166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5079"/>
                            <a:ext cx="64084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1590">
                                <a:moveTo>
                                  <a:pt x="6408166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21590"/>
                                </a:lnTo>
                                <a:lnTo>
                                  <a:pt x="6408166" y="21590"/>
                                </a:lnTo>
                                <a:lnTo>
                                  <a:pt x="6408166" y="12700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75pt;margin-top:19.6pt;height:2.1pt;width:504.6pt;mso-position-horizontal-relative:page;mso-wrap-distance-bottom:0pt;mso-wrap-distance-top:0pt;z-index:-251648000;mso-width-relative:page;mso-height-relative:page;" coordsize="6408420,26670" o:gfxdata="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">
                <o:lock v:ext="edit" aspectratio="f"/>
                <v:shape id="Graphic 45" o:spid="_x0000_s1026" o:spt="100" style="position:absolute;left:0;top:0;height:19050;width:6408420;" fillcolor="#9F9F9F" filled="t" stroked="f" coordsize="6408420,19050" o:gfxdata="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8gukvQAA&#10;ANsAAAAPAAAAAAAAAAEAIAAAACIAAABkcnMvZG93bnJldi54bWxQSwECFAAUAAAACACHTuJAMy8F&#10;njsAAAA5AAAAEAAAAAAAAAABACAAAAAMAQAAZHJzL3NoYXBleG1sLnhtbFBLBQYAAAAABgAGAFsB&#10;AAC2AwAAAAA=&#10;" path="m6408166,1270l6400800,1270,6400800,0,0,0,0,1270,0,10160,0,19050,6400800,19050,6400800,10160,6408166,10160,6408166,12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0;top:5079;height:21590;width:6408420;" fillcolor="#E1E1E1" filled="t" stroked="f" coordsize="6408420,21590" o:gfxdata="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ESZ0r4A&#10;AADbAAAADwAAAAAAAAABACAAAAAiAAAAZHJzL2Rvd25yZXYueG1sUEsBAhQAFAAAAAgAh07iQDMv&#10;BZ47AAAAOQAAABAAAAAAAAAAAQAgAAAADQEAAGRycy9zaGFwZXhtbC54bWxQSwUGAAAAAAYABgBb&#10;AQAAtwMAAAAA&#10;" path="m6408166,0l6399022,0,6399022,12700,0,12700,0,21590,6408166,21590,6408166,12700,640816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C577B51">
      <w:pPr>
        <w:pStyle w:val="6"/>
      </w:pPr>
    </w:p>
    <w:p w14:paraId="3F866E7D">
      <w:pPr>
        <w:pStyle w:val="6"/>
      </w:pPr>
    </w:p>
    <w:p w14:paraId="2AE56BE7">
      <w:pPr>
        <w:pStyle w:val="6"/>
      </w:pPr>
    </w:p>
    <w:p w14:paraId="213A24BD">
      <w:pPr>
        <w:pStyle w:val="6"/>
        <w:spacing w:before="189"/>
      </w:pPr>
    </w:p>
    <w:p w14:paraId="630AACCC">
      <w:pPr>
        <w:pStyle w:val="3"/>
      </w:pPr>
      <w:bookmarkStart w:id="21" w:name="Final Viterbi Result"/>
      <w:bookmarkEnd w:id="21"/>
      <w:r>
        <w:rPr>
          <w:spacing w:val="-2"/>
        </w:rPr>
        <w:t>Final</w:t>
      </w:r>
      <w:r>
        <w:rPr>
          <w:spacing w:val="-7"/>
        </w:rPr>
        <w:t xml:space="preserve"> </w:t>
      </w:r>
      <w:r>
        <w:rPr>
          <w:spacing w:val="-2"/>
        </w:rPr>
        <w:t>Viterbi</w:t>
      </w:r>
      <w:r>
        <w:rPr>
          <w:spacing w:val="-3"/>
        </w:rPr>
        <w:t xml:space="preserve"> </w:t>
      </w:r>
      <w:r>
        <w:rPr>
          <w:spacing w:val="-2"/>
        </w:rPr>
        <w:t>Result</w:t>
      </w:r>
    </w:p>
    <w:p w14:paraId="4CD98359">
      <w:pPr>
        <w:pStyle w:val="6"/>
        <w:tabs>
          <w:tab w:val="left" w:pos="1019"/>
          <w:tab w:val="left" w:pos="1619"/>
          <w:tab w:val="left" w:pos="2486"/>
        </w:tabs>
        <w:spacing w:before="115"/>
        <w:ind w:left="345"/>
      </w:pPr>
      <w:r>
        <w:rPr>
          <w:spacing w:val="-5"/>
        </w:rPr>
        <w:t>The</w:t>
      </w:r>
      <w:r>
        <w:tab/>
      </w:r>
      <w:r>
        <w:rPr>
          <w:spacing w:val="-5"/>
        </w:rPr>
        <w:t>cat</w:t>
      </w:r>
      <w:r>
        <w:tab/>
      </w:r>
      <w:r>
        <w:rPr>
          <w:spacing w:val="-2"/>
        </w:rPr>
        <w:t>drinks</w:t>
      </w:r>
      <w:r>
        <w:tab/>
      </w:r>
      <w:r>
        <w:rPr>
          <w:spacing w:val="-4"/>
        </w:rPr>
        <w:t>milk</w:t>
      </w:r>
    </w:p>
    <w:p w14:paraId="074E83E3">
      <w:pPr>
        <w:tabs>
          <w:tab w:val="left" w:pos="940"/>
          <w:tab w:val="left" w:pos="1972"/>
        </w:tabs>
        <w:spacing w:before="114" w:line="364" w:lineRule="auto"/>
        <w:ind w:left="1084" w:right="8196" w:hanging="684"/>
        <w:jc w:val="left"/>
        <w:rPr>
          <w:sz w:val="20"/>
        </w:rPr>
      </w:pPr>
      <w:r>
        <w:rPr>
          <w:spacing w:val="-10"/>
          <w:w w:val="80"/>
          <w:sz w:val="20"/>
        </w:rPr>
        <w:t>↓</w:t>
      </w:r>
      <w:r>
        <w:rPr>
          <w:sz w:val="20"/>
        </w:rPr>
        <w:tab/>
      </w:r>
      <w:r>
        <w:rPr>
          <w:w w:val="80"/>
          <w:sz w:val="20"/>
        </w:rPr>
        <w:t>↓ ↓</w:t>
      </w:r>
      <w:r>
        <w:rPr>
          <w:sz w:val="20"/>
        </w:rPr>
        <w:tab/>
      </w:r>
      <w:r>
        <w:rPr>
          <w:spacing w:val="-4"/>
          <w:w w:val="75"/>
          <w:sz w:val="20"/>
        </w:rPr>
        <w:t>↓</w:t>
      </w:r>
      <w:r>
        <w:rPr>
          <w:spacing w:val="-14"/>
          <w:sz w:val="20"/>
        </w:rPr>
        <w:t xml:space="preserve"> </w:t>
      </w:r>
      <w:r>
        <w:rPr>
          <w:spacing w:val="-4"/>
          <w:w w:val="75"/>
          <w:sz w:val="20"/>
        </w:rPr>
        <w:t>DT</w:t>
      </w:r>
      <w:r>
        <w:rPr>
          <w:spacing w:val="-18"/>
          <w:w w:val="75"/>
          <w:sz w:val="20"/>
        </w:rPr>
        <w:t xml:space="preserve"> </w:t>
      </w:r>
      <w:r>
        <w:rPr>
          <w:spacing w:val="-4"/>
          <w:w w:val="75"/>
          <w:sz w:val="20"/>
        </w:rPr>
        <w:t>NN</w:t>
      </w:r>
      <w:r>
        <w:rPr>
          <w:spacing w:val="-4"/>
          <w:w w:val="80"/>
          <w:sz w:val="20"/>
        </w:rPr>
        <w:t xml:space="preserve"> VBZ</w:t>
      </w:r>
      <w:r>
        <w:rPr>
          <w:sz w:val="20"/>
        </w:rPr>
        <w:tab/>
      </w:r>
      <w:r>
        <w:rPr>
          <w:spacing w:val="-6"/>
          <w:w w:val="80"/>
          <w:sz w:val="20"/>
        </w:rPr>
        <w:t>NN</w:t>
      </w:r>
    </w:p>
    <w:p w14:paraId="02CFA41D">
      <w:pPr>
        <w:pStyle w:val="3"/>
        <w:spacing w:line="222" w:lineRule="exact"/>
      </w:pPr>
      <w:bookmarkStart w:id="22" w:name="Predicted POS sequence:"/>
      <w:bookmarkEnd w:id="22"/>
      <w:r>
        <w:t>Predicted</w:t>
      </w:r>
      <w:r>
        <w:rPr>
          <w:spacing w:val="-14"/>
        </w:rPr>
        <w:t xml:space="preserve"> </w:t>
      </w:r>
      <w:r>
        <w:t>POS</w:t>
      </w:r>
      <w:r>
        <w:rPr>
          <w:spacing w:val="-14"/>
        </w:rPr>
        <w:t xml:space="preserve"> </w:t>
      </w:r>
      <w:r>
        <w:rPr>
          <w:spacing w:val="-2"/>
        </w:rPr>
        <w:t>sequence:</w:t>
      </w:r>
    </w:p>
    <w:p w14:paraId="4271F307">
      <w:pPr>
        <w:pStyle w:val="6"/>
        <w:spacing w:before="118"/>
        <w:ind w:left="345"/>
      </w:pPr>
      <w:r>
        <w:rPr>
          <w:spacing w:val="-2"/>
        </w:rPr>
        <w:t>This</w:t>
      </w:r>
      <w:r>
        <w:rPr>
          <w:spacing w:val="-3"/>
        </w:rPr>
        <w:t xml:space="preserve"> </w:t>
      </w:r>
      <w:r>
        <w:rPr>
          <w:spacing w:val="-2"/>
        </w:rPr>
        <w:t>matches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grammatical</w:t>
      </w:r>
      <w:r>
        <w:rPr>
          <w:spacing w:val="-5"/>
        </w:rPr>
        <w:t xml:space="preserve"> </w:t>
      </w:r>
      <w:r>
        <w:rPr>
          <w:spacing w:val="-2"/>
        </w:rPr>
        <w:t>structure</w:t>
      </w:r>
      <w:r>
        <w:rPr>
          <w:spacing w:val="-7"/>
        </w:rPr>
        <w:t xml:space="preserve"> </w:t>
      </w:r>
      <w:r>
        <w:rPr>
          <w:spacing w:val="-2"/>
        </w:rPr>
        <w:t>represented</w:t>
      </w:r>
      <w:r>
        <w:rPr>
          <w:spacing w:val="-3"/>
        </w:rPr>
        <w:t xml:space="preserve"> </w:t>
      </w:r>
      <w:r>
        <w:rPr>
          <w:spacing w:val="-2"/>
        </w:rPr>
        <w:t>in the</w:t>
      </w:r>
      <w:r>
        <w:rPr>
          <w:spacing w:val="-1"/>
        </w:rPr>
        <w:t xml:space="preserve"> </w:t>
      </w:r>
      <w:r>
        <w:rPr>
          <w:spacing w:val="-2"/>
        </w:rPr>
        <w:t>training corpus.</w:t>
      </w:r>
    </w:p>
    <w:p w14:paraId="34EC7C49">
      <w:pPr>
        <w:pStyle w:val="6"/>
        <w:spacing w:before="140"/>
      </w:pPr>
      <w: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720725</wp:posOffset>
                </wp:positionH>
                <wp:positionV relativeFrom="paragraph">
                  <wp:posOffset>250190</wp:posOffset>
                </wp:positionV>
                <wp:extent cx="6408420" cy="25400"/>
                <wp:effectExtent l="0" t="0" r="0" b="0"/>
                <wp:wrapTopAndBottom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25400"/>
                          <a:chOff x="0" y="0"/>
                          <a:chExt cx="6408420" cy="254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12"/>
                            <a:ext cx="640842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9050">
                                <a:moveTo>
                                  <a:pt x="6408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9050"/>
                                </a:lnTo>
                                <a:lnTo>
                                  <a:pt x="6400800" y="19050"/>
                                </a:lnTo>
                                <a:lnTo>
                                  <a:pt x="6400800" y="8890"/>
                                </a:lnTo>
                                <a:lnTo>
                                  <a:pt x="6408166" y="8890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3809"/>
                            <a:ext cx="640842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2225">
                                <a:moveTo>
                                  <a:pt x="6408166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21602"/>
                                </a:lnTo>
                                <a:lnTo>
                                  <a:pt x="6408166" y="21602"/>
                                </a:lnTo>
                                <a:lnTo>
                                  <a:pt x="6408166" y="12700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75pt;margin-top:19.7pt;height:2pt;width:504.6pt;mso-position-horizontal-relative:page;mso-wrap-distance-bottom:0pt;mso-wrap-distance-top:0pt;z-index:-251646976;mso-width-relative:page;mso-height-relative:page;" coordsize="6408420,25400" o:gfxdata="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">
                <o:lock v:ext="edit" aspectratio="f"/>
                <v:shape id="Graphic 48" o:spid="_x0000_s1026" o:spt="100" style="position:absolute;left:0;top:12;height:19050;width:6408420;" fillcolor="#9F9F9F" filled="t" stroked="f" coordsize="6408420,19050" o:gfxdata="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fOkOrsAAADb&#10;AAAADwAAAAAAAAABACAAAAAiAAAAZHJzL2Rvd25yZXYueG1sUEsBAhQAFAAAAAgAh07iQDMvBZ47&#10;AAAAOQAAABAAAAAAAAAAAQAgAAAACgEAAGRycy9zaGFwZXhtbC54bWxQSwUGAAAAAAYABgBbAQAA&#10;tAMAAAAA&#10;" path="m6408166,0l0,0,0,8890,0,19050,6400800,19050,6400800,8890,6408166,8890,640816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0;top:3809;height:22225;width:6408420;" fillcolor="#E1E1E1" filled="t" stroked="f" coordsize="6408420,22225" o:gfxdata="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xwngvQAA&#10;ANsAAAAPAAAAAAAAAAEAIAAAACIAAABkcnMvZG93bnJldi54bWxQSwECFAAUAAAACACHTuJAMy8F&#10;njsAAAA5AAAAEAAAAAAAAAABACAAAAAMAQAAZHJzL3NoYXBleG1sLnhtbFBLBQYAAAAABgAGAFsB&#10;AAC2AwAAAAA=&#10;" path="m6408166,0l6399022,0,6399022,12700,0,12700,0,21602,6408166,21602,6408166,12700,640816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F931E36">
      <w:pPr>
        <w:pStyle w:val="3"/>
        <w:spacing w:before="69"/>
      </w:pPr>
      <w:bookmarkStart w:id="23" w:name="Python Program"/>
      <w:bookmarkEnd w:id="23"/>
      <w:r>
        <w:rPr>
          <w:spacing w:val="-2"/>
        </w:rPr>
        <w:t>Python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17ED1095">
      <w:pPr>
        <w:pStyle w:val="6"/>
        <w:spacing w:before="116"/>
        <w:ind w:left="345"/>
      </w:pPr>
      <w:r>
        <w:rPr>
          <w:spacing w:val="-2"/>
        </w:rPr>
        <w:t>#</w:t>
      </w:r>
      <w:r>
        <w:rPr>
          <w:spacing w:val="-10"/>
        </w:rPr>
        <w:t xml:space="preserve"> </w:t>
      </w:r>
      <w:r>
        <w:rPr>
          <w:spacing w:val="-2"/>
        </w:rPr>
        <w:t>Viterbi</w:t>
      </w:r>
      <w:r>
        <w:rPr>
          <w:spacing w:val="-8"/>
        </w:rPr>
        <w:t xml:space="preserve"> </w:t>
      </w:r>
      <w:r>
        <w:rPr>
          <w:spacing w:val="-2"/>
        </w:rPr>
        <w:t>Algorithm</w:t>
      </w:r>
    </w:p>
    <w:p w14:paraId="1DCF5734">
      <w:pPr>
        <w:pStyle w:val="6"/>
      </w:pPr>
    </w:p>
    <w:p w14:paraId="4AA76781">
      <w:pPr>
        <w:pStyle w:val="6"/>
        <w:spacing w:before="1"/>
      </w:pPr>
    </w:p>
    <w:p w14:paraId="58F88320">
      <w:pPr>
        <w:pStyle w:val="6"/>
        <w:ind w:left="345"/>
      </w:pPr>
      <w:r>
        <w:t>words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["The",</w:t>
      </w:r>
      <w:r>
        <w:rPr>
          <w:spacing w:val="-14"/>
        </w:rPr>
        <w:t xml:space="preserve"> </w:t>
      </w:r>
      <w:r>
        <w:t>"cat",</w:t>
      </w:r>
      <w:r>
        <w:rPr>
          <w:spacing w:val="-14"/>
        </w:rPr>
        <w:t xml:space="preserve"> </w:t>
      </w:r>
      <w:r>
        <w:t>"drinks",</w:t>
      </w:r>
      <w:r>
        <w:rPr>
          <w:spacing w:val="-13"/>
        </w:rPr>
        <w:t xml:space="preserve"> </w:t>
      </w:r>
      <w:r>
        <w:rPr>
          <w:spacing w:val="-2"/>
        </w:rPr>
        <w:t>"milk"]</w:t>
      </w:r>
    </w:p>
    <w:p w14:paraId="04C61C4D">
      <w:pPr>
        <w:pStyle w:val="6"/>
        <w:spacing w:before="229"/>
      </w:pPr>
    </w:p>
    <w:p w14:paraId="320024B6">
      <w:pPr>
        <w:pStyle w:val="6"/>
        <w:ind w:left="345"/>
      </w:pPr>
      <w:r>
        <w:t>states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["DT",</w:t>
      </w:r>
      <w:r>
        <w:rPr>
          <w:spacing w:val="-10"/>
        </w:rPr>
        <w:t xml:space="preserve"> </w:t>
      </w:r>
      <w:r>
        <w:t>"NN",</w:t>
      </w:r>
      <w:r>
        <w:rPr>
          <w:spacing w:val="-12"/>
        </w:rPr>
        <w:t xml:space="preserve"> </w:t>
      </w:r>
      <w:r>
        <w:t>"VBZ",</w:t>
      </w:r>
      <w:r>
        <w:rPr>
          <w:spacing w:val="-13"/>
        </w:rPr>
        <w:t xml:space="preserve"> </w:t>
      </w:r>
      <w:r>
        <w:t>"NNS",</w:t>
      </w:r>
      <w:r>
        <w:rPr>
          <w:spacing w:val="-10"/>
        </w:rPr>
        <w:t xml:space="preserve"> </w:t>
      </w:r>
      <w:r>
        <w:t>"VBP",</w:t>
      </w:r>
      <w:r>
        <w:rPr>
          <w:spacing w:val="-10"/>
        </w:rPr>
        <w:t xml:space="preserve"> </w:t>
      </w:r>
      <w:r>
        <w:rPr>
          <w:spacing w:val="-4"/>
        </w:rPr>
        <w:t>"RB"]</w:t>
      </w:r>
    </w:p>
    <w:p w14:paraId="2EE6D81E">
      <w:pPr>
        <w:pStyle w:val="6"/>
        <w:spacing w:before="228"/>
      </w:pPr>
    </w:p>
    <w:p w14:paraId="3704A32F">
      <w:pPr>
        <w:pStyle w:val="6"/>
        <w:spacing w:before="1"/>
        <w:ind w:left="345"/>
      </w:pPr>
      <w:r>
        <w:t>start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3921749D">
      <w:pPr>
        <w:spacing w:before="115"/>
        <w:ind w:left="566" w:right="0" w:firstLine="0"/>
        <w:jc w:val="left"/>
        <w:rPr>
          <w:sz w:val="20"/>
        </w:rPr>
      </w:pPr>
      <w:r>
        <w:rPr>
          <w:sz w:val="20"/>
        </w:rPr>
        <w:t>"DT":</w:t>
      </w:r>
      <w:r>
        <w:rPr>
          <w:spacing w:val="-6"/>
          <w:sz w:val="20"/>
        </w:rPr>
        <w:t xml:space="preserve"> </w:t>
      </w:r>
      <w:r>
        <w:rPr>
          <w:sz w:val="20"/>
        </w:rPr>
        <w:t>5</w:t>
      </w:r>
      <w:r>
        <w:rPr>
          <w:spacing w:val="-3"/>
          <w:sz w:val="20"/>
        </w:rPr>
        <w:t xml:space="preserve"> </w:t>
      </w:r>
      <w:r>
        <w:rPr>
          <w:sz w:val="20"/>
        </w:rPr>
        <w:t>/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8,</w:t>
      </w:r>
    </w:p>
    <w:p w14:paraId="0A96D9F4">
      <w:pPr>
        <w:spacing w:before="113"/>
        <w:ind w:left="566" w:right="0" w:firstLine="0"/>
        <w:jc w:val="left"/>
        <w:rPr>
          <w:sz w:val="20"/>
        </w:rPr>
      </w:pPr>
      <w:r>
        <w:rPr>
          <w:sz w:val="20"/>
        </w:rPr>
        <w:t>"NNS":</w:t>
      </w:r>
      <w:r>
        <w:rPr>
          <w:spacing w:val="-7"/>
          <w:sz w:val="20"/>
        </w:rPr>
        <w:t xml:space="preserve"> </w:t>
      </w:r>
      <w:r>
        <w:rPr>
          <w:sz w:val="20"/>
        </w:rPr>
        <w:t>3</w:t>
      </w:r>
      <w:r>
        <w:rPr>
          <w:spacing w:val="-5"/>
          <w:sz w:val="20"/>
        </w:rPr>
        <w:t xml:space="preserve"> </w:t>
      </w:r>
      <w:r>
        <w:rPr>
          <w:sz w:val="20"/>
        </w:rPr>
        <w:t>/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8</w:t>
      </w:r>
    </w:p>
    <w:p w14:paraId="019EF8E2">
      <w:pPr>
        <w:spacing w:before="114"/>
        <w:ind w:left="34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 w14:paraId="239FEC8E">
      <w:pPr>
        <w:pStyle w:val="6"/>
        <w:spacing w:before="228"/>
      </w:pPr>
    </w:p>
    <w:p w14:paraId="352BE6D8">
      <w:pPr>
        <w:pStyle w:val="6"/>
        <w:spacing w:before="1"/>
        <w:ind w:left="345"/>
      </w:pPr>
      <w:r>
        <w:t>viterbi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{}</w:t>
      </w:r>
      <w:r>
        <w:rPr>
          <w:spacing w:val="-9"/>
        </w:rPr>
        <w:t xml:space="preserve"> </w:t>
      </w:r>
      <w:r>
        <w:rPr>
          <w:spacing w:val="-4"/>
        </w:rPr>
        <w:t>path</w:t>
      </w:r>
    </w:p>
    <w:p w14:paraId="55BFB042">
      <w:pPr>
        <w:spacing w:before="115"/>
        <w:ind w:left="355" w:right="0" w:firstLine="0"/>
        <w:jc w:val="left"/>
        <w:rPr>
          <w:sz w:val="20"/>
        </w:rPr>
      </w:pP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{}</w:t>
      </w:r>
    </w:p>
    <w:p w14:paraId="1384FD38">
      <w:pPr>
        <w:pStyle w:val="6"/>
      </w:pPr>
    </w:p>
    <w:p w14:paraId="779785FE">
      <w:pPr>
        <w:pStyle w:val="6"/>
        <w:spacing w:before="4"/>
      </w:pPr>
    </w:p>
    <w:p w14:paraId="412E1B04">
      <w:pPr>
        <w:pStyle w:val="6"/>
        <w:spacing w:line="360" w:lineRule="auto"/>
        <w:ind w:left="355" w:right="8777" w:hanging="10"/>
      </w:pPr>
      <w:r>
        <w:rPr>
          <w:spacing w:val="-2"/>
        </w:rPr>
        <w:t>#</w:t>
      </w:r>
      <w:r>
        <w:rPr>
          <w:spacing w:val="-18"/>
        </w:rPr>
        <w:t xml:space="preserve"> </w:t>
      </w:r>
      <w:r>
        <w:rPr>
          <w:spacing w:val="-2"/>
        </w:rPr>
        <w:t>First</w:t>
      </w:r>
      <w:r>
        <w:rPr>
          <w:spacing w:val="-13"/>
        </w:rPr>
        <w:t xml:space="preserve"> </w:t>
      </w:r>
      <w:r>
        <w:rPr>
          <w:spacing w:val="-2"/>
        </w:rPr>
        <w:t>word</w:t>
      </w:r>
      <w:r>
        <w:rPr>
          <w:spacing w:val="-13"/>
        </w:rPr>
        <w:t xml:space="preserve"> </w:t>
      </w:r>
      <w:r>
        <w:rPr>
          <w:spacing w:val="-2"/>
        </w:rPr>
        <w:t xml:space="preserve">for </w:t>
      </w:r>
      <w:r>
        <w:t>state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states:</w:t>
      </w:r>
    </w:p>
    <w:p w14:paraId="3781A0F3">
      <w:pPr>
        <w:pStyle w:val="6"/>
        <w:tabs>
          <w:tab w:val="left" w:pos="4934"/>
        </w:tabs>
        <w:spacing w:before="3" w:line="360" w:lineRule="auto"/>
        <w:ind w:left="355" w:right="4949" w:firstLine="211"/>
      </w:pPr>
      <w:r>
        <w:t>emission_prob = emission.get(state, {}).get(words[0], 0) viterbi[state] = start.get(state, 0) * emission_prob</w:t>
      </w:r>
      <w:r>
        <w:tab/>
      </w:r>
      <w:r>
        <w:rPr>
          <w:spacing w:val="-4"/>
        </w:rPr>
        <w:t>path[state]</w:t>
      </w:r>
    </w:p>
    <w:p w14:paraId="2415F0BE">
      <w:pPr>
        <w:pStyle w:val="6"/>
        <w:spacing w:before="7"/>
        <w:ind w:left="355"/>
      </w:pPr>
      <w:r>
        <w:t>=</w:t>
      </w:r>
      <w:r>
        <w:rPr>
          <w:spacing w:val="-6"/>
        </w:rPr>
        <w:t xml:space="preserve"> </w:t>
      </w:r>
      <w:r>
        <w:rPr>
          <w:spacing w:val="-2"/>
        </w:rPr>
        <w:t>[state]</w:t>
      </w:r>
    </w:p>
    <w:p w14:paraId="7A1C8902">
      <w:pPr>
        <w:pStyle w:val="6"/>
        <w:spacing w:before="228"/>
      </w:pPr>
    </w:p>
    <w:p w14:paraId="1ABAC5AB">
      <w:pPr>
        <w:pStyle w:val="6"/>
        <w:ind w:left="345"/>
      </w:pPr>
      <w:r>
        <w:rPr>
          <w:spacing w:val="-2"/>
        </w:rPr>
        <w:t>#</w:t>
      </w:r>
      <w:r>
        <w:rPr>
          <w:spacing w:val="-7"/>
        </w:rPr>
        <w:t xml:space="preserve"> </w:t>
      </w:r>
      <w:r>
        <w:rPr>
          <w:spacing w:val="-2"/>
        </w:rPr>
        <w:t>Remaining</w:t>
      </w:r>
      <w:r>
        <w:rPr>
          <w:spacing w:val="-3"/>
        </w:rPr>
        <w:t xml:space="preserve"> </w:t>
      </w:r>
      <w:r>
        <w:rPr>
          <w:spacing w:val="-4"/>
        </w:rPr>
        <w:t>words</w:t>
      </w:r>
    </w:p>
    <w:p w14:paraId="26D265C3">
      <w:pPr>
        <w:pStyle w:val="6"/>
        <w:spacing w:before="114" w:line="357" w:lineRule="auto"/>
        <w:ind w:left="566" w:right="8037" w:hanging="224"/>
      </w:pPr>
      <w:r>
        <w:t>for</w:t>
      </w:r>
      <w:r>
        <w:rPr>
          <w:spacing w:val="-14"/>
        </w:rPr>
        <w:t xml:space="preserve"> </w:t>
      </w:r>
      <w:r>
        <w:t>i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range(1,</w:t>
      </w:r>
      <w:r>
        <w:rPr>
          <w:spacing w:val="-14"/>
        </w:rPr>
        <w:t xml:space="preserve"> </w:t>
      </w:r>
      <w:r>
        <w:t>len(words)): new_viterbi = {}</w:t>
      </w:r>
    </w:p>
    <w:p w14:paraId="77EB932A">
      <w:pPr>
        <w:pStyle w:val="6"/>
        <w:spacing w:before="5"/>
        <w:ind w:left="355"/>
      </w:pPr>
      <w:r>
        <w:rPr>
          <w:spacing w:val="-2"/>
        </w:rPr>
        <w:t>new_path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5"/>
        </w:rPr>
        <w:t>{}</w:t>
      </w:r>
    </w:p>
    <w:p w14:paraId="30292F98">
      <w:pPr>
        <w:pStyle w:val="6"/>
        <w:spacing w:after="0"/>
        <w:sectPr>
          <w:pgSz w:w="12240" w:h="15840"/>
          <w:pgMar w:top="400" w:right="720" w:bottom="280" w:left="720" w:header="720" w:footer="720" w:gutter="0"/>
          <w:cols w:space="720" w:num="1"/>
        </w:sectPr>
      </w:pPr>
    </w:p>
    <w:p w14:paraId="196F0057">
      <w:pPr>
        <w:pStyle w:val="6"/>
        <w:spacing w:before="74"/>
        <w:ind w:left="566"/>
      </w:pPr>
      <w:r>
        <w:t>for</w:t>
      </w:r>
      <w:r>
        <w:rPr>
          <w:spacing w:val="-11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states:</w:t>
      </w:r>
    </w:p>
    <w:p w14:paraId="65FD53A6">
      <w:pPr>
        <w:pStyle w:val="6"/>
        <w:spacing w:before="113"/>
        <w:ind w:left="789"/>
      </w:pPr>
      <w:r>
        <w:rPr>
          <w:spacing w:val="-2"/>
        </w:rPr>
        <w:t>emission_prob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t xml:space="preserve"> </w:t>
      </w:r>
      <w:r>
        <w:rPr>
          <w:spacing w:val="-2"/>
        </w:rPr>
        <w:t>emission.get(current,</w:t>
      </w:r>
      <w:r>
        <w:rPr>
          <w:spacing w:val="-3"/>
        </w:rPr>
        <w:t xml:space="preserve"> </w:t>
      </w:r>
      <w:r>
        <w:rPr>
          <w:spacing w:val="-2"/>
        </w:rPr>
        <w:t>{}).get(words[i],</w:t>
      </w:r>
      <w:r>
        <w:rPr>
          <w:spacing w:val="-3"/>
        </w:rPr>
        <w:t xml:space="preserve"> </w:t>
      </w:r>
      <w:r>
        <w:rPr>
          <w:spacing w:val="-5"/>
        </w:rPr>
        <w:t>0)</w:t>
      </w:r>
    </w:p>
    <w:p w14:paraId="2144B7A5">
      <w:pPr>
        <w:pStyle w:val="6"/>
        <w:spacing w:before="226"/>
      </w:pPr>
    </w:p>
    <w:p w14:paraId="51658873">
      <w:pPr>
        <w:pStyle w:val="6"/>
        <w:spacing w:before="1" w:line="362" w:lineRule="auto"/>
        <w:ind w:left="355" w:right="7968" w:firstLine="434"/>
      </w:pPr>
      <w:r>
        <w:rPr>
          <w:spacing w:val="-2"/>
        </w:rPr>
        <w:t>best_probability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0 </w:t>
      </w:r>
      <w:r>
        <w:t>best_previous = None</w:t>
      </w:r>
    </w:p>
    <w:p w14:paraId="3706BF66">
      <w:pPr>
        <w:pStyle w:val="6"/>
        <w:spacing w:before="114"/>
      </w:pPr>
    </w:p>
    <w:p w14:paraId="33AA6C78">
      <w:pPr>
        <w:pStyle w:val="6"/>
        <w:ind w:left="787"/>
      </w:pPr>
      <w:r>
        <w:t>for</w:t>
      </w:r>
      <w:r>
        <w:rPr>
          <w:spacing w:val="-12"/>
        </w:rPr>
        <w:t xml:space="preserve"> </w:t>
      </w:r>
      <w:r>
        <w:t>previous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states:</w:t>
      </w:r>
    </w:p>
    <w:p w14:paraId="221C117F">
      <w:pPr>
        <w:pStyle w:val="6"/>
        <w:spacing w:before="113"/>
        <w:ind w:left="1010"/>
      </w:pPr>
      <w:r>
        <w:rPr>
          <w:spacing w:val="-2"/>
        </w:rPr>
        <w:t>transition_prob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2"/>
        </w:rPr>
        <w:t>transition.get(previous, {}).get(current,</w:t>
      </w:r>
      <w:r>
        <w:rPr>
          <w:spacing w:val="-5"/>
        </w:rPr>
        <w:t xml:space="preserve"> 0)</w:t>
      </w:r>
    </w:p>
    <w:p w14:paraId="5E18C8FB">
      <w:pPr>
        <w:pStyle w:val="6"/>
        <w:spacing w:before="229"/>
      </w:pPr>
    </w:p>
    <w:p w14:paraId="583B3A29">
      <w:pPr>
        <w:pStyle w:val="6"/>
        <w:spacing w:line="362" w:lineRule="auto"/>
        <w:ind w:left="355" w:right="8697" w:firstLine="655"/>
      </w:pPr>
      <w:r>
        <w:rPr>
          <w:spacing w:val="-2"/>
        </w:rPr>
        <w:t>probability</w:t>
      </w:r>
      <w:r>
        <w:rPr>
          <w:spacing w:val="-14"/>
        </w:rPr>
        <w:t xml:space="preserve"> </w:t>
      </w:r>
      <w:r>
        <w:rPr>
          <w:spacing w:val="-2"/>
        </w:rPr>
        <w:t xml:space="preserve">= </w:t>
      </w:r>
      <w:r>
        <w:t>( viterbi[previous]</w:t>
      </w:r>
    </w:p>
    <w:p w14:paraId="013AEB93">
      <w:pPr>
        <w:pStyle w:val="9"/>
        <w:numPr>
          <w:ilvl w:val="0"/>
          <w:numId w:val="9"/>
        </w:numPr>
        <w:tabs>
          <w:tab w:val="left" w:pos="491"/>
        </w:tabs>
        <w:spacing w:before="2" w:after="0" w:line="240" w:lineRule="auto"/>
        <w:ind w:left="491" w:right="0" w:hanging="131"/>
        <w:jc w:val="left"/>
        <w:rPr>
          <w:sz w:val="20"/>
        </w:rPr>
      </w:pPr>
      <w:r>
        <w:rPr>
          <w:spacing w:val="-2"/>
          <w:sz w:val="20"/>
        </w:rPr>
        <w:t>transition_prob</w:t>
      </w:r>
    </w:p>
    <w:p w14:paraId="74A8C4CF">
      <w:pPr>
        <w:pStyle w:val="9"/>
        <w:numPr>
          <w:ilvl w:val="0"/>
          <w:numId w:val="9"/>
        </w:numPr>
        <w:tabs>
          <w:tab w:val="left" w:pos="131"/>
        </w:tabs>
        <w:spacing w:before="115" w:after="0" w:line="240" w:lineRule="auto"/>
        <w:ind w:left="131" w:right="8644" w:hanging="131"/>
        <w:jc w:val="center"/>
        <w:rPr>
          <w:sz w:val="20"/>
        </w:rPr>
      </w:pPr>
      <w:r>
        <w:rPr>
          <w:spacing w:val="-2"/>
          <w:sz w:val="20"/>
        </w:rPr>
        <w:t>emission_prob</w:t>
      </w:r>
    </w:p>
    <w:p w14:paraId="15CE364D">
      <w:pPr>
        <w:spacing w:before="114"/>
        <w:ind w:left="7" w:right="8703" w:firstLine="0"/>
        <w:jc w:val="center"/>
        <w:rPr>
          <w:sz w:val="20"/>
        </w:rPr>
      </w:pPr>
      <w:r>
        <w:rPr>
          <w:spacing w:val="-10"/>
          <w:sz w:val="20"/>
        </w:rPr>
        <w:t>)</w:t>
      </w:r>
    </w:p>
    <w:p w14:paraId="3D9F5CFE">
      <w:pPr>
        <w:pStyle w:val="6"/>
        <w:spacing w:before="226"/>
      </w:pPr>
    </w:p>
    <w:p w14:paraId="533A2E64">
      <w:pPr>
        <w:pStyle w:val="6"/>
        <w:tabs>
          <w:tab w:val="left" w:pos="3835"/>
        </w:tabs>
        <w:spacing w:line="362" w:lineRule="auto"/>
        <w:ind w:left="355" w:right="5740" w:firstLine="655"/>
      </w:pPr>
      <w:r>
        <w:t>if probability &gt; best_probability: best_probability = probability</w:t>
      </w:r>
      <w:r>
        <w:tab/>
      </w:r>
      <w:r>
        <w:rPr>
          <w:spacing w:val="-4"/>
        </w:rPr>
        <w:t>best_previous</w:t>
      </w:r>
    </w:p>
    <w:p w14:paraId="54C70034">
      <w:pPr>
        <w:pStyle w:val="6"/>
        <w:spacing w:line="227" w:lineRule="exact"/>
        <w:ind w:left="355"/>
      </w:pPr>
      <w:r>
        <w:t>=</w:t>
      </w:r>
      <w:r>
        <w:rPr>
          <w:spacing w:val="-6"/>
        </w:rPr>
        <w:t xml:space="preserve"> </w:t>
      </w:r>
      <w:r>
        <w:rPr>
          <w:spacing w:val="-2"/>
        </w:rPr>
        <w:t>previous</w:t>
      </w:r>
    </w:p>
    <w:p w14:paraId="17580099">
      <w:pPr>
        <w:pStyle w:val="6"/>
      </w:pPr>
    </w:p>
    <w:p w14:paraId="4818F91A">
      <w:pPr>
        <w:pStyle w:val="6"/>
        <w:spacing w:before="4"/>
      </w:pPr>
    </w:p>
    <w:p w14:paraId="44D33D2A">
      <w:pPr>
        <w:pStyle w:val="6"/>
        <w:ind w:left="789"/>
      </w:pPr>
      <w:r>
        <w:rPr>
          <w:spacing w:val="-2"/>
        </w:rPr>
        <w:t>new_viterbi[current]</w:t>
      </w:r>
      <w:r>
        <w:rPr>
          <w:spacing w:val="-1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2"/>
        </w:rPr>
        <w:t>best_probability</w:t>
      </w:r>
    </w:p>
    <w:p w14:paraId="5626FC8B">
      <w:pPr>
        <w:pStyle w:val="6"/>
      </w:pPr>
    </w:p>
    <w:p w14:paraId="32119BA4">
      <w:pPr>
        <w:pStyle w:val="6"/>
        <w:spacing w:before="1"/>
      </w:pPr>
    </w:p>
    <w:p w14:paraId="32BA49EB">
      <w:pPr>
        <w:pStyle w:val="6"/>
        <w:ind w:left="789"/>
      </w:pPr>
      <w:r>
        <w:t>if</w:t>
      </w:r>
      <w:r>
        <w:rPr>
          <w:spacing w:val="-14"/>
        </w:rPr>
        <w:t xml:space="preserve"> </w:t>
      </w:r>
      <w:r>
        <w:t>best_previous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rPr>
          <w:spacing w:val="-2"/>
        </w:rPr>
        <w:t>None:</w:t>
      </w:r>
    </w:p>
    <w:p w14:paraId="7C93C14A">
      <w:pPr>
        <w:pStyle w:val="6"/>
        <w:spacing w:before="113"/>
        <w:ind w:left="1010"/>
      </w:pPr>
      <w:r>
        <w:rPr>
          <w:spacing w:val="-2"/>
        </w:rPr>
        <w:t>new_path[current]</w:t>
      </w:r>
      <w: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path[best_previous] +</w:t>
      </w:r>
      <w:r>
        <w:rPr>
          <w:spacing w:val="-3"/>
        </w:rPr>
        <w:t xml:space="preserve"> </w:t>
      </w:r>
      <w:r>
        <w:rPr>
          <w:spacing w:val="-2"/>
        </w:rPr>
        <w:t>[current]</w:t>
      </w:r>
    </w:p>
    <w:p w14:paraId="1C060ADC">
      <w:pPr>
        <w:pStyle w:val="6"/>
        <w:spacing w:before="229"/>
      </w:pPr>
    </w:p>
    <w:p w14:paraId="5953BCF7">
      <w:pPr>
        <w:pStyle w:val="6"/>
        <w:spacing w:line="360" w:lineRule="auto"/>
        <w:ind w:left="355" w:right="8196" w:firstLine="211"/>
      </w:pPr>
      <w:r>
        <w:rPr>
          <w:spacing w:val="-2"/>
        </w:rPr>
        <w:t>viterbi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 xml:space="preserve">new_viterbi </w:t>
      </w:r>
      <w:r>
        <w:t>path = new_path</w:t>
      </w:r>
    </w:p>
    <w:p w14:paraId="56B07DBE">
      <w:pPr>
        <w:pStyle w:val="6"/>
        <w:spacing w:before="119"/>
      </w:pPr>
    </w:p>
    <w:p w14:paraId="716CDE2F">
      <w:pPr>
        <w:pStyle w:val="6"/>
        <w:spacing w:line="357" w:lineRule="auto"/>
        <w:ind w:left="355" w:right="6979" w:hanging="10"/>
      </w:pPr>
      <w:r>
        <w:t>#</w:t>
      </w:r>
      <w:r>
        <w:rPr>
          <w:spacing w:val="-14"/>
        </w:rPr>
        <w:t xml:space="preserve"> </w:t>
      </w:r>
      <w:r>
        <w:t>Find</w:t>
      </w:r>
      <w:r>
        <w:rPr>
          <w:spacing w:val="-14"/>
        </w:rPr>
        <w:t xml:space="preserve"> </w:t>
      </w:r>
      <w:r>
        <w:t>best</w:t>
      </w:r>
      <w:r>
        <w:rPr>
          <w:spacing w:val="-14"/>
        </w:rPr>
        <w:t xml:space="preserve"> </w:t>
      </w:r>
      <w:r>
        <w:t>final</w:t>
      </w:r>
      <w:r>
        <w:rPr>
          <w:spacing w:val="-14"/>
        </w:rPr>
        <w:t xml:space="preserve"> </w:t>
      </w:r>
      <w:r>
        <w:t>state</w:t>
      </w:r>
      <w:r>
        <w:rPr>
          <w:spacing w:val="-14"/>
        </w:rPr>
        <w:t xml:space="preserve"> </w:t>
      </w:r>
      <w:r>
        <w:t>best_state</w:t>
      </w:r>
      <w:r>
        <w:rPr>
          <w:spacing w:val="-14"/>
        </w:rPr>
        <w:t xml:space="preserve"> </w:t>
      </w:r>
      <w:r>
        <w:t>= max(viterbi, key=viterbi.get)</w:t>
      </w:r>
    </w:p>
    <w:p w14:paraId="02467B07">
      <w:pPr>
        <w:pStyle w:val="6"/>
        <w:spacing w:before="122"/>
      </w:pPr>
    </w:p>
    <w:p w14:paraId="67AA48D4">
      <w:pPr>
        <w:pStyle w:val="6"/>
        <w:ind w:left="345"/>
      </w:pPr>
      <w:r>
        <w:rPr>
          <w:spacing w:val="-2"/>
        </w:rPr>
        <w:t>print("Best</w:t>
      </w:r>
      <w:r>
        <w:rPr>
          <w:spacing w:val="-4"/>
        </w:rPr>
        <w:t xml:space="preserve"> </w:t>
      </w:r>
      <w:r>
        <w:rPr>
          <w:spacing w:val="-2"/>
        </w:rPr>
        <w:t>POS</w:t>
      </w:r>
      <w:r>
        <w:rPr>
          <w:spacing w:val="1"/>
        </w:rPr>
        <w:t xml:space="preserve"> </w:t>
      </w:r>
      <w:r>
        <w:rPr>
          <w:spacing w:val="-2"/>
        </w:rPr>
        <w:t>sequence:")</w:t>
      </w:r>
      <w:r>
        <w:rPr>
          <w:spacing w:val="-3"/>
        </w:rPr>
        <w:t xml:space="preserve"> </w:t>
      </w:r>
      <w:r>
        <w:rPr>
          <w:spacing w:val="-2"/>
        </w:rPr>
        <w:t>print(path[best_state])</w:t>
      </w:r>
    </w:p>
    <w:p w14:paraId="6B654BC3">
      <w:pPr>
        <w:pStyle w:val="6"/>
      </w:pPr>
    </w:p>
    <w:p w14:paraId="6047B089">
      <w:pPr>
        <w:pStyle w:val="6"/>
        <w:spacing w:before="3"/>
      </w:pPr>
    </w:p>
    <w:p w14:paraId="2FA43A1A">
      <w:pPr>
        <w:pStyle w:val="6"/>
        <w:ind w:left="345"/>
      </w:pPr>
      <w:r>
        <w:rPr>
          <w:spacing w:val="-2"/>
        </w:rPr>
        <w:t>print("Probability:",</w:t>
      </w:r>
      <w:r>
        <w:rPr>
          <w:spacing w:val="-5"/>
        </w:rPr>
        <w:t xml:space="preserve"> </w:t>
      </w:r>
      <w:r>
        <w:rPr>
          <w:spacing w:val="-2"/>
        </w:rPr>
        <w:t>viterbi[best_state])</w:t>
      </w:r>
    </w:p>
    <w:p w14:paraId="57434AC8">
      <w:pPr>
        <w:pStyle w:val="3"/>
        <w:spacing w:before="114"/>
      </w:pPr>
      <w:bookmarkStart w:id="24" w:name="Output"/>
      <w:bookmarkEnd w:id="24"/>
      <w:r>
        <w:rPr>
          <w:spacing w:val="-2"/>
        </w:rPr>
        <w:t>Output</w:t>
      </w:r>
    </w:p>
    <w:p w14:paraId="6D8013D2">
      <w:pPr>
        <w:pStyle w:val="6"/>
        <w:spacing w:before="115" w:line="355" w:lineRule="auto"/>
        <w:ind w:left="345" w:right="8196"/>
      </w:pPr>
      <w:r>
        <w:t xml:space="preserve">Best POS sequence: </w:t>
      </w:r>
      <w:r>
        <w:rPr>
          <w:spacing w:val="-2"/>
        </w:rPr>
        <w:t>['DT',</w:t>
      </w:r>
      <w:r>
        <w:rPr>
          <w:spacing w:val="-14"/>
        </w:rPr>
        <w:t xml:space="preserve"> </w:t>
      </w:r>
      <w:r>
        <w:rPr>
          <w:spacing w:val="-2"/>
        </w:rPr>
        <w:t>'NN',</w:t>
      </w:r>
      <w:r>
        <w:rPr>
          <w:spacing w:val="-12"/>
        </w:rPr>
        <w:t xml:space="preserve"> </w:t>
      </w:r>
      <w:r>
        <w:rPr>
          <w:spacing w:val="-2"/>
        </w:rPr>
        <w:t>'VBZ',</w:t>
      </w:r>
      <w:r>
        <w:rPr>
          <w:spacing w:val="-12"/>
        </w:rPr>
        <w:t xml:space="preserve"> </w:t>
      </w:r>
      <w:r>
        <w:rPr>
          <w:spacing w:val="-2"/>
        </w:rPr>
        <w:t>'NN']</w:t>
      </w:r>
    </w:p>
    <w:p w14:paraId="5FADDC46">
      <w:pPr>
        <w:pStyle w:val="6"/>
        <w:spacing w:before="119"/>
      </w:pPr>
    </w:p>
    <w:p w14:paraId="1874FF36">
      <w:pPr>
        <w:pStyle w:val="6"/>
        <w:ind w:left="345"/>
      </w:pPr>
      <w:r>
        <w:rPr>
          <w:spacing w:val="-2"/>
        </w:rPr>
        <w:t>Probability:</w:t>
      </w:r>
      <w:r>
        <w:rPr>
          <w:spacing w:val="-6"/>
        </w:rPr>
        <w:t xml:space="preserve"> </w:t>
      </w:r>
      <w:r>
        <w:rPr>
          <w:spacing w:val="-2"/>
        </w:rPr>
        <w:t>0.003125</w:t>
      </w:r>
    </w:p>
    <w:sectPr>
      <w:pgSz w:w="12240" w:h="15840"/>
      <w:pgMar w:top="740" w:right="72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578" w:hanging="21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02" w:hanging="21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4" w:hanging="21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6" w:hanging="21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68" w:hanging="21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90" w:hanging="21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12" w:hanging="21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34" w:hanging="21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56" w:hanging="219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360" w:hanging="22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2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4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29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92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0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4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59" w:hanging="360"/>
      </w:pPr>
      <w:rPr>
        <w:rFonts w:hint="default"/>
        <w:lang w:val="en-US" w:eastAsia="en-US" w:bidi="ar-SA"/>
      </w:rPr>
    </w:lvl>
  </w:abstractNum>
  <w:abstractNum w:abstractNumId="4">
    <w:nsid w:val="0248C179"/>
    <w:multiLevelType w:val="multilevel"/>
    <w:tmpl w:val="0248C179"/>
    <w:lvl w:ilvl="0" w:tentative="0">
      <w:start w:val="0"/>
      <w:numFmt w:val="bullet"/>
      <w:lvlText w:val="*"/>
      <w:lvlJc w:val="left"/>
      <w:pPr>
        <w:ind w:left="492" w:hanging="13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30" w:hanging="1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60" w:hanging="1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90" w:hanging="1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20" w:hanging="1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50" w:hanging="1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80" w:hanging="1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10" w:hanging="1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40" w:hanging="132"/>
      </w:pPr>
      <w:rPr>
        <w:rFonts w:hint="default"/>
        <w:lang w:val="en-US" w:eastAsia="en-US" w:bidi="ar-SA"/>
      </w:rPr>
    </w:lvl>
  </w:abstractNum>
  <w:abstractNum w:abstractNumId="5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1077" w:hanging="35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52" w:hanging="35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24" w:hanging="35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96" w:hanging="35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68" w:hanging="35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40" w:hanging="35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12" w:hanging="35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84" w:hanging="35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56" w:hanging="358"/>
      </w:pPr>
      <w:rPr>
        <w:rFonts w:hint="default"/>
        <w:lang w:val="en-US" w:eastAsia="en-US" w:bidi="ar-SA"/>
      </w:rPr>
    </w:lvl>
  </w:abstractNum>
  <w:abstractNum w:abstractNumId="6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564" w:hanging="21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4" w:hanging="21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08" w:hanging="21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32" w:hanging="21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56" w:hanging="21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80" w:hanging="21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04" w:hanging="21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28" w:hanging="21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52" w:hanging="219"/>
      </w:pPr>
      <w:rPr>
        <w:rFonts w:hint="default"/>
        <w:lang w:val="en-US" w:eastAsia="en-US" w:bidi="ar-SA"/>
      </w:rPr>
    </w:lvl>
  </w:abstractNum>
  <w:abstractNum w:abstractNumId="7">
    <w:nsid w:val="59ADCABA"/>
    <w:multiLevelType w:val="multilevel"/>
    <w:tmpl w:val="59ADCABA"/>
    <w:lvl w:ilvl="0" w:tentative="0">
      <w:start w:val="3"/>
      <w:numFmt w:val="decimal"/>
      <w:lvlText w:val="%1."/>
      <w:lvlJc w:val="left"/>
      <w:pPr>
        <w:ind w:left="1077" w:hanging="35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52" w:hanging="35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24" w:hanging="35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96" w:hanging="35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68" w:hanging="35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40" w:hanging="35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12" w:hanging="35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84" w:hanging="35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56" w:hanging="358"/>
      </w:pPr>
      <w:rPr>
        <w:rFonts w:hint="default"/>
        <w:lang w:val="en-US" w:eastAsia="en-US" w:bidi="ar-SA"/>
      </w:rPr>
    </w:lvl>
  </w:abstractNum>
  <w:abstractNum w:abstractNumId="8">
    <w:nsid w:val="72183CF9"/>
    <w:multiLevelType w:val="multilevel"/>
    <w:tmpl w:val="72183CF9"/>
    <w:lvl w:ilvl="0" w:tentative="0">
      <w:start w:val="0"/>
      <w:numFmt w:val="bullet"/>
      <w:lvlText w:val="•"/>
      <w:lvlJc w:val="left"/>
      <w:pPr>
        <w:ind w:left="34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8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7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1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6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08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3D044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6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3">
    <w:name w:val="heading 2"/>
    <w:basedOn w:val="1"/>
    <w:qFormat/>
    <w:uiPriority w:val="1"/>
    <w:pPr>
      <w:ind w:left="345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74"/>
      <w:ind w:left="7" w:right="55"/>
      <w:jc w:val="center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113"/>
      <w:ind w:left="1079" w:hanging="359"/>
    </w:pPr>
    <w:rPr>
      <w:rFonts w:ascii="Arial MT" w:hAnsi="Arial MT" w:eastAsia="Arial MT" w:cs="Arial MT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1757</Words>
  <Characters>9670</Characters>
  <TotalTime>2</TotalTime>
  <ScaleCrop>false</ScaleCrop>
  <LinksUpToDate>false</LinksUpToDate>
  <CharactersWithSpaces>11039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2026-08-31T13:22:00Z</dcterms:created>
  <dc:creator>VASANTH</dc:creator>
  <cp:lastModifiedBy>MOHAMED JAMEEL</cp:lastModifiedBy>
  <dcterms:modified xsi:type="dcterms:W3CDTF">2026-08-31T13:25:35Z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2026-08-31T00:00:00Z</vt:filetime>
  </property>
  <property fmtid="{D5CDD505-2E9C-101B-9397-08002B2CF9AE}" pid="6" name="SourceModified">
    <vt:lpwstr>D:20260821231131+05'30'</vt:lpwstr>
  </property>
  <property fmtid="{D5CDD505-2E9C-101B-9397-08002B2CF9AE}" pid="7" name="KSOTemplateDocerSaveRecord">
    <vt:lpwstr>eyJoZGlkIjoiYjY2NGRjMGMyZjUzNDE0OTJlMWIwNmM3YTdmYjBlYzQiLCJ1c2VySWQiOiI1Njc2NzUyOTYyNzYifQ==</vt:lpwstr>
  </property>
  <property fmtid="{D5CDD505-2E9C-101B-9397-08002B2CF9AE}" pid="8" name="KSOProductBuildVer">
    <vt:lpwstr>1033-12.1.0.28032</vt:lpwstr>
  </property>
  <property fmtid="{D5CDD505-2E9C-101B-9397-08002B2CF9AE}" pid="9" name="ICV">
    <vt:lpwstr>2E196D457CDB4E0691F21D51953F74E4_13</vt:lpwstr>
  </property>
</Properties>
</file>