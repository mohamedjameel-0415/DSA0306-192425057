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F4CEF">
      <w:pPr>
        <w:pStyle w:val="6"/>
      </w:pPr>
      <w:r>
        <w:rPr>
          <w:color w:val="1F4E79"/>
          <w:spacing w:val="-2"/>
        </w:rPr>
        <w:t>SIMATS</w:t>
      </w:r>
      <w:r>
        <w:rPr>
          <w:color w:val="1F4E79"/>
          <w:spacing w:val="-7"/>
        </w:rPr>
        <w:t xml:space="preserve"> </w:t>
      </w:r>
      <w:r>
        <w:rPr>
          <w:color w:val="1F4E79"/>
          <w:spacing w:val="-2"/>
        </w:rPr>
        <w:t>ENGINEERING</w:t>
      </w:r>
      <w:r>
        <w:rPr>
          <w:color w:val="1F4E79"/>
          <w:spacing w:val="-7"/>
        </w:rPr>
        <w:t xml:space="preserve"> </w:t>
      </w:r>
      <w:r>
        <w:rPr>
          <w:color w:val="1F4E79"/>
          <w:spacing w:val="-2"/>
        </w:rPr>
        <w:t>(SAVEETHA</w:t>
      </w:r>
      <w:r>
        <w:rPr>
          <w:color w:val="1F4E79"/>
          <w:spacing w:val="-7"/>
        </w:rPr>
        <w:t xml:space="preserve"> </w:t>
      </w:r>
      <w:r>
        <w:rPr>
          <w:color w:val="1F4E79"/>
          <w:spacing w:val="-2"/>
        </w:rPr>
        <w:t>SCHOOL</w:t>
      </w:r>
      <w:r>
        <w:rPr>
          <w:color w:val="1F4E79"/>
          <w:spacing w:val="-4"/>
        </w:rPr>
        <w:t xml:space="preserve"> </w:t>
      </w:r>
      <w:r>
        <w:rPr>
          <w:color w:val="1F4E79"/>
          <w:spacing w:val="-2"/>
        </w:rPr>
        <w:t>OF</w:t>
      </w:r>
      <w:r>
        <w:rPr>
          <w:color w:val="1F4E79"/>
          <w:spacing w:val="-10"/>
        </w:rPr>
        <w:t xml:space="preserve"> </w:t>
      </w:r>
      <w:r>
        <w:rPr>
          <w:color w:val="1F4E79"/>
          <w:spacing w:val="-2"/>
        </w:rPr>
        <w:t>ENGINEERING)</w:t>
      </w:r>
    </w:p>
    <w:p w14:paraId="4BDA987B">
      <w:pPr>
        <w:spacing w:before="0" w:line="250" w:lineRule="exact"/>
        <w:ind w:left="6" w:right="991" w:firstLine="0"/>
        <w:jc w:val="center"/>
        <w:rPr>
          <w:rFonts w:ascii="Arial"/>
          <w:b/>
          <w:sz w:val="22"/>
        </w:rPr>
      </w:pPr>
      <w:r>
        <w:rPr>
          <w:rFonts w:ascii="Arial"/>
          <w:b/>
          <w:color w:val="2C75B6"/>
          <w:sz w:val="22"/>
        </w:rPr>
        <w:t>Department</w:t>
      </w:r>
      <w:r>
        <w:rPr>
          <w:rFonts w:ascii="Arial"/>
          <w:b/>
          <w:color w:val="2C75B6"/>
          <w:spacing w:val="-14"/>
          <w:sz w:val="22"/>
        </w:rPr>
        <w:t xml:space="preserve"> </w:t>
      </w:r>
      <w:r>
        <w:rPr>
          <w:rFonts w:ascii="Arial"/>
          <w:b/>
          <w:color w:val="2C75B6"/>
          <w:sz w:val="22"/>
        </w:rPr>
        <w:t>of</w:t>
      </w:r>
      <w:r>
        <w:rPr>
          <w:rFonts w:ascii="Arial"/>
          <w:b/>
          <w:color w:val="2C75B6"/>
          <w:spacing w:val="-11"/>
          <w:sz w:val="22"/>
        </w:rPr>
        <w:t xml:space="preserve"> </w:t>
      </w:r>
      <w:r>
        <w:rPr>
          <w:rFonts w:ascii="Arial"/>
          <w:b/>
          <w:color w:val="2C75B6"/>
          <w:sz w:val="22"/>
        </w:rPr>
        <w:t>Artificial</w:t>
      </w:r>
      <w:r>
        <w:rPr>
          <w:rFonts w:ascii="Arial"/>
          <w:b/>
          <w:color w:val="2C75B6"/>
          <w:spacing w:val="-14"/>
          <w:sz w:val="22"/>
        </w:rPr>
        <w:t xml:space="preserve"> </w:t>
      </w:r>
      <w:r>
        <w:rPr>
          <w:rFonts w:ascii="Arial"/>
          <w:b/>
          <w:color w:val="2C75B6"/>
          <w:sz w:val="22"/>
        </w:rPr>
        <w:t>Intelligence</w:t>
      </w:r>
      <w:r>
        <w:rPr>
          <w:rFonts w:ascii="Arial"/>
          <w:b/>
          <w:color w:val="2C75B6"/>
          <w:spacing w:val="-12"/>
          <w:sz w:val="22"/>
        </w:rPr>
        <w:t xml:space="preserve"> </w:t>
      </w:r>
      <w:r>
        <w:rPr>
          <w:rFonts w:ascii="Arial"/>
          <w:b/>
          <w:color w:val="2C75B6"/>
          <w:sz w:val="22"/>
        </w:rPr>
        <w:t>and</w:t>
      </w:r>
      <w:r>
        <w:rPr>
          <w:rFonts w:ascii="Arial"/>
          <w:b/>
          <w:color w:val="2C75B6"/>
          <w:spacing w:val="-12"/>
          <w:sz w:val="22"/>
        </w:rPr>
        <w:t xml:space="preserve"> </w:t>
      </w:r>
      <w:r>
        <w:rPr>
          <w:rFonts w:ascii="Arial"/>
          <w:b/>
          <w:color w:val="2C75B6"/>
          <w:sz w:val="22"/>
        </w:rPr>
        <w:t>Data</w:t>
      </w:r>
      <w:r>
        <w:rPr>
          <w:rFonts w:ascii="Arial"/>
          <w:b/>
          <w:color w:val="2C75B6"/>
          <w:spacing w:val="-14"/>
          <w:sz w:val="22"/>
        </w:rPr>
        <w:t xml:space="preserve"> </w:t>
      </w:r>
      <w:r>
        <w:rPr>
          <w:rFonts w:ascii="Arial"/>
          <w:b/>
          <w:color w:val="2C75B6"/>
          <w:spacing w:val="-2"/>
          <w:sz w:val="22"/>
        </w:rPr>
        <w:t>Science</w:t>
      </w:r>
    </w:p>
    <w:p w14:paraId="7DEA854A">
      <w:pPr>
        <w:spacing w:before="0" w:line="276" w:lineRule="exact"/>
        <w:ind w:left="9" w:right="991" w:firstLine="0"/>
        <w:jc w:val="center"/>
        <w:rPr>
          <w:rFonts w:ascii="Arial" w:hAnsi="Arial"/>
          <w:b/>
          <w:sz w:val="24"/>
        </w:rPr>
      </w:pPr>
      <w:r>
        <w:rPr>
          <w:rFonts w:ascii="Arial" w:hAnsi="Arial"/>
          <w:b/>
          <w:color w:val="C00000"/>
          <w:sz w:val="24"/>
        </w:rPr>
        <w:t>ASSESSMENT</w:t>
      </w:r>
      <w:r>
        <w:rPr>
          <w:rFonts w:ascii="Arial" w:hAnsi="Arial"/>
          <w:b/>
          <w:color w:val="C00000"/>
          <w:spacing w:val="-8"/>
          <w:sz w:val="24"/>
        </w:rPr>
        <w:t xml:space="preserve"> </w:t>
      </w:r>
      <w:r>
        <w:rPr>
          <w:rFonts w:ascii="Arial" w:hAnsi="Arial"/>
          <w:b/>
          <w:color w:val="C00000"/>
          <w:sz w:val="24"/>
        </w:rPr>
        <w:t>TOOL</w:t>
      </w:r>
      <w:r>
        <w:rPr>
          <w:rFonts w:ascii="Arial" w:hAnsi="Arial"/>
          <w:b/>
          <w:color w:val="C00000"/>
          <w:spacing w:val="-13"/>
          <w:sz w:val="24"/>
        </w:rPr>
        <w:t xml:space="preserve"> </w:t>
      </w:r>
      <w:r>
        <w:rPr>
          <w:rFonts w:ascii="Arial" w:hAnsi="Arial"/>
          <w:b/>
          <w:color w:val="C00000"/>
          <w:sz w:val="24"/>
        </w:rPr>
        <w:t>1</w:t>
      </w:r>
      <w:r>
        <w:rPr>
          <w:rFonts w:ascii="Arial" w:hAnsi="Arial"/>
          <w:b/>
          <w:color w:val="C00000"/>
          <w:spacing w:val="-2"/>
          <w:sz w:val="24"/>
        </w:rPr>
        <w:t xml:space="preserve"> </w:t>
      </w:r>
      <w:r>
        <w:rPr>
          <w:rFonts w:ascii="Arial" w:hAnsi="Arial"/>
          <w:b/>
          <w:color w:val="C00000"/>
          <w:sz w:val="24"/>
        </w:rPr>
        <w:t>–</w:t>
      </w:r>
      <w:r>
        <w:rPr>
          <w:rFonts w:ascii="Arial" w:hAnsi="Arial"/>
          <w:b/>
          <w:color w:val="C00000"/>
          <w:spacing w:val="-4"/>
          <w:sz w:val="24"/>
        </w:rPr>
        <w:t xml:space="preserve"> </w:t>
      </w:r>
      <w:r>
        <w:rPr>
          <w:rFonts w:ascii="Arial" w:hAnsi="Arial"/>
          <w:b/>
          <w:color w:val="C00000"/>
          <w:sz w:val="24"/>
        </w:rPr>
        <w:t>ANALYTICAL</w:t>
      </w:r>
      <w:r>
        <w:rPr>
          <w:rFonts w:ascii="Arial" w:hAnsi="Arial"/>
          <w:b/>
          <w:color w:val="C00000"/>
          <w:spacing w:val="-1"/>
          <w:sz w:val="24"/>
        </w:rPr>
        <w:t xml:space="preserve"> </w:t>
      </w:r>
      <w:r>
        <w:rPr>
          <w:rFonts w:ascii="Arial" w:hAnsi="Arial"/>
          <w:b/>
          <w:color w:val="C00000"/>
          <w:sz w:val="24"/>
        </w:rPr>
        <w:t>PROBLEM</w:t>
      </w:r>
      <w:r>
        <w:rPr>
          <w:rFonts w:ascii="Arial" w:hAnsi="Arial"/>
          <w:b/>
          <w:color w:val="C00000"/>
          <w:spacing w:val="-5"/>
          <w:sz w:val="24"/>
        </w:rPr>
        <w:t xml:space="preserve"> </w:t>
      </w:r>
      <w:r>
        <w:rPr>
          <w:rFonts w:ascii="Arial" w:hAnsi="Arial"/>
          <w:b/>
          <w:color w:val="C00000"/>
          <w:spacing w:val="-2"/>
          <w:sz w:val="24"/>
        </w:rPr>
        <w:t>SOLVING</w:t>
      </w:r>
    </w:p>
    <w:p w14:paraId="190AE1B5">
      <w:pPr>
        <w:pStyle w:val="5"/>
        <w:spacing w:before="79"/>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895985</wp:posOffset>
                </wp:positionH>
                <wp:positionV relativeFrom="paragraph">
                  <wp:posOffset>211455</wp:posOffset>
                </wp:positionV>
                <wp:extent cx="5769610" cy="9525"/>
                <wp:effectExtent l="0" t="0" r="0" b="0"/>
                <wp:wrapTopAndBottom/>
                <wp:docPr id="1" name="Graphic 1"/>
                <wp:cNvGraphicFramePr/>
                <a:graphic xmlns:a="http://schemas.openxmlformats.org/drawingml/2006/main">
                  <a:graphicData uri="http://schemas.microsoft.com/office/word/2010/wordprocessingShape">
                    <wps:wsp>
                      <wps:cNvSpPr/>
                      <wps:spPr>
                        <a:xfrm>
                          <a:off x="0" y="0"/>
                          <a:ext cx="5769610" cy="9525"/>
                        </a:xfrm>
                        <a:custGeom>
                          <a:avLst/>
                          <a:gdLst/>
                          <a:ahLst/>
                          <a:cxnLst/>
                          <a:rect l="l" t="t" r="r" b="b"/>
                          <a:pathLst>
                            <a:path w="5769610" h="9525">
                              <a:moveTo>
                                <a:pt x="5769229" y="9144"/>
                              </a:moveTo>
                              <a:lnTo>
                                <a:pt x="0" y="9144"/>
                              </a:lnTo>
                              <a:lnTo>
                                <a:pt x="0" y="0"/>
                              </a:lnTo>
                              <a:lnTo>
                                <a:pt x="5769229" y="0"/>
                              </a:lnTo>
                              <a:lnTo>
                                <a:pt x="5769229" y="9144"/>
                              </a:lnTo>
                              <a:close/>
                            </a:path>
                          </a:pathLst>
                        </a:custGeom>
                        <a:solidFill>
                          <a:srgbClr val="1F4E79"/>
                        </a:solidFill>
                      </wps:spPr>
                      <wps:bodyPr wrap="square" lIns="0" tIns="0" rIns="0" bIns="0" rtlCol="0">
                        <a:noAutofit/>
                      </wps:bodyPr>
                    </wps:wsp>
                  </a:graphicData>
                </a:graphic>
              </wp:anchor>
            </w:drawing>
          </mc:Choice>
          <mc:Fallback>
            <w:pict>
              <v:shape id="Graphic 1" o:spid="_x0000_s1026" o:spt="100" style="position:absolute;left:0pt;margin-left:70.55pt;margin-top:16.65pt;height:0.75pt;width:454.3pt;mso-position-horizontal-relative:page;mso-wrap-distance-bottom:0pt;mso-wrap-distance-top:0pt;z-index:-251657216;mso-width-relative:page;mso-height-relative:page;" fillcolor="#1F4E79" filled="t" stroked="f" coordsize="5769610,9525" o:gfxdata="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cfrQF&#10;1QAAAAoBAAAPAAAAAAAAAAEAIAAAACIAAABkcnMvZG93bnJldi54bWxQSwECFAAUAAAACACHTuJA&#10;cZMwKiQCAADfBAAADgAAAAAAAAABACAAAAAkAQAAZHJzL2Uyb0RvYy54bWxQSwUGAAAAAAYABgBZ&#10;AQAAugUAAAAA&#10;" path="m5769229,9144l0,9144,0,0,5769229,0,5769229,9144xe">
                <v:fill on="t" focussize="0,0"/>
                <v:stroke on="f"/>
                <v:imagedata o:title=""/>
                <o:lock v:ext="edit" aspectratio="f"/>
                <v:textbox inset="0mm,0mm,0mm,0mm"/>
                <w10:wrap type="topAndBottom"/>
              </v:shape>
            </w:pict>
          </mc:Fallback>
        </mc:AlternateContent>
      </w:r>
    </w:p>
    <w:p w14:paraId="58264D83">
      <w:pPr>
        <w:pStyle w:val="5"/>
        <w:spacing w:before="133"/>
        <w:rPr>
          <w:rFonts w:ascii="Arial"/>
          <w:b/>
          <w:sz w:val="20"/>
        </w:rPr>
      </w:pPr>
    </w:p>
    <w:tbl>
      <w:tblPr>
        <w:tblStyle w:val="4"/>
        <w:tblW w:w="0" w:type="auto"/>
        <w:tblInd w:w="18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1800"/>
        <w:gridCol w:w="3241"/>
        <w:gridCol w:w="1800"/>
        <w:gridCol w:w="3241"/>
      </w:tblGrid>
      <w:tr w14:paraId="04F77BCA">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5" w:hRule="atLeast"/>
        </w:trPr>
        <w:tc>
          <w:tcPr>
            <w:tcW w:w="1800" w:type="dxa"/>
            <w:shd w:val="clear" w:color="auto" w:fill="D4E2EE"/>
          </w:tcPr>
          <w:p w14:paraId="35B5124E">
            <w:pPr>
              <w:pStyle w:val="9"/>
              <w:spacing w:before="68"/>
              <w:ind w:left="124"/>
              <w:rPr>
                <w:rFonts w:ascii="Arial"/>
                <w:b/>
                <w:sz w:val="18"/>
              </w:rPr>
            </w:pPr>
            <w:r>
              <w:rPr>
                <w:rFonts w:ascii="Arial"/>
                <w:b/>
                <w:color w:val="1F4E79"/>
                <w:sz w:val="18"/>
              </w:rPr>
              <w:t>Course</w:t>
            </w:r>
            <w:r>
              <w:rPr>
                <w:rFonts w:ascii="Arial"/>
                <w:b/>
                <w:color w:val="1F4E79"/>
                <w:spacing w:val="-9"/>
                <w:sz w:val="18"/>
              </w:rPr>
              <w:t xml:space="preserve"> </w:t>
            </w:r>
            <w:r>
              <w:rPr>
                <w:rFonts w:ascii="Arial"/>
                <w:b/>
                <w:color w:val="1F4E79"/>
                <w:spacing w:val="-2"/>
                <w:sz w:val="18"/>
              </w:rPr>
              <w:t>Code:</w:t>
            </w:r>
          </w:p>
        </w:tc>
        <w:tc>
          <w:tcPr>
            <w:tcW w:w="3241" w:type="dxa"/>
          </w:tcPr>
          <w:p w14:paraId="118FDC65">
            <w:pPr>
              <w:pStyle w:val="9"/>
              <w:spacing w:before="68"/>
              <w:ind w:left="124"/>
              <w:rPr>
                <w:sz w:val="18"/>
              </w:rPr>
            </w:pPr>
            <w:r>
              <w:rPr>
                <w:spacing w:val="-2"/>
                <w:sz w:val="18"/>
              </w:rPr>
              <w:t>DSA03</w:t>
            </w:r>
          </w:p>
        </w:tc>
        <w:tc>
          <w:tcPr>
            <w:tcW w:w="1800" w:type="dxa"/>
            <w:shd w:val="clear" w:color="auto" w:fill="D4E2EE"/>
          </w:tcPr>
          <w:p w14:paraId="51C57D7F">
            <w:pPr>
              <w:pStyle w:val="9"/>
              <w:spacing w:before="68"/>
              <w:ind w:left="123"/>
              <w:rPr>
                <w:rFonts w:ascii="Arial"/>
                <w:b/>
                <w:sz w:val="18"/>
              </w:rPr>
            </w:pPr>
            <w:r>
              <w:rPr>
                <w:rFonts w:ascii="Arial"/>
                <w:b/>
                <w:color w:val="1F4E79"/>
                <w:sz w:val="18"/>
              </w:rPr>
              <w:t>Course</w:t>
            </w:r>
            <w:r>
              <w:rPr>
                <w:rFonts w:ascii="Arial"/>
                <w:b/>
                <w:color w:val="1F4E79"/>
                <w:spacing w:val="-8"/>
                <w:sz w:val="18"/>
              </w:rPr>
              <w:t xml:space="preserve"> </w:t>
            </w:r>
            <w:r>
              <w:rPr>
                <w:rFonts w:ascii="Arial"/>
                <w:b/>
                <w:color w:val="1F4E79"/>
                <w:spacing w:val="-2"/>
                <w:sz w:val="18"/>
              </w:rPr>
              <w:t>Title:</w:t>
            </w:r>
          </w:p>
        </w:tc>
        <w:tc>
          <w:tcPr>
            <w:tcW w:w="3241" w:type="dxa"/>
          </w:tcPr>
          <w:p w14:paraId="1AE7DBD1">
            <w:pPr>
              <w:pStyle w:val="9"/>
              <w:spacing w:before="68"/>
              <w:ind w:left="123"/>
              <w:rPr>
                <w:sz w:val="18"/>
              </w:rPr>
            </w:pPr>
            <w:r>
              <w:rPr>
                <w:sz w:val="18"/>
              </w:rPr>
              <w:t>Natural</w:t>
            </w:r>
            <w:r>
              <w:rPr>
                <w:spacing w:val="-9"/>
                <w:sz w:val="18"/>
              </w:rPr>
              <w:t xml:space="preserve"> </w:t>
            </w:r>
            <w:r>
              <w:rPr>
                <w:sz w:val="18"/>
              </w:rPr>
              <w:t>Language</w:t>
            </w:r>
            <w:r>
              <w:rPr>
                <w:spacing w:val="-6"/>
                <w:sz w:val="18"/>
              </w:rPr>
              <w:t xml:space="preserve"> </w:t>
            </w:r>
            <w:r>
              <w:rPr>
                <w:spacing w:val="-2"/>
                <w:sz w:val="18"/>
              </w:rPr>
              <w:t>Processing</w:t>
            </w:r>
          </w:p>
        </w:tc>
      </w:tr>
      <w:tr w14:paraId="05101081">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554" w:hRule="atLeast"/>
        </w:trPr>
        <w:tc>
          <w:tcPr>
            <w:tcW w:w="1800" w:type="dxa"/>
            <w:shd w:val="clear" w:color="auto" w:fill="D4E2EE"/>
          </w:tcPr>
          <w:p w14:paraId="7F81FD99">
            <w:pPr>
              <w:pStyle w:val="9"/>
              <w:spacing w:before="173"/>
              <w:ind w:left="124"/>
              <w:rPr>
                <w:rFonts w:ascii="Arial"/>
                <w:b/>
                <w:sz w:val="18"/>
              </w:rPr>
            </w:pPr>
            <w:r>
              <w:rPr>
                <w:rFonts w:ascii="Arial"/>
                <w:b/>
                <w:color w:val="1F4E79"/>
                <w:sz w:val="18"/>
              </w:rPr>
              <w:t>CO</w:t>
            </w:r>
            <w:r>
              <w:rPr>
                <w:rFonts w:ascii="Arial"/>
                <w:b/>
                <w:color w:val="1F4E79"/>
                <w:spacing w:val="-6"/>
                <w:sz w:val="18"/>
              </w:rPr>
              <w:t xml:space="preserve"> </w:t>
            </w:r>
            <w:r>
              <w:rPr>
                <w:rFonts w:ascii="Arial"/>
                <w:b/>
                <w:color w:val="1F4E79"/>
                <w:spacing w:val="-2"/>
                <w:sz w:val="18"/>
              </w:rPr>
              <w:t>Assessed:</w:t>
            </w:r>
          </w:p>
        </w:tc>
        <w:tc>
          <w:tcPr>
            <w:tcW w:w="3241" w:type="dxa"/>
          </w:tcPr>
          <w:p w14:paraId="100625F4">
            <w:pPr>
              <w:pStyle w:val="9"/>
              <w:spacing w:before="173"/>
              <w:ind w:left="124"/>
              <w:rPr>
                <w:sz w:val="18"/>
              </w:rPr>
            </w:pPr>
            <w:r>
              <w:rPr>
                <w:sz w:val="18"/>
              </w:rPr>
              <w:t>CO2</w:t>
            </w:r>
            <w:r>
              <w:rPr>
                <w:spacing w:val="-1"/>
                <w:sz w:val="18"/>
              </w:rPr>
              <w:t xml:space="preserve"> </w:t>
            </w:r>
            <w:r>
              <w:rPr>
                <w:sz w:val="18"/>
              </w:rPr>
              <w:t>–</w:t>
            </w:r>
            <w:r>
              <w:rPr>
                <w:spacing w:val="-2"/>
                <w:sz w:val="18"/>
              </w:rPr>
              <w:t xml:space="preserve"> Manipulation</w:t>
            </w:r>
          </w:p>
        </w:tc>
        <w:tc>
          <w:tcPr>
            <w:tcW w:w="1800" w:type="dxa"/>
            <w:shd w:val="clear" w:color="auto" w:fill="D4E2EE"/>
          </w:tcPr>
          <w:p w14:paraId="76CDCC0B">
            <w:pPr>
              <w:pStyle w:val="9"/>
              <w:spacing w:before="173"/>
              <w:ind w:left="123"/>
              <w:rPr>
                <w:rFonts w:ascii="Arial"/>
                <w:b/>
                <w:sz w:val="18"/>
              </w:rPr>
            </w:pPr>
            <w:r>
              <w:rPr>
                <w:rFonts w:ascii="Arial"/>
                <w:b/>
                <w:color w:val="1F4E79"/>
                <w:spacing w:val="-2"/>
                <w:sz w:val="18"/>
              </w:rPr>
              <w:t>Assessment:</w:t>
            </w:r>
          </w:p>
        </w:tc>
        <w:tc>
          <w:tcPr>
            <w:tcW w:w="3241" w:type="dxa"/>
          </w:tcPr>
          <w:p w14:paraId="44B9D4C7">
            <w:pPr>
              <w:pStyle w:val="9"/>
              <w:spacing w:before="70"/>
              <w:ind w:left="123" w:right="308"/>
              <w:rPr>
                <w:sz w:val="18"/>
              </w:rPr>
            </w:pPr>
            <w:r>
              <w:rPr>
                <w:sz w:val="18"/>
              </w:rPr>
              <w:t>Assessment</w:t>
            </w:r>
            <w:r>
              <w:rPr>
                <w:spacing w:val="-15"/>
                <w:sz w:val="18"/>
              </w:rPr>
              <w:t xml:space="preserve"> </w:t>
            </w:r>
            <w:r>
              <w:rPr>
                <w:sz w:val="18"/>
              </w:rPr>
              <w:t>Tool</w:t>
            </w:r>
            <w:r>
              <w:rPr>
                <w:spacing w:val="-12"/>
                <w:sz w:val="18"/>
              </w:rPr>
              <w:t xml:space="preserve"> </w:t>
            </w:r>
            <w:r>
              <w:rPr>
                <w:sz w:val="18"/>
              </w:rPr>
              <w:t>1</w:t>
            </w:r>
            <w:r>
              <w:rPr>
                <w:spacing w:val="-13"/>
                <w:sz w:val="18"/>
              </w:rPr>
              <w:t xml:space="preserve"> </w:t>
            </w:r>
            <w:r>
              <w:rPr>
                <w:sz w:val="18"/>
              </w:rPr>
              <w:t>–</w:t>
            </w:r>
            <w:r>
              <w:rPr>
                <w:spacing w:val="-12"/>
                <w:sz w:val="18"/>
              </w:rPr>
              <w:t xml:space="preserve"> </w:t>
            </w:r>
            <w:r>
              <w:rPr>
                <w:sz w:val="18"/>
              </w:rPr>
              <w:t>ANALYTICAL PROBLEM SOLVING</w:t>
            </w:r>
          </w:p>
        </w:tc>
      </w:tr>
      <w:tr w14:paraId="5A90975A">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0" w:hRule="atLeast"/>
        </w:trPr>
        <w:tc>
          <w:tcPr>
            <w:tcW w:w="1800" w:type="dxa"/>
            <w:shd w:val="clear" w:color="auto" w:fill="D4E2EE"/>
          </w:tcPr>
          <w:p w14:paraId="14B475EE">
            <w:pPr>
              <w:pStyle w:val="9"/>
              <w:spacing w:before="82"/>
              <w:ind w:left="124"/>
              <w:rPr>
                <w:rFonts w:ascii="Arial"/>
                <w:b/>
                <w:sz w:val="18"/>
              </w:rPr>
            </w:pPr>
            <w:r>
              <w:rPr>
                <w:rFonts w:ascii="Arial"/>
                <w:b/>
                <w:color w:val="1F4E79"/>
                <w:spacing w:val="-2"/>
                <w:sz w:val="18"/>
              </w:rPr>
              <w:t>Weightage:</w:t>
            </w:r>
          </w:p>
        </w:tc>
        <w:tc>
          <w:tcPr>
            <w:tcW w:w="3241" w:type="dxa"/>
          </w:tcPr>
          <w:p w14:paraId="6D131DEB">
            <w:pPr>
              <w:pStyle w:val="9"/>
              <w:spacing w:before="82"/>
              <w:ind w:left="124"/>
              <w:rPr>
                <w:sz w:val="18"/>
              </w:rPr>
            </w:pPr>
            <w:r>
              <w:rPr>
                <w:sz w:val="18"/>
              </w:rPr>
              <w:t>35%</w:t>
            </w:r>
            <w:r>
              <w:rPr>
                <w:spacing w:val="-2"/>
                <w:sz w:val="18"/>
              </w:rPr>
              <w:t xml:space="preserve"> </w:t>
            </w:r>
            <w:r>
              <w:rPr>
                <w:sz w:val="18"/>
              </w:rPr>
              <w:t>of</w:t>
            </w:r>
            <w:r>
              <w:rPr>
                <w:spacing w:val="-5"/>
                <w:sz w:val="18"/>
              </w:rPr>
              <w:t xml:space="preserve"> CIA</w:t>
            </w:r>
          </w:p>
        </w:tc>
        <w:tc>
          <w:tcPr>
            <w:tcW w:w="1800" w:type="dxa"/>
            <w:shd w:val="clear" w:color="auto" w:fill="D4E2EE"/>
          </w:tcPr>
          <w:p w14:paraId="21278E1C">
            <w:pPr>
              <w:pStyle w:val="9"/>
              <w:rPr>
                <w:rFonts w:ascii="Times New Roman"/>
                <w:sz w:val="18"/>
              </w:rPr>
            </w:pPr>
          </w:p>
        </w:tc>
        <w:tc>
          <w:tcPr>
            <w:tcW w:w="3241" w:type="dxa"/>
          </w:tcPr>
          <w:p w14:paraId="5B3687BE">
            <w:pPr>
              <w:pStyle w:val="9"/>
              <w:rPr>
                <w:rFonts w:ascii="Times New Roman"/>
                <w:sz w:val="18"/>
              </w:rPr>
            </w:pPr>
          </w:p>
        </w:tc>
      </w:tr>
      <w:tr w14:paraId="7A85399B">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599" w:hRule="atLeast"/>
        </w:trPr>
        <w:tc>
          <w:tcPr>
            <w:tcW w:w="1800" w:type="dxa"/>
            <w:shd w:val="clear" w:color="auto" w:fill="D4E2EE"/>
          </w:tcPr>
          <w:p w14:paraId="53194228">
            <w:pPr>
              <w:pStyle w:val="9"/>
              <w:spacing w:before="193"/>
              <w:ind w:left="124"/>
              <w:rPr>
                <w:rFonts w:ascii="Arial"/>
                <w:b/>
                <w:sz w:val="18"/>
              </w:rPr>
            </w:pPr>
            <w:r>
              <w:rPr>
                <w:rFonts w:ascii="Arial"/>
                <w:b/>
                <w:color w:val="1F4E79"/>
                <w:sz w:val="18"/>
              </w:rPr>
              <w:t>CO2</w:t>
            </w:r>
            <w:r>
              <w:rPr>
                <w:rFonts w:ascii="Arial"/>
                <w:b/>
                <w:color w:val="1F4E79"/>
                <w:spacing w:val="-4"/>
                <w:sz w:val="18"/>
              </w:rPr>
              <w:t xml:space="preserve"> </w:t>
            </w:r>
            <w:r>
              <w:rPr>
                <w:rFonts w:ascii="Arial"/>
                <w:b/>
                <w:color w:val="1F4E79"/>
                <w:spacing w:val="-2"/>
                <w:sz w:val="18"/>
              </w:rPr>
              <w:t>Statement:</w:t>
            </w:r>
          </w:p>
        </w:tc>
        <w:tc>
          <w:tcPr>
            <w:tcW w:w="8282" w:type="dxa"/>
            <w:gridSpan w:val="3"/>
            <w:shd w:val="clear" w:color="auto" w:fill="EBF3F9"/>
          </w:tcPr>
          <w:p w14:paraId="43270F03">
            <w:pPr>
              <w:pStyle w:val="9"/>
              <w:spacing w:before="69"/>
              <w:ind w:left="124" w:right="309"/>
              <w:rPr>
                <w:sz w:val="20"/>
              </w:rPr>
            </w:pPr>
            <w:r>
              <w:rPr>
                <w:sz w:val="20"/>
              </w:rPr>
              <w:t>Design</w:t>
            </w:r>
            <w:r>
              <w:rPr>
                <w:spacing w:val="-7"/>
                <w:sz w:val="20"/>
              </w:rPr>
              <w:t xml:space="preserve"> </w:t>
            </w:r>
            <w:r>
              <w:rPr>
                <w:sz w:val="20"/>
              </w:rPr>
              <w:t>inflectional,</w:t>
            </w:r>
            <w:r>
              <w:rPr>
                <w:spacing w:val="-11"/>
                <w:sz w:val="20"/>
              </w:rPr>
              <w:t xml:space="preserve"> </w:t>
            </w:r>
            <w:r>
              <w:rPr>
                <w:sz w:val="20"/>
              </w:rPr>
              <w:t>derivational,</w:t>
            </w:r>
            <w:r>
              <w:rPr>
                <w:spacing w:val="-11"/>
                <w:sz w:val="20"/>
              </w:rPr>
              <w:t xml:space="preserve"> </w:t>
            </w:r>
            <w:r>
              <w:rPr>
                <w:sz w:val="20"/>
              </w:rPr>
              <w:t>finite-state</w:t>
            </w:r>
            <w:r>
              <w:rPr>
                <w:spacing w:val="-9"/>
                <w:sz w:val="20"/>
              </w:rPr>
              <w:t xml:space="preserve"> </w:t>
            </w:r>
            <w:r>
              <w:rPr>
                <w:sz w:val="20"/>
              </w:rPr>
              <w:t>parsing,</w:t>
            </w:r>
            <w:r>
              <w:rPr>
                <w:spacing w:val="-11"/>
                <w:sz w:val="20"/>
              </w:rPr>
              <w:t xml:space="preserve"> </w:t>
            </w:r>
            <w:r>
              <w:rPr>
                <w:sz w:val="20"/>
              </w:rPr>
              <w:t>stemming</w:t>
            </w:r>
            <w:r>
              <w:rPr>
                <w:spacing w:val="-9"/>
                <w:sz w:val="20"/>
              </w:rPr>
              <w:t xml:space="preserve"> </w:t>
            </w:r>
            <w:r>
              <w:rPr>
                <w:sz w:val="20"/>
              </w:rPr>
              <w:t>algorithms</w:t>
            </w:r>
            <w:r>
              <w:rPr>
                <w:spacing w:val="-12"/>
                <w:sz w:val="20"/>
              </w:rPr>
              <w:t xml:space="preserve"> </w:t>
            </w:r>
            <w:r>
              <w:rPr>
                <w:sz w:val="20"/>
              </w:rPr>
              <w:t>and</w:t>
            </w:r>
            <w:r>
              <w:rPr>
                <w:spacing w:val="-10"/>
                <w:sz w:val="20"/>
              </w:rPr>
              <w:t xml:space="preserve"> </w:t>
            </w:r>
            <w:r>
              <w:rPr>
                <w:sz w:val="20"/>
              </w:rPr>
              <w:t>for</w:t>
            </w:r>
            <w:r>
              <w:rPr>
                <w:spacing w:val="-8"/>
                <w:sz w:val="20"/>
              </w:rPr>
              <w:t xml:space="preserve"> </w:t>
            </w:r>
            <w:r>
              <w:rPr>
                <w:sz w:val="20"/>
              </w:rPr>
              <w:t>analyse morphological methods. (BL-3)</w:t>
            </w:r>
          </w:p>
        </w:tc>
      </w:tr>
      <w:tr w14:paraId="0636D90F">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9" w:hRule="atLeast"/>
        </w:trPr>
        <w:tc>
          <w:tcPr>
            <w:tcW w:w="1800" w:type="dxa"/>
            <w:shd w:val="clear" w:color="auto" w:fill="D4E2EE"/>
          </w:tcPr>
          <w:p w14:paraId="4F7D7C19">
            <w:pPr>
              <w:pStyle w:val="9"/>
              <w:spacing w:before="79"/>
              <w:ind w:left="124"/>
              <w:rPr>
                <w:rFonts w:ascii="Arial"/>
                <w:b/>
                <w:sz w:val="18"/>
              </w:rPr>
            </w:pPr>
            <w:r>
              <w:rPr>
                <w:rFonts w:ascii="Arial"/>
                <w:b/>
                <w:color w:val="1F4E79"/>
                <w:sz w:val="18"/>
              </w:rPr>
              <w:t>Student</w:t>
            </w:r>
            <w:r>
              <w:rPr>
                <w:rFonts w:ascii="Arial"/>
                <w:b/>
                <w:color w:val="1F4E79"/>
                <w:spacing w:val="-5"/>
                <w:sz w:val="18"/>
              </w:rPr>
              <w:t xml:space="preserve"> </w:t>
            </w:r>
            <w:r>
              <w:rPr>
                <w:rFonts w:ascii="Arial"/>
                <w:b/>
                <w:color w:val="1F4E79"/>
                <w:spacing w:val="-2"/>
                <w:sz w:val="18"/>
              </w:rPr>
              <w:t>Name:</w:t>
            </w:r>
          </w:p>
        </w:tc>
        <w:tc>
          <w:tcPr>
            <w:tcW w:w="3241" w:type="dxa"/>
          </w:tcPr>
          <w:p w14:paraId="0FB8F02C">
            <w:pPr>
              <w:pStyle w:val="9"/>
              <w:spacing w:before="67"/>
              <w:ind w:left="124"/>
              <w:rPr>
                <w:sz w:val="20"/>
              </w:rPr>
            </w:pPr>
            <w:r>
              <w:rPr>
                <w:sz w:val="20"/>
              </w:rPr>
              <w:t>Mohamed</w:t>
            </w:r>
            <w:r>
              <w:rPr>
                <w:spacing w:val="-9"/>
                <w:sz w:val="20"/>
              </w:rPr>
              <w:t xml:space="preserve"> </w:t>
            </w:r>
            <w:r>
              <w:rPr>
                <w:sz w:val="20"/>
              </w:rPr>
              <w:t>Jameel</w:t>
            </w:r>
            <w:r>
              <w:rPr>
                <w:spacing w:val="-7"/>
                <w:sz w:val="20"/>
              </w:rPr>
              <w:t xml:space="preserve"> </w:t>
            </w:r>
            <w:r>
              <w:rPr>
                <w:spacing w:val="-10"/>
                <w:sz w:val="20"/>
              </w:rPr>
              <w:t>A</w:t>
            </w:r>
          </w:p>
        </w:tc>
        <w:tc>
          <w:tcPr>
            <w:tcW w:w="1800" w:type="dxa"/>
            <w:shd w:val="clear" w:color="auto" w:fill="D4E2EE"/>
          </w:tcPr>
          <w:p w14:paraId="7A41BE37">
            <w:pPr>
              <w:pStyle w:val="9"/>
              <w:spacing w:before="79"/>
              <w:ind w:left="123"/>
              <w:rPr>
                <w:rFonts w:ascii="Arial"/>
                <w:b/>
                <w:sz w:val="18"/>
              </w:rPr>
            </w:pPr>
            <w:r>
              <w:rPr>
                <w:rFonts w:ascii="Arial"/>
                <w:b/>
                <w:color w:val="1F4E79"/>
                <w:sz w:val="18"/>
              </w:rPr>
              <w:t>Reg.</w:t>
            </w:r>
            <w:r>
              <w:rPr>
                <w:rFonts w:ascii="Arial"/>
                <w:b/>
                <w:color w:val="1F4E79"/>
                <w:spacing w:val="-3"/>
                <w:sz w:val="18"/>
              </w:rPr>
              <w:t xml:space="preserve"> </w:t>
            </w:r>
            <w:r>
              <w:rPr>
                <w:rFonts w:ascii="Arial"/>
                <w:b/>
                <w:color w:val="1F4E79"/>
                <w:spacing w:val="-4"/>
                <w:sz w:val="18"/>
              </w:rPr>
              <w:t>No.:</w:t>
            </w:r>
          </w:p>
        </w:tc>
        <w:tc>
          <w:tcPr>
            <w:tcW w:w="3241" w:type="dxa"/>
          </w:tcPr>
          <w:p w14:paraId="55D609C4">
            <w:pPr>
              <w:pStyle w:val="9"/>
              <w:spacing w:before="67"/>
              <w:ind w:left="123"/>
              <w:rPr>
                <w:sz w:val="20"/>
              </w:rPr>
            </w:pPr>
            <w:r>
              <w:rPr>
                <w:spacing w:val="-2"/>
                <w:sz w:val="20"/>
              </w:rPr>
              <w:t>19242425057</w:t>
            </w:r>
          </w:p>
        </w:tc>
      </w:tr>
      <w:tr w14:paraId="3A926983">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0" w:hRule="atLeast"/>
        </w:trPr>
        <w:tc>
          <w:tcPr>
            <w:tcW w:w="1800" w:type="dxa"/>
            <w:shd w:val="clear" w:color="auto" w:fill="D4E2EE"/>
          </w:tcPr>
          <w:p w14:paraId="371E95D3">
            <w:pPr>
              <w:pStyle w:val="9"/>
              <w:spacing w:before="79"/>
              <w:ind w:left="124"/>
              <w:rPr>
                <w:rFonts w:ascii="Arial"/>
                <w:b/>
                <w:sz w:val="18"/>
              </w:rPr>
            </w:pPr>
            <w:r>
              <w:rPr>
                <w:rFonts w:ascii="Arial"/>
                <w:b/>
                <w:color w:val="1F4E79"/>
                <w:sz w:val="18"/>
              </w:rPr>
              <w:t>Section</w:t>
            </w:r>
            <w:r>
              <w:rPr>
                <w:rFonts w:ascii="Arial"/>
                <w:b/>
                <w:color w:val="1F4E79"/>
                <w:spacing w:val="-4"/>
                <w:sz w:val="18"/>
              </w:rPr>
              <w:t xml:space="preserve"> </w:t>
            </w:r>
            <w:r>
              <w:rPr>
                <w:rFonts w:ascii="Arial"/>
                <w:b/>
                <w:color w:val="1F4E79"/>
                <w:sz w:val="18"/>
              </w:rPr>
              <w:t>/</w:t>
            </w:r>
            <w:r>
              <w:rPr>
                <w:rFonts w:ascii="Arial"/>
                <w:b/>
                <w:color w:val="1F4E79"/>
                <w:spacing w:val="-3"/>
                <w:sz w:val="18"/>
              </w:rPr>
              <w:t xml:space="preserve"> </w:t>
            </w:r>
            <w:r>
              <w:rPr>
                <w:rFonts w:ascii="Arial"/>
                <w:b/>
                <w:color w:val="1F4E79"/>
                <w:spacing w:val="-2"/>
                <w:sz w:val="18"/>
              </w:rPr>
              <w:t>Batch:</w:t>
            </w:r>
          </w:p>
        </w:tc>
        <w:tc>
          <w:tcPr>
            <w:tcW w:w="3241" w:type="dxa"/>
          </w:tcPr>
          <w:p w14:paraId="09DE97AC">
            <w:pPr>
              <w:pStyle w:val="9"/>
              <w:spacing w:before="67"/>
              <w:ind w:left="124"/>
              <w:rPr>
                <w:sz w:val="20"/>
              </w:rPr>
            </w:pPr>
            <w:r>
              <w:rPr>
                <w:spacing w:val="-4"/>
                <w:sz w:val="20"/>
              </w:rPr>
              <w:t>2024</w:t>
            </w:r>
          </w:p>
        </w:tc>
        <w:tc>
          <w:tcPr>
            <w:tcW w:w="1800" w:type="dxa"/>
            <w:shd w:val="clear" w:color="auto" w:fill="D4E2EE"/>
          </w:tcPr>
          <w:p w14:paraId="1FC3C816">
            <w:pPr>
              <w:pStyle w:val="9"/>
              <w:spacing w:before="79"/>
              <w:ind w:left="123"/>
              <w:rPr>
                <w:rFonts w:ascii="Arial"/>
                <w:b/>
                <w:sz w:val="18"/>
              </w:rPr>
            </w:pPr>
            <w:r>
              <w:rPr>
                <w:rFonts w:ascii="Arial"/>
                <w:b/>
                <w:color w:val="1F4E79"/>
                <w:spacing w:val="-2"/>
                <w:sz w:val="18"/>
              </w:rPr>
              <w:t>Date:</w:t>
            </w:r>
          </w:p>
        </w:tc>
        <w:tc>
          <w:tcPr>
            <w:tcW w:w="3241" w:type="dxa"/>
          </w:tcPr>
          <w:p w14:paraId="590DC3B9">
            <w:pPr>
              <w:pStyle w:val="9"/>
              <w:rPr>
                <w:rFonts w:ascii="Times New Roman"/>
                <w:sz w:val="18"/>
              </w:rPr>
            </w:pPr>
          </w:p>
        </w:tc>
      </w:tr>
    </w:tbl>
    <w:p w14:paraId="3BBA5531">
      <w:pPr>
        <w:pStyle w:val="5"/>
        <w:spacing w:before="26"/>
        <w:rPr>
          <w:rFonts w:ascii="Arial"/>
          <w:b/>
          <w:sz w:val="20"/>
        </w:rPr>
      </w:pPr>
      <w:r>
        <w:rPr>
          <w:rFonts w:ascii="Arial"/>
          <w:b/>
          <w:sz w:val="20"/>
        </w:rPr>
        <mc:AlternateContent>
          <mc:Choice Requires="wpg">
            <w:drawing>
              <wp:anchor distT="0" distB="0" distL="0" distR="0" simplePos="0" relativeHeight="251659264" behindDoc="1" locked="0" layoutInCell="1" allowOverlap="1">
                <wp:simplePos x="0" y="0"/>
                <wp:positionH relativeFrom="page">
                  <wp:posOffset>913130</wp:posOffset>
                </wp:positionH>
                <wp:positionV relativeFrom="paragraph">
                  <wp:posOffset>177800</wp:posOffset>
                </wp:positionV>
                <wp:extent cx="6409690" cy="85217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6409690" cy="852169"/>
                          <a:chOff x="0" y="0"/>
                          <a:chExt cx="6409690" cy="852169"/>
                        </a:xfrm>
                      </wpg:grpSpPr>
                      <wps:wsp>
                        <wps:cNvPr id="3" name="Graphic 3"/>
                        <wps:cNvSpPr/>
                        <wps:spPr>
                          <a:xfrm>
                            <a:off x="3682" y="3429"/>
                            <a:ext cx="6402705" cy="844550"/>
                          </a:xfrm>
                          <a:custGeom>
                            <a:avLst/>
                            <a:gdLst/>
                            <a:ahLst/>
                            <a:cxnLst/>
                            <a:rect l="l" t="t" r="r" b="b"/>
                            <a:pathLst>
                              <a:path w="6402705" h="844550">
                                <a:moveTo>
                                  <a:pt x="6402324" y="844295"/>
                                </a:moveTo>
                                <a:lnTo>
                                  <a:pt x="0" y="844295"/>
                                </a:lnTo>
                                <a:lnTo>
                                  <a:pt x="0" y="0"/>
                                </a:lnTo>
                                <a:lnTo>
                                  <a:pt x="6402324" y="0"/>
                                </a:lnTo>
                                <a:lnTo>
                                  <a:pt x="6402324" y="844295"/>
                                </a:lnTo>
                                <a:close/>
                              </a:path>
                            </a:pathLst>
                          </a:custGeom>
                          <a:solidFill>
                            <a:srgbClr val="FFF8E6"/>
                          </a:solidFill>
                        </wps:spPr>
                        <wps:bodyPr wrap="square" lIns="0" tIns="0" rIns="0" bIns="0" rtlCol="0">
                          <a:noAutofit/>
                        </wps:bodyPr>
                      </wps:wsp>
                      <wps:wsp>
                        <wps:cNvPr id="4" name="Graphic 4"/>
                        <wps:cNvSpPr/>
                        <wps:spPr>
                          <a:xfrm>
                            <a:off x="0" y="0"/>
                            <a:ext cx="6409690" cy="852169"/>
                          </a:xfrm>
                          <a:custGeom>
                            <a:avLst/>
                            <a:gdLst/>
                            <a:ahLst/>
                            <a:cxnLst/>
                            <a:rect l="l" t="t" r="r" b="b"/>
                            <a:pathLst>
                              <a:path w="6409690" h="852169">
                                <a:moveTo>
                                  <a:pt x="6405880" y="852170"/>
                                </a:moveTo>
                                <a:lnTo>
                                  <a:pt x="3809" y="852170"/>
                                </a:lnTo>
                                <a:lnTo>
                                  <a:pt x="2349" y="851877"/>
                                </a:lnTo>
                                <a:lnTo>
                                  <a:pt x="1117" y="851052"/>
                                </a:lnTo>
                                <a:lnTo>
                                  <a:pt x="292" y="849820"/>
                                </a:lnTo>
                                <a:lnTo>
                                  <a:pt x="0" y="848360"/>
                                </a:lnTo>
                                <a:lnTo>
                                  <a:pt x="0" y="3810"/>
                                </a:lnTo>
                                <a:lnTo>
                                  <a:pt x="292" y="2349"/>
                                </a:lnTo>
                                <a:lnTo>
                                  <a:pt x="1117" y="1117"/>
                                </a:lnTo>
                                <a:lnTo>
                                  <a:pt x="2349" y="292"/>
                                </a:lnTo>
                                <a:lnTo>
                                  <a:pt x="3809" y="0"/>
                                </a:lnTo>
                                <a:lnTo>
                                  <a:pt x="6405880" y="0"/>
                                </a:lnTo>
                                <a:lnTo>
                                  <a:pt x="6407340" y="292"/>
                                </a:lnTo>
                                <a:lnTo>
                                  <a:pt x="6408572" y="1117"/>
                                </a:lnTo>
                                <a:lnTo>
                                  <a:pt x="6409397" y="2349"/>
                                </a:lnTo>
                                <a:lnTo>
                                  <a:pt x="6409690" y="3810"/>
                                </a:lnTo>
                                <a:lnTo>
                                  <a:pt x="7619" y="3810"/>
                                </a:lnTo>
                                <a:lnTo>
                                  <a:pt x="3809" y="7620"/>
                                </a:lnTo>
                                <a:lnTo>
                                  <a:pt x="7619" y="7620"/>
                                </a:lnTo>
                                <a:lnTo>
                                  <a:pt x="7619" y="844550"/>
                                </a:lnTo>
                                <a:lnTo>
                                  <a:pt x="3809" y="844550"/>
                                </a:lnTo>
                                <a:lnTo>
                                  <a:pt x="7619" y="848360"/>
                                </a:lnTo>
                                <a:lnTo>
                                  <a:pt x="6409690" y="848360"/>
                                </a:lnTo>
                                <a:lnTo>
                                  <a:pt x="6409397" y="849820"/>
                                </a:lnTo>
                                <a:lnTo>
                                  <a:pt x="6408572" y="851052"/>
                                </a:lnTo>
                                <a:lnTo>
                                  <a:pt x="6407340" y="851877"/>
                                </a:lnTo>
                                <a:lnTo>
                                  <a:pt x="6405880" y="852170"/>
                                </a:lnTo>
                                <a:close/>
                              </a:path>
                              <a:path w="6409690" h="852169">
                                <a:moveTo>
                                  <a:pt x="7619" y="7620"/>
                                </a:moveTo>
                                <a:lnTo>
                                  <a:pt x="3809" y="7620"/>
                                </a:lnTo>
                                <a:lnTo>
                                  <a:pt x="7619" y="3810"/>
                                </a:lnTo>
                                <a:lnTo>
                                  <a:pt x="7619" y="7620"/>
                                </a:lnTo>
                                <a:close/>
                              </a:path>
                              <a:path w="6409690" h="852169">
                                <a:moveTo>
                                  <a:pt x="6402070" y="7620"/>
                                </a:moveTo>
                                <a:lnTo>
                                  <a:pt x="7619" y="7620"/>
                                </a:lnTo>
                                <a:lnTo>
                                  <a:pt x="7619" y="3810"/>
                                </a:lnTo>
                                <a:lnTo>
                                  <a:pt x="6402070" y="3810"/>
                                </a:lnTo>
                                <a:lnTo>
                                  <a:pt x="6402070" y="7620"/>
                                </a:lnTo>
                                <a:close/>
                              </a:path>
                              <a:path w="6409690" h="852169">
                                <a:moveTo>
                                  <a:pt x="6402070" y="848360"/>
                                </a:moveTo>
                                <a:lnTo>
                                  <a:pt x="6402070" y="3810"/>
                                </a:lnTo>
                                <a:lnTo>
                                  <a:pt x="6405880" y="7620"/>
                                </a:lnTo>
                                <a:lnTo>
                                  <a:pt x="6409690" y="7620"/>
                                </a:lnTo>
                                <a:lnTo>
                                  <a:pt x="6409690" y="844550"/>
                                </a:lnTo>
                                <a:lnTo>
                                  <a:pt x="6405880" y="844550"/>
                                </a:lnTo>
                                <a:lnTo>
                                  <a:pt x="6402070" y="848360"/>
                                </a:lnTo>
                                <a:close/>
                              </a:path>
                              <a:path w="6409690" h="852169">
                                <a:moveTo>
                                  <a:pt x="6409690" y="7620"/>
                                </a:moveTo>
                                <a:lnTo>
                                  <a:pt x="6405880" y="7620"/>
                                </a:lnTo>
                                <a:lnTo>
                                  <a:pt x="6402070" y="3810"/>
                                </a:lnTo>
                                <a:lnTo>
                                  <a:pt x="6409690" y="3810"/>
                                </a:lnTo>
                                <a:lnTo>
                                  <a:pt x="6409690" y="7620"/>
                                </a:lnTo>
                                <a:close/>
                              </a:path>
                              <a:path w="6409690" h="852169">
                                <a:moveTo>
                                  <a:pt x="7619" y="848360"/>
                                </a:moveTo>
                                <a:lnTo>
                                  <a:pt x="3809" y="844550"/>
                                </a:lnTo>
                                <a:lnTo>
                                  <a:pt x="7619" y="844550"/>
                                </a:lnTo>
                                <a:lnTo>
                                  <a:pt x="7619" y="848360"/>
                                </a:lnTo>
                                <a:close/>
                              </a:path>
                              <a:path w="6409690" h="852169">
                                <a:moveTo>
                                  <a:pt x="6402070" y="848360"/>
                                </a:moveTo>
                                <a:lnTo>
                                  <a:pt x="7619" y="848360"/>
                                </a:lnTo>
                                <a:lnTo>
                                  <a:pt x="7619" y="844550"/>
                                </a:lnTo>
                                <a:lnTo>
                                  <a:pt x="6402070" y="844550"/>
                                </a:lnTo>
                                <a:lnTo>
                                  <a:pt x="6402070" y="848360"/>
                                </a:lnTo>
                                <a:close/>
                              </a:path>
                              <a:path w="6409690" h="852169">
                                <a:moveTo>
                                  <a:pt x="6409690" y="848360"/>
                                </a:moveTo>
                                <a:lnTo>
                                  <a:pt x="6402070" y="848360"/>
                                </a:lnTo>
                                <a:lnTo>
                                  <a:pt x="6405880" y="844550"/>
                                </a:lnTo>
                                <a:lnTo>
                                  <a:pt x="6409690" y="844550"/>
                                </a:lnTo>
                                <a:lnTo>
                                  <a:pt x="6409690" y="848360"/>
                                </a:lnTo>
                                <a:close/>
                              </a:path>
                            </a:pathLst>
                          </a:custGeom>
                          <a:solidFill>
                            <a:srgbClr val="1F4E79"/>
                          </a:solidFill>
                        </wps:spPr>
                        <wps:bodyPr wrap="square" lIns="0" tIns="0" rIns="0" bIns="0" rtlCol="0">
                          <a:noAutofit/>
                        </wps:bodyPr>
                      </wps:wsp>
                      <wps:wsp>
                        <wps:cNvPr id="5" name="Textbox 5"/>
                        <wps:cNvSpPr txBox="1"/>
                        <wps:spPr>
                          <a:xfrm>
                            <a:off x="0" y="0"/>
                            <a:ext cx="6409690" cy="852169"/>
                          </a:xfrm>
                          <a:prstGeom prst="rect">
                            <a:avLst/>
                          </a:prstGeom>
                        </wps:spPr>
                        <wps:txbx>
                          <w:txbxContent>
                            <w:p w14:paraId="7558D656">
                              <w:pPr>
                                <w:spacing w:before="111" w:line="229" w:lineRule="exact"/>
                                <w:ind w:left="205" w:right="0" w:firstLine="0"/>
                                <w:jc w:val="left"/>
                                <w:rPr>
                                  <w:rFonts w:ascii="Arial"/>
                                  <w:b/>
                                  <w:sz w:val="20"/>
                                </w:rPr>
                              </w:pPr>
                              <w:r>
                                <w:rPr>
                                  <w:rFonts w:ascii="Arial"/>
                                  <w:b/>
                                  <w:color w:val="C00000"/>
                                  <w:sz w:val="20"/>
                                </w:rPr>
                                <w:t>Code</w:t>
                              </w:r>
                              <w:r>
                                <w:rPr>
                                  <w:rFonts w:ascii="Arial"/>
                                  <w:b/>
                                  <w:color w:val="C00000"/>
                                  <w:spacing w:val="-10"/>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399595FC">
                              <w:pPr>
                                <w:spacing w:before="0"/>
                                <w:ind w:left="205" w:right="192" w:firstLine="0"/>
                                <w:jc w:val="left"/>
                                <w:rPr>
                                  <w:rFonts w:ascii="Arial"/>
                                  <w:i/>
                                  <w:sz w:val="18"/>
                                </w:rPr>
                              </w:pPr>
                              <w:r>
                                <w:rPr>
                                  <w:rFonts w:ascii="Arial"/>
                                  <w:i/>
                                  <w:sz w:val="18"/>
                                </w:rPr>
                                <w:t>I</w:t>
                              </w:r>
                              <w:r>
                                <w:rPr>
                                  <w:rFonts w:ascii="Arial"/>
                                  <w:i/>
                                  <w:spacing w:val="-5"/>
                                  <w:sz w:val="18"/>
                                </w:rPr>
                                <w:t xml:space="preserve"> </w:t>
                              </w:r>
                              <w:r>
                                <w:rPr>
                                  <w:rFonts w:ascii="Arial"/>
                                  <w:i/>
                                  <w:sz w:val="18"/>
                                </w:rPr>
                                <w:t>Mohamed</w:t>
                              </w:r>
                              <w:r>
                                <w:rPr>
                                  <w:rFonts w:ascii="Arial"/>
                                  <w:i/>
                                  <w:spacing w:val="-10"/>
                                  <w:sz w:val="18"/>
                                </w:rPr>
                                <w:t xml:space="preserve"> </w:t>
                              </w:r>
                              <w:r>
                                <w:rPr>
                                  <w:rFonts w:ascii="Arial"/>
                                  <w:i/>
                                  <w:sz w:val="18"/>
                                </w:rPr>
                                <w:t>Jameel</w:t>
                              </w:r>
                              <w:r>
                                <w:rPr>
                                  <w:rFonts w:ascii="Arial"/>
                                  <w:i/>
                                  <w:spacing w:val="-9"/>
                                  <w:sz w:val="18"/>
                                </w:rPr>
                                <w:t xml:space="preserve"> </w:t>
                              </w:r>
                              <w:r>
                                <w:rPr>
                                  <w:rFonts w:ascii="Arial"/>
                                  <w:i/>
                                  <w:sz w:val="18"/>
                                </w:rPr>
                                <w:t>A/192425057</w:t>
                              </w:r>
                              <w:r>
                                <w:rPr>
                                  <w:rFonts w:ascii="Arial"/>
                                  <w:i/>
                                  <w:spacing w:val="-12"/>
                                  <w:sz w:val="18"/>
                                </w:rPr>
                                <w:t xml:space="preserve"> </w:t>
                              </w:r>
                              <w:r>
                                <w:rPr>
                                  <w:rFonts w:ascii="Arial"/>
                                  <w:i/>
                                  <w:sz w:val="18"/>
                                </w:rPr>
                                <w:t>(Name</w:t>
                              </w:r>
                              <w:r>
                                <w:rPr>
                                  <w:rFonts w:ascii="Arial"/>
                                  <w:i/>
                                  <w:spacing w:val="-5"/>
                                  <w:sz w:val="18"/>
                                </w:rPr>
                                <w:t xml:space="preserve"> </w:t>
                              </w:r>
                              <w:r>
                                <w:rPr>
                                  <w:rFonts w:ascii="Arial"/>
                                  <w:i/>
                                  <w:sz w:val="18"/>
                                </w:rPr>
                                <w:t>/</w:t>
                              </w:r>
                              <w:r>
                                <w:rPr>
                                  <w:rFonts w:ascii="Arial"/>
                                  <w:i/>
                                  <w:spacing w:val="-8"/>
                                  <w:sz w:val="18"/>
                                </w:rPr>
                                <w:t xml:space="preserve"> </w:t>
                              </w:r>
                              <w:r>
                                <w:rPr>
                                  <w:rFonts w:ascii="Arial"/>
                                  <w:i/>
                                  <w:sz w:val="18"/>
                                </w:rPr>
                                <w:t>Reg</w:t>
                              </w:r>
                              <w:r>
                                <w:rPr>
                                  <w:rFonts w:ascii="Arial"/>
                                  <w:i/>
                                  <w:spacing w:val="-5"/>
                                  <w:sz w:val="18"/>
                                </w:rPr>
                                <w:t xml:space="preserve"> </w:t>
                              </w:r>
                              <w:r>
                                <w:rPr>
                                  <w:rFonts w:ascii="Arial"/>
                                  <w:i/>
                                  <w:sz w:val="18"/>
                                </w:rPr>
                                <w:t>No)</w:t>
                              </w:r>
                              <w:r>
                                <w:rPr>
                                  <w:rFonts w:ascii="Arial"/>
                                  <w:i/>
                                  <w:spacing w:val="-5"/>
                                  <w:sz w:val="18"/>
                                </w:rPr>
                                <w:t xml:space="preserve"> </w:t>
                              </w:r>
                              <w:r>
                                <w:rPr>
                                  <w:rFonts w:ascii="Arial"/>
                                  <w:i/>
                                  <w:sz w:val="18"/>
                                </w:rPr>
                                <w:t>certify</w:t>
                              </w:r>
                              <w:r>
                                <w:rPr>
                                  <w:rFonts w:ascii="Arial"/>
                                  <w:i/>
                                  <w:spacing w:val="-7"/>
                                  <w:sz w:val="18"/>
                                </w:rPr>
                                <w:t xml:space="preserve"> </w:t>
                              </w:r>
                              <w:r>
                                <w:rPr>
                                  <w:rFonts w:ascii="Arial"/>
                                  <w:i/>
                                  <w:sz w:val="18"/>
                                </w:rPr>
                                <w:t>that</w:t>
                              </w:r>
                              <w:r>
                                <w:rPr>
                                  <w:rFonts w:ascii="Arial"/>
                                  <w:i/>
                                  <w:spacing w:val="-7"/>
                                  <w:sz w:val="18"/>
                                </w:rPr>
                                <w:t xml:space="preserve"> </w:t>
                              </w:r>
                              <w:r>
                                <w:rPr>
                                  <w:rFonts w:ascii="Arial"/>
                                  <w:i/>
                                  <w:sz w:val="18"/>
                                </w:rPr>
                                <w:t>this</w:t>
                              </w:r>
                              <w:r>
                                <w:rPr>
                                  <w:rFonts w:ascii="Arial"/>
                                  <w:i/>
                                  <w:spacing w:val="-9"/>
                                  <w:sz w:val="18"/>
                                </w:rPr>
                                <w:t xml:space="preserve"> </w:t>
                              </w:r>
                              <w:r>
                                <w:rPr>
                                  <w:rFonts w:ascii="Arial"/>
                                  <w:i/>
                                  <w:sz w:val="18"/>
                                </w:rPr>
                                <w:t>submission</w:t>
                              </w:r>
                              <w:r>
                                <w:rPr>
                                  <w:rFonts w:ascii="Arial"/>
                                  <w:i/>
                                  <w:spacing w:val="-7"/>
                                  <w:sz w:val="18"/>
                                </w:rPr>
                                <w:t xml:space="preserve"> </w:t>
                              </w:r>
                              <w:r>
                                <w:rPr>
                                  <w:rFonts w:ascii="Arial"/>
                                  <w:i/>
                                  <w:sz w:val="18"/>
                                </w:rPr>
                                <w:t>is</w:t>
                              </w:r>
                              <w:r>
                                <w:rPr>
                                  <w:rFonts w:ascii="Arial"/>
                                  <w:i/>
                                  <w:spacing w:val="-4"/>
                                  <w:sz w:val="18"/>
                                </w:rPr>
                                <w:t xml:space="preserve"> </w:t>
                              </w:r>
                              <w:r>
                                <w:rPr>
                                  <w:rFonts w:ascii="Arial"/>
                                  <w:i/>
                                  <w:sz w:val="18"/>
                                </w:rPr>
                                <w:t>my</w:t>
                              </w:r>
                              <w:r>
                                <w:rPr>
                                  <w:rFonts w:ascii="Arial"/>
                                  <w:i/>
                                  <w:spacing w:val="-4"/>
                                  <w:sz w:val="18"/>
                                </w:rPr>
                                <w:t xml:space="preserve"> </w:t>
                              </w:r>
                              <w:r>
                                <w:rPr>
                                  <w:rFonts w:ascii="Arial"/>
                                  <w:i/>
                                  <w:sz w:val="18"/>
                                </w:rPr>
                                <w:t>original</w:t>
                              </w:r>
                              <w:r>
                                <w:rPr>
                                  <w:rFonts w:ascii="Arial"/>
                                  <w:i/>
                                  <w:spacing w:val="-7"/>
                                  <w:sz w:val="18"/>
                                </w:rPr>
                                <w:t xml:space="preserve"> </w:t>
                              </w:r>
                              <w:r>
                                <w:rPr>
                                  <w:rFonts w:ascii="Arial"/>
                                  <w:i/>
                                  <w:sz w:val="18"/>
                                </w:rPr>
                                <w:t>work</w:t>
                              </w:r>
                              <w:r>
                                <w:rPr>
                                  <w:rFonts w:ascii="Arial"/>
                                  <w:i/>
                                  <w:spacing w:val="-7"/>
                                  <w:sz w:val="18"/>
                                </w:rPr>
                                <w:t xml:space="preserve"> </w:t>
                              </w:r>
                              <w:r>
                                <w:rPr>
                                  <w:rFonts w:ascii="Arial"/>
                                  <w:i/>
                                  <w:sz w:val="18"/>
                                </w:rPr>
                                <w:t>and</w:t>
                              </w:r>
                              <w:r>
                                <w:rPr>
                                  <w:rFonts w:ascii="Arial"/>
                                  <w:i/>
                                  <w:spacing w:val="-10"/>
                                  <w:sz w:val="18"/>
                                </w:rPr>
                                <w:t xml:space="preserve"> </w:t>
                              </w:r>
                              <w:r>
                                <w:rPr>
                                  <w:rFonts w:ascii="Arial"/>
                                  <w:i/>
                                  <w:sz w:val="18"/>
                                </w:rPr>
                                <w:t>that</w:t>
                              </w:r>
                              <w:r>
                                <w:rPr>
                                  <w:rFonts w:ascii="Arial"/>
                                  <w:i/>
                                  <w:spacing w:val="-7"/>
                                  <w:sz w:val="18"/>
                                </w:rPr>
                                <w:t xml:space="preserve"> </w:t>
                              </w:r>
                              <w:r>
                                <w:rPr>
                                  <w:rFonts w:ascii="Arial"/>
                                  <w:i/>
                                  <w:sz w:val="18"/>
                                </w:rPr>
                                <w:t>I</w:t>
                              </w:r>
                              <w:r>
                                <w:rPr>
                                  <w:rFonts w:ascii="Arial"/>
                                  <w:i/>
                                  <w:spacing w:val="-5"/>
                                  <w:sz w:val="18"/>
                                </w:rPr>
                                <w:t xml:space="preserve"> </w:t>
                              </w:r>
                              <w:r>
                                <w:rPr>
                                  <w:rFonts w:ascii="Arial"/>
                                  <w:i/>
                                  <w:sz w:val="18"/>
                                </w:rPr>
                                <w:t>have</w:t>
                              </w:r>
                              <w:r>
                                <w:rPr>
                                  <w:rFonts w:ascii="Arial"/>
                                  <w:i/>
                                  <w:spacing w:val="-5"/>
                                  <w:sz w:val="18"/>
                                </w:rPr>
                                <w:t xml:space="preserve"> </w:t>
                              </w:r>
                              <w:r>
                                <w:rPr>
                                  <w:rFonts w:ascii="Arial"/>
                                  <w:i/>
                                  <w:sz w:val="18"/>
                                </w:rPr>
                                <w:t>adhered to the guidelines specified for this assessment. I understand that any violation of academic integrity rules will result in disciplinary action.</w:t>
                              </w:r>
                            </w:p>
                            <w:p w14:paraId="154785FA">
                              <w:pPr>
                                <w:tabs>
                                  <w:tab w:val="left" w:pos="4835"/>
                                </w:tabs>
                                <w:spacing w:before="62"/>
                                <w:ind w:left="205" w:right="0" w:firstLine="0"/>
                                <w:jc w:val="left"/>
                                <w:rPr>
                                  <w:rFonts w:ascii="Times New Roman"/>
                                  <w:sz w:val="18"/>
                                </w:rPr>
                              </w:pPr>
                              <w:r>
                                <w:rPr>
                                  <w:sz w:val="18"/>
                                </w:rPr>
                                <w:t>Signature</w:t>
                              </w:r>
                              <w:r>
                                <w:rPr>
                                  <w:spacing w:val="-2"/>
                                  <w:sz w:val="18"/>
                                </w:rPr>
                                <w:t xml:space="preserve"> </w:t>
                              </w:r>
                              <w:r>
                                <w:rPr>
                                  <w:sz w:val="18"/>
                                </w:rPr>
                                <w:t>of</w:t>
                              </w:r>
                              <w:r>
                                <w:rPr>
                                  <w:spacing w:val="-2"/>
                                  <w:sz w:val="18"/>
                                </w:rPr>
                                <w:t xml:space="preserve"> </w:t>
                              </w:r>
                              <w:r>
                                <w:rPr>
                                  <w:sz w:val="18"/>
                                </w:rPr>
                                <w:t>the</w:t>
                              </w:r>
                              <w:r>
                                <w:rPr>
                                  <w:spacing w:val="-4"/>
                                  <w:sz w:val="18"/>
                                </w:rPr>
                                <w:t xml:space="preserve"> </w:t>
                              </w:r>
                              <w:r>
                                <w:rPr>
                                  <w:sz w:val="18"/>
                                </w:rPr>
                                <w:t>Student:</w:t>
                              </w:r>
                              <w:r>
                                <w:rPr>
                                  <w:spacing w:val="-3"/>
                                  <w:sz w:val="18"/>
                                </w:rPr>
                                <w:t xml:space="preserve"> </w:t>
                              </w:r>
                              <w:r>
                                <w:rPr>
                                  <w:rFonts w:ascii="Times New Roman"/>
                                  <w:sz w:val="18"/>
                                  <w:u w:val="single"/>
                                </w:rPr>
                                <w:tab/>
                              </w:r>
                            </w:p>
                          </w:txbxContent>
                        </wps:txbx>
                        <wps:bodyPr wrap="square" lIns="0" tIns="0" rIns="0" bIns="0" rtlCol="0">
                          <a:noAutofit/>
                        </wps:bodyPr>
                      </wps:wsp>
                    </wpg:wgp>
                  </a:graphicData>
                </a:graphic>
              </wp:anchor>
            </w:drawing>
          </mc:Choice>
          <mc:Fallback>
            <w:pict>
              <v:group id="_x0000_s1026" o:spid="_x0000_s1026" o:spt="203" style="position:absolute;left:0pt;margin-left:71.9pt;margin-top:14pt;height:67.1pt;width:504.7pt;mso-position-horizontal-relative:page;mso-wrap-distance-bottom:0pt;mso-wrap-distance-top:0pt;z-index:-251657216;mso-width-relative:page;mso-height-relative:page;" coordsize="6409690,852169" o:gfxdata="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">
                <o:lock v:ext="edit" aspectratio="f"/>
                <v:shape id="Graphic 3" o:spid="_x0000_s1026" o:spt="100" style="position:absolute;left:3682;top:3429;height:844550;width:6402705;" fillcolor="#FFF8E6" filled="t" stroked="f" coordsize="6402705,844550" o:gfxdata="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kL+0vQAA&#10;ANoAAAAPAAAAAAAAAAEAIAAAACIAAABkcnMvZG93bnJldi54bWxQSwECFAAUAAAACACHTuJAMy8F&#10;njsAAAA5AAAAEAAAAAAAAAABACAAAAAMAQAAZHJzL3NoYXBleG1sLnhtbFBLBQYAAAAABgAGAFsB&#10;AAC2AwAAAAA=&#10;" path="m6402324,844295l0,844295,0,0,6402324,0,6402324,844295xe">
                  <v:fill on="t" focussize="0,0"/>
                  <v:stroke on="f"/>
                  <v:imagedata o:title=""/>
                  <o:lock v:ext="edit" aspectratio="f"/>
                  <v:textbox inset="0mm,0mm,0mm,0mm"/>
                </v:shape>
                <v:shape id="Graphic 4" o:spid="_x0000_s1026" o:spt="100" style="position:absolute;left:0;top:0;height:852169;width:6409690;" fillcolor="#1F4E79" filled="t" stroked="f" coordsize="6409690,852169" o:gfxdata="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EOBkvQAA&#10;ANoAAAAPAAAAAAAAAAEAIAAAACIAAABkcnMvZG93bnJldi54bWxQSwECFAAUAAAACACHTuJAMy8F&#10;njsAAAA5AAAAEAAAAAAAAAABACAAAAAMAQAAZHJzL3NoYXBleG1sLnhtbFBLBQYAAAAABgAGAFsB&#10;AAC2AwAAAAA=&#10;" path="m6405880,852170l3809,852170,2349,851877,1117,851052,292,849820,0,848360,0,3810,292,2349,1117,1117,2349,292,3809,0,6405880,0,6407340,292,6408572,1117,6409397,2349,6409690,3810,7619,3810,3809,7620,7619,7620,7619,844550,3809,844550,7619,848360,6409690,848360,6409397,849820,6408572,851052,6407340,851877,6405880,852170xem7619,7620l3809,7620,7619,3810,7619,7620xem6402070,7620l7619,7620,7619,3810,6402070,3810,6402070,7620xem6402070,848360l6402070,3810,6405880,7620,6409690,7620,6409690,844550,6405880,844550,6402070,848360xem6409690,7620l6405880,7620,6402070,3810,6409690,3810,6409690,7620xem7619,848360l3809,844550,7619,844550,7619,848360xem6402070,848360l7619,848360,7619,844550,6402070,844550,6402070,848360xem6409690,848360l6402070,848360,6405880,844550,6409690,844550,6409690,848360xe">
                  <v:fill on="t" focussize="0,0"/>
                  <v:stroke on="f"/>
                  <v:imagedata o:title=""/>
                  <o:lock v:ext="edit" aspectratio="f"/>
                  <v:textbox inset="0mm,0mm,0mm,0mm"/>
                </v:shape>
                <v:shape id="Textbox 5" o:spid="_x0000_s1026" o:spt="202" type="#_x0000_t202" style="position:absolute;left:0;top:0;height:852169;width:6409690;"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558D656">
                        <w:pPr>
                          <w:spacing w:before="111" w:line="229" w:lineRule="exact"/>
                          <w:ind w:left="205" w:right="0" w:firstLine="0"/>
                          <w:jc w:val="left"/>
                          <w:rPr>
                            <w:rFonts w:ascii="Arial"/>
                            <w:b/>
                            <w:sz w:val="20"/>
                          </w:rPr>
                        </w:pPr>
                        <w:r>
                          <w:rPr>
                            <w:rFonts w:ascii="Arial"/>
                            <w:b/>
                            <w:color w:val="C00000"/>
                            <w:sz w:val="20"/>
                          </w:rPr>
                          <w:t>Code</w:t>
                        </w:r>
                        <w:r>
                          <w:rPr>
                            <w:rFonts w:ascii="Arial"/>
                            <w:b/>
                            <w:color w:val="C00000"/>
                            <w:spacing w:val="-10"/>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399595FC">
                        <w:pPr>
                          <w:spacing w:before="0"/>
                          <w:ind w:left="205" w:right="192" w:firstLine="0"/>
                          <w:jc w:val="left"/>
                          <w:rPr>
                            <w:rFonts w:ascii="Arial"/>
                            <w:i/>
                            <w:sz w:val="18"/>
                          </w:rPr>
                        </w:pPr>
                        <w:r>
                          <w:rPr>
                            <w:rFonts w:ascii="Arial"/>
                            <w:i/>
                            <w:sz w:val="18"/>
                          </w:rPr>
                          <w:t>I</w:t>
                        </w:r>
                        <w:r>
                          <w:rPr>
                            <w:rFonts w:ascii="Arial"/>
                            <w:i/>
                            <w:spacing w:val="-5"/>
                            <w:sz w:val="18"/>
                          </w:rPr>
                          <w:t xml:space="preserve"> </w:t>
                        </w:r>
                        <w:r>
                          <w:rPr>
                            <w:rFonts w:ascii="Arial"/>
                            <w:i/>
                            <w:sz w:val="18"/>
                          </w:rPr>
                          <w:t>Mohamed</w:t>
                        </w:r>
                        <w:r>
                          <w:rPr>
                            <w:rFonts w:ascii="Arial"/>
                            <w:i/>
                            <w:spacing w:val="-10"/>
                            <w:sz w:val="18"/>
                          </w:rPr>
                          <w:t xml:space="preserve"> </w:t>
                        </w:r>
                        <w:r>
                          <w:rPr>
                            <w:rFonts w:ascii="Arial"/>
                            <w:i/>
                            <w:sz w:val="18"/>
                          </w:rPr>
                          <w:t>Jameel</w:t>
                        </w:r>
                        <w:r>
                          <w:rPr>
                            <w:rFonts w:ascii="Arial"/>
                            <w:i/>
                            <w:spacing w:val="-9"/>
                            <w:sz w:val="18"/>
                          </w:rPr>
                          <w:t xml:space="preserve"> </w:t>
                        </w:r>
                        <w:r>
                          <w:rPr>
                            <w:rFonts w:ascii="Arial"/>
                            <w:i/>
                            <w:sz w:val="18"/>
                          </w:rPr>
                          <w:t>A/192425057</w:t>
                        </w:r>
                        <w:r>
                          <w:rPr>
                            <w:rFonts w:ascii="Arial"/>
                            <w:i/>
                            <w:spacing w:val="-12"/>
                            <w:sz w:val="18"/>
                          </w:rPr>
                          <w:t xml:space="preserve"> </w:t>
                        </w:r>
                        <w:r>
                          <w:rPr>
                            <w:rFonts w:ascii="Arial"/>
                            <w:i/>
                            <w:sz w:val="18"/>
                          </w:rPr>
                          <w:t>(Name</w:t>
                        </w:r>
                        <w:r>
                          <w:rPr>
                            <w:rFonts w:ascii="Arial"/>
                            <w:i/>
                            <w:spacing w:val="-5"/>
                            <w:sz w:val="18"/>
                          </w:rPr>
                          <w:t xml:space="preserve"> </w:t>
                        </w:r>
                        <w:r>
                          <w:rPr>
                            <w:rFonts w:ascii="Arial"/>
                            <w:i/>
                            <w:sz w:val="18"/>
                          </w:rPr>
                          <w:t>/</w:t>
                        </w:r>
                        <w:r>
                          <w:rPr>
                            <w:rFonts w:ascii="Arial"/>
                            <w:i/>
                            <w:spacing w:val="-8"/>
                            <w:sz w:val="18"/>
                          </w:rPr>
                          <w:t xml:space="preserve"> </w:t>
                        </w:r>
                        <w:r>
                          <w:rPr>
                            <w:rFonts w:ascii="Arial"/>
                            <w:i/>
                            <w:sz w:val="18"/>
                          </w:rPr>
                          <w:t>Reg</w:t>
                        </w:r>
                        <w:r>
                          <w:rPr>
                            <w:rFonts w:ascii="Arial"/>
                            <w:i/>
                            <w:spacing w:val="-5"/>
                            <w:sz w:val="18"/>
                          </w:rPr>
                          <w:t xml:space="preserve"> </w:t>
                        </w:r>
                        <w:r>
                          <w:rPr>
                            <w:rFonts w:ascii="Arial"/>
                            <w:i/>
                            <w:sz w:val="18"/>
                          </w:rPr>
                          <w:t>No)</w:t>
                        </w:r>
                        <w:r>
                          <w:rPr>
                            <w:rFonts w:ascii="Arial"/>
                            <w:i/>
                            <w:spacing w:val="-5"/>
                            <w:sz w:val="18"/>
                          </w:rPr>
                          <w:t xml:space="preserve"> </w:t>
                        </w:r>
                        <w:r>
                          <w:rPr>
                            <w:rFonts w:ascii="Arial"/>
                            <w:i/>
                            <w:sz w:val="18"/>
                          </w:rPr>
                          <w:t>certify</w:t>
                        </w:r>
                        <w:r>
                          <w:rPr>
                            <w:rFonts w:ascii="Arial"/>
                            <w:i/>
                            <w:spacing w:val="-7"/>
                            <w:sz w:val="18"/>
                          </w:rPr>
                          <w:t xml:space="preserve"> </w:t>
                        </w:r>
                        <w:r>
                          <w:rPr>
                            <w:rFonts w:ascii="Arial"/>
                            <w:i/>
                            <w:sz w:val="18"/>
                          </w:rPr>
                          <w:t>that</w:t>
                        </w:r>
                        <w:r>
                          <w:rPr>
                            <w:rFonts w:ascii="Arial"/>
                            <w:i/>
                            <w:spacing w:val="-7"/>
                            <w:sz w:val="18"/>
                          </w:rPr>
                          <w:t xml:space="preserve"> </w:t>
                        </w:r>
                        <w:r>
                          <w:rPr>
                            <w:rFonts w:ascii="Arial"/>
                            <w:i/>
                            <w:sz w:val="18"/>
                          </w:rPr>
                          <w:t>this</w:t>
                        </w:r>
                        <w:r>
                          <w:rPr>
                            <w:rFonts w:ascii="Arial"/>
                            <w:i/>
                            <w:spacing w:val="-9"/>
                            <w:sz w:val="18"/>
                          </w:rPr>
                          <w:t xml:space="preserve"> </w:t>
                        </w:r>
                        <w:r>
                          <w:rPr>
                            <w:rFonts w:ascii="Arial"/>
                            <w:i/>
                            <w:sz w:val="18"/>
                          </w:rPr>
                          <w:t>submission</w:t>
                        </w:r>
                        <w:r>
                          <w:rPr>
                            <w:rFonts w:ascii="Arial"/>
                            <w:i/>
                            <w:spacing w:val="-7"/>
                            <w:sz w:val="18"/>
                          </w:rPr>
                          <w:t xml:space="preserve"> </w:t>
                        </w:r>
                        <w:r>
                          <w:rPr>
                            <w:rFonts w:ascii="Arial"/>
                            <w:i/>
                            <w:sz w:val="18"/>
                          </w:rPr>
                          <w:t>is</w:t>
                        </w:r>
                        <w:r>
                          <w:rPr>
                            <w:rFonts w:ascii="Arial"/>
                            <w:i/>
                            <w:spacing w:val="-4"/>
                            <w:sz w:val="18"/>
                          </w:rPr>
                          <w:t xml:space="preserve"> </w:t>
                        </w:r>
                        <w:r>
                          <w:rPr>
                            <w:rFonts w:ascii="Arial"/>
                            <w:i/>
                            <w:sz w:val="18"/>
                          </w:rPr>
                          <w:t>my</w:t>
                        </w:r>
                        <w:r>
                          <w:rPr>
                            <w:rFonts w:ascii="Arial"/>
                            <w:i/>
                            <w:spacing w:val="-4"/>
                            <w:sz w:val="18"/>
                          </w:rPr>
                          <w:t xml:space="preserve"> </w:t>
                        </w:r>
                        <w:r>
                          <w:rPr>
                            <w:rFonts w:ascii="Arial"/>
                            <w:i/>
                            <w:sz w:val="18"/>
                          </w:rPr>
                          <w:t>original</w:t>
                        </w:r>
                        <w:r>
                          <w:rPr>
                            <w:rFonts w:ascii="Arial"/>
                            <w:i/>
                            <w:spacing w:val="-7"/>
                            <w:sz w:val="18"/>
                          </w:rPr>
                          <w:t xml:space="preserve"> </w:t>
                        </w:r>
                        <w:r>
                          <w:rPr>
                            <w:rFonts w:ascii="Arial"/>
                            <w:i/>
                            <w:sz w:val="18"/>
                          </w:rPr>
                          <w:t>work</w:t>
                        </w:r>
                        <w:r>
                          <w:rPr>
                            <w:rFonts w:ascii="Arial"/>
                            <w:i/>
                            <w:spacing w:val="-7"/>
                            <w:sz w:val="18"/>
                          </w:rPr>
                          <w:t xml:space="preserve"> </w:t>
                        </w:r>
                        <w:r>
                          <w:rPr>
                            <w:rFonts w:ascii="Arial"/>
                            <w:i/>
                            <w:sz w:val="18"/>
                          </w:rPr>
                          <w:t>and</w:t>
                        </w:r>
                        <w:r>
                          <w:rPr>
                            <w:rFonts w:ascii="Arial"/>
                            <w:i/>
                            <w:spacing w:val="-10"/>
                            <w:sz w:val="18"/>
                          </w:rPr>
                          <w:t xml:space="preserve"> </w:t>
                        </w:r>
                        <w:r>
                          <w:rPr>
                            <w:rFonts w:ascii="Arial"/>
                            <w:i/>
                            <w:sz w:val="18"/>
                          </w:rPr>
                          <w:t>that</w:t>
                        </w:r>
                        <w:r>
                          <w:rPr>
                            <w:rFonts w:ascii="Arial"/>
                            <w:i/>
                            <w:spacing w:val="-7"/>
                            <w:sz w:val="18"/>
                          </w:rPr>
                          <w:t xml:space="preserve"> </w:t>
                        </w:r>
                        <w:r>
                          <w:rPr>
                            <w:rFonts w:ascii="Arial"/>
                            <w:i/>
                            <w:sz w:val="18"/>
                          </w:rPr>
                          <w:t>I</w:t>
                        </w:r>
                        <w:r>
                          <w:rPr>
                            <w:rFonts w:ascii="Arial"/>
                            <w:i/>
                            <w:spacing w:val="-5"/>
                            <w:sz w:val="18"/>
                          </w:rPr>
                          <w:t xml:space="preserve"> </w:t>
                        </w:r>
                        <w:r>
                          <w:rPr>
                            <w:rFonts w:ascii="Arial"/>
                            <w:i/>
                            <w:sz w:val="18"/>
                          </w:rPr>
                          <w:t>have</w:t>
                        </w:r>
                        <w:r>
                          <w:rPr>
                            <w:rFonts w:ascii="Arial"/>
                            <w:i/>
                            <w:spacing w:val="-5"/>
                            <w:sz w:val="18"/>
                          </w:rPr>
                          <w:t xml:space="preserve"> </w:t>
                        </w:r>
                        <w:r>
                          <w:rPr>
                            <w:rFonts w:ascii="Arial"/>
                            <w:i/>
                            <w:sz w:val="18"/>
                          </w:rPr>
                          <w:t>adhered to the guidelines specified for this assessment. I understand that any violation of academic integrity rules will result in disciplinary action.</w:t>
                        </w:r>
                      </w:p>
                      <w:p w14:paraId="154785FA">
                        <w:pPr>
                          <w:tabs>
                            <w:tab w:val="left" w:pos="4835"/>
                          </w:tabs>
                          <w:spacing w:before="62"/>
                          <w:ind w:left="205" w:right="0" w:firstLine="0"/>
                          <w:jc w:val="left"/>
                          <w:rPr>
                            <w:rFonts w:ascii="Times New Roman"/>
                            <w:sz w:val="18"/>
                          </w:rPr>
                        </w:pPr>
                        <w:r>
                          <w:rPr>
                            <w:sz w:val="18"/>
                          </w:rPr>
                          <w:t>Signature</w:t>
                        </w:r>
                        <w:r>
                          <w:rPr>
                            <w:spacing w:val="-2"/>
                            <w:sz w:val="18"/>
                          </w:rPr>
                          <w:t xml:space="preserve"> </w:t>
                        </w:r>
                        <w:r>
                          <w:rPr>
                            <w:sz w:val="18"/>
                          </w:rPr>
                          <w:t>of</w:t>
                        </w:r>
                        <w:r>
                          <w:rPr>
                            <w:spacing w:val="-2"/>
                            <w:sz w:val="18"/>
                          </w:rPr>
                          <w:t xml:space="preserve"> </w:t>
                        </w:r>
                        <w:r>
                          <w:rPr>
                            <w:sz w:val="18"/>
                          </w:rPr>
                          <w:t>the</w:t>
                        </w:r>
                        <w:r>
                          <w:rPr>
                            <w:spacing w:val="-4"/>
                            <w:sz w:val="18"/>
                          </w:rPr>
                          <w:t xml:space="preserve"> </w:t>
                        </w:r>
                        <w:r>
                          <w:rPr>
                            <w:sz w:val="18"/>
                          </w:rPr>
                          <w:t>Student:</w:t>
                        </w:r>
                        <w:r>
                          <w:rPr>
                            <w:spacing w:val="-3"/>
                            <w:sz w:val="18"/>
                          </w:rPr>
                          <w:t xml:space="preserve"> </w:t>
                        </w:r>
                        <w:r>
                          <w:rPr>
                            <w:rFonts w:ascii="Times New Roman"/>
                            <w:sz w:val="18"/>
                            <w:u w:val="single"/>
                          </w:rPr>
                          <w:tab/>
                        </w:r>
                      </w:p>
                    </w:txbxContent>
                  </v:textbox>
                </v:shape>
                <w10:wrap type="topAndBottom"/>
              </v:group>
            </w:pict>
          </mc:Fallback>
        </mc:AlternateContent>
      </w:r>
      <w:r>
        <w:rPr>
          <w:rFonts w:ascii="Arial"/>
          <w:b/>
          <w:sz w:val="20"/>
        </w:rPr>
        <mc:AlternateContent>
          <mc:Choice Requires="wpg">
            <w:drawing>
              <wp:anchor distT="0" distB="0" distL="0" distR="0" simplePos="0" relativeHeight="251660288" behindDoc="1" locked="0" layoutInCell="1" allowOverlap="1">
                <wp:simplePos x="0" y="0"/>
                <wp:positionH relativeFrom="page">
                  <wp:posOffset>913130</wp:posOffset>
                </wp:positionH>
                <wp:positionV relativeFrom="paragraph">
                  <wp:posOffset>1206500</wp:posOffset>
                </wp:positionV>
                <wp:extent cx="6409690" cy="942340"/>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6409690" cy="942340"/>
                          <a:chOff x="0" y="0"/>
                          <a:chExt cx="6409690" cy="942340"/>
                        </a:xfrm>
                      </wpg:grpSpPr>
                      <wps:wsp>
                        <wps:cNvPr id="7" name="Graphic 7"/>
                        <wps:cNvSpPr/>
                        <wps:spPr>
                          <a:xfrm>
                            <a:off x="3682" y="3429"/>
                            <a:ext cx="6402705" cy="935990"/>
                          </a:xfrm>
                          <a:custGeom>
                            <a:avLst/>
                            <a:gdLst/>
                            <a:ahLst/>
                            <a:cxnLst/>
                            <a:rect l="l" t="t" r="r" b="b"/>
                            <a:pathLst>
                              <a:path w="6402705" h="935990">
                                <a:moveTo>
                                  <a:pt x="6402324" y="935736"/>
                                </a:moveTo>
                                <a:lnTo>
                                  <a:pt x="0" y="935736"/>
                                </a:lnTo>
                                <a:lnTo>
                                  <a:pt x="0" y="0"/>
                                </a:lnTo>
                                <a:lnTo>
                                  <a:pt x="6402324" y="0"/>
                                </a:lnTo>
                                <a:lnTo>
                                  <a:pt x="6402324" y="935736"/>
                                </a:lnTo>
                                <a:close/>
                              </a:path>
                            </a:pathLst>
                          </a:custGeom>
                          <a:solidFill>
                            <a:srgbClr val="FFF3CD"/>
                          </a:solidFill>
                        </wps:spPr>
                        <wps:bodyPr wrap="square" lIns="0" tIns="0" rIns="0" bIns="0" rtlCol="0">
                          <a:noAutofit/>
                        </wps:bodyPr>
                      </wps:wsp>
                      <wps:wsp>
                        <wps:cNvPr id="8" name="Graphic 8"/>
                        <wps:cNvSpPr/>
                        <wps:spPr>
                          <a:xfrm>
                            <a:off x="0" y="0"/>
                            <a:ext cx="6409690" cy="942340"/>
                          </a:xfrm>
                          <a:custGeom>
                            <a:avLst/>
                            <a:gdLst/>
                            <a:ahLst/>
                            <a:cxnLst/>
                            <a:rect l="l" t="t" r="r" b="b"/>
                            <a:pathLst>
                              <a:path w="6409690" h="942340">
                                <a:moveTo>
                                  <a:pt x="6405880" y="942340"/>
                                </a:moveTo>
                                <a:lnTo>
                                  <a:pt x="3809" y="942340"/>
                                </a:lnTo>
                                <a:lnTo>
                                  <a:pt x="2349" y="942047"/>
                                </a:lnTo>
                                <a:lnTo>
                                  <a:pt x="1117" y="941222"/>
                                </a:lnTo>
                                <a:lnTo>
                                  <a:pt x="292" y="939990"/>
                                </a:lnTo>
                                <a:lnTo>
                                  <a:pt x="0" y="938530"/>
                                </a:lnTo>
                                <a:lnTo>
                                  <a:pt x="0" y="3810"/>
                                </a:lnTo>
                                <a:lnTo>
                                  <a:pt x="292" y="2349"/>
                                </a:lnTo>
                                <a:lnTo>
                                  <a:pt x="1117" y="1117"/>
                                </a:lnTo>
                                <a:lnTo>
                                  <a:pt x="2349" y="292"/>
                                </a:lnTo>
                                <a:lnTo>
                                  <a:pt x="3809" y="0"/>
                                </a:lnTo>
                                <a:lnTo>
                                  <a:pt x="6405880" y="0"/>
                                </a:lnTo>
                                <a:lnTo>
                                  <a:pt x="6407340" y="292"/>
                                </a:lnTo>
                                <a:lnTo>
                                  <a:pt x="6408572" y="1117"/>
                                </a:lnTo>
                                <a:lnTo>
                                  <a:pt x="6409397" y="2349"/>
                                </a:lnTo>
                                <a:lnTo>
                                  <a:pt x="6409690" y="3810"/>
                                </a:lnTo>
                                <a:lnTo>
                                  <a:pt x="7619" y="3810"/>
                                </a:lnTo>
                                <a:lnTo>
                                  <a:pt x="3809" y="7620"/>
                                </a:lnTo>
                                <a:lnTo>
                                  <a:pt x="7619" y="7620"/>
                                </a:lnTo>
                                <a:lnTo>
                                  <a:pt x="7619" y="934720"/>
                                </a:lnTo>
                                <a:lnTo>
                                  <a:pt x="3809" y="934720"/>
                                </a:lnTo>
                                <a:lnTo>
                                  <a:pt x="7619" y="938530"/>
                                </a:lnTo>
                                <a:lnTo>
                                  <a:pt x="6409690" y="938530"/>
                                </a:lnTo>
                                <a:lnTo>
                                  <a:pt x="6409397" y="939990"/>
                                </a:lnTo>
                                <a:lnTo>
                                  <a:pt x="6408572" y="941222"/>
                                </a:lnTo>
                                <a:lnTo>
                                  <a:pt x="6407340" y="942047"/>
                                </a:lnTo>
                                <a:lnTo>
                                  <a:pt x="6405880" y="942340"/>
                                </a:lnTo>
                                <a:close/>
                              </a:path>
                              <a:path w="6409690" h="942340">
                                <a:moveTo>
                                  <a:pt x="7619" y="7620"/>
                                </a:moveTo>
                                <a:lnTo>
                                  <a:pt x="3809" y="7620"/>
                                </a:lnTo>
                                <a:lnTo>
                                  <a:pt x="7619" y="3810"/>
                                </a:lnTo>
                                <a:lnTo>
                                  <a:pt x="7619" y="7620"/>
                                </a:lnTo>
                                <a:close/>
                              </a:path>
                              <a:path w="6409690" h="942340">
                                <a:moveTo>
                                  <a:pt x="6402070" y="7620"/>
                                </a:moveTo>
                                <a:lnTo>
                                  <a:pt x="7619" y="7620"/>
                                </a:lnTo>
                                <a:lnTo>
                                  <a:pt x="7619" y="3810"/>
                                </a:lnTo>
                                <a:lnTo>
                                  <a:pt x="6402070" y="3810"/>
                                </a:lnTo>
                                <a:lnTo>
                                  <a:pt x="6402070" y="7620"/>
                                </a:lnTo>
                                <a:close/>
                              </a:path>
                              <a:path w="6409690" h="942340">
                                <a:moveTo>
                                  <a:pt x="6402070" y="938530"/>
                                </a:moveTo>
                                <a:lnTo>
                                  <a:pt x="6402070" y="3810"/>
                                </a:lnTo>
                                <a:lnTo>
                                  <a:pt x="6405880" y="7620"/>
                                </a:lnTo>
                                <a:lnTo>
                                  <a:pt x="6409690" y="7620"/>
                                </a:lnTo>
                                <a:lnTo>
                                  <a:pt x="6409690" y="934720"/>
                                </a:lnTo>
                                <a:lnTo>
                                  <a:pt x="6405880" y="934720"/>
                                </a:lnTo>
                                <a:lnTo>
                                  <a:pt x="6402070" y="938530"/>
                                </a:lnTo>
                                <a:close/>
                              </a:path>
                              <a:path w="6409690" h="942340">
                                <a:moveTo>
                                  <a:pt x="6409690" y="7620"/>
                                </a:moveTo>
                                <a:lnTo>
                                  <a:pt x="6405880" y="7620"/>
                                </a:lnTo>
                                <a:lnTo>
                                  <a:pt x="6402070" y="3810"/>
                                </a:lnTo>
                                <a:lnTo>
                                  <a:pt x="6409690" y="3810"/>
                                </a:lnTo>
                                <a:lnTo>
                                  <a:pt x="6409690" y="7620"/>
                                </a:lnTo>
                                <a:close/>
                              </a:path>
                              <a:path w="6409690" h="942340">
                                <a:moveTo>
                                  <a:pt x="7619" y="938530"/>
                                </a:moveTo>
                                <a:lnTo>
                                  <a:pt x="3809" y="934720"/>
                                </a:lnTo>
                                <a:lnTo>
                                  <a:pt x="7619" y="934720"/>
                                </a:lnTo>
                                <a:lnTo>
                                  <a:pt x="7619" y="938530"/>
                                </a:lnTo>
                                <a:close/>
                              </a:path>
                              <a:path w="6409690" h="942340">
                                <a:moveTo>
                                  <a:pt x="6402070" y="938530"/>
                                </a:moveTo>
                                <a:lnTo>
                                  <a:pt x="7619" y="938530"/>
                                </a:lnTo>
                                <a:lnTo>
                                  <a:pt x="7619" y="934720"/>
                                </a:lnTo>
                                <a:lnTo>
                                  <a:pt x="6402070" y="934720"/>
                                </a:lnTo>
                                <a:lnTo>
                                  <a:pt x="6402070" y="938530"/>
                                </a:lnTo>
                                <a:close/>
                              </a:path>
                              <a:path w="6409690" h="942340">
                                <a:moveTo>
                                  <a:pt x="6409690" y="938530"/>
                                </a:moveTo>
                                <a:lnTo>
                                  <a:pt x="6402070" y="938530"/>
                                </a:lnTo>
                                <a:lnTo>
                                  <a:pt x="6405880" y="934720"/>
                                </a:lnTo>
                                <a:lnTo>
                                  <a:pt x="6409690" y="934720"/>
                                </a:lnTo>
                                <a:lnTo>
                                  <a:pt x="6409690" y="938530"/>
                                </a:lnTo>
                                <a:close/>
                              </a:path>
                            </a:pathLst>
                          </a:custGeom>
                          <a:solidFill>
                            <a:srgbClr val="1F4E79"/>
                          </a:solidFill>
                        </wps:spPr>
                        <wps:bodyPr wrap="square" lIns="0" tIns="0" rIns="0" bIns="0" rtlCol="0">
                          <a:noAutofit/>
                        </wps:bodyPr>
                      </wps:wsp>
                      <wps:wsp>
                        <wps:cNvPr id="9" name="Textbox 9"/>
                        <wps:cNvSpPr txBox="1"/>
                        <wps:spPr>
                          <a:xfrm>
                            <a:off x="0" y="0"/>
                            <a:ext cx="6409690" cy="942340"/>
                          </a:xfrm>
                          <a:prstGeom prst="rect">
                            <a:avLst/>
                          </a:prstGeom>
                        </wps:spPr>
                        <wps:txbx>
                          <w:txbxContent>
                            <w:p w14:paraId="04F2E4A9">
                              <w:pPr>
                                <w:spacing w:before="90" w:line="228" w:lineRule="exact"/>
                                <w:ind w:left="205" w:right="0" w:firstLine="0"/>
                                <w:jc w:val="left"/>
                                <w:rPr>
                                  <w:rFonts w:ascii="Arial"/>
                                  <w:b/>
                                  <w:sz w:val="20"/>
                                </w:rPr>
                              </w:pPr>
                              <w:r>
                                <w:rPr>
                                  <w:rFonts w:ascii="Arial"/>
                                  <w:b/>
                                  <w:color w:val="C00000"/>
                                  <w:spacing w:val="-2"/>
                                  <w:sz w:val="20"/>
                                </w:rPr>
                                <w:t>Instructions</w:t>
                              </w:r>
                            </w:p>
                            <w:p w14:paraId="4F67FD2E">
                              <w:pPr>
                                <w:numPr>
                                  <w:ilvl w:val="0"/>
                                  <w:numId w:val="1"/>
                                </w:numPr>
                                <w:tabs>
                                  <w:tab w:val="left" w:pos="924"/>
                                </w:tabs>
                                <w:spacing w:before="0" w:line="205" w:lineRule="exact"/>
                                <w:ind w:left="924" w:right="0" w:hanging="359"/>
                                <w:jc w:val="left"/>
                                <w:rPr>
                                  <w:sz w:val="18"/>
                                </w:rPr>
                              </w:pPr>
                              <w:r>
                                <w:rPr>
                                  <w:sz w:val="18"/>
                                </w:rPr>
                                <w:t>Read</w:t>
                              </w:r>
                              <w:r>
                                <w:rPr>
                                  <w:spacing w:val="-9"/>
                                  <w:sz w:val="18"/>
                                </w:rPr>
                                <w:t xml:space="preserve"> </w:t>
                              </w:r>
                              <w:r>
                                <w:rPr>
                                  <w:sz w:val="18"/>
                                </w:rPr>
                                <w:t>all</w:t>
                              </w:r>
                              <w:r>
                                <w:rPr>
                                  <w:spacing w:val="-8"/>
                                  <w:sz w:val="18"/>
                                </w:rPr>
                                <w:t xml:space="preserve"> </w:t>
                              </w:r>
                              <w:r>
                                <w:rPr>
                                  <w:sz w:val="18"/>
                                </w:rPr>
                                <w:t>questions</w:t>
                              </w:r>
                              <w:r>
                                <w:rPr>
                                  <w:spacing w:val="-8"/>
                                  <w:sz w:val="18"/>
                                </w:rPr>
                                <w:t xml:space="preserve"> </w:t>
                              </w:r>
                              <w:r>
                                <w:rPr>
                                  <w:sz w:val="18"/>
                                </w:rPr>
                                <w:t>carefully</w:t>
                              </w:r>
                              <w:r>
                                <w:rPr>
                                  <w:spacing w:val="-3"/>
                                  <w:sz w:val="18"/>
                                </w:rPr>
                                <w:t xml:space="preserve"> </w:t>
                              </w:r>
                              <w:r>
                                <w:rPr>
                                  <w:sz w:val="18"/>
                                </w:rPr>
                                <w:t>before</w:t>
                              </w:r>
                              <w:r>
                                <w:rPr>
                                  <w:spacing w:val="-9"/>
                                  <w:sz w:val="18"/>
                                </w:rPr>
                                <w:t xml:space="preserve"> </w:t>
                              </w:r>
                              <w:r>
                                <w:rPr>
                                  <w:sz w:val="18"/>
                                </w:rPr>
                                <w:t>attempting</w:t>
                              </w:r>
                              <w:r>
                                <w:rPr>
                                  <w:spacing w:val="-6"/>
                                  <w:sz w:val="18"/>
                                </w:rPr>
                                <w:t xml:space="preserve"> </w:t>
                              </w:r>
                              <w:r>
                                <w:rPr>
                                  <w:sz w:val="18"/>
                                </w:rPr>
                                <w:t>the</w:t>
                              </w:r>
                              <w:r>
                                <w:rPr>
                                  <w:spacing w:val="-6"/>
                                  <w:sz w:val="18"/>
                                </w:rPr>
                                <w:t xml:space="preserve"> </w:t>
                              </w:r>
                              <w:r>
                                <w:rPr>
                                  <w:spacing w:val="-2"/>
                                  <w:sz w:val="18"/>
                                </w:rPr>
                                <w:t>answers.</w:t>
                              </w:r>
                            </w:p>
                            <w:p w14:paraId="1A007178">
                              <w:pPr>
                                <w:numPr>
                                  <w:ilvl w:val="0"/>
                                  <w:numId w:val="1"/>
                                </w:numPr>
                                <w:tabs>
                                  <w:tab w:val="left" w:pos="924"/>
                                </w:tabs>
                                <w:spacing w:before="2"/>
                                <w:ind w:left="924" w:right="0" w:hanging="359"/>
                                <w:jc w:val="left"/>
                                <w:rPr>
                                  <w:sz w:val="18"/>
                                </w:rPr>
                              </w:pPr>
                              <w:r>
                                <w:rPr>
                                  <w:sz w:val="18"/>
                                </w:rPr>
                                <w:t>Answer</w:t>
                              </w:r>
                              <w:r>
                                <w:rPr>
                                  <w:spacing w:val="-7"/>
                                  <w:sz w:val="18"/>
                                </w:rPr>
                                <w:t xml:space="preserve"> </w:t>
                              </w:r>
                              <w:r>
                                <w:rPr>
                                  <w:sz w:val="18"/>
                                </w:rPr>
                                <w:t>all</w:t>
                              </w:r>
                              <w:r>
                                <w:rPr>
                                  <w:spacing w:val="-6"/>
                                  <w:sz w:val="18"/>
                                </w:rPr>
                                <w:t xml:space="preserve"> </w:t>
                              </w:r>
                              <w:r>
                                <w:rPr>
                                  <w:sz w:val="18"/>
                                </w:rPr>
                                <w:t>five</w:t>
                              </w:r>
                              <w:r>
                                <w:rPr>
                                  <w:spacing w:val="-7"/>
                                  <w:sz w:val="18"/>
                                </w:rPr>
                                <w:t xml:space="preserve"> </w:t>
                              </w:r>
                              <w:r>
                                <w:rPr>
                                  <w:sz w:val="18"/>
                                </w:rPr>
                                <w:t>questions.</w:t>
                              </w:r>
                              <w:r>
                                <w:rPr>
                                  <w:spacing w:val="-6"/>
                                  <w:sz w:val="18"/>
                                </w:rPr>
                                <w:t xml:space="preserve"> </w:t>
                              </w:r>
                              <w:r>
                                <w:rPr>
                                  <w:sz w:val="18"/>
                                </w:rPr>
                                <w:t>Each</w:t>
                              </w:r>
                              <w:r>
                                <w:rPr>
                                  <w:spacing w:val="-6"/>
                                  <w:sz w:val="18"/>
                                </w:rPr>
                                <w:t xml:space="preserve"> </w:t>
                              </w:r>
                              <w:r>
                                <w:rPr>
                                  <w:sz w:val="18"/>
                                </w:rPr>
                                <w:t>question</w:t>
                              </w:r>
                              <w:r>
                                <w:rPr>
                                  <w:spacing w:val="-8"/>
                                  <w:sz w:val="18"/>
                                </w:rPr>
                                <w:t xml:space="preserve"> </w:t>
                              </w:r>
                              <w:r>
                                <w:rPr>
                                  <w:sz w:val="18"/>
                                </w:rPr>
                                <w:t>carries</w:t>
                              </w:r>
                              <w:r>
                                <w:rPr>
                                  <w:spacing w:val="-6"/>
                                  <w:sz w:val="18"/>
                                </w:rPr>
                                <w:t xml:space="preserve"> </w:t>
                              </w:r>
                              <w:r>
                                <w:rPr>
                                  <w:sz w:val="18"/>
                                </w:rPr>
                                <w:t>equal</w:t>
                              </w:r>
                              <w:r>
                                <w:rPr>
                                  <w:spacing w:val="-6"/>
                                  <w:sz w:val="18"/>
                                </w:rPr>
                                <w:t xml:space="preserve"> </w:t>
                              </w:r>
                              <w:r>
                                <w:rPr>
                                  <w:spacing w:val="-2"/>
                                  <w:sz w:val="18"/>
                                </w:rPr>
                                <w:t>marks.</w:t>
                              </w:r>
                            </w:p>
                            <w:p w14:paraId="47BE44EE">
                              <w:pPr>
                                <w:numPr>
                                  <w:ilvl w:val="0"/>
                                  <w:numId w:val="1"/>
                                </w:numPr>
                                <w:tabs>
                                  <w:tab w:val="left" w:pos="925"/>
                                </w:tabs>
                                <w:spacing w:before="7" w:line="232" w:lineRule="auto"/>
                                <w:ind w:left="925" w:right="1013" w:hanging="360"/>
                                <w:jc w:val="left"/>
                                <w:rPr>
                                  <w:sz w:val="20"/>
                                </w:rPr>
                              </w:pPr>
                              <w:r>
                                <w:rPr>
                                  <w:sz w:val="18"/>
                                </w:rPr>
                                <w:t>Show</w:t>
                              </w:r>
                              <w:r>
                                <w:rPr>
                                  <w:spacing w:val="-7"/>
                                  <w:sz w:val="18"/>
                                </w:rPr>
                                <w:t xml:space="preserve"> </w:t>
                              </w:r>
                              <w:r>
                                <w:rPr>
                                  <w:sz w:val="18"/>
                                </w:rPr>
                                <w:t>all</w:t>
                              </w:r>
                              <w:r>
                                <w:rPr>
                                  <w:spacing w:val="-11"/>
                                  <w:sz w:val="18"/>
                                </w:rPr>
                                <w:t xml:space="preserve"> </w:t>
                              </w:r>
                              <w:r>
                                <w:rPr>
                                  <w:sz w:val="18"/>
                                </w:rPr>
                                <w:t>intermediate</w:t>
                              </w:r>
                              <w:r>
                                <w:rPr>
                                  <w:spacing w:val="-11"/>
                                  <w:sz w:val="18"/>
                                </w:rPr>
                                <w:t xml:space="preserve"> </w:t>
                              </w:r>
                              <w:r>
                                <w:rPr>
                                  <w:sz w:val="18"/>
                                </w:rPr>
                                <w:t>steps,</w:t>
                              </w:r>
                              <w:r>
                                <w:rPr>
                                  <w:spacing w:val="-9"/>
                                  <w:sz w:val="18"/>
                                </w:rPr>
                                <w:t xml:space="preserve"> </w:t>
                              </w:r>
                              <w:r>
                                <w:rPr>
                                  <w:sz w:val="18"/>
                                </w:rPr>
                                <w:t>calculations,</w:t>
                              </w:r>
                              <w:r>
                                <w:rPr>
                                  <w:spacing w:val="-9"/>
                                  <w:sz w:val="18"/>
                                </w:rPr>
                                <w:t xml:space="preserve"> </w:t>
                              </w:r>
                              <w:r>
                                <w:rPr>
                                  <w:sz w:val="18"/>
                                </w:rPr>
                                <w:t>probability</w:t>
                              </w:r>
                              <w:r>
                                <w:rPr>
                                  <w:spacing w:val="-8"/>
                                  <w:sz w:val="18"/>
                                </w:rPr>
                                <w:t xml:space="preserve"> </w:t>
                              </w:r>
                              <w:r>
                                <w:rPr>
                                  <w:sz w:val="18"/>
                                </w:rPr>
                                <w:t>computations,</w:t>
                              </w:r>
                              <w:r>
                                <w:rPr>
                                  <w:spacing w:val="-9"/>
                                  <w:sz w:val="18"/>
                                </w:rPr>
                                <w:t xml:space="preserve"> </w:t>
                              </w:r>
                              <w:r>
                                <w:rPr>
                                  <w:sz w:val="18"/>
                                </w:rPr>
                                <w:t>tagging</w:t>
                              </w:r>
                              <w:r>
                                <w:rPr>
                                  <w:spacing w:val="-11"/>
                                  <w:sz w:val="18"/>
                                </w:rPr>
                                <w:t xml:space="preserve"> </w:t>
                              </w:r>
                              <w:r>
                                <w:rPr>
                                  <w:sz w:val="18"/>
                                </w:rPr>
                                <w:t>decisions,</w:t>
                              </w:r>
                              <w:r>
                                <w:rPr>
                                  <w:spacing w:val="-6"/>
                                  <w:sz w:val="18"/>
                                </w:rPr>
                                <w:t xml:space="preserve"> </w:t>
                              </w:r>
                              <w:r>
                                <w:rPr>
                                  <w:sz w:val="18"/>
                                </w:rPr>
                                <w:t>and</w:t>
                              </w:r>
                              <w:r>
                                <w:rPr>
                                  <w:spacing w:val="-9"/>
                                  <w:sz w:val="18"/>
                                </w:rPr>
                                <w:t xml:space="preserve"> </w:t>
                              </w:r>
                              <w:r>
                                <w:rPr>
                                  <w:sz w:val="18"/>
                                </w:rPr>
                                <w:t>justifications wherever applicable.</w:t>
                              </w:r>
                            </w:p>
                            <w:p w14:paraId="274A33C1">
                              <w:pPr>
                                <w:numPr>
                                  <w:ilvl w:val="0"/>
                                  <w:numId w:val="1"/>
                                </w:numPr>
                                <w:tabs>
                                  <w:tab w:val="left" w:pos="924"/>
                                </w:tabs>
                                <w:spacing w:before="3"/>
                                <w:ind w:left="924" w:right="0" w:hanging="359"/>
                                <w:jc w:val="left"/>
                                <w:rPr>
                                  <w:sz w:val="20"/>
                                </w:rPr>
                              </w:pPr>
                              <w:r>
                                <w:rPr>
                                  <w:sz w:val="18"/>
                                </w:rPr>
                                <w:t>Duration:</w:t>
                              </w:r>
                              <w:r>
                                <w:rPr>
                                  <w:spacing w:val="-6"/>
                                  <w:sz w:val="18"/>
                                </w:rPr>
                                <w:t xml:space="preserve"> </w:t>
                              </w:r>
                              <w:r>
                                <w:rPr>
                                  <w:sz w:val="18"/>
                                </w:rPr>
                                <w:t>30</w:t>
                              </w:r>
                              <w:r>
                                <w:rPr>
                                  <w:spacing w:val="-8"/>
                                  <w:sz w:val="18"/>
                                </w:rPr>
                                <w:t xml:space="preserve"> </w:t>
                              </w:r>
                              <w:r>
                                <w:rPr>
                                  <w:spacing w:val="-2"/>
                                  <w:sz w:val="18"/>
                                </w:rPr>
                                <w:t>minutes.</w:t>
                              </w:r>
                            </w:p>
                          </w:txbxContent>
                        </wps:txbx>
                        <wps:bodyPr wrap="square" lIns="0" tIns="0" rIns="0" bIns="0" rtlCol="0">
                          <a:noAutofit/>
                        </wps:bodyPr>
                      </wps:wsp>
                    </wpg:wgp>
                  </a:graphicData>
                </a:graphic>
              </wp:anchor>
            </w:drawing>
          </mc:Choice>
          <mc:Fallback>
            <w:pict>
              <v:group id="_x0000_s1026" o:spid="_x0000_s1026" o:spt="203" style="position:absolute;left:0pt;margin-left:71.9pt;margin-top:95pt;height:74.2pt;width:504.7pt;mso-position-horizontal-relative:page;mso-wrap-distance-bottom:0pt;mso-wrap-distance-top:0pt;z-index:-251656192;mso-width-relative:page;mso-height-relative:page;" coordsize="6409690,942340" o:gfxdata="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">
                <o:lock v:ext="edit" aspectratio="f"/>
                <v:shape id="Graphic 7" o:spid="_x0000_s1026" o:spt="100" style="position:absolute;left:3682;top:3429;height:935990;width:6402705;" fillcolor="#FFF3CD" filled="t" stroked="f" coordsize="6402705,935990" o:gfxdata="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IOMJvQAA&#10;ANoAAAAPAAAAAAAAAAEAIAAAACIAAABkcnMvZG93bnJldi54bWxQSwECFAAUAAAACACHTuJAMy8F&#10;njsAAAA5AAAAEAAAAAAAAAABACAAAAAMAQAAZHJzL3NoYXBleG1sLnhtbFBLBQYAAAAABgAGAFsB&#10;AAC2AwAAAAA=&#10;" path="m6402324,935736l0,935736,0,0,6402324,0,6402324,935736xe">
                  <v:fill on="t" focussize="0,0"/>
                  <v:stroke on="f"/>
                  <v:imagedata o:title=""/>
                  <o:lock v:ext="edit" aspectratio="f"/>
                  <v:textbox inset="0mm,0mm,0mm,0mm"/>
                </v:shape>
                <v:shape id="Graphic 8" o:spid="_x0000_s1026" o:spt="100" style="position:absolute;left:0;top:0;height:942340;width:6409690;" fillcolor="#1F4E79" filled="t" stroked="f" coordsize="6409690,942340" o:gfxdata="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YUi3ugAAANoA&#10;AAAPAAAAAAAAAAEAIAAAACIAAABkcnMvZG93bnJldi54bWxQSwECFAAUAAAACACHTuJAMy8FnjsA&#10;AAA5AAAAEAAAAAAAAAABACAAAAAJAQAAZHJzL3NoYXBleG1sLnhtbFBLBQYAAAAABgAGAFsBAACz&#10;AwAAAAA=&#10;" path="m6405880,942340l3809,942340,2349,942047,1117,941222,292,939990,0,938530,0,3810,292,2349,1117,1117,2349,292,3809,0,6405880,0,6407340,292,6408572,1117,6409397,2349,6409690,3810,7619,3810,3809,7620,7619,7620,7619,934720,3809,934720,7619,938530,6409690,938530,6409397,939990,6408572,941222,6407340,942047,6405880,942340xem7619,7620l3809,7620,7619,3810,7619,7620xem6402070,7620l7619,7620,7619,3810,6402070,3810,6402070,7620xem6402070,938530l6402070,3810,6405880,7620,6409690,7620,6409690,934720,6405880,934720,6402070,938530xem6409690,7620l6405880,7620,6402070,3810,6409690,3810,6409690,7620xem7619,938530l3809,934720,7619,934720,7619,938530xem6402070,938530l7619,938530,7619,934720,6402070,934720,6402070,938530xem6409690,938530l6402070,938530,6405880,934720,6409690,934720,6409690,938530xe">
                  <v:fill on="t" focussize="0,0"/>
                  <v:stroke on="f"/>
                  <v:imagedata o:title=""/>
                  <o:lock v:ext="edit" aspectratio="f"/>
                  <v:textbox inset="0mm,0mm,0mm,0mm"/>
                </v:shape>
                <v:shape id="Textbox 9" o:spid="_x0000_s1026" o:spt="202" type="#_x0000_t202" style="position:absolute;left:0;top:0;height:942340;width:640969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4F2E4A9">
                        <w:pPr>
                          <w:spacing w:before="90" w:line="228" w:lineRule="exact"/>
                          <w:ind w:left="205" w:right="0" w:firstLine="0"/>
                          <w:jc w:val="left"/>
                          <w:rPr>
                            <w:rFonts w:ascii="Arial"/>
                            <w:b/>
                            <w:sz w:val="20"/>
                          </w:rPr>
                        </w:pPr>
                        <w:r>
                          <w:rPr>
                            <w:rFonts w:ascii="Arial"/>
                            <w:b/>
                            <w:color w:val="C00000"/>
                            <w:spacing w:val="-2"/>
                            <w:sz w:val="20"/>
                          </w:rPr>
                          <w:t>Instructions</w:t>
                        </w:r>
                      </w:p>
                      <w:p w14:paraId="4F67FD2E">
                        <w:pPr>
                          <w:numPr>
                            <w:ilvl w:val="0"/>
                            <w:numId w:val="1"/>
                          </w:numPr>
                          <w:tabs>
                            <w:tab w:val="left" w:pos="924"/>
                          </w:tabs>
                          <w:spacing w:before="0" w:line="205" w:lineRule="exact"/>
                          <w:ind w:left="924" w:right="0" w:hanging="359"/>
                          <w:jc w:val="left"/>
                          <w:rPr>
                            <w:sz w:val="18"/>
                          </w:rPr>
                        </w:pPr>
                        <w:r>
                          <w:rPr>
                            <w:sz w:val="18"/>
                          </w:rPr>
                          <w:t>Read</w:t>
                        </w:r>
                        <w:r>
                          <w:rPr>
                            <w:spacing w:val="-9"/>
                            <w:sz w:val="18"/>
                          </w:rPr>
                          <w:t xml:space="preserve"> </w:t>
                        </w:r>
                        <w:r>
                          <w:rPr>
                            <w:sz w:val="18"/>
                          </w:rPr>
                          <w:t>all</w:t>
                        </w:r>
                        <w:r>
                          <w:rPr>
                            <w:spacing w:val="-8"/>
                            <w:sz w:val="18"/>
                          </w:rPr>
                          <w:t xml:space="preserve"> </w:t>
                        </w:r>
                        <w:r>
                          <w:rPr>
                            <w:sz w:val="18"/>
                          </w:rPr>
                          <w:t>questions</w:t>
                        </w:r>
                        <w:r>
                          <w:rPr>
                            <w:spacing w:val="-8"/>
                            <w:sz w:val="18"/>
                          </w:rPr>
                          <w:t xml:space="preserve"> </w:t>
                        </w:r>
                        <w:r>
                          <w:rPr>
                            <w:sz w:val="18"/>
                          </w:rPr>
                          <w:t>carefully</w:t>
                        </w:r>
                        <w:r>
                          <w:rPr>
                            <w:spacing w:val="-3"/>
                            <w:sz w:val="18"/>
                          </w:rPr>
                          <w:t xml:space="preserve"> </w:t>
                        </w:r>
                        <w:r>
                          <w:rPr>
                            <w:sz w:val="18"/>
                          </w:rPr>
                          <w:t>before</w:t>
                        </w:r>
                        <w:r>
                          <w:rPr>
                            <w:spacing w:val="-9"/>
                            <w:sz w:val="18"/>
                          </w:rPr>
                          <w:t xml:space="preserve"> </w:t>
                        </w:r>
                        <w:r>
                          <w:rPr>
                            <w:sz w:val="18"/>
                          </w:rPr>
                          <w:t>attempting</w:t>
                        </w:r>
                        <w:r>
                          <w:rPr>
                            <w:spacing w:val="-6"/>
                            <w:sz w:val="18"/>
                          </w:rPr>
                          <w:t xml:space="preserve"> </w:t>
                        </w:r>
                        <w:r>
                          <w:rPr>
                            <w:sz w:val="18"/>
                          </w:rPr>
                          <w:t>the</w:t>
                        </w:r>
                        <w:r>
                          <w:rPr>
                            <w:spacing w:val="-6"/>
                            <w:sz w:val="18"/>
                          </w:rPr>
                          <w:t xml:space="preserve"> </w:t>
                        </w:r>
                        <w:r>
                          <w:rPr>
                            <w:spacing w:val="-2"/>
                            <w:sz w:val="18"/>
                          </w:rPr>
                          <w:t>answers.</w:t>
                        </w:r>
                      </w:p>
                      <w:p w14:paraId="1A007178">
                        <w:pPr>
                          <w:numPr>
                            <w:ilvl w:val="0"/>
                            <w:numId w:val="1"/>
                          </w:numPr>
                          <w:tabs>
                            <w:tab w:val="left" w:pos="924"/>
                          </w:tabs>
                          <w:spacing w:before="2"/>
                          <w:ind w:left="924" w:right="0" w:hanging="359"/>
                          <w:jc w:val="left"/>
                          <w:rPr>
                            <w:sz w:val="18"/>
                          </w:rPr>
                        </w:pPr>
                        <w:r>
                          <w:rPr>
                            <w:sz w:val="18"/>
                          </w:rPr>
                          <w:t>Answer</w:t>
                        </w:r>
                        <w:r>
                          <w:rPr>
                            <w:spacing w:val="-7"/>
                            <w:sz w:val="18"/>
                          </w:rPr>
                          <w:t xml:space="preserve"> </w:t>
                        </w:r>
                        <w:r>
                          <w:rPr>
                            <w:sz w:val="18"/>
                          </w:rPr>
                          <w:t>all</w:t>
                        </w:r>
                        <w:r>
                          <w:rPr>
                            <w:spacing w:val="-6"/>
                            <w:sz w:val="18"/>
                          </w:rPr>
                          <w:t xml:space="preserve"> </w:t>
                        </w:r>
                        <w:r>
                          <w:rPr>
                            <w:sz w:val="18"/>
                          </w:rPr>
                          <w:t>five</w:t>
                        </w:r>
                        <w:r>
                          <w:rPr>
                            <w:spacing w:val="-7"/>
                            <w:sz w:val="18"/>
                          </w:rPr>
                          <w:t xml:space="preserve"> </w:t>
                        </w:r>
                        <w:r>
                          <w:rPr>
                            <w:sz w:val="18"/>
                          </w:rPr>
                          <w:t>questions.</w:t>
                        </w:r>
                        <w:r>
                          <w:rPr>
                            <w:spacing w:val="-6"/>
                            <w:sz w:val="18"/>
                          </w:rPr>
                          <w:t xml:space="preserve"> </w:t>
                        </w:r>
                        <w:r>
                          <w:rPr>
                            <w:sz w:val="18"/>
                          </w:rPr>
                          <w:t>Each</w:t>
                        </w:r>
                        <w:r>
                          <w:rPr>
                            <w:spacing w:val="-6"/>
                            <w:sz w:val="18"/>
                          </w:rPr>
                          <w:t xml:space="preserve"> </w:t>
                        </w:r>
                        <w:r>
                          <w:rPr>
                            <w:sz w:val="18"/>
                          </w:rPr>
                          <w:t>question</w:t>
                        </w:r>
                        <w:r>
                          <w:rPr>
                            <w:spacing w:val="-8"/>
                            <w:sz w:val="18"/>
                          </w:rPr>
                          <w:t xml:space="preserve"> </w:t>
                        </w:r>
                        <w:r>
                          <w:rPr>
                            <w:sz w:val="18"/>
                          </w:rPr>
                          <w:t>carries</w:t>
                        </w:r>
                        <w:r>
                          <w:rPr>
                            <w:spacing w:val="-6"/>
                            <w:sz w:val="18"/>
                          </w:rPr>
                          <w:t xml:space="preserve"> </w:t>
                        </w:r>
                        <w:r>
                          <w:rPr>
                            <w:sz w:val="18"/>
                          </w:rPr>
                          <w:t>equal</w:t>
                        </w:r>
                        <w:r>
                          <w:rPr>
                            <w:spacing w:val="-6"/>
                            <w:sz w:val="18"/>
                          </w:rPr>
                          <w:t xml:space="preserve"> </w:t>
                        </w:r>
                        <w:r>
                          <w:rPr>
                            <w:spacing w:val="-2"/>
                            <w:sz w:val="18"/>
                          </w:rPr>
                          <w:t>marks.</w:t>
                        </w:r>
                      </w:p>
                      <w:p w14:paraId="47BE44EE">
                        <w:pPr>
                          <w:numPr>
                            <w:ilvl w:val="0"/>
                            <w:numId w:val="1"/>
                          </w:numPr>
                          <w:tabs>
                            <w:tab w:val="left" w:pos="925"/>
                          </w:tabs>
                          <w:spacing w:before="7" w:line="232" w:lineRule="auto"/>
                          <w:ind w:left="925" w:right="1013" w:hanging="360"/>
                          <w:jc w:val="left"/>
                          <w:rPr>
                            <w:sz w:val="20"/>
                          </w:rPr>
                        </w:pPr>
                        <w:r>
                          <w:rPr>
                            <w:sz w:val="18"/>
                          </w:rPr>
                          <w:t>Show</w:t>
                        </w:r>
                        <w:r>
                          <w:rPr>
                            <w:spacing w:val="-7"/>
                            <w:sz w:val="18"/>
                          </w:rPr>
                          <w:t xml:space="preserve"> </w:t>
                        </w:r>
                        <w:r>
                          <w:rPr>
                            <w:sz w:val="18"/>
                          </w:rPr>
                          <w:t>all</w:t>
                        </w:r>
                        <w:r>
                          <w:rPr>
                            <w:spacing w:val="-11"/>
                            <w:sz w:val="18"/>
                          </w:rPr>
                          <w:t xml:space="preserve"> </w:t>
                        </w:r>
                        <w:r>
                          <w:rPr>
                            <w:sz w:val="18"/>
                          </w:rPr>
                          <w:t>intermediate</w:t>
                        </w:r>
                        <w:r>
                          <w:rPr>
                            <w:spacing w:val="-11"/>
                            <w:sz w:val="18"/>
                          </w:rPr>
                          <w:t xml:space="preserve"> </w:t>
                        </w:r>
                        <w:r>
                          <w:rPr>
                            <w:sz w:val="18"/>
                          </w:rPr>
                          <w:t>steps,</w:t>
                        </w:r>
                        <w:r>
                          <w:rPr>
                            <w:spacing w:val="-9"/>
                            <w:sz w:val="18"/>
                          </w:rPr>
                          <w:t xml:space="preserve"> </w:t>
                        </w:r>
                        <w:r>
                          <w:rPr>
                            <w:sz w:val="18"/>
                          </w:rPr>
                          <w:t>calculations,</w:t>
                        </w:r>
                        <w:r>
                          <w:rPr>
                            <w:spacing w:val="-9"/>
                            <w:sz w:val="18"/>
                          </w:rPr>
                          <w:t xml:space="preserve"> </w:t>
                        </w:r>
                        <w:r>
                          <w:rPr>
                            <w:sz w:val="18"/>
                          </w:rPr>
                          <w:t>probability</w:t>
                        </w:r>
                        <w:r>
                          <w:rPr>
                            <w:spacing w:val="-8"/>
                            <w:sz w:val="18"/>
                          </w:rPr>
                          <w:t xml:space="preserve"> </w:t>
                        </w:r>
                        <w:r>
                          <w:rPr>
                            <w:sz w:val="18"/>
                          </w:rPr>
                          <w:t>computations,</w:t>
                        </w:r>
                        <w:r>
                          <w:rPr>
                            <w:spacing w:val="-9"/>
                            <w:sz w:val="18"/>
                          </w:rPr>
                          <w:t xml:space="preserve"> </w:t>
                        </w:r>
                        <w:r>
                          <w:rPr>
                            <w:sz w:val="18"/>
                          </w:rPr>
                          <w:t>tagging</w:t>
                        </w:r>
                        <w:r>
                          <w:rPr>
                            <w:spacing w:val="-11"/>
                            <w:sz w:val="18"/>
                          </w:rPr>
                          <w:t xml:space="preserve"> </w:t>
                        </w:r>
                        <w:r>
                          <w:rPr>
                            <w:sz w:val="18"/>
                          </w:rPr>
                          <w:t>decisions,</w:t>
                        </w:r>
                        <w:r>
                          <w:rPr>
                            <w:spacing w:val="-6"/>
                            <w:sz w:val="18"/>
                          </w:rPr>
                          <w:t xml:space="preserve"> </w:t>
                        </w:r>
                        <w:r>
                          <w:rPr>
                            <w:sz w:val="18"/>
                          </w:rPr>
                          <w:t>and</w:t>
                        </w:r>
                        <w:r>
                          <w:rPr>
                            <w:spacing w:val="-9"/>
                            <w:sz w:val="18"/>
                          </w:rPr>
                          <w:t xml:space="preserve"> </w:t>
                        </w:r>
                        <w:r>
                          <w:rPr>
                            <w:sz w:val="18"/>
                          </w:rPr>
                          <w:t>justifications wherever applicable.</w:t>
                        </w:r>
                      </w:p>
                      <w:p w14:paraId="274A33C1">
                        <w:pPr>
                          <w:numPr>
                            <w:ilvl w:val="0"/>
                            <w:numId w:val="1"/>
                          </w:numPr>
                          <w:tabs>
                            <w:tab w:val="left" w:pos="924"/>
                          </w:tabs>
                          <w:spacing w:before="3"/>
                          <w:ind w:left="924" w:right="0" w:hanging="359"/>
                          <w:jc w:val="left"/>
                          <w:rPr>
                            <w:sz w:val="20"/>
                          </w:rPr>
                        </w:pPr>
                        <w:r>
                          <w:rPr>
                            <w:sz w:val="18"/>
                          </w:rPr>
                          <w:t>Duration:</w:t>
                        </w:r>
                        <w:r>
                          <w:rPr>
                            <w:spacing w:val="-6"/>
                            <w:sz w:val="18"/>
                          </w:rPr>
                          <w:t xml:space="preserve"> </w:t>
                        </w:r>
                        <w:r>
                          <w:rPr>
                            <w:sz w:val="18"/>
                          </w:rPr>
                          <w:t>30</w:t>
                        </w:r>
                        <w:r>
                          <w:rPr>
                            <w:spacing w:val="-8"/>
                            <w:sz w:val="18"/>
                          </w:rPr>
                          <w:t xml:space="preserve"> </w:t>
                        </w:r>
                        <w:r>
                          <w:rPr>
                            <w:spacing w:val="-2"/>
                            <w:sz w:val="18"/>
                          </w:rPr>
                          <w:t>minutes.</w:t>
                        </w:r>
                      </w:p>
                    </w:txbxContent>
                  </v:textbox>
                </v:shape>
                <w10:wrap type="topAndBottom"/>
              </v:group>
            </w:pict>
          </mc:Fallback>
        </mc:AlternateContent>
      </w:r>
    </w:p>
    <w:p w14:paraId="7AB10F92">
      <w:pPr>
        <w:pStyle w:val="5"/>
        <w:spacing w:before="24"/>
        <w:rPr>
          <w:rFonts w:ascii="Arial"/>
          <w:b/>
          <w:sz w:val="20"/>
        </w:rPr>
      </w:pPr>
    </w:p>
    <w:p w14:paraId="23038C3A">
      <w:pPr>
        <w:pStyle w:val="5"/>
        <w:spacing w:before="38"/>
        <w:rPr>
          <w:rFonts w:ascii="Arial"/>
          <w:b/>
          <w:sz w:val="20"/>
        </w:rPr>
      </w:pPr>
    </w:p>
    <w:tbl>
      <w:tblPr>
        <w:tblStyle w:val="4"/>
        <w:tblW w:w="0" w:type="auto"/>
        <w:tblInd w:w="182"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4081"/>
        <w:gridCol w:w="5130"/>
        <w:gridCol w:w="853"/>
      </w:tblGrid>
      <w:tr w14:paraId="3E5D262C">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402" w:hRule="atLeast"/>
        </w:trPr>
        <w:tc>
          <w:tcPr>
            <w:tcW w:w="4081" w:type="dxa"/>
            <w:tcBorders>
              <w:top w:val="nil"/>
              <w:left w:val="nil"/>
              <w:bottom w:val="nil"/>
              <w:right w:val="nil"/>
            </w:tcBorders>
            <w:shd w:val="clear" w:color="auto" w:fill="1F4E79"/>
          </w:tcPr>
          <w:p w14:paraId="7149C104">
            <w:pPr>
              <w:pStyle w:val="9"/>
              <w:spacing w:before="89"/>
              <w:ind w:left="15"/>
              <w:jc w:val="center"/>
              <w:rPr>
                <w:rFonts w:ascii="Arial"/>
                <w:b/>
                <w:sz w:val="19"/>
              </w:rPr>
            </w:pPr>
            <w:r>
              <w:rPr>
                <w:rFonts w:ascii="Arial"/>
                <w:b/>
                <w:color w:val="FFFFFF"/>
                <w:sz w:val="19"/>
              </w:rPr>
              <w:t>Section</w:t>
            </w:r>
            <w:r>
              <w:rPr>
                <w:rFonts w:ascii="Arial"/>
                <w:b/>
                <w:color w:val="FFFFFF"/>
                <w:spacing w:val="-8"/>
                <w:sz w:val="19"/>
              </w:rPr>
              <w:t xml:space="preserve"> </w:t>
            </w:r>
            <w:r>
              <w:rPr>
                <w:rFonts w:ascii="Arial"/>
                <w:b/>
                <w:color w:val="FFFFFF"/>
                <w:sz w:val="19"/>
              </w:rPr>
              <w:t>/</w:t>
            </w:r>
            <w:r>
              <w:rPr>
                <w:rFonts w:ascii="Arial"/>
                <w:b/>
                <w:color w:val="FFFFFF"/>
                <w:spacing w:val="-7"/>
                <w:sz w:val="19"/>
              </w:rPr>
              <w:t xml:space="preserve"> </w:t>
            </w:r>
            <w:r>
              <w:rPr>
                <w:rFonts w:ascii="Arial"/>
                <w:b/>
                <w:color w:val="FFFFFF"/>
                <w:spacing w:val="-2"/>
                <w:sz w:val="19"/>
              </w:rPr>
              <w:t>Topic</w:t>
            </w:r>
          </w:p>
        </w:tc>
        <w:tc>
          <w:tcPr>
            <w:tcW w:w="5130" w:type="dxa"/>
            <w:tcBorders>
              <w:top w:val="nil"/>
              <w:left w:val="nil"/>
              <w:bottom w:val="nil"/>
              <w:right w:val="nil"/>
            </w:tcBorders>
            <w:shd w:val="clear" w:color="auto" w:fill="1F4E79"/>
          </w:tcPr>
          <w:p w14:paraId="399CD0DB">
            <w:pPr>
              <w:pStyle w:val="9"/>
              <w:spacing w:before="89"/>
              <w:ind w:left="17"/>
              <w:jc w:val="center"/>
              <w:rPr>
                <w:rFonts w:ascii="Arial"/>
                <w:b/>
                <w:sz w:val="19"/>
              </w:rPr>
            </w:pPr>
            <w:r>
              <w:rPr>
                <w:rFonts w:ascii="Arial"/>
                <w:b/>
                <w:color w:val="FFFFFF"/>
                <w:spacing w:val="-2"/>
                <w:sz w:val="19"/>
              </w:rPr>
              <w:t>Focus</w:t>
            </w:r>
          </w:p>
        </w:tc>
        <w:tc>
          <w:tcPr>
            <w:tcW w:w="853" w:type="dxa"/>
            <w:tcBorders>
              <w:top w:val="nil"/>
              <w:left w:val="nil"/>
              <w:bottom w:val="nil"/>
              <w:right w:val="nil"/>
            </w:tcBorders>
            <w:shd w:val="clear" w:color="auto" w:fill="1F4E79"/>
          </w:tcPr>
          <w:p w14:paraId="59905C05">
            <w:pPr>
              <w:pStyle w:val="9"/>
              <w:spacing w:before="89"/>
              <w:ind w:left="20"/>
              <w:jc w:val="center"/>
              <w:rPr>
                <w:rFonts w:ascii="Arial"/>
                <w:b/>
                <w:sz w:val="19"/>
              </w:rPr>
            </w:pPr>
            <w:r>
              <w:rPr>
                <w:rFonts w:ascii="Arial"/>
                <w:b/>
                <w:color w:val="FFFFFF"/>
                <w:sz w:val="19"/>
              </w:rPr>
              <w:t>Q</w:t>
            </w:r>
            <w:r>
              <w:rPr>
                <w:rFonts w:ascii="Arial"/>
                <w:b/>
                <w:color w:val="FFFFFF"/>
                <w:spacing w:val="-4"/>
                <w:sz w:val="19"/>
              </w:rPr>
              <w:t xml:space="preserve"> </w:t>
            </w:r>
            <w:r>
              <w:rPr>
                <w:rFonts w:ascii="Arial"/>
                <w:b/>
                <w:color w:val="FFFFFF"/>
                <w:spacing w:val="-5"/>
                <w:sz w:val="19"/>
              </w:rPr>
              <w:t>Nos</w:t>
            </w:r>
          </w:p>
        </w:tc>
      </w:tr>
      <w:tr w14:paraId="23F082E7">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1057" w:hRule="atLeast"/>
        </w:trPr>
        <w:tc>
          <w:tcPr>
            <w:tcW w:w="4081" w:type="dxa"/>
            <w:tcBorders>
              <w:top w:val="nil"/>
            </w:tcBorders>
            <w:shd w:val="clear" w:color="auto" w:fill="D4E2EE"/>
          </w:tcPr>
          <w:p w14:paraId="01AA447A">
            <w:pPr>
              <w:pStyle w:val="9"/>
              <w:spacing w:before="66"/>
              <w:ind w:left="124" w:right="157"/>
              <w:rPr>
                <w:sz w:val="20"/>
              </w:rPr>
            </w:pPr>
            <w:r>
              <w:rPr>
                <w:sz w:val="20"/>
              </w:rPr>
              <w:t>English</w:t>
            </w:r>
            <w:r>
              <w:rPr>
                <w:spacing w:val="-14"/>
                <w:sz w:val="20"/>
              </w:rPr>
              <w:t xml:space="preserve"> </w:t>
            </w:r>
            <w:r>
              <w:rPr>
                <w:sz w:val="20"/>
              </w:rPr>
              <w:t>Word</w:t>
            </w:r>
            <w:r>
              <w:rPr>
                <w:spacing w:val="-14"/>
                <w:sz w:val="20"/>
              </w:rPr>
              <w:t xml:space="preserve"> </w:t>
            </w:r>
            <w:r>
              <w:rPr>
                <w:sz w:val="20"/>
              </w:rPr>
              <w:t>Classes,</w:t>
            </w:r>
            <w:r>
              <w:rPr>
                <w:spacing w:val="-14"/>
                <w:sz w:val="20"/>
              </w:rPr>
              <w:t xml:space="preserve"> </w:t>
            </w:r>
            <w:r>
              <w:rPr>
                <w:sz w:val="20"/>
              </w:rPr>
              <w:t>Part</w:t>
            </w:r>
            <w:r>
              <w:rPr>
                <w:spacing w:val="-14"/>
                <w:sz w:val="20"/>
              </w:rPr>
              <w:t xml:space="preserve"> </w:t>
            </w:r>
            <w:r>
              <w:rPr>
                <w:sz w:val="20"/>
              </w:rPr>
              <w:t>of</w:t>
            </w:r>
            <w:r>
              <w:rPr>
                <w:spacing w:val="-14"/>
                <w:sz w:val="20"/>
              </w:rPr>
              <w:t xml:space="preserve"> </w:t>
            </w:r>
            <w:r>
              <w:rPr>
                <w:sz w:val="20"/>
              </w:rPr>
              <w:t xml:space="preserve">Speech </w:t>
            </w:r>
            <w:r>
              <w:rPr>
                <w:spacing w:val="-2"/>
                <w:sz w:val="20"/>
              </w:rPr>
              <w:t>Tagging</w:t>
            </w:r>
          </w:p>
        </w:tc>
        <w:tc>
          <w:tcPr>
            <w:tcW w:w="5130" w:type="dxa"/>
            <w:tcBorders>
              <w:top w:val="nil"/>
            </w:tcBorders>
          </w:tcPr>
          <w:p w14:paraId="0D1518C0">
            <w:pPr>
              <w:pStyle w:val="9"/>
              <w:spacing w:before="66"/>
              <w:ind w:left="123" w:right="106"/>
              <w:jc w:val="both"/>
              <w:rPr>
                <w:sz w:val="20"/>
              </w:rPr>
            </w:pPr>
            <w:r>
              <w:rPr>
                <w:sz w:val="20"/>
              </w:rPr>
              <w:t>Morphological</w:t>
            </w:r>
            <w:r>
              <w:rPr>
                <w:spacing w:val="-14"/>
                <w:sz w:val="20"/>
              </w:rPr>
              <w:t xml:space="preserve"> </w:t>
            </w:r>
            <w:r>
              <w:rPr>
                <w:sz w:val="20"/>
              </w:rPr>
              <w:t>decomposition</w:t>
            </w:r>
            <w:r>
              <w:rPr>
                <w:spacing w:val="-14"/>
                <w:sz w:val="20"/>
              </w:rPr>
              <w:t xml:space="preserve"> </w:t>
            </w:r>
            <w:r>
              <w:rPr>
                <w:sz w:val="20"/>
              </w:rPr>
              <w:t>of</w:t>
            </w:r>
            <w:r>
              <w:rPr>
                <w:spacing w:val="-14"/>
                <w:sz w:val="20"/>
              </w:rPr>
              <w:t xml:space="preserve"> </w:t>
            </w:r>
            <w:r>
              <w:rPr>
                <w:sz w:val="20"/>
              </w:rPr>
              <w:t>connected,</w:t>
            </w:r>
            <w:r>
              <w:rPr>
                <w:spacing w:val="-14"/>
                <w:sz w:val="20"/>
              </w:rPr>
              <w:t xml:space="preserve"> </w:t>
            </w:r>
            <w:r>
              <w:rPr>
                <w:sz w:val="20"/>
              </w:rPr>
              <w:t>connecting, and connection; identification of roots, suffixes, inflectional</w:t>
            </w:r>
            <w:r>
              <w:rPr>
                <w:spacing w:val="-6"/>
                <w:sz w:val="20"/>
              </w:rPr>
              <w:t xml:space="preserve"> </w:t>
            </w:r>
            <w:r>
              <w:rPr>
                <w:sz w:val="20"/>
              </w:rPr>
              <w:t>vs.</w:t>
            </w:r>
            <w:r>
              <w:rPr>
                <w:spacing w:val="-2"/>
                <w:sz w:val="20"/>
              </w:rPr>
              <w:t xml:space="preserve"> </w:t>
            </w:r>
            <w:r>
              <w:rPr>
                <w:sz w:val="20"/>
              </w:rPr>
              <w:t>derivational</w:t>
            </w:r>
            <w:r>
              <w:rPr>
                <w:spacing w:val="-4"/>
                <w:sz w:val="20"/>
              </w:rPr>
              <w:t xml:space="preserve"> </w:t>
            </w:r>
            <w:r>
              <w:rPr>
                <w:sz w:val="20"/>
              </w:rPr>
              <w:t>forms,</w:t>
            </w:r>
            <w:r>
              <w:rPr>
                <w:spacing w:val="-8"/>
                <w:sz w:val="20"/>
              </w:rPr>
              <w:t xml:space="preserve"> </w:t>
            </w:r>
            <w:r>
              <w:rPr>
                <w:sz w:val="20"/>
              </w:rPr>
              <w:t>and normalization</w:t>
            </w:r>
            <w:r>
              <w:rPr>
                <w:spacing w:val="-2"/>
                <w:sz w:val="20"/>
              </w:rPr>
              <w:t xml:space="preserve"> </w:t>
            </w:r>
            <w:r>
              <w:rPr>
                <w:sz w:val="20"/>
              </w:rPr>
              <w:t>for document indexing.</w:t>
            </w:r>
          </w:p>
        </w:tc>
        <w:tc>
          <w:tcPr>
            <w:tcW w:w="853" w:type="dxa"/>
            <w:tcBorders>
              <w:top w:val="nil"/>
            </w:tcBorders>
          </w:tcPr>
          <w:p w14:paraId="314013B8">
            <w:pPr>
              <w:pStyle w:val="9"/>
              <w:spacing w:before="66"/>
              <w:ind w:left="25"/>
              <w:jc w:val="center"/>
              <w:rPr>
                <w:sz w:val="20"/>
              </w:rPr>
            </w:pPr>
            <w:r>
              <w:rPr>
                <w:spacing w:val="-5"/>
                <w:sz w:val="20"/>
              </w:rPr>
              <w:t>Q1</w:t>
            </w:r>
          </w:p>
        </w:tc>
      </w:tr>
      <w:tr w14:paraId="667839E0">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827" w:hRule="atLeast"/>
        </w:trPr>
        <w:tc>
          <w:tcPr>
            <w:tcW w:w="4081" w:type="dxa"/>
            <w:shd w:val="clear" w:color="auto" w:fill="EBF3F9"/>
          </w:tcPr>
          <w:p w14:paraId="0EA5F7E6">
            <w:pPr>
              <w:pStyle w:val="9"/>
              <w:spacing w:before="68"/>
              <w:ind w:left="124" w:right="157"/>
              <w:rPr>
                <w:sz w:val="20"/>
              </w:rPr>
            </w:pPr>
            <w:r>
              <w:rPr>
                <w:sz w:val="20"/>
              </w:rPr>
              <w:t>English</w:t>
            </w:r>
            <w:r>
              <w:rPr>
                <w:spacing w:val="-14"/>
                <w:sz w:val="20"/>
              </w:rPr>
              <w:t xml:space="preserve"> </w:t>
            </w:r>
            <w:r>
              <w:rPr>
                <w:sz w:val="20"/>
              </w:rPr>
              <w:t>Word</w:t>
            </w:r>
            <w:r>
              <w:rPr>
                <w:spacing w:val="-14"/>
                <w:sz w:val="20"/>
              </w:rPr>
              <w:t xml:space="preserve"> </w:t>
            </w:r>
            <w:r>
              <w:rPr>
                <w:sz w:val="20"/>
              </w:rPr>
              <w:t>Classes,</w:t>
            </w:r>
            <w:r>
              <w:rPr>
                <w:spacing w:val="-14"/>
                <w:sz w:val="20"/>
              </w:rPr>
              <w:t xml:space="preserve"> </w:t>
            </w:r>
            <w:r>
              <w:rPr>
                <w:sz w:val="20"/>
              </w:rPr>
              <w:t>Tagsets</w:t>
            </w:r>
            <w:r>
              <w:rPr>
                <w:spacing w:val="-14"/>
                <w:sz w:val="20"/>
              </w:rPr>
              <w:t xml:space="preserve"> </w:t>
            </w:r>
            <w:r>
              <w:rPr>
                <w:sz w:val="20"/>
              </w:rPr>
              <w:t>for</w:t>
            </w:r>
            <w:r>
              <w:rPr>
                <w:spacing w:val="-14"/>
                <w:sz w:val="20"/>
              </w:rPr>
              <w:t xml:space="preserve"> </w:t>
            </w:r>
            <w:r>
              <w:rPr>
                <w:sz w:val="20"/>
              </w:rPr>
              <w:t>English, Rule-Based Part of Speech Tagging</w:t>
            </w:r>
          </w:p>
        </w:tc>
        <w:tc>
          <w:tcPr>
            <w:tcW w:w="5130" w:type="dxa"/>
            <w:shd w:val="clear" w:color="auto" w:fill="F7F9FF"/>
          </w:tcPr>
          <w:p w14:paraId="6E29036A">
            <w:pPr>
              <w:pStyle w:val="9"/>
              <w:spacing w:before="68"/>
              <w:ind w:left="123" w:right="105"/>
              <w:jc w:val="both"/>
              <w:rPr>
                <w:sz w:val="20"/>
              </w:rPr>
            </w:pPr>
            <w:r>
              <w:rPr>
                <w:sz w:val="20"/>
              </w:rPr>
              <w:t>Morphological parsing of unhappy, happiness, and happily; identification of prefixes, suffixes, base forms, and semantic effects of derivational morphology.</w:t>
            </w:r>
          </w:p>
        </w:tc>
        <w:tc>
          <w:tcPr>
            <w:tcW w:w="853" w:type="dxa"/>
          </w:tcPr>
          <w:p w14:paraId="7DD1E1C5">
            <w:pPr>
              <w:pStyle w:val="9"/>
              <w:spacing w:before="68"/>
              <w:ind w:left="25"/>
              <w:jc w:val="center"/>
              <w:rPr>
                <w:sz w:val="20"/>
              </w:rPr>
            </w:pPr>
            <w:r>
              <w:rPr>
                <w:spacing w:val="-5"/>
                <w:sz w:val="20"/>
              </w:rPr>
              <w:t>Q2</w:t>
            </w:r>
          </w:p>
        </w:tc>
      </w:tr>
      <w:tr w14:paraId="17EFEEDF">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830" w:hRule="atLeast"/>
        </w:trPr>
        <w:tc>
          <w:tcPr>
            <w:tcW w:w="4081" w:type="dxa"/>
            <w:shd w:val="clear" w:color="auto" w:fill="D4E2EE"/>
          </w:tcPr>
          <w:p w14:paraId="5EBBEEBC">
            <w:pPr>
              <w:pStyle w:val="9"/>
              <w:spacing w:before="71"/>
              <w:ind w:left="124" w:right="157"/>
              <w:rPr>
                <w:sz w:val="20"/>
              </w:rPr>
            </w:pPr>
            <w:r>
              <w:rPr>
                <w:sz w:val="20"/>
              </w:rPr>
              <w:t>Counting</w:t>
            </w:r>
            <w:r>
              <w:rPr>
                <w:spacing w:val="-14"/>
                <w:sz w:val="20"/>
              </w:rPr>
              <w:t xml:space="preserve"> </w:t>
            </w:r>
            <w:r>
              <w:rPr>
                <w:sz w:val="20"/>
              </w:rPr>
              <w:t>Words,</w:t>
            </w:r>
            <w:r>
              <w:rPr>
                <w:spacing w:val="-14"/>
                <w:sz w:val="20"/>
              </w:rPr>
              <w:t xml:space="preserve"> </w:t>
            </w:r>
            <w:r>
              <w:rPr>
                <w:sz w:val="20"/>
              </w:rPr>
              <w:t>Part</w:t>
            </w:r>
            <w:r>
              <w:rPr>
                <w:spacing w:val="-14"/>
                <w:sz w:val="20"/>
              </w:rPr>
              <w:t xml:space="preserve"> </w:t>
            </w:r>
            <w:r>
              <w:rPr>
                <w:sz w:val="20"/>
              </w:rPr>
              <w:t>of</w:t>
            </w:r>
            <w:r>
              <w:rPr>
                <w:spacing w:val="-14"/>
                <w:sz w:val="20"/>
              </w:rPr>
              <w:t xml:space="preserve"> </w:t>
            </w:r>
            <w:r>
              <w:rPr>
                <w:sz w:val="20"/>
              </w:rPr>
              <w:t>Speech</w:t>
            </w:r>
            <w:r>
              <w:rPr>
                <w:spacing w:val="-14"/>
                <w:sz w:val="20"/>
              </w:rPr>
              <w:t xml:space="preserve"> </w:t>
            </w:r>
            <w:r>
              <w:rPr>
                <w:sz w:val="20"/>
              </w:rPr>
              <w:t>Tagging, English Word Classes</w:t>
            </w:r>
          </w:p>
        </w:tc>
        <w:tc>
          <w:tcPr>
            <w:tcW w:w="5130" w:type="dxa"/>
          </w:tcPr>
          <w:p w14:paraId="4237B572">
            <w:pPr>
              <w:pStyle w:val="9"/>
              <w:spacing w:before="71"/>
              <w:ind w:left="123" w:right="108"/>
              <w:jc w:val="both"/>
              <w:rPr>
                <w:sz w:val="20"/>
              </w:rPr>
            </w:pPr>
            <w:r>
              <w:rPr>
                <w:sz w:val="20"/>
              </w:rPr>
              <w:t>Stemming and root extraction for played, player, and playing; handling grammatical variations and word formation changes for search preprocessing.</w:t>
            </w:r>
          </w:p>
        </w:tc>
        <w:tc>
          <w:tcPr>
            <w:tcW w:w="853" w:type="dxa"/>
          </w:tcPr>
          <w:p w14:paraId="29D6D79A">
            <w:pPr>
              <w:pStyle w:val="9"/>
              <w:spacing w:before="71"/>
              <w:ind w:left="25"/>
              <w:jc w:val="center"/>
              <w:rPr>
                <w:sz w:val="20"/>
              </w:rPr>
            </w:pPr>
            <w:r>
              <w:rPr>
                <w:spacing w:val="-5"/>
                <w:sz w:val="20"/>
              </w:rPr>
              <w:t>Q3</w:t>
            </w:r>
          </w:p>
        </w:tc>
      </w:tr>
      <w:tr w14:paraId="08769313">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830" w:hRule="atLeast"/>
        </w:trPr>
        <w:tc>
          <w:tcPr>
            <w:tcW w:w="4081" w:type="dxa"/>
            <w:shd w:val="clear" w:color="auto" w:fill="D4E2EE"/>
          </w:tcPr>
          <w:p w14:paraId="6B310870">
            <w:pPr>
              <w:pStyle w:val="9"/>
              <w:spacing w:before="71"/>
              <w:ind w:left="124" w:right="276"/>
              <w:rPr>
                <w:sz w:val="20"/>
              </w:rPr>
            </w:pPr>
            <w:r>
              <w:rPr>
                <w:spacing w:val="-2"/>
                <w:sz w:val="20"/>
              </w:rPr>
              <w:t>Finite-State Morphological</w:t>
            </w:r>
            <w:r>
              <w:rPr>
                <w:spacing w:val="-3"/>
                <w:sz w:val="20"/>
              </w:rPr>
              <w:t xml:space="preserve"> </w:t>
            </w:r>
            <w:r>
              <w:rPr>
                <w:spacing w:val="-2"/>
                <w:sz w:val="20"/>
              </w:rPr>
              <w:t>Analysis, Rule-</w:t>
            </w:r>
            <w:r>
              <w:rPr>
                <w:sz w:val="20"/>
              </w:rPr>
              <w:t>Based Part of Speech Tagging, Transformation-Based Tagging</w:t>
            </w:r>
          </w:p>
        </w:tc>
        <w:tc>
          <w:tcPr>
            <w:tcW w:w="5130" w:type="dxa"/>
          </w:tcPr>
          <w:p w14:paraId="7CFED078">
            <w:pPr>
              <w:pStyle w:val="9"/>
              <w:spacing w:before="71"/>
              <w:ind w:left="123" w:right="108"/>
              <w:jc w:val="both"/>
              <w:rPr>
                <w:sz w:val="20"/>
              </w:rPr>
            </w:pPr>
            <w:r>
              <w:rPr>
                <w:sz w:val="20"/>
              </w:rPr>
              <w:t>Finite-state parsing of writes, writing, and written; modeling regular</w:t>
            </w:r>
            <w:r>
              <w:rPr>
                <w:spacing w:val="-2"/>
                <w:sz w:val="20"/>
              </w:rPr>
              <w:t xml:space="preserve"> </w:t>
            </w:r>
            <w:r>
              <w:rPr>
                <w:sz w:val="20"/>
              </w:rPr>
              <w:t>and irregular</w:t>
            </w:r>
            <w:r>
              <w:rPr>
                <w:spacing w:val="-1"/>
                <w:sz w:val="20"/>
              </w:rPr>
              <w:t xml:space="preserve"> </w:t>
            </w:r>
            <w:r>
              <w:rPr>
                <w:sz w:val="20"/>
              </w:rPr>
              <w:t>verb</w:t>
            </w:r>
            <w:r>
              <w:rPr>
                <w:spacing w:val="-1"/>
                <w:sz w:val="20"/>
              </w:rPr>
              <w:t xml:space="preserve"> </w:t>
            </w:r>
            <w:r>
              <w:rPr>
                <w:sz w:val="20"/>
              </w:rPr>
              <w:t>inflections and</w:t>
            </w:r>
            <w:r>
              <w:rPr>
                <w:spacing w:val="-1"/>
                <w:sz w:val="20"/>
              </w:rPr>
              <w:t xml:space="preserve"> </w:t>
            </w:r>
            <w:r>
              <w:rPr>
                <w:sz w:val="20"/>
              </w:rPr>
              <w:t xml:space="preserve">root </w:t>
            </w:r>
            <w:r>
              <w:rPr>
                <w:spacing w:val="-2"/>
                <w:sz w:val="20"/>
              </w:rPr>
              <w:t>normalization.</w:t>
            </w:r>
          </w:p>
        </w:tc>
        <w:tc>
          <w:tcPr>
            <w:tcW w:w="853" w:type="dxa"/>
          </w:tcPr>
          <w:p w14:paraId="6852FADB">
            <w:pPr>
              <w:pStyle w:val="9"/>
              <w:spacing w:before="71"/>
              <w:ind w:left="25"/>
              <w:jc w:val="center"/>
              <w:rPr>
                <w:sz w:val="20"/>
              </w:rPr>
            </w:pPr>
            <w:r>
              <w:rPr>
                <w:spacing w:val="-5"/>
                <w:sz w:val="20"/>
              </w:rPr>
              <w:t>Q4</w:t>
            </w:r>
          </w:p>
        </w:tc>
      </w:tr>
      <w:tr w14:paraId="75747D7A">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832" w:hRule="atLeast"/>
        </w:trPr>
        <w:tc>
          <w:tcPr>
            <w:tcW w:w="4081" w:type="dxa"/>
            <w:shd w:val="clear" w:color="auto" w:fill="D4E2EE"/>
          </w:tcPr>
          <w:p w14:paraId="1B1A12CA">
            <w:pPr>
              <w:pStyle w:val="9"/>
              <w:spacing w:before="71"/>
              <w:ind w:left="124" w:right="157"/>
              <w:rPr>
                <w:sz w:val="20"/>
              </w:rPr>
            </w:pPr>
            <w:r>
              <w:rPr>
                <w:sz w:val="20"/>
              </w:rPr>
              <w:t>English</w:t>
            </w:r>
            <w:r>
              <w:rPr>
                <w:spacing w:val="-14"/>
                <w:sz w:val="20"/>
              </w:rPr>
              <w:t xml:space="preserve"> </w:t>
            </w:r>
            <w:r>
              <w:rPr>
                <w:sz w:val="20"/>
              </w:rPr>
              <w:t>Word</w:t>
            </w:r>
            <w:r>
              <w:rPr>
                <w:spacing w:val="-14"/>
                <w:sz w:val="20"/>
              </w:rPr>
              <w:t xml:space="preserve"> </w:t>
            </w:r>
            <w:r>
              <w:rPr>
                <w:sz w:val="20"/>
              </w:rPr>
              <w:t>Classes,</w:t>
            </w:r>
            <w:r>
              <w:rPr>
                <w:spacing w:val="-14"/>
                <w:sz w:val="20"/>
              </w:rPr>
              <w:t xml:space="preserve"> </w:t>
            </w:r>
            <w:r>
              <w:rPr>
                <w:sz w:val="20"/>
              </w:rPr>
              <w:t>Rule-Based</w:t>
            </w:r>
            <w:r>
              <w:rPr>
                <w:spacing w:val="-14"/>
                <w:sz w:val="20"/>
              </w:rPr>
              <w:t xml:space="preserve"> </w:t>
            </w:r>
            <w:r>
              <w:rPr>
                <w:sz w:val="20"/>
              </w:rPr>
              <w:t>Part</w:t>
            </w:r>
            <w:r>
              <w:rPr>
                <w:spacing w:val="-14"/>
                <w:sz w:val="20"/>
              </w:rPr>
              <w:t xml:space="preserve"> </w:t>
            </w:r>
            <w:r>
              <w:rPr>
                <w:sz w:val="20"/>
              </w:rPr>
              <w:t>of Speech Tagging, Counting Words</w:t>
            </w:r>
          </w:p>
        </w:tc>
        <w:tc>
          <w:tcPr>
            <w:tcW w:w="5130" w:type="dxa"/>
          </w:tcPr>
          <w:p w14:paraId="029A1EED">
            <w:pPr>
              <w:pStyle w:val="9"/>
              <w:spacing w:before="71"/>
              <w:ind w:left="123" w:right="105"/>
              <w:jc w:val="both"/>
              <w:rPr>
                <w:sz w:val="20"/>
              </w:rPr>
            </w:pPr>
            <w:r>
              <w:rPr>
                <w:spacing w:val="-2"/>
                <w:sz w:val="20"/>
              </w:rPr>
              <w:t>Porter Stemmer-based processing of</w:t>
            </w:r>
            <w:r>
              <w:rPr>
                <w:spacing w:val="-5"/>
                <w:sz w:val="20"/>
              </w:rPr>
              <w:t xml:space="preserve"> </w:t>
            </w:r>
            <w:r>
              <w:rPr>
                <w:spacing w:val="-2"/>
                <w:sz w:val="20"/>
              </w:rPr>
              <w:t xml:space="preserve">relational, relation, </w:t>
            </w:r>
            <w:r>
              <w:rPr>
                <w:sz w:val="20"/>
              </w:rPr>
              <w:t>and</w:t>
            </w:r>
            <w:r>
              <w:rPr>
                <w:spacing w:val="-13"/>
                <w:sz w:val="20"/>
              </w:rPr>
              <w:t xml:space="preserve"> </w:t>
            </w:r>
            <w:r>
              <w:rPr>
                <w:sz w:val="20"/>
              </w:rPr>
              <w:t>relate;</w:t>
            </w:r>
            <w:r>
              <w:rPr>
                <w:spacing w:val="-13"/>
                <w:sz w:val="20"/>
              </w:rPr>
              <w:t xml:space="preserve"> </w:t>
            </w:r>
            <w:r>
              <w:rPr>
                <w:sz w:val="20"/>
              </w:rPr>
              <w:t>application</w:t>
            </w:r>
            <w:r>
              <w:rPr>
                <w:spacing w:val="-13"/>
                <w:sz w:val="20"/>
              </w:rPr>
              <w:t xml:space="preserve"> </w:t>
            </w:r>
            <w:r>
              <w:rPr>
                <w:sz w:val="20"/>
              </w:rPr>
              <w:t>of</w:t>
            </w:r>
            <w:r>
              <w:rPr>
                <w:spacing w:val="-13"/>
                <w:sz w:val="20"/>
              </w:rPr>
              <w:t xml:space="preserve"> </w:t>
            </w:r>
            <w:r>
              <w:rPr>
                <w:sz w:val="20"/>
              </w:rPr>
              <w:t>derivational</w:t>
            </w:r>
            <w:r>
              <w:rPr>
                <w:spacing w:val="-13"/>
                <w:sz w:val="20"/>
              </w:rPr>
              <w:t xml:space="preserve"> </w:t>
            </w:r>
            <w:r>
              <w:rPr>
                <w:sz w:val="20"/>
              </w:rPr>
              <w:t>suffix</w:t>
            </w:r>
            <w:r>
              <w:rPr>
                <w:spacing w:val="-11"/>
                <w:sz w:val="20"/>
              </w:rPr>
              <w:t xml:space="preserve"> </w:t>
            </w:r>
            <w:r>
              <w:rPr>
                <w:sz w:val="20"/>
              </w:rPr>
              <w:t>removal</w:t>
            </w:r>
            <w:r>
              <w:rPr>
                <w:spacing w:val="-13"/>
                <w:sz w:val="20"/>
              </w:rPr>
              <w:t xml:space="preserve"> </w:t>
            </w:r>
            <w:r>
              <w:rPr>
                <w:sz w:val="20"/>
              </w:rPr>
              <w:t>and stem extraction for retrieval.</w:t>
            </w:r>
          </w:p>
        </w:tc>
        <w:tc>
          <w:tcPr>
            <w:tcW w:w="853" w:type="dxa"/>
          </w:tcPr>
          <w:p w14:paraId="00DBB0F7">
            <w:pPr>
              <w:pStyle w:val="9"/>
              <w:spacing w:before="71"/>
              <w:ind w:left="25"/>
              <w:jc w:val="center"/>
              <w:rPr>
                <w:sz w:val="20"/>
              </w:rPr>
            </w:pPr>
            <w:r>
              <w:rPr>
                <w:spacing w:val="-5"/>
                <w:sz w:val="20"/>
              </w:rPr>
              <w:t>Q5</w:t>
            </w:r>
          </w:p>
        </w:tc>
      </w:tr>
    </w:tbl>
    <w:p w14:paraId="448854B9">
      <w:pPr>
        <w:pStyle w:val="9"/>
        <w:spacing w:after="0"/>
        <w:jc w:val="center"/>
        <w:rPr>
          <w:sz w:val="20"/>
        </w:rPr>
        <w:sectPr>
          <w:type w:val="continuous"/>
          <w:pgSz w:w="11910" w:h="16840"/>
          <w:pgMar w:top="1360" w:right="283" w:bottom="280" w:left="1275" w:header="720" w:footer="720" w:gutter="0"/>
          <w:cols w:space="720" w:num="1"/>
        </w:sectPr>
      </w:pPr>
    </w:p>
    <w:p w14:paraId="67360912">
      <w:pPr>
        <w:spacing w:before="74"/>
        <w:ind w:left="165" w:right="0" w:firstLine="0"/>
        <w:jc w:val="left"/>
        <w:rPr>
          <w:rFonts w:ascii="Arial" w:hAnsi="Arial"/>
          <w:b/>
          <w:sz w:val="22"/>
        </w:rPr>
      </w:pPr>
      <w:r>
        <w:rPr>
          <w:rFonts w:ascii="Arial" w:hAnsi="Arial"/>
          <w:b/>
          <w:sz w:val="22"/>
        </w:rPr>
        <mc:AlternateContent>
          <mc:Choice Requires="wps">
            <w:drawing>
              <wp:anchor distT="0" distB="0" distL="0" distR="0" simplePos="0" relativeHeight="251660288" behindDoc="1" locked="0" layoutInCell="1" allowOverlap="1">
                <wp:simplePos x="0" y="0"/>
                <wp:positionH relativeFrom="page">
                  <wp:posOffset>895985</wp:posOffset>
                </wp:positionH>
                <wp:positionV relativeFrom="paragraph">
                  <wp:posOffset>219075</wp:posOffset>
                </wp:positionV>
                <wp:extent cx="5769610" cy="635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9" y="6096"/>
                              </a:moveTo>
                              <a:lnTo>
                                <a:pt x="0" y="6096"/>
                              </a:lnTo>
                              <a:lnTo>
                                <a:pt x="0" y="0"/>
                              </a:lnTo>
                              <a:lnTo>
                                <a:pt x="5769229" y="0"/>
                              </a:lnTo>
                              <a:lnTo>
                                <a:pt x="5769229" y="6096"/>
                              </a:lnTo>
                              <a:close/>
                            </a:path>
                          </a:pathLst>
                        </a:custGeom>
                        <a:solidFill>
                          <a:srgbClr val="C00000"/>
                        </a:solidFill>
                      </wps:spPr>
                      <wps:bodyPr wrap="square" lIns="0" tIns="0" rIns="0" bIns="0" rtlCol="0">
                        <a:noAutofit/>
                      </wps:bodyPr>
                    </wps:wsp>
                  </a:graphicData>
                </a:graphic>
              </wp:anchor>
            </w:drawing>
          </mc:Choice>
          <mc:Fallback>
            <w:pict>
              <v:shape id="Graphic 10" o:spid="_x0000_s1026" o:spt="100" style="position:absolute;left:0pt;margin-left:70.55pt;margin-top:17.25pt;height:0.5pt;width:454.3pt;mso-position-horizontal-relative:page;mso-wrap-distance-bottom:0pt;mso-wrap-distance-top:0pt;z-index:-251656192;mso-width-relative:page;mso-height-relative:page;" fillcolor="#C00000" filled="t" stroked="f" coordsize="5769610,6350" o:gfxdata="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6TBi4&#10;2QAAAAoBAAAPAAAAAAAAAAEAIAAAACIAAABkcnMvZG93bnJldi54bWxQSwECFAAUAAAACACHTuJA&#10;2K0gaiACAADhBAAADgAAAAAAAAABACAAAAAoAQAAZHJzL2Uyb0RvYy54bWxQSwUGAAAAAAYABgBZ&#10;AQAAugUAAAAA&#10;" path="m5769229,6096l0,6096,0,0,5769229,0,5769229,6096xe">
                <v:fill on="t" focussize="0,0"/>
                <v:stroke on="f"/>
                <v:imagedata o:title=""/>
                <o:lock v:ext="edit" aspectratio="f"/>
                <v:textbox inset="0mm,0mm,0mm,0mm"/>
                <w10:wrap type="topAndBottom"/>
              </v:shape>
            </w:pict>
          </mc:Fallback>
        </mc:AlternateContent>
      </w:r>
      <w:r>
        <w:rPr>
          <w:rFonts w:ascii="Arial" w:hAnsi="Arial"/>
          <w:b/>
          <w:color w:val="C00000"/>
          <w:sz w:val="22"/>
        </w:rPr>
        <w:t>Annexure</w:t>
      </w:r>
      <w:r>
        <w:rPr>
          <w:rFonts w:ascii="Arial" w:hAnsi="Arial"/>
          <w:b/>
          <w:color w:val="C00000"/>
          <w:spacing w:val="-15"/>
          <w:sz w:val="22"/>
        </w:rPr>
        <w:t xml:space="preserve"> </w:t>
      </w:r>
      <w:r>
        <w:rPr>
          <w:rFonts w:ascii="Arial" w:hAnsi="Arial"/>
          <w:b/>
          <w:color w:val="C00000"/>
          <w:sz w:val="22"/>
        </w:rPr>
        <w:t>A</w:t>
      </w:r>
      <w:r>
        <w:rPr>
          <w:rFonts w:ascii="Arial" w:hAnsi="Arial"/>
          <w:b/>
          <w:color w:val="C00000"/>
          <w:spacing w:val="-11"/>
          <w:sz w:val="22"/>
        </w:rPr>
        <w:t xml:space="preserve"> </w:t>
      </w:r>
      <w:r>
        <w:rPr>
          <w:rFonts w:ascii="Arial" w:hAnsi="Arial"/>
          <w:b/>
          <w:color w:val="C00000"/>
          <w:sz w:val="22"/>
        </w:rPr>
        <w:t>–</w:t>
      </w:r>
      <w:r>
        <w:rPr>
          <w:rFonts w:ascii="Arial" w:hAnsi="Arial"/>
          <w:b/>
          <w:color w:val="C00000"/>
          <w:spacing w:val="-13"/>
          <w:sz w:val="22"/>
        </w:rPr>
        <w:t xml:space="preserve"> </w:t>
      </w:r>
      <w:r>
        <w:rPr>
          <w:rFonts w:ascii="Arial" w:hAnsi="Arial"/>
          <w:b/>
          <w:color w:val="C00000"/>
          <w:sz w:val="22"/>
        </w:rPr>
        <w:t>ANALYTICAL</w:t>
      </w:r>
      <w:r>
        <w:rPr>
          <w:rFonts w:ascii="Arial" w:hAnsi="Arial"/>
          <w:b/>
          <w:color w:val="C00000"/>
          <w:spacing w:val="-9"/>
          <w:sz w:val="22"/>
        </w:rPr>
        <w:t xml:space="preserve"> </w:t>
      </w:r>
      <w:r>
        <w:rPr>
          <w:rFonts w:ascii="Arial" w:hAnsi="Arial"/>
          <w:b/>
          <w:color w:val="C00000"/>
          <w:sz w:val="22"/>
        </w:rPr>
        <w:t>PROBLEM</w:t>
      </w:r>
      <w:r>
        <w:rPr>
          <w:rFonts w:ascii="Arial" w:hAnsi="Arial"/>
          <w:b/>
          <w:color w:val="C00000"/>
          <w:spacing w:val="-11"/>
          <w:sz w:val="22"/>
        </w:rPr>
        <w:t xml:space="preserve"> </w:t>
      </w:r>
      <w:r>
        <w:rPr>
          <w:rFonts w:ascii="Arial" w:hAnsi="Arial"/>
          <w:b/>
          <w:color w:val="C00000"/>
          <w:spacing w:val="-2"/>
          <w:sz w:val="22"/>
        </w:rPr>
        <w:t>SOLVING</w:t>
      </w:r>
    </w:p>
    <w:p w14:paraId="5556D4D9">
      <w:pPr>
        <w:pStyle w:val="2"/>
        <w:numPr>
          <w:ilvl w:val="0"/>
          <w:numId w:val="2"/>
        </w:numPr>
        <w:tabs>
          <w:tab w:val="left" w:pos="456"/>
        </w:tabs>
        <w:spacing w:before="41" w:after="0" w:line="240" w:lineRule="auto"/>
        <w:ind w:left="165" w:right="1370" w:firstLine="0"/>
        <w:jc w:val="left"/>
        <w:rPr>
          <w:rFonts w:ascii="Arial MT" w:hAnsi="Arial MT"/>
          <w:b w:val="0"/>
        </w:rPr>
      </w:pPr>
      <w:bookmarkStart w:id="0" w:name="1.Given the input words: “connected”, “c"/>
      <w:bookmarkEnd w:id="0"/>
      <w:r>
        <w:t>Given</w:t>
      </w:r>
      <w:r>
        <w:rPr>
          <w:spacing w:val="-7"/>
        </w:rPr>
        <w:t xml:space="preserve"> </w:t>
      </w:r>
      <w:r>
        <w:t>the</w:t>
      </w:r>
      <w:r>
        <w:rPr>
          <w:spacing w:val="-3"/>
        </w:rPr>
        <w:t xml:space="preserve"> </w:t>
      </w:r>
      <w:r>
        <w:t>input</w:t>
      </w:r>
      <w:r>
        <w:rPr>
          <w:spacing w:val="-5"/>
        </w:rPr>
        <w:t xml:space="preserve"> </w:t>
      </w:r>
      <w:r>
        <w:t>words:</w:t>
      </w:r>
      <w:r>
        <w:rPr>
          <w:spacing w:val="-5"/>
        </w:rPr>
        <w:t xml:space="preserve"> </w:t>
      </w:r>
      <w:r>
        <w:t>“connected”,</w:t>
      </w:r>
      <w:r>
        <w:rPr>
          <w:spacing w:val="-3"/>
        </w:rPr>
        <w:t xml:space="preserve"> </w:t>
      </w:r>
      <w:r>
        <w:t>“connecting”,</w:t>
      </w:r>
      <w:r>
        <w:rPr>
          <w:spacing w:val="-6"/>
        </w:rPr>
        <w:t xml:space="preserve"> </w:t>
      </w:r>
      <w:r>
        <w:t>“connection”,</w:t>
      </w:r>
      <w:r>
        <w:rPr>
          <w:spacing w:val="-3"/>
        </w:rPr>
        <w:t xml:space="preserve"> </w:t>
      </w:r>
      <w:r>
        <w:t>design</w:t>
      </w:r>
      <w:r>
        <w:rPr>
          <w:spacing w:val="-4"/>
        </w:rPr>
        <w:t xml:space="preserve"> </w:t>
      </w:r>
      <w:r>
        <w:t>a morphological analysis pipeline for a document indexing system.</w:t>
      </w:r>
    </w:p>
    <w:p w14:paraId="09763C8C">
      <w:pPr>
        <w:pStyle w:val="8"/>
        <w:numPr>
          <w:ilvl w:val="1"/>
          <w:numId w:val="2"/>
        </w:numPr>
        <w:tabs>
          <w:tab w:val="left" w:pos="884"/>
        </w:tabs>
        <w:spacing w:before="0" w:after="0" w:line="272" w:lineRule="exact"/>
        <w:ind w:left="884" w:right="0" w:hanging="359"/>
        <w:jc w:val="left"/>
        <w:rPr>
          <w:sz w:val="24"/>
        </w:rPr>
      </w:pPr>
      <w:r>
        <w:rPr>
          <w:sz w:val="24"/>
        </w:rPr>
        <w:t>Apply</w:t>
      </w:r>
      <w:r>
        <w:rPr>
          <w:spacing w:val="-9"/>
          <w:sz w:val="24"/>
        </w:rPr>
        <w:t xml:space="preserve"> </w:t>
      </w:r>
      <w:r>
        <w:rPr>
          <w:sz w:val="24"/>
        </w:rPr>
        <w:t>rules</w:t>
      </w:r>
      <w:r>
        <w:rPr>
          <w:spacing w:val="-8"/>
          <w:sz w:val="24"/>
        </w:rPr>
        <w:t xml:space="preserve"> </w:t>
      </w:r>
      <w:r>
        <w:rPr>
          <w:sz w:val="24"/>
        </w:rPr>
        <w:t>to</w:t>
      </w:r>
      <w:r>
        <w:rPr>
          <w:spacing w:val="-7"/>
          <w:sz w:val="24"/>
        </w:rPr>
        <w:t xml:space="preserve"> </w:t>
      </w:r>
      <w:r>
        <w:rPr>
          <w:sz w:val="24"/>
        </w:rPr>
        <w:t>decompose</w:t>
      </w:r>
      <w:r>
        <w:rPr>
          <w:spacing w:val="-6"/>
          <w:sz w:val="24"/>
        </w:rPr>
        <w:t xml:space="preserve"> </w:t>
      </w:r>
      <w:r>
        <w:rPr>
          <w:sz w:val="24"/>
        </w:rPr>
        <w:t>each</w:t>
      </w:r>
      <w:r>
        <w:rPr>
          <w:spacing w:val="-5"/>
          <w:sz w:val="24"/>
        </w:rPr>
        <w:t xml:space="preserve"> </w:t>
      </w:r>
      <w:r>
        <w:rPr>
          <w:sz w:val="24"/>
        </w:rPr>
        <w:t>word</w:t>
      </w:r>
      <w:r>
        <w:rPr>
          <w:spacing w:val="-5"/>
          <w:sz w:val="24"/>
        </w:rPr>
        <w:t xml:space="preserve"> </w:t>
      </w:r>
      <w:r>
        <w:rPr>
          <w:sz w:val="24"/>
        </w:rPr>
        <w:t>into</w:t>
      </w:r>
      <w:r>
        <w:rPr>
          <w:spacing w:val="-6"/>
          <w:sz w:val="24"/>
        </w:rPr>
        <w:t xml:space="preserve"> </w:t>
      </w:r>
      <w:r>
        <w:rPr>
          <w:sz w:val="24"/>
        </w:rPr>
        <w:t>root</w:t>
      </w:r>
      <w:r>
        <w:rPr>
          <w:spacing w:val="-5"/>
          <w:sz w:val="24"/>
        </w:rPr>
        <w:t xml:space="preserve"> </w:t>
      </w:r>
      <w:r>
        <w:rPr>
          <w:sz w:val="24"/>
        </w:rPr>
        <w:t>and</w:t>
      </w:r>
      <w:r>
        <w:rPr>
          <w:spacing w:val="-7"/>
          <w:sz w:val="24"/>
        </w:rPr>
        <w:t xml:space="preserve"> </w:t>
      </w:r>
      <w:r>
        <w:rPr>
          <w:sz w:val="24"/>
        </w:rPr>
        <w:t>suffix</w:t>
      </w:r>
      <w:r>
        <w:rPr>
          <w:spacing w:val="-3"/>
          <w:sz w:val="24"/>
        </w:rPr>
        <w:t xml:space="preserve"> </w:t>
      </w:r>
      <w:r>
        <w:rPr>
          <w:spacing w:val="-2"/>
          <w:sz w:val="24"/>
        </w:rPr>
        <w:t>components.</w:t>
      </w:r>
    </w:p>
    <w:p w14:paraId="5F0ABDCF">
      <w:pPr>
        <w:pStyle w:val="8"/>
        <w:numPr>
          <w:ilvl w:val="1"/>
          <w:numId w:val="2"/>
        </w:numPr>
        <w:tabs>
          <w:tab w:val="left" w:pos="884"/>
        </w:tabs>
        <w:spacing w:before="0" w:after="0" w:line="276" w:lineRule="exact"/>
        <w:ind w:left="884" w:right="0" w:hanging="359"/>
        <w:jc w:val="left"/>
        <w:rPr>
          <w:sz w:val="24"/>
        </w:rPr>
      </w:pPr>
      <w:r>
        <w:rPr>
          <w:sz w:val="24"/>
        </w:rPr>
        <w:t>Differentiate</w:t>
      </w:r>
      <w:r>
        <w:rPr>
          <w:spacing w:val="-17"/>
          <w:sz w:val="24"/>
        </w:rPr>
        <w:t xml:space="preserve"> </w:t>
      </w:r>
      <w:r>
        <w:rPr>
          <w:sz w:val="24"/>
        </w:rPr>
        <w:t>between</w:t>
      </w:r>
      <w:r>
        <w:rPr>
          <w:spacing w:val="-9"/>
          <w:sz w:val="24"/>
        </w:rPr>
        <w:t xml:space="preserve"> </w:t>
      </w:r>
      <w:r>
        <w:rPr>
          <w:sz w:val="24"/>
        </w:rPr>
        <w:t>inflectional</w:t>
      </w:r>
      <w:r>
        <w:rPr>
          <w:spacing w:val="-11"/>
          <w:sz w:val="24"/>
        </w:rPr>
        <w:t xml:space="preserve"> </w:t>
      </w:r>
      <w:r>
        <w:rPr>
          <w:sz w:val="24"/>
        </w:rPr>
        <w:t>and</w:t>
      </w:r>
      <w:r>
        <w:rPr>
          <w:spacing w:val="-12"/>
          <w:sz w:val="24"/>
        </w:rPr>
        <w:t xml:space="preserve"> </w:t>
      </w:r>
      <w:r>
        <w:rPr>
          <w:sz w:val="24"/>
        </w:rPr>
        <w:t>derivational</w:t>
      </w:r>
      <w:r>
        <w:rPr>
          <w:spacing w:val="-9"/>
          <w:sz w:val="24"/>
        </w:rPr>
        <w:t xml:space="preserve"> </w:t>
      </w:r>
      <w:r>
        <w:rPr>
          <w:sz w:val="24"/>
        </w:rPr>
        <w:t>forms</w:t>
      </w:r>
      <w:r>
        <w:rPr>
          <w:spacing w:val="-10"/>
          <w:sz w:val="24"/>
        </w:rPr>
        <w:t xml:space="preserve"> </w:t>
      </w:r>
      <w:r>
        <w:rPr>
          <w:sz w:val="24"/>
        </w:rPr>
        <w:t>within</w:t>
      </w:r>
      <w:r>
        <w:rPr>
          <w:spacing w:val="-9"/>
          <w:sz w:val="24"/>
        </w:rPr>
        <w:t xml:space="preserve"> </w:t>
      </w:r>
      <w:r>
        <w:rPr>
          <w:sz w:val="24"/>
        </w:rPr>
        <w:t>the</w:t>
      </w:r>
      <w:r>
        <w:rPr>
          <w:spacing w:val="-9"/>
          <w:sz w:val="24"/>
        </w:rPr>
        <w:t xml:space="preserve"> </w:t>
      </w:r>
      <w:r>
        <w:rPr>
          <w:spacing w:val="-2"/>
          <w:sz w:val="24"/>
        </w:rPr>
        <w:t>dataset.</w:t>
      </w:r>
    </w:p>
    <w:p w14:paraId="7E80D5B4">
      <w:pPr>
        <w:pStyle w:val="8"/>
        <w:numPr>
          <w:ilvl w:val="1"/>
          <w:numId w:val="2"/>
        </w:numPr>
        <w:tabs>
          <w:tab w:val="left" w:pos="884"/>
        </w:tabs>
        <w:spacing w:before="0" w:after="0" w:line="276" w:lineRule="exact"/>
        <w:ind w:left="884" w:right="0" w:hanging="359"/>
        <w:jc w:val="left"/>
        <w:rPr>
          <w:sz w:val="24"/>
        </w:rPr>
      </w:pPr>
      <w:r>
        <w:rPr>
          <w:sz w:val="24"/>
        </w:rPr>
        <w:t>Normalize</w:t>
      </w:r>
      <w:r>
        <w:rPr>
          <w:spacing w:val="-10"/>
          <w:sz w:val="24"/>
        </w:rPr>
        <w:t xml:space="preserve"> </w:t>
      </w:r>
      <w:r>
        <w:rPr>
          <w:sz w:val="24"/>
        </w:rPr>
        <w:t>all</w:t>
      </w:r>
      <w:r>
        <w:rPr>
          <w:spacing w:val="-5"/>
          <w:sz w:val="24"/>
        </w:rPr>
        <w:t xml:space="preserve"> </w:t>
      </w:r>
      <w:r>
        <w:rPr>
          <w:sz w:val="24"/>
        </w:rPr>
        <w:t>variants</w:t>
      </w:r>
      <w:r>
        <w:rPr>
          <w:spacing w:val="-7"/>
          <w:sz w:val="24"/>
        </w:rPr>
        <w:t xml:space="preserve"> </w:t>
      </w:r>
      <w:r>
        <w:rPr>
          <w:sz w:val="24"/>
        </w:rPr>
        <w:t>to</w:t>
      </w:r>
      <w:r>
        <w:rPr>
          <w:spacing w:val="-5"/>
          <w:sz w:val="24"/>
        </w:rPr>
        <w:t xml:space="preserve"> </w:t>
      </w:r>
      <w:r>
        <w:rPr>
          <w:sz w:val="24"/>
        </w:rPr>
        <w:t>a</w:t>
      </w:r>
      <w:r>
        <w:rPr>
          <w:spacing w:val="-3"/>
          <w:sz w:val="24"/>
        </w:rPr>
        <w:t xml:space="preserve"> </w:t>
      </w:r>
      <w:r>
        <w:rPr>
          <w:sz w:val="24"/>
        </w:rPr>
        <w:t>common</w:t>
      </w:r>
      <w:r>
        <w:rPr>
          <w:spacing w:val="-6"/>
          <w:sz w:val="24"/>
        </w:rPr>
        <w:t xml:space="preserve"> </w:t>
      </w:r>
      <w:r>
        <w:rPr>
          <w:sz w:val="24"/>
        </w:rPr>
        <w:t>base</w:t>
      </w:r>
      <w:r>
        <w:rPr>
          <w:spacing w:val="-5"/>
          <w:sz w:val="24"/>
        </w:rPr>
        <w:t xml:space="preserve"> </w:t>
      </w:r>
      <w:r>
        <w:rPr>
          <w:sz w:val="24"/>
        </w:rPr>
        <w:t>form</w:t>
      </w:r>
      <w:r>
        <w:rPr>
          <w:spacing w:val="-7"/>
          <w:sz w:val="24"/>
        </w:rPr>
        <w:t xml:space="preserve"> </w:t>
      </w:r>
      <w:r>
        <w:rPr>
          <w:sz w:val="24"/>
        </w:rPr>
        <w:t>for</w:t>
      </w:r>
      <w:r>
        <w:rPr>
          <w:spacing w:val="-5"/>
          <w:sz w:val="24"/>
        </w:rPr>
        <w:t xml:space="preserve"> </w:t>
      </w:r>
      <w:r>
        <w:rPr>
          <w:sz w:val="24"/>
        </w:rPr>
        <w:t>efficient</w:t>
      </w:r>
      <w:r>
        <w:rPr>
          <w:spacing w:val="-5"/>
          <w:sz w:val="24"/>
        </w:rPr>
        <w:t xml:space="preserve"> </w:t>
      </w:r>
      <w:r>
        <w:rPr>
          <w:spacing w:val="-2"/>
          <w:sz w:val="24"/>
        </w:rPr>
        <w:t>retrieval.</w:t>
      </w:r>
    </w:p>
    <w:p w14:paraId="48D3A7DE">
      <w:pPr>
        <w:pStyle w:val="8"/>
        <w:numPr>
          <w:ilvl w:val="1"/>
          <w:numId w:val="2"/>
        </w:numPr>
        <w:tabs>
          <w:tab w:val="left" w:pos="884"/>
        </w:tabs>
        <w:spacing w:before="0" w:after="0" w:line="277" w:lineRule="exact"/>
        <w:ind w:left="884" w:right="0" w:hanging="359"/>
        <w:jc w:val="left"/>
        <w:rPr>
          <w:sz w:val="24"/>
        </w:rPr>
      </w:pPr>
      <w:r>
        <w:rPr>
          <w:sz w:val="24"/>
        </w:rPr>
        <w:t>Determine</w:t>
      </w:r>
      <w:r>
        <w:rPr>
          <w:spacing w:val="-13"/>
          <w:sz w:val="24"/>
        </w:rPr>
        <w:t xml:space="preserve"> </w:t>
      </w:r>
      <w:r>
        <w:rPr>
          <w:sz w:val="24"/>
        </w:rPr>
        <w:t>the</w:t>
      </w:r>
      <w:r>
        <w:rPr>
          <w:spacing w:val="-6"/>
          <w:sz w:val="24"/>
        </w:rPr>
        <w:t xml:space="preserve"> </w:t>
      </w:r>
      <w:r>
        <w:rPr>
          <w:sz w:val="24"/>
        </w:rPr>
        <w:t>parsed</w:t>
      </w:r>
      <w:r>
        <w:rPr>
          <w:spacing w:val="-13"/>
          <w:sz w:val="24"/>
        </w:rPr>
        <w:t xml:space="preserve"> </w:t>
      </w:r>
      <w:r>
        <w:rPr>
          <w:sz w:val="24"/>
        </w:rPr>
        <w:t>structure</w:t>
      </w:r>
      <w:r>
        <w:rPr>
          <w:spacing w:val="-8"/>
          <w:sz w:val="24"/>
        </w:rPr>
        <w:t xml:space="preserve"> </w:t>
      </w:r>
      <w:r>
        <w:rPr>
          <w:sz w:val="24"/>
        </w:rPr>
        <w:t>and</w:t>
      </w:r>
      <w:r>
        <w:rPr>
          <w:spacing w:val="-8"/>
          <w:sz w:val="24"/>
        </w:rPr>
        <w:t xml:space="preserve"> </w:t>
      </w:r>
      <w:r>
        <w:rPr>
          <w:sz w:val="24"/>
        </w:rPr>
        <w:t>normalized</w:t>
      </w:r>
      <w:r>
        <w:rPr>
          <w:spacing w:val="-6"/>
          <w:sz w:val="24"/>
        </w:rPr>
        <w:t xml:space="preserve"> </w:t>
      </w:r>
      <w:r>
        <w:rPr>
          <w:sz w:val="24"/>
        </w:rPr>
        <w:t>output</w:t>
      </w:r>
      <w:r>
        <w:rPr>
          <w:spacing w:val="-6"/>
          <w:sz w:val="24"/>
        </w:rPr>
        <w:t xml:space="preserve"> </w:t>
      </w:r>
      <w:r>
        <w:rPr>
          <w:sz w:val="24"/>
        </w:rPr>
        <w:t>for</w:t>
      </w:r>
      <w:r>
        <w:rPr>
          <w:spacing w:val="-5"/>
          <w:sz w:val="24"/>
        </w:rPr>
        <w:t xml:space="preserve"> </w:t>
      </w:r>
      <w:r>
        <w:rPr>
          <w:sz w:val="24"/>
        </w:rPr>
        <w:t>each</w:t>
      </w:r>
      <w:r>
        <w:rPr>
          <w:spacing w:val="-8"/>
          <w:sz w:val="24"/>
        </w:rPr>
        <w:t xml:space="preserve"> </w:t>
      </w:r>
      <w:r>
        <w:rPr>
          <w:spacing w:val="-2"/>
          <w:sz w:val="24"/>
        </w:rPr>
        <w:t>word.</w:t>
      </w:r>
    </w:p>
    <w:p w14:paraId="4E75326A">
      <w:pPr>
        <w:pStyle w:val="8"/>
        <w:numPr>
          <w:ilvl w:val="1"/>
          <w:numId w:val="2"/>
        </w:numPr>
        <w:tabs>
          <w:tab w:val="left" w:pos="881"/>
          <w:tab w:val="left" w:pos="885"/>
        </w:tabs>
        <w:spacing w:before="4" w:after="0" w:line="240" w:lineRule="auto"/>
        <w:ind w:left="885" w:right="1152" w:hanging="360"/>
        <w:jc w:val="both"/>
        <w:rPr>
          <w:sz w:val="24"/>
        </w:rPr>
      </w:pPr>
      <w:r>
        <w:rPr>
          <w:sz w:val="24"/>
        </w:rPr>
        <w:t>Write a Python program to implement the above morphological analysis pipeline. The program should accept the given input words, perform decomposition,</w:t>
      </w:r>
      <w:r>
        <w:rPr>
          <w:spacing w:val="-10"/>
          <w:sz w:val="24"/>
        </w:rPr>
        <w:t xml:space="preserve"> </w:t>
      </w:r>
      <w:r>
        <w:rPr>
          <w:sz w:val="24"/>
        </w:rPr>
        <w:t>classify</w:t>
      </w:r>
      <w:r>
        <w:rPr>
          <w:spacing w:val="-8"/>
          <w:sz w:val="24"/>
        </w:rPr>
        <w:t xml:space="preserve"> </w:t>
      </w:r>
      <w:r>
        <w:rPr>
          <w:sz w:val="24"/>
        </w:rPr>
        <w:t>each</w:t>
      </w:r>
      <w:r>
        <w:rPr>
          <w:spacing w:val="-9"/>
          <w:sz w:val="24"/>
        </w:rPr>
        <w:t xml:space="preserve"> </w:t>
      </w:r>
      <w:r>
        <w:rPr>
          <w:sz w:val="24"/>
        </w:rPr>
        <w:t>suffix</w:t>
      </w:r>
      <w:r>
        <w:rPr>
          <w:spacing w:val="-8"/>
          <w:sz w:val="24"/>
        </w:rPr>
        <w:t xml:space="preserve"> </w:t>
      </w:r>
      <w:r>
        <w:rPr>
          <w:sz w:val="24"/>
        </w:rPr>
        <w:t>as</w:t>
      </w:r>
      <w:r>
        <w:rPr>
          <w:spacing w:val="-10"/>
          <w:sz w:val="24"/>
        </w:rPr>
        <w:t xml:space="preserve"> </w:t>
      </w:r>
      <w:r>
        <w:rPr>
          <w:sz w:val="24"/>
        </w:rPr>
        <w:t>inflectional</w:t>
      </w:r>
      <w:r>
        <w:rPr>
          <w:spacing w:val="-11"/>
          <w:sz w:val="24"/>
        </w:rPr>
        <w:t xml:space="preserve"> </w:t>
      </w:r>
      <w:r>
        <w:rPr>
          <w:sz w:val="24"/>
        </w:rPr>
        <w:t>or</w:t>
      </w:r>
      <w:r>
        <w:rPr>
          <w:spacing w:val="-8"/>
          <w:sz w:val="24"/>
        </w:rPr>
        <w:t xml:space="preserve"> </w:t>
      </w:r>
      <w:r>
        <w:rPr>
          <w:sz w:val="24"/>
        </w:rPr>
        <w:t>derivational,</w:t>
      </w:r>
      <w:r>
        <w:rPr>
          <w:spacing w:val="-10"/>
          <w:sz w:val="24"/>
        </w:rPr>
        <w:t xml:space="preserve"> </w:t>
      </w:r>
      <w:r>
        <w:rPr>
          <w:sz w:val="24"/>
        </w:rPr>
        <w:t>normalize</w:t>
      </w:r>
      <w:r>
        <w:rPr>
          <w:spacing w:val="-4"/>
          <w:sz w:val="24"/>
        </w:rPr>
        <w:t xml:space="preserve"> </w:t>
      </w:r>
      <w:r>
        <w:rPr>
          <w:sz w:val="24"/>
        </w:rPr>
        <w:t>the words to their common base form, and display the parsed structure and normalized output in a tabular format.</w:t>
      </w:r>
    </w:p>
    <w:p w14:paraId="6AE421A2">
      <w:pPr>
        <w:pStyle w:val="5"/>
        <w:spacing w:before="275"/>
      </w:pPr>
    </w:p>
    <w:p w14:paraId="34E4C45D">
      <w:pPr>
        <w:pStyle w:val="2"/>
        <w:numPr>
          <w:ilvl w:val="0"/>
          <w:numId w:val="2"/>
        </w:numPr>
        <w:tabs>
          <w:tab w:val="left" w:pos="363"/>
        </w:tabs>
        <w:spacing w:before="0" w:after="0" w:line="240" w:lineRule="auto"/>
        <w:ind w:left="165" w:right="1291" w:firstLine="0"/>
        <w:jc w:val="left"/>
        <w:rPr>
          <w:sz w:val="22"/>
        </w:rPr>
      </w:pPr>
      <w:bookmarkStart w:id="1" w:name="2.Given the input words: “unhappy”, “hap"/>
      <w:bookmarkEnd w:id="1"/>
      <w:r>
        <w:t>Given</w:t>
      </w:r>
      <w:r>
        <w:rPr>
          <w:spacing w:val="80"/>
        </w:rPr>
        <w:t xml:space="preserve"> </w:t>
      </w:r>
      <w:r>
        <w:t>the</w:t>
      </w:r>
      <w:r>
        <w:rPr>
          <w:spacing w:val="80"/>
        </w:rPr>
        <w:t xml:space="preserve"> </w:t>
      </w:r>
      <w:r>
        <w:t>input</w:t>
      </w:r>
      <w:r>
        <w:rPr>
          <w:spacing w:val="80"/>
        </w:rPr>
        <w:t xml:space="preserve"> </w:t>
      </w:r>
      <w:r>
        <w:t>words:</w:t>
      </w:r>
      <w:r>
        <w:rPr>
          <w:spacing w:val="80"/>
        </w:rPr>
        <w:t xml:space="preserve"> </w:t>
      </w:r>
      <w:r>
        <w:t>“unhappy”,</w:t>
      </w:r>
      <w:r>
        <w:rPr>
          <w:spacing w:val="80"/>
        </w:rPr>
        <w:t xml:space="preserve"> </w:t>
      </w:r>
      <w:r>
        <w:t>“happiness”,</w:t>
      </w:r>
      <w:r>
        <w:rPr>
          <w:spacing w:val="80"/>
        </w:rPr>
        <w:t xml:space="preserve"> </w:t>
      </w:r>
      <w:r>
        <w:t>“happily”,</w:t>
      </w:r>
      <w:r>
        <w:rPr>
          <w:spacing w:val="80"/>
        </w:rPr>
        <w:t xml:space="preserve"> </w:t>
      </w:r>
      <w:r>
        <w:t>design</w:t>
      </w:r>
      <w:r>
        <w:rPr>
          <w:spacing w:val="80"/>
        </w:rPr>
        <w:t xml:space="preserve"> </w:t>
      </w:r>
      <w:r>
        <w:t>a</w:t>
      </w:r>
      <w:r>
        <w:rPr>
          <w:spacing w:val="40"/>
        </w:rPr>
        <w:t xml:space="preserve"> </w:t>
      </w:r>
      <w:r>
        <w:t>morphological parsing module for sentiment analysis.</w:t>
      </w:r>
    </w:p>
    <w:p w14:paraId="50F15D5D">
      <w:pPr>
        <w:pStyle w:val="8"/>
        <w:numPr>
          <w:ilvl w:val="1"/>
          <w:numId w:val="2"/>
        </w:numPr>
        <w:tabs>
          <w:tab w:val="left" w:pos="884"/>
        </w:tabs>
        <w:spacing w:before="0" w:after="0" w:line="272" w:lineRule="exact"/>
        <w:ind w:left="884" w:right="0" w:hanging="359"/>
        <w:jc w:val="left"/>
        <w:rPr>
          <w:sz w:val="24"/>
        </w:rPr>
      </w:pPr>
      <w:r>
        <w:rPr>
          <w:sz w:val="24"/>
        </w:rPr>
        <w:t>Identify</w:t>
      </w:r>
      <w:r>
        <w:rPr>
          <w:spacing w:val="-12"/>
          <w:sz w:val="24"/>
        </w:rPr>
        <w:t xml:space="preserve"> </w:t>
      </w:r>
      <w:r>
        <w:rPr>
          <w:sz w:val="24"/>
        </w:rPr>
        <w:t>prefixes,</w:t>
      </w:r>
      <w:r>
        <w:rPr>
          <w:spacing w:val="-5"/>
          <w:sz w:val="24"/>
        </w:rPr>
        <w:t xml:space="preserve"> </w:t>
      </w:r>
      <w:r>
        <w:rPr>
          <w:sz w:val="24"/>
        </w:rPr>
        <w:t>suffixes,</w:t>
      </w:r>
      <w:r>
        <w:rPr>
          <w:spacing w:val="-6"/>
          <w:sz w:val="24"/>
        </w:rPr>
        <w:t xml:space="preserve"> </w:t>
      </w:r>
      <w:r>
        <w:rPr>
          <w:sz w:val="24"/>
        </w:rPr>
        <w:t>and</w:t>
      </w:r>
      <w:r>
        <w:rPr>
          <w:spacing w:val="-7"/>
          <w:sz w:val="24"/>
        </w:rPr>
        <w:t xml:space="preserve"> </w:t>
      </w:r>
      <w:r>
        <w:rPr>
          <w:sz w:val="24"/>
        </w:rPr>
        <w:t>base</w:t>
      </w:r>
      <w:r>
        <w:rPr>
          <w:spacing w:val="-9"/>
          <w:sz w:val="24"/>
        </w:rPr>
        <w:t xml:space="preserve"> </w:t>
      </w:r>
      <w:r>
        <w:rPr>
          <w:sz w:val="24"/>
        </w:rPr>
        <w:t>forms</w:t>
      </w:r>
      <w:r>
        <w:rPr>
          <w:spacing w:val="-7"/>
          <w:sz w:val="24"/>
        </w:rPr>
        <w:t xml:space="preserve"> </w:t>
      </w:r>
      <w:r>
        <w:rPr>
          <w:sz w:val="24"/>
        </w:rPr>
        <w:t>using</w:t>
      </w:r>
      <w:r>
        <w:rPr>
          <w:spacing w:val="-7"/>
          <w:sz w:val="24"/>
        </w:rPr>
        <w:t xml:space="preserve"> </w:t>
      </w:r>
      <w:r>
        <w:rPr>
          <w:sz w:val="24"/>
        </w:rPr>
        <w:t>rule-based</w:t>
      </w:r>
      <w:r>
        <w:rPr>
          <w:spacing w:val="-7"/>
          <w:sz w:val="24"/>
        </w:rPr>
        <w:t xml:space="preserve"> </w:t>
      </w:r>
      <w:r>
        <w:rPr>
          <w:spacing w:val="-2"/>
          <w:sz w:val="24"/>
        </w:rPr>
        <w:t>decomposition.</w:t>
      </w:r>
    </w:p>
    <w:p w14:paraId="4D5C6417">
      <w:pPr>
        <w:pStyle w:val="8"/>
        <w:numPr>
          <w:ilvl w:val="1"/>
          <w:numId w:val="2"/>
        </w:numPr>
        <w:tabs>
          <w:tab w:val="left" w:pos="884"/>
        </w:tabs>
        <w:spacing w:before="0" w:after="0" w:line="276" w:lineRule="exact"/>
        <w:ind w:left="884" w:right="0" w:hanging="359"/>
        <w:jc w:val="left"/>
        <w:rPr>
          <w:sz w:val="24"/>
        </w:rPr>
      </w:pPr>
      <w:r>
        <w:rPr>
          <w:sz w:val="24"/>
        </w:rPr>
        <w:t>Ensure</w:t>
      </w:r>
      <w:r>
        <w:rPr>
          <w:spacing w:val="-10"/>
          <w:sz w:val="24"/>
        </w:rPr>
        <w:t xml:space="preserve"> </w:t>
      </w:r>
      <w:r>
        <w:rPr>
          <w:sz w:val="24"/>
        </w:rPr>
        <w:t>semantic</w:t>
      </w:r>
      <w:r>
        <w:rPr>
          <w:spacing w:val="-8"/>
          <w:sz w:val="24"/>
        </w:rPr>
        <w:t xml:space="preserve"> </w:t>
      </w:r>
      <w:r>
        <w:rPr>
          <w:sz w:val="24"/>
        </w:rPr>
        <w:t>consistency</w:t>
      </w:r>
      <w:r>
        <w:rPr>
          <w:spacing w:val="-10"/>
          <w:sz w:val="24"/>
        </w:rPr>
        <w:t xml:space="preserve"> </w:t>
      </w:r>
      <w:r>
        <w:rPr>
          <w:sz w:val="24"/>
        </w:rPr>
        <w:t>across</w:t>
      </w:r>
      <w:r>
        <w:rPr>
          <w:spacing w:val="-9"/>
          <w:sz w:val="24"/>
        </w:rPr>
        <w:t xml:space="preserve"> </w:t>
      </w:r>
      <w:r>
        <w:rPr>
          <w:sz w:val="24"/>
        </w:rPr>
        <w:t>derived</w:t>
      </w:r>
      <w:r>
        <w:rPr>
          <w:spacing w:val="-7"/>
          <w:sz w:val="24"/>
        </w:rPr>
        <w:t xml:space="preserve"> </w:t>
      </w:r>
      <w:r>
        <w:rPr>
          <w:sz w:val="24"/>
        </w:rPr>
        <w:t>word</w:t>
      </w:r>
      <w:r>
        <w:rPr>
          <w:spacing w:val="-4"/>
          <w:sz w:val="24"/>
        </w:rPr>
        <w:t xml:space="preserve"> </w:t>
      </w:r>
      <w:r>
        <w:rPr>
          <w:spacing w:val="-2"/>
          <w:sz w:val="24"/>
        </w:rPr>
        <w:t>forms.</w:t>
      </w:r>
    </w:p>
    <w:p w14:paraId="75DBCC75">
      <w:pPr>
        <w:pStyle w:val="8"/>
        <w:numPr>
          <w:ilvl w:val="1"/>
          <w:numId w:val="2"/>
        </w:numPr>
        <w:tabs>
          <w:tab w:val="left" w:pos="884"/>
        </w:tabs>
        <w:spacing w:before="0" w:after="0" w:line="276" w:lineRule="exact"/>
        <w:ind w:left="884" w:right="0" w:hanging="359"/>
        <w:jc w:val="left"/>
        <w:rPr>
          <w:sz w:val="24"/>
        </w:rPr>
      </w:pPr>
      <w:r>
        <w:rPr>
          <w:sz w:val="24"/>
        </w:rPr>
        <w:t>Classify</w:t>
      </w:r>
      <w:r>
        <w:rPr>
          <w:spacing w:val="-14"/>
          <w:sz w:val="24"/>
        </w:rPr>
        <w:t xml:space="preserve"> </w:t>
      </w:r>
      <w:r>
        <w:rPr>
          <w:sz w:val="24"/>
        </w:rPr>
        <w:t>each</w:t>
      </w:r>
      <w:r>
        <w:rPr>
          <w:spacing w:val="-11"/>
          <w:sz w:val="24"/>
        </w:rPr>
        <w:t xml:space="preserve"> </w:t>
      </w:r>
      <w:r>
        <w:rPr>
          <w:sz w:val="24"/>
        </w:rPr>
        <w:t>transformation</w:t>
      </w:r>
      <w:r>
        <w:rPr>
          <w:spacing w:val="-6"/>
          <w:sz w:val="24"/>
        </w:rPr>
        <w:t xml:space="preserve"> </w:t>
      </w:r>
      <w:r>
        <w:rPr>
          <w:sz w:val="24"/>
        </w:rPr>
        <w:t>as</w:t>
      </w:r>
      <w:r>
        <w:rPr>
          <w:spacing w:val="-9"/>
          <w:sz w:val="24"/>
        </w:rPr>
        <w:t xml:space="preserve"> </w:t>
      </w:r>
      <w:r>
        <w:rPr>
          <w:sz w:val="24"/>
        </w:rPr>
        <w:t>inflectional</w:t>
      </w:r>
      <w:r>
        <w:rPr>
          <w:spacing w:val="-10"/>
          <w:sz w:val="24"/>
        </w:rPr>
        <w:t xml:space="preserve"> </w:t>
      </w:r>
      <w:r>
        <w:rPr>
          <w:sz w:val="24"/>
        </w:rPr>
        <w:t>or</w:t>
      </w:r>
      <w:r>
        <w:rPr>
          <w:spacing w:val="-7"/>
          <w:sz w:val="24"/>
        </w:rPr>
        <w:t xml:space="preserve"> </w:t>
      </w:r>
      <w:r>
        <w:rPr>
          <w:spacing w:val="-2"/>
          <w:sz w:val="24"/>
        </w:rPr>
        <w:t>derivational.</w:t>
      </w:r>
    </w:p>
    <w:p w14:paraId="77D68283">
      <w:pPr>
        <w:pStyle w:val="8"/>
        <w:numPr>
          <w:ilvl w:val="1"/>
          <w:numId w:val="2"/>
        </w:numPr>
        <w:tabs>
          <w:tab w:val="left" w:pos="884"/>
        </w:tabs>
        <w:spacing w:before="0" w:after="0" w:line="277" w:lineRule="exact"/>
        <w:ind w:left="884" w:right="0" w:hanging="359"/>
        <w:jc w:val="left"/>
        <w:rPr>
          <w:sz w:val="24"/>
        </w:rPr>
      </w:pPr>
      <w:r>
        <w:rPr>
          <w:sz w:val="24"/>
        </w:rPr>
        <w:t>Produce</w:t>
      </w:r>
      <w:r>
        <w:rPr>
          <w:spacing w:val="-14"/>
          <w:sz w:val="24"/>
        </w:rPr>
        <w:t xml:space="preserve"> </w:t>
      </w:r>
      <w:r>
        <w:rPr>
          <w:sz w:val="24"/>
        </w:rPr>
        <w:t>the</w:t>
      </w:r>
      <w:r>
        <w:rPr>
          <w:spacing w:val="-8"/>
          <w:sz w:val="24"/>
        </w:rPr>
        <w:t xml:space="preserve"> </w:t>
      </w:r>
      <w:r>
        <w:rPr>
          <w:sz w:val="24"/>
        </w:rPr>
        <w:t>root</w:t>
      </w:r>
      <w:r>
        <w:rPr>
          <w:spacing w:val="-6"/>
          <w:sz w:val="24"/>
        </w:rPr>
        <w:t xml:space="preserve"> </w:t>
      </w:r>
      <w:r>
        <w:rPr>
          <w:sz w:val="24"/>
        </w:rPr>
        <w:t>and</w:t>
      </w:r>
      <w:r>
        <w:rPr>
          <w:spacing w:val="-8"/>
          <w:sz w:val="24"/>
        </w:rPr>
        <w:t xml:space="preserve"> </w:t>
      </w:r>
      <w:r>
        <w:rPr>
          <w:sz w:val="24"/>
        </w:rPr>
        <w:t>morphological</w:t>
      </w:r>
      <w:r>
        <w:rPr>
          <w:spacing w:val="-8"/>
          <w:sz w:val="24"/>
        </w:rPr>
        <w:t xml:space="preserve"> </w:t>
      </w:r>
      <w:r>
        <w:rPr>
          <w:sz w:val="24"/>
        </w:rPr>
        <w:t>breakdown</w:t>
      </w:r>
      <w:r>
        <w:rPr>
          <w:spacing w:val="-6"/>
          <w:sz w:val="24"/>
        </w:rPr>
        <w:t xml:space="preserve"> </w:t>
      </w:r>
      <w:r>
        <w:rPr>
          <w:sz w:val="24"/>
        </w:rPr>
        <w:t>for</w:t>
      </w:r>
      <w:r>
        <w:rPr>
          <w:spacing w:val="-7"/>
          <w:sz w:val="24"/>
        </w:rPr>
        <w:t xml:space="preserve"> </w:t>
      </w:r>
      <w:r>
        <w:rPr>
          <w:sz w:val="24"/>
        </w:rPr>
        <w:t>each</w:t>
      </w:r>
      <w:r>
        <w:rPr>
          <w:spacing w:val="-6"/>
          <w:sz w:val="24"/>
        </w:rPr>
        <w:t xml:space="preserve"> </w:t>
      </w:r>
      <w:r>
        <w:rPr>
          <w:spacing w:val="-2"/>
          <w:sz w:val="24"/>
        </w:rPr>
        <w:t>word.</w:t>
      </w:r>
    </w:p>
    <w:p w14:paraId="7131CD27">
      <w:pPr>
        <w:pStyle w:val="8"/>
        <w:numPr>
          <w:ilvl w:val="1"/>
          <w:numId w:val="2"/>
        </w:numPr>
        <w:tabs>
          <w:tab w:val="left" w:pos="881"/>
          <w:tab w:val="left" w:pos="885"/>
        </w:tabs>
        <w:spacing w:before="4" w:after="0" w:line="240" w:lineRule="auto"/>
        <w:ind w:left="885" w:right="1152" w:hanging="360"/>
        <w:jc w:val="both"/>
        <w:rPr>
          <w:sz w:val="24"/>
        </w:rPr>
      </w:pPr>
      <w:r>
        <w:rPr>
          <w:sz w:val="24"/>
        </w:rPr>
        <w:t>Write</w:t>
      </w:r>
      <w:r>
        <w:rPr>
          <w:spacing w:val="-17"/>
          <w:sz w:val="24"/>
        </w:rPr>
        <w:t xml:space="preserve"> </w:t>
      </w:r>
      <w:r>
        <w:rPr>
          <w:sz w:val="24"/>
        </w:rPr>
        <w:t>a</w:t>
      </w:r>
      <w:r>
        <w:rPr>
          <w:spacing w:val="-16"/>
          <w:sz w:val="24"/>
        </w:rPr>
        <w:t xml:space="preserve"> </w:t>
      </w:r>
      <w:r>
        <w:rPr>
          <w:sz w:val="24"/>
        </w:rPr>
        <w:t>Python</w:t>
      </w:r>
      <w:r>
        <w:rPr>
          <w:spacing w:val="-17"/>
          <w:sz w:val="24"/>
        </w:rPr>
        <w:t xml:space="preserve"> </w:t>
      </w:r>
      <w:r>
        <w:rPr>
          <w:sz w:val="24"/>
        </w:rPr>
        <w:t>program</w:t>
      </w:r>
      <w:r>
        <w:rPr>
          <w:spacing w:val="-13"/>
          <w:sz w:val="24"/>
        </w:rPr>
        <w:t xml:space="preserve"> </w:t>
      </w:r>
      <w:r>
        <w:rPr>
          <w:sz w:val="24"/>
        </w:rPr>
        <w:t>to</w:t>
      </w:r>
      <w:r>
        <w:rPr>
          <w:spacing w:val="-15"/>
          <w:sz w:val="24"/>
        </w:rPr>
        <w:t xml:space="preserve"> </w:t>
      </w:r>
      <w:r>
        <w:rPr>
          <w:sz w:val="24"/>
        </w:rPr>
        <w:t>implement</w:t>
      </w:r>
      <w:r>
        <w:rPr>
          <w:spacing w:val="-15"/>
          <w:sz w:val="24"/>
        </w:rPr>
        <w:t xml:space="preserve"> </w:t>
      </w:r>
      <w:r>
        <w:rPr>
          <w:sz w:val="24"/>
        </w:rPr>
        <w:t>the</w:t>
      </w:r>
      <w:r>
        <w:rPr>
          <w:spacing w:val="-17"/>
          <w:sz w:val="24"/>
        </w:rPr>
        <w:t xml:space="preserve"> </w:t>
      </w:r>
      <w:r>
        <w:rPr>
          <w:sz w:val="24"/>
        </w:rPr>
        <w:t>above</w:t>
      </w:r>
      <w:r>
        <w:rPr>
          <w:spacing w:val="-14"/>
          <w:sz w:val="24"/>
        </w:rPr>
        <w:t xml:space="preserve"> </w:t>
      </w:r>
      <w:r>
        <w:rPr>
          <w:sz w:val="24"/>
        </w:rPr>
        <w:t>morphological</w:t>
      </w:r>
      <w:r>
        <w:rPr>
          <w:spacing w:val="-16"/>
          <w:sz w:val="24"/>
        </w:rPr>
        <w:t xml:space="preserve"> </w:t>
      </w:r>
      <w:r>
        <w:rPr>
          <w:sz w:val="24"/>
        </w:rPr>
        <w:t>parsing</w:t>
      </w:r>
      <w:r>
        <w:rPr>
          <w:spacing w:val="-17"/>
          <w:sz w:val="24"/>
        </w:rPr>
        <w:t xml:space="preserve"> </w:t>
      </w:r>
      <w:r>
        <w:rPr>
          <w:sz w:val="24"/>
        </w:rPr>
        <w:t>module. The</w:t>
      </w:r>
      <w:r>
        <w:rPr>
          <w:spacing w:val="-17"/>
          <w:sz w:val="24"/>
        </w:rPr>
        <w:t xml:space="preserve"> </w:t>
      </w:r>
      <w:r>
        <w:rPr>
          <w:sz w:val="24"/>
        </w:rPr>
        <w:t>program</w:t>
      </w:r>
      <w:r>
        <w:rPr>
          <w:spacing w:val="-17"/>
          <w:sz w:val="24"/>
        </w:rPr>
        <w:t xml:space="preserve"> </w:t>
      </w:r>
      <w:r>
        <w:rPr>
          <w:sz w:val="24"/>
        </w:rPr>
        <w:t>should</w:t>
      </w:r>
      <w:r>
        <w:rPr>
          <w:spacing w:val="-16"/>
          <w:sz w:val="24"/>
        </w:rPr>
        <w:t xml:space="preserve"> </w:t>
      </w:r>
      <w:r>
        <w:rPr>
          <w:sz w:val="24"/>
        </w:rPr>
        <w:t>accept</w:t>
      </w:r>
      <w:r>
        <w:rPr>
          <w:spacing w:val="-17"/>
          <w:sz w:val="24"/>
        </w:rPr>
        <w:t xml:space="preserve"> </w:t>
      </w:r>
      <w:r>
        <w:rPr>
          <w:sz w:val="24"/>
        </w:rPr>
        <w:t>the</w:t>
      </w:r>
      <w:r>
        <w:rPr>
          <w:spacing w:val="-17"/>
          <w:sz w:val="24"/>
        </w:rPr>
        <w:t xml:space="preserve"> </w:t>
      </w:r>
      <w:r>
        <w:rPr>
          <w:sz w:val="24"/>
        </w:rPr>
        <w:t>given</w:t>
      </w:r>
      <w:r>
        <w:rPr>
          <w:spacing w:val="-17"/>
          <w:sz w:val="24"/>
        </w:rPr>
        <w:t xml:space="preserve"> </w:t>
      </w:r>
      <w:r>
        <w:rPr>
          <w:sz w:val="24"/>
        </w:rPr>
        <w:t>input</w:t>
      </w:r>
      <w:r>
        <w:rPr>
          <w:spacing w:val="-16"/>
          <w:sz w:val="24"/>
        </w:rPr>
        <w:t xml:space="preserve"> </w:t>
      </w:r>
      <w:r>
        <w:rPr>
          <w:sz w:val="24"/>
        </w:rPr>
        <w:t>words,</w:t>
      </w:r>
      <w:r>
        <w:rPr>
          <w:spacing w:val="-17"/>
          <w:sz w:val="24"/>
        </w:rPr>
        <w:t xml:space="preserve"> </w:t>
      </w:r>
      <w:r>
        <w:rPr>
          <w:sz w:val="24"/>
        </w:rPr>
        <w:t>identify</w:t>
      </w:r>
      <w:r>
        <w:rPr>
          <w:spacing w:val="-17"/>
          <w:sz w:val="24"/>
        </w:rPr>
        <w:t xml:space="preserve"> </w:t>
      </w:r>
      <w:r>
        <w:rPr>
          <w:sz w:val="24"/>
        </w:rPr>
        <w:t>the</w:t>
      </w:r>
      <w:r>
        <w:rPr>
          <w:spacing w:val="-16"/>
          <w:sz w:val="24"/>
        </w:rPr>
        <w:t xml:space="preserve"> </w:t>
      </w:r>
      <w:r>
        <w:rPr>
          <w:sz w:val="24"/>
        </w:rPr>
        <w:t>prefixes,</w:t>
      </w:r>
      <w:r>
        <w:rPr>
          <w:spacing w:val="-17"/>
          <w:sz w:val="24"/>
        </w:rPr>
        <w:t xml:space="preserve"> </w:t>
      </w:r>
      <w:r>
        <w:rPr>
          <w:sz w:val="24"/>
        </w:rPr>
        <w:t>suffixes, and</w:t>
      </w:r>
      <w:r>
        <w:rPr>
          <w:spacing w:val="-13"/>
          <w:sz w:val="24"/>
        </w:rPr>
        <w:t xml:space="preserve"> </w:t>
      </w:r>
      <w:r>
        <w:rPr>
          <w:sz w:val="24"/>
        </w:rPr>
        <w:t>base</w:t>
      </w:r>
      <w:r>
        <w:rPr>
          <w:spacing w:val="-11"/>
          <w:sz w:val="24"/>
        </w:rPr>
        <w:t xml:space="preserve"> </w:t>
      </w:r>
      <w:r>
        <w:rPr>
          <w:sz w:val="24"/>
        </w:rPr>
        <w:t>forms,</w:t>
      </w:r>
      <w:r>
        <w:rPr>
          <w:spacing w:val="-11"/>
          <w:sz w:val="24"/>
        </w:rPr>
        <w:t xml:space="preserve"> </w:t>
      </w:r>
      <w:r>
        <w:rPr>
          <w:sz w:val="24"/>
        </w:rPr>
        <w:t>classify</w:t>
      </w:r>
      <w:r>
        <w:rPr>
          <w:spacing w:val="-12"/>
          <w:sz w:val="24"/>
        </w:rPr>
        <w:t xml:space="preserve"> </w:t>
      </w:r>
      <w:r>
        <w:rPr>
          <w:sz w:val="24"/>
        </w:rPr>
        <w:t>each</w:t>
      </w:r>
      <w:r>
        <w:rPr>
          <w:spacing w:val="-11"/>
          <w:sz w:val="24"/>
        </w:rPr>
        <w:t xml:space="preserve"> </w:t>
      </w:r>
      <w:r>
        <w:rPr>
          <w:sz w:val="24"/>
        </w:rPr>
        <w:t>transformation</w:t>
      </w:r>
      <w:r>
        <w:rPr>
          <w:spacing w:val="-13"/>
          <w:sz w:val="24"/>
        </w:rPr>
        <w:t xml:space="preserve"> </w:t>
      </w:r>
      <w:r>
        <w:rPr>
          <w:sz w:val="24"/>
        </w:rPr>
        <w:t>as</w:t>
      </w:r>
      <w:r>
        <w:rPr>
          <w:spacing w:val="-12"/>
          <w:sz w:val="24"/>
        </w:rPr>
        <w:t xml:space="preserve"> </w:t>
      </w:r>
      <w:r>
        <w:rPr>
          <w:sz w:val="24"/>
        </w:rPr>
        <w:t>inflectional</w:t>
      </w:r>
      <w:r>
        <w:rPr>
          <w:spacing w:val="-12"/>
          <w:sz w:val="24"/>
        </w:rPr>
        <w:t xml:space="preserve"> </w:t>
      </w:r>
      <w:r>
        <w:rPr>
          <w:sz w:val="24"/>
        </w:rPr>
        <w:t>or</w:t>
      </w:r>
      <w:r>
        <w:rPr>
          <w:spacing w:val="-12"/>
          <w:sz w:val="24"/>
        </w:rPr>
        <w:t xml:space="preserve"> </w:t>
      </w:r>
      <w:r>
        <w:rPr>
          <w:sz w:val="24"/>
        </w:rPr>
        <w:t>derivational,</w:t>
      </w:r>
      <w:r>
        <w:rPr>
          <w:spacing w:val="-11"/>
          <w:sz w:val="24"/>
        </w:rPr>
        <w:t xml:space="preserve"> </w:t>
      </w:r>
      <w:r>
        <w:rPr>
          <w:sz w:val="24"/>
        </w:rPr>
        <w:t xml:space="preserve">and display the morphological breakdown and normalized root word in a tabular </w:t>
      </w:r>
      <w:r>
        <w:rPr>
          <w:spacing w:val="-2"/>
          <w:sz w:val="24"/>
        </w:rPr>
        <w:t>format.</w:t>
      </w:r>
    </w:p>
    <w:p w14:paraId="1DF052D7">
      <w:pPr>
        <w:pStyle w:val="5"/>
        <w:spacing w:before="272"/>
      </w:pPr>
    </w:p>
    <w:p w14:paraId="7240A2B2">
      <w:pPr>
        <w:pStyle w:val="2"/>
        <w:numPr>
          <w:ilvl w:val="0"/>
          <w:numId w:val="2"/>
        </w:numPr>
        <w:tabs>
          <w:tab w:val="left" w:pos="470"/>
        </w:tabs>
        <w:spacing w:before="0" w:after="0" w:line="240" w:lineRule="auto"/>
        <w:ind w:left="165" w:right="1189" w:firstLine="0"/>
        <w:jc w:val="left"/>
      </w:pPr>
      <w:bookmarkStart w:id="2" w:name="3.Given the input words: “played”, “play"/>
      <w:bookmarkEnd w:id="2"/>
      <w:r>
        <w:t>Given</w:t>
      </w:r>
      <w:r>
        <w:rPr>
          <w:spacing w:val="32"/>
        </w:rPr>
        <w:t xml:space="preserve"> </w:t>
      </w:r>
      <w:r>
        <w:t>the</w:t>
      </w:r>
      <w:r>
        <w:rPr>
          <w:spacing w:val="36"/>
        </w:rPr>
        <w:t xml:space="preserve"> </w:t>
      </w:r>
      <w:r>
        <w:t>input</w:t>
      </w:r>
      <w:r>
        <w:rPr>
          <w:spacing w:val="34"/>
        </w:rPr>
        <w:t xml:space="preserve"> </w:t>
      </w:r>
      <w:r>
        <w:t>words:</w:t>
      </w:r>
      <w:r>
        <w:rPr>
          <w:spacing w:val="32"/>
        </w:rPr>
        <w:t xml:space="preserve"> </w:t>
      </w:r>
      <w:r>
        <w:t>“played”,</w:t>
      </w:r>
      <w:r>
        <w:rPr>
          <w:spacing w:val="30"/>
        </w:rPr>
        <w:t xml:space="preserve"> </w:t>
      </w:r>
      <w:r>
        <w:t>“player”,</w:t>
      </w:r>
      <w:r>
        <w:rPr>
          <w:spacing w:val="33"/>
        </w:rPr>
        <w:t xml:space="preserve"> </w:t>
      </w:r>
      <w:r>
        <w:t>“playing”,</w:t>
      </w:r>
      <w:r>
        <w:rPr>
          <w:spacing w:val="35"/>
        </w:rPr>
        <w:t xml:space="preserve"> </w:t>
      </w:r>
      <w:r>
        <w:t>design</w:t>
      </w:r>
      <w:r>
        <w:rPr>
          <w:spacing w:val="30"/>
        </w:rPr>
        <w:t xml:space="preserve"> </w:t>
      </w:r>
      <w:r>
        <w:t>a</w:t>
      </w:r>
      <w:r>
        <w:rPr>
          <w:spacing w:val="36"/>
        </w:rPr>
        <w:t xml:space="preserve"> </w:t>
      </w:r>
      <w:r>
        <w:t>stemming-based preprocessing module for a search engine.</w:t>
      </w:r>
    </w:p>
    <w:p w14:paraId="78B16E94">
      <w:pPr>
        <w:pStyle w:val="8"/>
        <w:numPr>
          <w:ilvl w:val="1"/>
          <w:numId w:val="2"/>
        </w:numPr>
        <w:tabs>
          <w:tab w:val="left" w:pos="884"/>
        </w:tabs>
        <w:spacing w:before="0" w:after="0" w:line="272" w:lineRule="exact"/>
        <w:ind w:left="884" w:right="0" w:hanging="359"/>
        <w:jc w:val="left"/>
        <w:rPr>
          <w:sz w:val="24"/>
        </w:rPr>
      </w:pPr>
      <w:r>
        <w:rPr>
          <w:sz w:val="24"/>
        </w:rPr>
        <w:t>Apply</w:t>
      </w:r>
      <w:r>
        <w:rPr>
          <w:spacing w:val="-12"/>
          <w:sz w:val="24"/>
        </w:rPr>
        <w:t xml:space="preserve"> </w:t>
      </w:r>
      <w:r>
        <w:rPr>
          <w:sz w:val="24"/>
        </w:rPr>
        <w:t>morphological</w:t>
      </w:r>
      <w:r>
        <w:rPr>
          <w:spacing w:val="-2"/>
          <w:sz w:val="24"/>
        </w:rPr>
        <w:t xml:space="preserve"> </w:t>
      </w:r>
      <w:r>
        <w:rPr>
          <w:sz w:val="24"/>
        </w:rPr>
        <w:t>rules</w:t>
      </w:r>
      <w:r>
        <w:rPr>
          <w:spacing w:val="-7"/>
          <w:sz w:val="24"/>
        </w:rPr>
        <w:t xml:space="preserve"> </w:t>
      </w:r>
      <w:r>
        <w:rPr>
          <w:sz w:val="24"/>
        </w:rPr>
        <w:t>to</w:t>
      </w:r>
      <w:r>
        <w:rPr>
          <w:spacing w:val="-4"/>
          <w:sz w:val="24"/>
        </w:rPr>
        <w:t xml:space="preserve"> </w:t>
      </w:r>
      <w:r>
        <w:rPr>
          <w:sz w:val="24"/>
        </w:rPr>
        <w:t>strip</w:t>
      </w:r>
      <w:r>
        <w:rPr>
          <w:spacing w:val="-6"/>
          <w:sz w:val="24"/>
        </w:rPr>
        <w:t xml:space="preserve"> </w:t>
      </w:r>
      <w:r>
        <w:rPr>
          <w:sz w:val="24"/>
        </w:rPr>
        <w:t>affixes</w:t>
      </w:r>
      <w:r>
        <w:rPr>
          <w:spacing w:val="-9"/>
          <w:sz w:val="24"/>
        </w:rPr>
        <w:t xml:space="preserve"> </w:t>
      </w:r>
      <w:r>
        <w:rPr>
          <w:sz w:val="24"/>
        </w:rPr>
        <w:t>and</w:t>
      </w:r>
      <w:r>
        <w:rPr>
          <w:spacing w:val="-7"/>
          <w:sz w:val="24"/>
        </w:rPr>
        <w:t xml:space="preserve"> </w:t>
      </w:r>
      <w:r>
        <w:rPr>
          <w:sz w:val="24"/>
        </w:rPr>
        <w:t>identify</w:t>
      </w:r>
      <w:r>
        <w:rPr>
          <w:spacing w:val="-7"/>
          <w:sz w:val="24"/>
        </w:rPr>
        <w:t xml:space="preserve"> </w:t>
      </w:r>
      <w:r>
        <w:rPr>
          <w:sz w:val="24"/>
        </w:rPr>
        <w:t>the</w:t>
      </w:r>
      <w:r>
        <w:rPr>
          <w:spacing w:val="-6"/>
          <w:sz w:val="24"/>
        </w:rPr>
        <w:t xml:space="preserve"> </w:t>
      </w:r>
      <w:r>
        <w:rPr>
          <w:sz w:val="24"/>
        </w:rPr>
        <w:t>base</w:t>
      </w:r>
      <w:r>
        <w:rPr>
          <w:spacing w:val="-6"/>
          <w:sz w:val="24"/>
        </w:rPr>
        <w:t xml:space="preserve"> </w:t>
      </w:r>
      <w:r>
        <w:rPr>
          <w:spacing w:val="-2"/>
          <w:sz w:val="24"/>
        </w:rPr>
        <w:t>form.</w:t>
      </w:r>
    </w:p>
    <w:p w14:paraId="5EF595DF">
      <w:pPr>
        <w:pStyle w:val="8"/>
        <w:numPr>
          <w:ilvl w:val="1"/>
          <w:numId w:val="2"/>
        </w:numPr>
        <w:tabs>
          <w:tab w:val="left" w:pos="884"/>
        </w:tabs>
        <w:spacing w:before="0" w:after="0" w:line="276" w:lineRule="exact"/>
        <w:ind w:left="884" w:right="0" w:hanging="359"/>
        <w:jc w:val="left"/>
        <w:rPr>
          <w:sz w:val="24"/>
        </w:rPr>
      </w:pPr>
      <w:r>
        <w:rPr>
          <w:sz w:val="24"/>
        </w:rPr>
        <w:t>Handle</w:t>
      </w:r>
      <w:r>
        <w:rPr>
          <w:spacing w:val="-16"/>
          <w:sz w:val="24"/>
        </w:rPr>
        <w:t xml:space="preserve"> </w:t>
      </w:r>
      <w:r>
        <w:rPr>
          <w:sz w:val="24"/>
        </w:rPr>
        <w:t>both</w:t>
      </w:r>
      <w:r>
        <w:rPr>
          <w:spacing w:val="-8"/>
          <w:sz w:val="24"/>
        </w:rPr>
        <w:t xml:space="preserve"> </w:t>
      </w:r>
      <w:r>
        <w:rPr>
          <w:sz w:val="24"/>
        </w:rPr>
        <w:t>grammatical</w:t>
      </w:r>
      <w:r>
        <w:rPr>
          <w:spacing w:val="-8"/>
          <w:sz w:val="24"/>
        </w:rPr>
        <w:t xml:space="preserve"> </w:t>
      </w:r>
      <w:r>
        <w:rPr>
          <w:sz w:val="24"/>
        </w:rPr>
        <w:t>variations</w:t>
      </w:r>
      <w:r>
        <w:rPr>
          <w:spacing w:val="-9"/>
          <w:sz w:val="24"/>
        </w:rPr>
        <w:t xml:space="preserve"> </w:t>
      </w:r>
      <w:r>
        <w:rPr>
          <w:sz w:val="24"/>
        </w:rPr>
        <w:t>and</w:t>
      </w:r>
      <w:r>
        <w:rPr>
          <w:spacing w:val="-9"/>
          <w:sz w:val="24"/>
        </w:rPr>
        <w:t xml:space="preserve"> </w:t>
      </w:r>
      <w:r>
        <w:rPr>
          <w:sz w:val="24"/>
        </w:rPr>
        <w:t>word</w:t>
      </w:r>
      <w:r>
        <w:rPr>
          <w:spacing w:val="-8"/>
          <w:sz w:val="24"/>
        </w:rPr>
        <w:t xml:space="preserve"> </w:t>
      </w:r>
      <w:r>
        <w:rPr>
          <w:sz w:val="24"/>
        </w:rPr>
        <w:t>formation</w:t>
      </w:r>
      <w:r>
        <w:rPr>
          <w:spacing w:val="-11"/>
          <w:sz w:val="24"/>
        </w:rPr>
        <w:t xml:space="preserve"> </w:t>
      </w:r>
      <w:r>
        <w:rPr>
          <w:spacing w:val="-2"/>
          <w:sz w:val="24"/>
        </w:rPr>
        <w:t>changes.</w:t>
      </w:r>
    </w:p>
    <w:p w14:paraId="105D7520">
      <w:pPr>
        <w:pStyle w:val="8"/>
        <w:numPr>
          <w:ilvl w:val="1"/>
          <w:numId w:val="2"/>
        </w:numPr>
        <w:tabs>
          <w:tab w:val="left" w:pos="884"/>
        </w:tabs>
        <w:spacing w:before="0" w:after="0" w:line="276" w:lineRule="exact"/>
        <w:ind w:left="884" w:right="0" w:hanging="359"/>
        <w:jc w:val="left"/>
        <w:rPr>
          <w:sz w:val="24"/>
        </w:rPr>
      </w:pPr>
      <w:r>
        <w:rPr>
          <w:sz w:val="24"/>
        </w:rPr>
        <w:t>Ensure</w:t>
      </w:r>
      <w:r>
        <w:rPr>
          <w:spacing w:val="-9"/>
          <w:sz w:val="24"/>
        </w:rPr>
        <w:t xml:space="preserve"> </w:t>
      </w:r>
      <w:r>
        <w:rPr>
          <w:sz w:val="24"/>
        </w:rPr>
        <w:t>consistent</w:t>
      </w:r>
      <w:r>
        <w:rPr>
          <w:spacing w:val="-6"/>
          <w:sz w:val="24"/>
        </w:rPr>
        <w:t xml:space="preserve"> </w:t>
      </w:r>
      <w:r>
        <w:rPr>
          <w:sz w:val="24"/>
        </w:rPr>
        <w:t>root</w:t>
      </w:r>
      <w:r>
        <w:rPr>
          <w:spacing w:val="-11"/>
          <w:sz w:val="24"/>
        </w:rPr>
        <w:t xml:space="preserve"> </w:t>
      </w:r>
      <w:r>
        <w:rPr>
          <w:sz w:val="24"/>
        </w:rPr>
        <w:t>extraction</w:t>
      </w:r>
      <w:r>
        <w:rPr>
          <w:spacing w:val="-9"/>
          <w:sz w:val="24"/>
        </w:rPr>
        <w:t xml:space="preserve"> </w:t>
      </w:r>
      <w:r>
        <w:rPr>
          <w:sz w:val="24"/>
        </w:rPr>
        <w:t>across</w:t>
      </w:r>
      <w:r>
        <w:rPr>
          <w:spacing w:val="-7"/>
          <w:sz w:val="24"/>
        </w:rPr>
        <w:t xml:space="preserve"> </w:t>
      </w:r>
      <w:r>
        <w:rPr>
          <w:sz w:val="24"/>
        </w:rPr>
        <w:t>all</w:t>
      </w:r>
      <w:r>
        <w:rPr>
          <w:spacing w:val="-7"/>
          <w:sz w:val="24"/>
        </w:rPr>
        <w:t xml:space="preserve"> </w:t>
      </w:r>
      <w:r>
        <w:rPr>
          <w:spacing w:val="-2"/>
          <w:sz w:val="24"/>
        </w:rPr>
        <w:t>forms.</w:t>
      </w:r>
    </w:p>
    <w:p w14:paraId="0A6E0CF6">
      <w:pPr>
        <w:pStyle w:val="8"/>
        <w:numPr>
          <w:ilvl w:val="1"/>
          <w:numId w:val="2"/>
        </w:numPr>
        <w:tabs>
          <w:tab w:val="left" w:pos="884"/>
        </w:tabs>
        <w:spacing w:before="0" w:after="0" w:line="277" w:lineRule="exact"/>
        <w:ind w:left="884" w:right="0" w:hanging="359"/>
        <w:jc w:val="left"/>
        <w:rPr>
          <w:sz w:val="24"/>
        </w:rPr>
      </w:pPr>
      <w:r>
        <w:rPr>
          <w:sz w:val="24"/>
        </w:rPr>
        <w:t>Determine</w:t>
      </w:r>
      <w:r>
        <w:rPr>
          <w:spacing w:val="-10"/>
          <w:sz w:val="24"/>
        </w:rPr>
        <w:t xml:space="preserve"> </w:t>
      </w:r>
      <w:r>
        <w:rPr>
          <w:sz w:val="24"/>
        </w:rPr>
        <w:t>the</w:t>
      </w:r>
      <w:r>
        <w:rPr>
          <w:spacing w:val="-2"/>
          <w:sz w:val="24"/>
        </w:rPr>
        <w:t xml:space="preserve"> </w:t>
      </w:r>
      <w:r>
        <w:rPr>
          <w:sz w:val="24"/>
        </w:rPr>
        <w:t>stem</w:t>
      </w:r>
      <w:r>
        <w:rPr>
          <w:spacing w:val="-9"/>
          <w:sz w:val="24"/>
        </w:rPr>
        <w:t xml:space="preserve"> </w:t>
      </w:r>
      <w:r>
        <w:rPr>
          <w:sz w:val="24"/>
        </w:rPr>
        <w:t>and</w:t>
      </w:r>
      <w:r>
        <w:rPr>
          <w:spacing w:val="-5"/>
          <w:sz w:val="24"/>
        </w:rPr>
        <w:t xml:space="preserve"> </w:t>
      </w:r>
      <w:r>
        <w:rPr>
          <w:sz w:val="24"/>
        </w:rPr>
        <w:t>classification</w:t>
      </w:r>
      <w:r>
        <w:rPr>
          <w:spacing w:val="-5"/>
          <w:sz w:val="24"/>
        </w:rPr>
        <w:t xml:space="preserve"> </w:t>
      </w:r>
      <w:r>
        <w:rPr>
          <w:sz w:val="24"/>
        </w:rPr>
        <w:t>for</w:t>
      </w:r>
      <w:r>
        <w:rPr>
          <w:spacing w:val="-9"/>
          <w:sz w:val="24"/>
        </w:rPr>
        <w:t xml:space="preserve"> </w:t>
      </w:r>
      <w:r>
        <w:rPr>
          <w:sz w:val="24"/>
        </w:rPr>
        <w:t>each</w:t>
      </w:r>
      <w:r>
        <w:rPr>
          <w:spacing w:val="-5"/>
          <w:sz w:val="24"/>
        </w:rPr>
        <w:t xml:space="preserve"> </w:t>
      </w:r>
      <w:r>
        <w:rPr>
          <w:sz w:val="24"/>
        </w:rPr>
        <w:t>input</w:t>
      </w:r>
      <w:r>
        <w:rPr>
          <w:spacing w:val="-5"/>
          <w:sz w:val="24"/>
        </w:rPr>
        <w:t xml:space="preserve"> </w:t>
      </w:r>
      <w:r>
        <w:rPr>
          <w:spacing w:val="-2"/>
          <w:sz w:val="24"/>
        </w:rPr>
        <w:t>word.</w:t>
      </w:r>
    </w:p>
    <w:p w14:paraId="2BC27E52">
      <w:pPr>
        <w:pStyle w:val="8"/>
        <w:numPr>
          <w:ilvl w:val="1"/>
          <w:numId w:val="2"/>
        </w:numPr>
        <w:tabs>
          <w:tab w:val="left" w:pos="881"/>
          <w:tab w:val="left" w:pos="885"/>
        </w:tabs>
        <w:spacing w:before="7" w:after="0" w:line="240" w:lineRule="auto"/>
        <w:ind w:left="885" w:right="1151" w:hanging="360"/>
        <w:jc w:val="both"/>
        <w:rPr>
          <w:sz w:val="24"/>
        </w:rPr>
      </w:pPr>
      <w:r>
        <w:rPr>
          <w:sz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w:t>
      </w:r>
      <w:r>
        <w:rPr>
          <w:spacing w:val="-2"/>
          <w:sz w:val="24"/>
        </w:rPr>
        <w:t xml:space="preserve"> </w:t>
      </w:r>
      <w:r>
        <w:rPr>
          <w:sz w:val="24"/>
        </w:rPr>
        <w:t>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1E4DBCD7">
      <w:pPr>
        <w:pStyle w:val="5"/>
        <w:spacing w:before="272"/>
      </w:pPr>
    </w:p>
    <w:p w14:paraId="3517B783">
      <w:pPr>
        <w:pStyle w:val="2"/>
        <w:numPr>
          <w:ilvl w:val="0"/>
          <w:numId w:val="2"/>
        </w:numPr>
        <w:tabs>
          <w:tab w:val="left" w:pos="475"/>
        </w:tabs>
        <w:spacing w:before="0" w:after="0" w:line="240" w:lineRule="auto"/>
        <w:ind w:left="165" w:right="1207" w:firstLine="0"/>
        <w:jc w:val="left"/>
      </w:pPr>
      <w:bookmarkStart w:id="3" w:name="4.Given the input words: “writes”, “writ"/>
      <w:bookmarkEnd w:id="3"/>
      <w:r>
        <w:t>Given</w:t>
      </w:r>
      <w:r>
        <w:rPr>
          <w:spacing w:val="35"/>
        </w:rPr>
        <w:t xml:space="preserve"> </w:t>
      </w:r>
      <w:r>
        <w:t>the</w:t>
      </w:r>
      <w:r>
        <w:rPr>
          <w:spacing w:val="38"/>
        </w:rPr>
        <w:t xml:space="preserve"> </w:t>
      </w:r>
      <w:r>
        <w:t>input</w:t>
      </w:r>
      <w:r>
        <w:rPr>
          <w:spacing w:val="34"/>
        </w:rPr>
        <w:t xml:space="preserve"> </w:t>
      </w:r>
      <w:r>
        <w:t>words:</w:t>
      </w:r>
      <w:r>
        <w:rPr>
          <w:spacing w:val="34"/>
        </w:rPr>
        <w:t xml:space="preserve"> </w:t>
      </w:r>
      <w:r>
        <w:t>“writes”,</w:t>
      </w:r>
      <w:r>
        <w:rPr>
          <w:spacing w:val="35"/>
        </w:rPr>
        <w:t xml:space="preserve"> </w:t>
      </w:r>
      <w:r>
        <w:t>“writing”,</w:t>
      </w:r>
      <w:r>
        <w:rPr>
          <w:spacing w:val="35"/>
        </w:rPr>
        <w:t xml:space="preserve"> </w:t>
      </w:r>
      <w:r>
        <w:t>“written”,</w:t>
      </w:r>
      <w:r>
        <w:rPr>
          <w:spacing w:val="35"/>
        </w:rPr>
        <w:t xml:space="preserve"> </w:t>
      </w:r>
      <w:r>
        <w:t>design</w:t>
      </w:r>
      <w:r>
        <w:rPr>
          <w:spacing w:val="35"/>
        </w:rPr>
        <w:t xml:space="preserve"> </w:t>
      </w:r>
      <w:r>
        <w:t>a</w:t>
      </w:r>
      <w:r>
        <w:rPr>
          <w:spacing w:val="36"/>
        </w:rPr>
        <w:t xml:space="preserve"> </w:t>
      </w:r>
      <w:r>
        <w:t>finite-state morphological parsing module for a text processing system.</w:t>
      </w:r>
    </w:p>
    <w:p w14:paraId="3D9FF0A3">
      <w:pPr>
        <w:pStyle w:val="8"/>
        <w:numPr>
          <w:ilvl w:val="1"/>
          <w:numId w:val="2"/>
        </w:numPr>
        <w:tabs>
          <w:tab w:val="left" w:pos="881"/>
          <w:tab w:val="left" w:pos="885"/>
        </w:tabs>
        <w:spacing w:before="0" w:after="0" w:line="240" w:lineRule="auto"/>
        <w:ind w:left="885" w:right="1161" w:hanging="360"/>
        <w:jc w:val="both"/>
        <w:rPr>
          <w:sz w:val="24"/>
        </w:rPr>
      </w:pPr>
      <w:r>
        <w:rPr>
          <w:sz w:val="24"/>
        </w:rPr>
        <w:t>Apply</w:t>
      </w:r>
      <w:r>
        <w:rPr>
          <w:spacing w:val="-10"/>
          <w:sz w:val="24"/>
        </w:rPr>
        <w:t xml:space="preserve"> </w:t>
      </w:r>
      <w:r>
        <w:rPr>
          <w:sz w:val="24"/>
        </w:rPr>
        <w:t>state</w:t>
      </w:r>
      <w:r>
        <w:rPr>
          <w:spacing w:val="-12"/>
          <w:sz w:val="24"/>
        </w:rPr>
        <w:t xml:space="preserve"> </w:t>
      </w:r>
      <w:r>
        <w:rPr>
          <w:sz w:val="24"/>
        </w:rPr>
        <w:t>transitions</w:t>
      </w:r>
      <w:r>
        <w:rPr>
          <w:spacing w:val="-13"/>
          <w:sz w:val="24"/>
        </w:rPr>
        <w:t xml:space="preserve"> </w:t>
      </w:r>
      <w:r>
        <w:rPr>
          <w:sz w:val="24"/>
        </w:rPr>
        <w:t>to</w:t>
      </w:r>
      <w:r>
        <w:rPr>
          <w:spacing w:val="-9"/>
          <w:sz w:val="24"/>
        </w:rPr>
        <w:t xml:space="preserve"> </w:t>
      </w:r>
      <w:r>
        <w:rPr>
          <w:sz w:val="24"/>
        </w:rPr>
        <w:t>represent</w:t>
      </w:r>
      <w:r>
        <w:rPr>
          <w:spacing w:val="-12"/>
          <w:sz w:val="24"/>
        </w:rPr>
        <w:t xml:space="preserve"> </w:t>
      </w:r>
      <w:r>
        <w:rPr>
          <w:sz w:val="24"/>
        </w:rPr>
        <w:t>suffix</w:t>
      </w:r>
      <w:r>
        <w:rPr>
          <w:spacing w:val="-13"/>
          <w:sz w:val="24"/>
        </w:rPr>
        <w:t xml:space="preserve"> </w:t>
      </w:r>
      <w:r>
        <w:rPr>
          <w:sz w:val="24"/>
        </w:rPr>
        <w:t>transformations</w:t>
      </w:r>
      <w:r>
        <w:rPr>
          <w:spacing w:val="-12"/>
          <w:sz w:val="24"/>
        </w:rPr>
        <w:t xml:space="preserve"> </w:t>
      </w:r>
      <w:r>
        <w:rPr>
          <w:sz w:val="24"/>
        </w:rPr>
        <w:t>and</w:t>
      </w:r>
      <w:r>
        <w:rPr>
          <w:spacing w:val="-12"/>
          <w:sz w:val="24"/>
        </w:rPr>
        <w:t xml:space="preserve"> </w:t>
      </w:r>
      <w:r>
        <w:rPr>
          <w:sz w:val="24"/>
        </w:rPr>
        <w:t>irregular</w:t>
      </w:r>
      <w:r>
        <w:rPr>
          <w:spacing w:val="-11"/>
          <w:sz w:val="24"/>
        </w:rPr>
        <w:t xml:space="preserve"> </w:t>
      </w:r>
      <w:r>
        <w:rPr>
          <w:sz w:val="24"/>
        </w:rPr>
        <w:t>forms</w:t>
      </w:r>
      <w:r>
        <w:rPr>
          <w:spacing w:val="-10"/>
          <w:sz w:val="24"/>
        </w:rPr>
        <w:t xml:space="preserve"> </w:t>
      </w:r>
      <w:r>
        <w:rPr>
          <w:sz w:val="24"/>
        </w:rPr>
        <w:t>in verb inflection.</w:t>
      </w:r>
    </w:p>
    <w:p w14:paraId="2C2BCBDE">
      <w:pPr>
        <w:pStyle w:val="8"/>
        <w:numPr>
          <w:ilvl w:val="1"/>
          <w:numId w:val="2"/>
        </w:numPr>
        <w:tabs>
          <w:tab w:val="left" w:pos="881"/>
          <w:tab w:val="left" w:pos="885"/>
        </w:tabs>
        <w:spacing w:before="0" w:after="0" w:line="240" w:lineRule="auto"/>
        <w:ind w:left="885" w:right="1159" w:hanging="360"/>
        <w:jc w:val="both"/>
        <w:rPr>
          <w:sz w:val="24"/>
        </w:rPr>
      </w:pPr>
      <w:r>
        <w:rPr>
          <w:sz w:val="24"/>
        </w:rPr>
        <w:t xml:space="preserve">Differentiate between regular and irregular inflectional patterns within the </w:t>
      </w:r>
      <w:r>
        <w:rPr>
          <w:spacing w:val="-2"/>
          <w:sz w:val="24"/>
        </w:rPr>
        <w:t>dataset.</w:t>
      </w:r>
    </w:p>
    <w:p w14:paraId="3120EEBA">
      <w:pPr>
        <w:pStyle w:val="8"/>
        <w:spacing w:after="0" w:line="240" w:lineRule="auto"/>
        <w:jc w:val="both"/>
        <w:rPr>
          <w:sz w:val="24"/>
        </w:rPr>
        <w:sectPr>
          <w:pgSz w:w="11910" w:h="16840"/>
          <w:pgMar w:top="1660" w:right="283" w:bottom="280" w:left="1275" w:header="720" w:footer="720" w:gutter="0"/>
          <w:cols w:space="720" w:num="1"/>
        </w:sectPr>
      </w:pPr>
    </w:p>
    <w:p w14:paraId="7A629496">
      <w:pPr>
        <w:pStyle w:val="8"/>
        <w:numPr>
          <w:ilvl w:val="1"/>
          <w:numId w:val="2"/>
        </w:numPr>
        <w:tabs>
          <w:tab w:val="left" w:pos="881"/>
        </w:tabs>
        <w:spacing w:before="77" w:after="0" w:line="240" w:lineRule="auto"/>
        <w:ind w:left="881" w:right="0" w:hanging="356"/>
        <w:jc w:val="both"/>
        <w:rPr>
          <w:sz w:val="24"/>
        </w:rPr>
      </w:pPr>
      <w:r>
        <w:rPr>
          <w:sz w:val="24"/>
        </w:rPr>
        <w:t>Ensure</w:t>
      </w:r>
      <w:r>
        <w:rPr>
          <w:spacing w:val="-8"/>
          <w:sz w:val="24"/>
        </w:rPr>
        <w:t xml:space="preserve"> </w:t>
      </w:r>
      <w:r>
        <w:rPr>
          <w:sz w:val="24"/>
        </w:rPr>
        <w:t>consistent</w:t>
      </w:r>
      <w:r>
        <w:rPr>
          <w:spacing w:val="-9"/>
          <w:sz w:val="24"/>
        </w:rPr>
        <w:t xml:space="preserve"> </w:t>
      </w:r>
      <w:r>
        <w:rPr>
          <w:sz w:val="24"/>
        </w:rPr>
        <w:t>mapping</w:t>
      </w:r>
      <w:r>
        <w:rPr>
          <w:spacing w:val="-7"/>
          <w:sz w:val="24"/>
        </w:rPr>
        <w:t xml:space="preserve"> </w:t>
      </w:r>
      <w:r>
        <w:rPr>
          <w:sz w:val="24"/>
        </w:rPr>
        <w:t>of</w:t>
      </w:r>
      <w:r>
        <w:rPr>
          <w:spacing w:val="-4"/>
          <w:sz w:val="24"/>
        </w:rPr>
        <w:t xml:space="preserve"> </w:t>
      </w:r>
      <w:r>
        <w:rPr>
          <w:sz w:val="24"/>
        </w:rPr>
        <w:t>all</w:t>
      </w:r>
      <w:r>
        <w:rPr>
          <w:spacing w:val="-4"/>
          <w:sz w:val="24"/>
        </w:rPr>
        <w:t xml:space="preserve"> </w:t>
      </w:r>
      <w:r>
        <w:rPr>
          <w:sz w:val="24"/>
        </w:rPr>
        <w:t>forms</w:t>
      </w:r>
      <w:r>
        <w:rPr>
          <w:spacing w:val="-9"/>
          <w:sz w:val="24"/>
        </w:rPr>
        <w:t xml:space="preserve"> </w:t>
      </w:r>
      <w:r>
        <w:rPr>
          <w:sz w:val="24"/>
        </w:rPr>
        <w:t>to</w:t>
      </w:r>
      <w:r>
        <w:rPr>
          <w:spacing w:val="-3"/>
          <w:sz w:val="24"/>
        </w:rPr>
        <w:t xml:space="preserve"> </w:t>
      </w:r>
      <w:r>
        <w:rPr>
          <w:sz w:val="24"/>
        </w:rPr>
        <w:t>a</w:t>
      </w:r>
      <w:r>
        <w:rPr>
          <w:spacing w:val="-7"/>
          <w:sz w:val="24"/>
        </w:rPr>
        <w:t xml:space="preserve"> </w:t>
      </w:r>
      <w:r>
        <w:rPr>
          <w:sz w:val="24"/>
        </w:rPr>
        <w:t>common</w:t>
      </w:r>
      <w:r>
        <w:rPr>
          <w:spacing w:val="-3"/>
          <w:sz w:val="24"/>
        </w:rPr>
        <w:t xml:space="preserve"> </w:t>
      </w:r>
      <w:r>
        <w:rPr>
          <w:sz w:val="24"/>
        </w:rPr>
        <w:t>root</w:t>
      </w:r>
      <w:r>
        <w:rPr>
          <w:spacing w:val="-5"/>
          <w:sz w:val="24"/>
        </w:rPr>
        <w:t xml:space="preserve"> </w:t>
      </w:r>
      <w:r>
        <w:rPr>
          <w:spacing w:val="-2"/>
          <w:sz w:val="24"/>
        </w:rPr>
        <w:t>representation.</w:t>
      </w:r>
    </w:p>
    <w:p w14:paraId="6B70D1E9">
      <w:pPr>
        <w:pStyle w:val="8"/>
        <w:numPr>
          <w:ilvl w:val="1"/>
          <w:numId w:val="2"/>
        </w:numPr>
        <w:tabs>
          <w:tab w:val="left" w:pos="881"/>
          <w:tab w:val="left" w:pos="885"/>
        </w:tabs>
        <w:spacing w:before="4" w:after="0" w:line="240" w:lineRule="auto"/>
        <w:ind w:left="885" w:right="1159" w:hanging="360"/>
        <w:jc w:val="both"/>
        <w:rPr>
          <w:sz w:val="24"/>
        </w:rPr>
      </w:pPr>
      <w:r>
        <w:rPr>
          <w:sz w:val="24"/>
        </w:rPr>
        <w:t>Determine the state transitions, morphological breakdown, and normalized output for each word.</w:t>
      </w:r>
    </w:p>
    <w:p w14:paraId="1308CA63">
      <w:pPr>
        <w:pStyle w:val="8"/>
        <w:numPr>
          <w:ilvl w:val="1"/>
          <w:numId w:val="2"/>
        </w:numPr>
        <w:tabs>
          <w:tab w:val="left" w:pos="881"/>
          <w:tab w:val="left" w:pos="885"/>
        </w:tabs>
        <w:spacing w:before="0" w:after="0" w:line="240" w:lineRule="auto"/>
        <w:ind w:left="885" w:right="1150" w:hanging="360"/>
        <w:jc w:val="both"/>
        <w:rPr>
          <w:sz w:val="24"/>
        </w:rPr>
      </w:pPr>
      <w:r>
        <w:rPr>
          <w:sz w:val="24"/>
        </w:rPr>
        <w:t>Develop</w:t>
      </w:r>
      <w:r>
        <w:rPr>
          <w:spacing w:val="-1"/>
          <w:sz w:val="24"/>
        </w:rPr>
        <w:t xml:space="preserve"> </w:t>
      </w:r>
      <w:r>
        <w:rPr>
          <w:sz w:val="24"/>
        </w:rPr>
        <w:t>a</w:t>
      </w:r>
      <w:r>
        <w:rPr>
          <w:spacing w:val="-1"/>
          <w:sz w:val="24"/>
        </w:rPr>
        <w:t xml:space="preserve"> </w:t>
      </w:r>
      <w:r>
        <w:rPr>
          <w:sz w:val="24"/>
        </w:rPr>
        <w:t>Python</w:t>
      </w:r>
      <w:r>
        <w:rPr>
          <w:spacing w:val="-3"/>
          <w:sz w:val="24"/>
        </w:rPr>
        <w:t xml:space="preserve"> </w:t>
      </w:r>
      <w:r>
        <w:rPr>
          <w:sz w:val="24"/>
        </w:rPr>
        <w:t>program</w:t>
      </w:r>
      <w:r>
        <w:rPr>
          <w:spacing w:val="-2"/>
          <w:sz w:val="24"/>
        </w:rPr>
        <w:t xml:space="preserve"> </w:t>
      </w:r>
      <w:r>
        <w:rPr>
          <w:sz w:val="24"/>
        </w:rPr>
        <w:t>that</w:t>
      </w:r>
      <w:r>
        <w:rPr>
          <w:spacing w:val="-3"/>
          <w:sz w:val="24"/>
        </w:rPr>
        <w:t xml:space="preserve"> </w:t>
      </w:r>
      <w:r>
        <w:rPr>
          <w:sz w:val="24"/>
        </w:rPr>
        <w:t>implements</w:t>
      </w:r>
      <w:r>
        <w:rPr>
          <w:spacing w:val="-4"/>
          <w:sz w:val="24"/>
        </w:rPr>
        <w:t xml:space="preserve"> </w:t>
      </w:r>
      <w:r>
        <w:rPr>
          <w:sz w:val="24"/>
        </w:rPr>
        <w:t>a</w:t>
      </w:r>
      <w:r>
        <w:rPr>
          <w:spacing w:val="-3"/>
          <w:sz w:val="24"/>
        </w:rPr>
        <w:t xml:space="preserve"> </w:t>
      </w:r>
      <w:r>
        <w:rPr>
          <w:sz w:val="24"/>
        </w:rPr>
        <w:t>finite-state</w:t>
      </w:r>
      <w:r>
        <w:rPr>
          <w:spacing w:val="-3"/>
          <w:sz w:val="24"/>
        </w:rPr>
        <w:t xml:space="preserve"> </w:t>
      </w:r>
      <w:r>
        <w:rPr>
          <w:sz w:val="24"/>
        </w:rPr>
        <w:t>morphological</w:t>
      </w:r>
      <w:r>
        <w:rPr>
          <w:spacing w:val="-2"/>
          <w:sz w:val="24"/>
        </w:rPr>
        <w:t xml:space="preserve"> </w:t>
      </w:r>
      <w:r>
        <w:rPr>
          <w:sz w:val="24"/>
        </w:rPr>
        <w:t>parser for</w:t>
      </w:r>
      <w:r>
        <w:rPr>
          <w:spacing w:val="-10"/>
          <w:sz w:val="24"/>
        </w:rPr>
        <w:t xml:space="preserve"> </w:t>
      </w:r>
      <w:r>
        <w:rPr>
          <w:sz w:val="24"/>
        </w:rPr>
        <w:t>the</w:t>
      </w:r>
      <w:r>
        <w:rPr>
          <w:spacing w:val="-8"/>
          <w:sz w:val="24"/>
        </w:rPr>
        <w:t xml:space="preserve"> </w:t>
      </w:r>
      <w:r>
        <w:rPr>
          <w:sz w:val="24"/>
        </w:rPr>
        <w:t>input</w:t>
      </w:r>
      <w:r>
        <w:rPr>
          <w:spacing w:val="-9"/>
          <w:sz w:val="24"/>
        </w:rPr>
        <w:t xml:space="preserve"> </w:t>
      </w:r>
      <w:r>
        <w:rPr>
          <w:sz w:val="24"/>
        </w:rPr>
        <w:t>words</w:t>
      </w:r>
      <w:r>
        <w:rPr>
          <w:spacing w:val="-9"/>
          <w:sz w:val="24"/>
        </w:rPr>
        <w:t xml:space="preserve"> </w:t>
      </w:r>
      <w:r>
        <w:rPr>
          <w:sz w:val="24"/>
        </w:rPr>
        <w:t>"writes",</w:t>
      </w:r>
      <w:r>
        <w:rPr>
          <w:spacing w:val="-11"/>
          <w:sz w:val="24"/>
        </w:rPr>
        <w:t xml:space="preserve"> </w:t>
      </w:r>
      <w:r>
        <w:rPr>
          <w:sz w:val="24"/>
        </w:rPr>
        <w:t>"writing",</w:t>
      </w:r>
      <w:r>
        <w:rPr>
          <w:spacing w:val="-6"/>
          <w:sz w:val="24"/>
        </w:rPr>
        <w:t xml:space="preserve"> </w:t>
      </w:r>
      <w:r>
        <w:rPr>
          <w:sz w:val="24"/>
        </w:rPr>
        <w:t>"written".</w:t>
      </w:r>
      <w:r>
        <w:rPr>
          <w:spacing w:val="-9"/>
          <w:sz w:val="24"/>
        </w:rPr>
        <w:t xml:space="preserve"> </w:t>
      </w:r>
      <w:r>
        <w:rPr>
          <w:sz w:val="24"/>
        </w:rPr>
        <w:t>The</w:t>
      </w:r>
      <w:r>
        <w:rPr>
          <w:spacing w:val="-8"/>
          <w:sz w:val="24"/>
        </w:rPr>
        <w:t xml:space="preserve"> </w:t>
      </w:r>
      <w:r>
        <w:rPr>
          <w:sz w:val="24"/>
        </w:rPr>
        <w:t>program</w:t>
      </w:r>
      <w:r>
        <w:rPr>
          <w:spacing w:val="-6"/>
          <w:sz w:val="24"/>
        </w:rPr>
        <w:t xml:space="preserve"> </w:t>
      </w:r>
      <w:r>
        <w:rPr>
          <w:sz w:val="24"/>
        </w:rPr>
        <w:t>should</w:t>
      </w:r>
      <w:r>
        <w:rPr>
          <w:spacing w:val="-8"/>
          <w:sz w:val="24"/>
        </w:rPr>
        <w:t xml:space="preserve"> </w:t>
      </w:r>
      <w:r>
        <w:rPr>
          <w:sz w:val="24"/>
        </w:rPr>
        <w:t>construct</w:t>
      </w:r>
      <w:r>
        <w:rPr>
          <w:spacing w:val="-9"/>
          <w:sz w:val="24"/>
        </w:rPr>
        <w:t xml:space="preserve"> </w:t>
      </w:r>
      <w:r>
        <w:rPr>
          <w:sz w:val="24"/>
        </w:rPr>
        <w:t>a finite-state</w:t>
      </w:r>
      <w:r>
        <w:rPr>
          <w:spacing w:val="-15"/>
          <w:sz w:val="24"/>
        </w:rPr>
        <w:t xml:space="preserve"> </w:t>
      </w:r>
      <w:r>
        <w:rPr>
          <w:sz w:val="24"/>
        </w:rPr>
        <w:t>transition</w:t>
      </w:r>
      <w:r>
        <w:rPr>
          <w:spacing w:val="-15"/>
          <w:sz w:val="24"/>
        </w:rPr>
        <w:t xml:space="preserve"> </w:t>
      </w:r>
      <w:r>
        <w:rPr>
          <w:sz w:val="24"/>
        </w:rPr>
        <w:t>model</w:t>
      </w:r>
      <w:r>
        <w:rPr>
          <w:spacing w:val="-15"/>
          <w:sz w:val="24"/>
        </w:rPr>
        <w:t xml:space="preserve"> </w:t>
      </w:r>
      <w:r>
        <w:rPr>
          <w:sz w:val="24"/>
        </w:rPr>
        <w:t>to</w:t>
      </w:r>
      <w:r>
        <w:rPr>
          <w:spacing w:val="-15"/>
          <w:sz w:val="24"/>
        </w:rPr>
        <w:t xml:space="preserve"> </w:t>
      </w:r>
      <w:r>
        <w:rPr>
          <w:sz w:val="24"/>
        </w:rPr>
        <w:t>process</w:t>
      </w:r>
      <w:r>
        <w:rPr>
          <w:spacing w:val="-15"/>
          <w:sz w:val="24"/>
        </w:rPr>
        <w:t xml:space="preserve"> </w:t>
      </w:r>
      <w:r>
        <w:rPr>
          <w:sz w:val="24"/>
        </w:rPr>
        <w:t>regular</w:t>
      </w:r>
      <w:r>
        <w:rPr>
          <w:spacing w:val="-16"/>
          <w:sz w:val="24"/>
        </w:rPr>
        <w:t xml:space="preserve"> </w:t>
      </w:r>
      <w:r>
        <w:rPr>
          <w:sz w:val="24"/>
        </w:rPr>
        <w:t>suffixes</w:t>
      </w:r>
      <w:r>
        <w:rPr>
          <w:spacing w:val="-14"/>
          <w:sz w:val="24"/>
        </w:rPr>
        <w:t xml:space="preserve"> </w:t>
      </w:r>
      <w:r>
        <w:rPr>
          <w:sz w:val="24"/>
        </w:rPr>
        <w:t>and</w:t>
      </w:r>
      <w:r>
        <w:rPr>
          <w:spacing w:val="-15"/>
          <w:sz w:val="24"/>
        </w:rPr>
        <w:t xml:space="preserve"> </w:t>
      </w:r>
      <w:r>
        <w:rPr>
          <w:sz w:val="24"/>
        </w:rPr>
        <w:t>irregular</w:t>
      </w:r>
      <w:r>
        <w:rPr>
          <w:spacing w:val="-14"/>
          <w:sz w:val="24"/>
        </w:rPr>
        <w:t xml:space="preserve"> </w:t>
      </w:r>
      <w:r>
        <w:rPr>
          <w:sz w:val="24"/>
        </w:rPr>
        <w:t>verb</w:t>
      </w:r>
      <w:r>
        <w:rPr>
          <w:spacing w:val="-13"/>
          <w:sz w:val="24"/>
        </w:rPr>
        <w:t xml:space="preserve"> </w:t>
      </w:r>
      <w:r>
        <w:rPr>
          <w:sz w:val="24"/>
        </w:rPr>
        <w:t>forms, identify</w:t>
      </w:r>
      <w:r>
        <w:rPr>
          <w:spacing w:val="-17"/>
          <w:sz w:val="24"/>
        </w:rPr>
        <w:t xml:space="preserve"> </w:t>
      </w:r>
      <w:r>
        <w:rPr>
          <w:sz w:val="24"/>
        </w:rPr>
        <w:t>the</w:t>
      </w:r>
      <w:r>
        <w:rPr>
          <w:spacing w:val="-17"/>
          <w:sz w:val="24"/>
        </w:rPr>
        <w:t xml:space="preserve"> </w:t>
      </w:r>
      <w:r>
        <w:rPr>
          <w:sz w:val="24"/>
        </w:rPr>
        <w:t>corresponding</w:t>
      </w:r>
      <w:r>
        <w:rPr>
          <w:spacing w:val="-16"/>
          <w:sz w:val="24"/>
        </w:rPr>
        <w:t xml:space="preserve"> </w:t>
      </w:r>
      <w:r>
        <w:rPr>
          <w:sz w:val="24"/>
        </w:rPr>
        <w:t>root</w:t>
      </w:r>
      <w:r>
        <w:rPr>
          <w:spacing w:val="-17"/>
          <w:sz w:val="24"/>
        </w:rPr>
        <w:t xml:space="preserve"> </w:t>
      </w:r>
      <w:r>
        <w:rPr>
          <w:sz w:val="24"/>
        </w:rPr>
        <w:t>word,</w:t>
      </w:r>
      <w:r>
        <w:rPr>
          <w:spacing w:val="-17"/>
          <w:sz w:val="24"/>
        </w:rPr>
        <w:t xml:space="preserve"> </w:t>
      </w:r>
      <w:r>
        <w:rPr>
          <w:sz w:val="24"/>
        </w:rPr>
        <w:t>classify</w:t>
      </w:r>
      <w:r>
        <w:rPr>
          <w:spacing w:val="-16"/>
          <w:sz w:val="24"/>
        </w:rPr>
        <w:t xml:space="preserve"> </w:t>
      </w:r>
      <w:r>
        <w:rPr>
          <w:sz w:val="24"/>
        </w:rPr>
        <w:t>each</w:t>
      </w:r>
      <w:r>
        <w:rPr>
          <w:spacing w:val="-17"/>
          <w:sz w:val="24"/>
        </w:rPr>
        <w:t xml:space="preserve"> </w:t>
      </w:r>
      <w:r>
        <w:rPr>
          <w:sz w:val="24"/>
        </w:rPr>
        <w:t>input</w:t>
      </w:r>
      <w:r>
        <w:rPr>
          <w:spacing w:val="-16"/>
          <w:sz w:val="24"/>
        </w:rPr>
        <w:t xml:space="preserve"> </w:t>
      </w:r>
      <w:r>
        <w:rPr>
          <w:sz w:val="24"/>
        </w:rPr>
        <w:t>as</w:t>
      </w:r>
      <w:r>
        <w:rPr>
          <w:spacing w:val="-14"/>
          <w:sz w:val="24"/>
        </w:rPr>
        <w:t xml:space="preserve"> </w:t>
      </w:r>
      <w:r>
        <w:rPr>
          <w:sz w:val="24"/>
        </w:rPr>
        <w:t>a</w:t>
      </w:r>
      <w:r>
        <w:rPr>
          <w:spacing w:val="-17"/>
          <w:sz w:val="24"/>
        </w:rPr>
        <w:t xml:space="preserve"> </w:t>
      </w:r>
      <w:r>
        <w:rPr>
          <w:sz w:val="24"/>
        </w:rPr>
        <w:t>regular</w:t>
      </w:r>
      <w:r>
        <w:rPr>
          <w:spacing w:val="-15"/>
          <w:sz w:val="24"/>
        </w:rPr>
        <w:t xml:space="preserve"> </w:t>
      </w:r>
      <w:r>
        <w:rPr>
          <w:sz w:val="24"/>
        </w:rPr>
        <w:t>or</w:t>
      </w:r>
      <w:r>
        <w:rPr>
          <w:spacing w:val="-17"/>
          <w:sz w:val="24"/>
        </w:rPr>
        <w:t xml:space="preserve"> </w:t>
      </w:r>
      <w:r>
        <w:rPr>
          <w:sz w:val="24"/>
        </w:rPr>
        <w:t>irregular inflection, trace the sequence of state transitions during parsing, and display the</w:t>
      </w:r>
      <w:r>
        <w:rPr>
          <w:spacing w:val="-9"/>
          <w:sz w:val="24"/>
        </w:rPr>
        <w:t xml:space="preserve"> </w:t>
      </w:r>
      <w:r>
        <w:rPr>
          <w:sz w:val="24"/>
        </w:rPr>
        <w:t>state</w:t>
      </w:r>
      <w:r>
        <w:rPr>
          <w:spacing w:val="-9"/>
          <w:sz w:val="24"/>
        </w:rPr>
        <w:t xml:space="preserve"> </w:t>
      </w:r>
      <w:r>
        <w:rPr>
          <w:sz w:val="24"/>
        </w:rPr>
        <w:t>transition</w:t>
      </w:r>
      <w:r>
        <w:rPr>
          <w:spacing w:val="-12"/>
          <w:sz w:val="24"/>
        </w:rPr>
        <w:t xml:space="preserve"> </w:t>
      </w:r>
      <w:r>
        <w:rPr>
          <w:sz w:val="24"/>
        </w:rPr>
        <w:t>path,</w:t>
      </w:r>
      <w:r>
        <w:rPr>
          <w:spacing w:val="-10"/>
          <w:sz w:val="24"/>
        </w:rPr>
        <w:t xml:space="preserve"> </w:t>
      </w:r>
      <w:r>
        <w:rPr>
          <w:sz w:val="24"/>
        </w:rPr>
        <w:t>morphological</w:t>
      </w:r>
      <w:r>
        <w:rPr>
          <w:spacing w:val="-8"/>
          <w:sz w:val="24"/>
        </w:rPr>
        <w:t xml:space="preserve"> </w:t>
      </w:r>
      <w:r>
        <w:rPr>
          <w:sz w:val="24"/>
        </w:rPr>
        <w:t>components,</w:t>
      </w:r>
      <w:r>
        <w:rPr>
          <w:spacing w:val="-10"/>
          <w:sz w:val="24"/>
        </w:rPr>
        <w:t xml:space="preserve"> </w:t>
      </w:r>
      <w:r>
        <w:rPr>
          <w:sz w:val="24"/>
        </w:rPr>
        <w:t>root</w:t>
      </w:r>
      <w:r>
        <w:rPr>
          <w:spacing w:val="-10"/>
          <w:sz w:val="24"/>
        </w:rPr>
        <w:t xml:space="preserve"> </w:t>
      </w:r>
      <w:r>
        <w:rPr>
          <w:sz w:val="24"/>
        </w:rPr>
        <w:t>form,</w:t>
      </w:r>
      <w:r>
        <w:rPr>
          <w:spacing w:val="-10"/>
          <w:sz w:val="24"/>
        </w:rPr>
        <w:t xml:space="preserve"> </w:t>
      </w:r>
      <w:r>
        <w:rPr>
          <w:sz w:val="24"/>
        </w:rPr>
        <w:t>and</w:t>
      </w:r>
      <w:r>
        <w:rPr>
          <w:spacing w:val="-12"/>
          <w:sz w:val="24"/>
        </w:rPr>
        <w:t xml:space="preserve"> </w:t>
      </w:r>
      <w:r>
        <w:rPr>
          <w:sz w:val="24"/>
        </w:rPr>
        <w:t>normalized representation for each input word in a well-formatted output.</w:t>
      </w:r>
    </w:p>
    <w:p w14:paraId="5D52146E">
      <w:pPr>
        <w:pStyle w:val="5"/>
        <w:spacing w:before="271"/>
      </w:pPr>
    </w:p>
    <w:p w14:paraId="4B6BBC10">
      <w:pPr>
        <w:pStyle w:val="2"/>
        <w:numPr>
          <w:ilvl w:val="0"/>
          <w:numId w:val="2"/>
        </w:numPr>
        <w:tabs>
          <w:tab w:val="left" w:pos="494"/>
        </w:tabs>
        <w:spacing w:before="1" w:after="0" w:line="240" w:lineRule="auto"/>
        <w:ind w:left="165" w:right="1384" w:firstLine="0"/>
        <w:jc w:val="left"/>
      </w:pPr>
      <w:bookmarkStart w:id="4" w:name="5.Given the input words: “relational”, “"/>
      <w:bookmarkEnd w:id="4"/>
      <w:r>
        <w:t>Given</w:t>
      </w:r>
      <w:r>
        <w:rPr>
          <w:spacing w:val="35"/>
        </w:rPr>
        <w:t xml:space="preserve"> </w:t>
      </w:r>
      <w:r>
        <w:t>the</w:t>
      </w:r>
      <w:r>
        <w:rPr>
          <w:spacing w:val="38"/>
        </w:rPr>
        <w:t xml:space="preserve"> </w:t>
      </w:r>
      <w:r>
        <w:t>input</w:t>
      </w:r>
      <w:r>
        <w:rPr>
          <w:spacing w:val="34"/>
        </w:rPr>
        <w:t xml:space="preserve"> </w:t>
      </w:r>
      <w:r>
        <w:t>words:</w:t>
      </w:r>
      <w:r>
        <w:rPr>
          <w:spacing w:val="34"/>
        </w:rPr>
        <w:t xml:space="preserve"> </w:t>
      </w:r>
      <w:r>
        <w:t>“relational”,</w:t>
      </w:r>
      <w:r>
        <w:rPr>
          <w:spacing w:val="35"/>
        </w:rPr>
        <w:t xml:space="preserve"> </w:t>
      </w:r>
      <w:r>
        <w:t>“relation”,</w:t>
      </w:r>
      <w:r>
        <w:rPr>
          <w:spacing w:val="38"/>
        </w:rPr>
        <w:t xml:space="preserve"> </w:t>
      </w:r>
      <w:r>
        <w:t>“relate”,</w:t>
      </w:r>
      <w:r>
        <w:rPr>
          <w:spacing w:val="38"/>
        </w:rPr>
        <w:t xml:space="preserve"> </w:t>
      </w:r>
      <w:r>
        <w:t>design</w:t>
      </w:r>
      <w:r>
        <w:rPr>
          <w:spacing w:val="35"/>
        </w:rPr>
        <w:t xml:space="preserve"> </w:t>
      </w:r>
      <w:r>
        <w:t>a</w:t>
      </w:r>
      <w:r>
        <w:rPr>
          <w:spacing w:val="36"/>
        </w:rPr>
        <w:t xml:space="preserve"> </w:t>
      </w:r>
      <w:r>
        <w:t>Porter Stemmer-based preprocessing module for document retrieval.</w:t>
      </w:r>
    </w:p>
    <w:p w14:paraId="79388265">
      <w:pPr>
        <w:pStyle w:val="8"/>
        <w:numPr>
          <w:ilvl w:val="1"/>
          <w:numId w:val="2"/>
        </w:numPr>
        <w:tabs>
          <w:tab w:val="left" w:pos="885"/>
        </w:tabs>
        <w:spacing w:before="0" w:after="0" w:line="240" w:lineRule="auto"/>
        <w:ind w:left="885" w:right="1286" w:hanging="360"/>
        <w:jc w:val="left"/>
        <w:rPr>
          <w:sz w:val="24"/>
        </w:rPr>
      </w:pPr>
      <w:r>
        <w:rPr>
          <w:sz w:val="24"/>
        </w:rPr>
        <w:t>Apply</w:t>
      </w:r>
      <w:r>
        <w:rPr>
          <w:spacing w:val="-4"/>
          <w:sz w:val="24"/>
        </w:rPr>
        <w:t xml:space="preserve"> </w:t>
      </w:r>
      <w:r>
        <w:rPr>
          <w:sz w:val="24"/>
        </w:rPr>
        <w:t>stemming</w:t>
      </w:r>
      <w:r>
        <w:rPr>
          <w:spacing w:val="-5"/>
          <w:sz w:val="24"/>
        </w:rPr>
        <w:t xml:space="preserve"> </w:t>
      </w:r>
      <w:r>
        <w:rPr>
          <w:sz w:val="24"/>
        </w:rPr>
        <w:t>rules</w:t>
      </w:r>
      <w:r>
        <w:rPr>
          <w:spacing w:val="-6"/>
          <w:sz w:val="24"/>
        </w:rPr>
        <w:t xml:space="preserve"> </w:t>
      </w:r>
      <w:r>
        <w:rPr>
          <w:sz w:val="24"/>
        </w:rPr>
        <w:t>step-by-step</w:t>
      </w:r>
      <w:r>
        <w:rPr>
          <w:spacing w:val="-3"/>
          <w:sz w:val="24"/>
        </w:rPr>
        <w:t xml:space="preserve"> </w:t>
      </w:r>
      <w:r>
        <w:rPr>
          <w:sz w:val="24"/>
        </w:rPr>
        <w:t>to</w:t>
      </w:r>
      <w:r>
        <w:rPr>
          <w:spacing w:val="-8"/>
          <w:sz w:val="24"/>
        </w:rPr>
        <w:t xml:space="preserve"> </w:t>
      </w:r>
      <w:r>
        <w:rPr>
          <w:sz w:val="24"/>
        </w:rPr>
        <w:t>remove</w:t>
      </w:r>
      <w:r>
        <w:rPr>
          <w:spacing w:val="-1"/>
          <w:sz w:val="24"/>
        </w:rPr>
        <w:t xml:space="preserve"> </w:t>
      </w:r>
      <w:r>
        <w:rPr>
          <w:sz w:val="24"/>
        </w:rPr>
        <w:t>derivational</w:t>
      </w:r>
      <w:r>
        <w:rPr>
          <w:spacing w:val="-4"/>
          <w:sz w:val="24"/>
        </w:rPr>
        <w:t xml:space="preserve"> </w:t>
      </w:r>
      <w:r>
        <w:rPr>
          <w:sz w:val="24"/>
        </w:rPr>
        <w:t>suffixes</w:t>
      </w:r>
      <w:r>
        <w:rPr>
          <w:spacing w:val="-4"/>
          <w:sz w:val="24"/>
        </w:rPr>
        <w:t xml:space="preserve"> </w:t>
      </w:r>
      <w:r>
        <w:rPr>
          <w:sz w:val="24"/>
        </w:rPr>
        <w:t>and</w:t>
      </w:r>
      <w:r>
        <w:rPr>
          <w:spacing w:val="-5"/>
          <w:sz w:val="24"/>
        </w:rPr>
        <w:t xml:space="preserve"> </w:t>
      </w:r>
      <w:r>
        <w:rPr>
          <w:sz w:val="24"/>
        </w:rPr>
        <w:t>obtain base forms.</w:t>
      </w:r>
    </w:p>
    <w:p w14:paraId="0E206587">
      <w:pPr>
        <w:pStyle w:val="8"/>
        <w:numPr>
          <w:ilvl w:val="1"/>
          <w:numId w:val="2"/>
        </w:numPr>
        <w:tabs>
          <w:tab w:val="left" w:pos="884"/>
        </w:tabs>
        <w:spacing w:before="0" w:after="0" w:line="271" w:lineRule="exact"/>
        <w:ind w:left="884" w:right="0" w:hanging="359"/>
        <w:jc w:val="left"/>
        <w:rPr>
          <w:sz w:val="24"/>
        </w:rPr>
      </w:pPr>
      <w:r>
        <w:rPr>
          <w:sz w:val="24"/>
        </w:rPr>
        <w:t>Handle</w:t>
      </w:r>
      <w:r>
        <w:rPr>
          <w:spacing w:val="-15"/>
          <w:sz w:val="24"/>
        </w:rPr>
        <w:t xml:space="preserve"> </w:t>
      </w:r>
      <w:r>
        <w:rPr>
          <w:sz w:val="24"/>
        </w:rPr>
        <w:t>variations</w:t>
      </w:r>
      <w:r>
        <w:rPr>
          <w:spacing w:val="-8"/>
          <w:sz w:val="24"/>
        </w:rPr>
        <w:t xml:space="preserve"> </w:t>
      </w:r>
      <w:r>
        <w:rPr>
          <w:sz w:val="24"/>
        </w:rPr>
        <w:t>in</w:t>
      </w:r>
      <w:r>
        <w:rPr>
          <w:spacing w:val="-8"/>
          <w:sz w:val="24"/>
        </w:rPr>
        <w:t xml:space="preserve"> </w:t>
      </w:r>
      <w:r>
        <w:rPr>
          <w:sz w:val="24"/>
        </w:rPr>
        <w:t>suffix</w:t>
      </w:r>
      <w:r>
        <w:rPr>
          <w:spacing w:val="-8"/>
          <w:sz w:val="24"/>
        </w:rPr>
        <w:t xml:space="preserve"> </w:t>
      </w:r>
      <w:r>
        <w:rPr>
          <w:sz w:val="24"/>
        </w:rPr>
        <w:t>patterns</w:t>
      </w:r>
      <w:r>
        <w:rPr>
          <w:spacing w:val="-9"/>
          <w:sz w:val="24"/>
        </w:rPr>
        <w:t xml:space="preserve"> </w:t>
      </w:r>
      <w:r>
        <w:rPr>
          <w:sz w:val="24"/>
        </w:rPr>
        <w:t>while</w:t>
      </w:r>
      <w:r>
        <w:rPr>
          <w:spacing w:val="-9"/>
          <w:sz w:val="24"/>
        </w:rPr>
        <w:t xml:space="preserve"> </w:t>
      </w:r>
      <w:r>
        <w:rPr>
          <w:sz w:val="24"/>
        </w:rPr>
        <w:t>preserving</w:t>
      </w:r>
      <w:r>
        <w:rPr>
          <w:spacing w:val="-5"/>
          <w:sz w:val="24"/>
        </w:rPr>
        <w:t xml:space="preserve"> </w:t>
      </w:r>
      <w:r>
        <w:rPr>
          <w:sz w:val="24"/>
        </w:rPr>
        <w:t>semantic</w:t>
      </w:r>
      <w:r>
        <w:rPr>
          <w:spacing w:val="-8"/>
          <w:sz w:val="24"/>
        </w:rPr>
        <w:t xml:space="preserve"> </w:t>
      </w:r>
      <w:r>
        <w:rPr>
          <w:spacing w:val="-2"/>
          <w:sz w:val="24"/>
        </w:rPr>
        <w:t>consistency.</w:t>
      </w:r>
    </w:p>
    <w:p w14:paraId="2E17A6C8">
      <w:pPr>
        <w:pStyle w:val="8"/>
        <w:numPr>
          <w:ilvl w:val="1"/>
          <w:numId w:val="2"/>
        </w:numPr>
        <w:tabs>
          <w:tab w:val="left" w:pos="884"/>
        </w:tabs>
        <w:spacing w:before="0" w:after="0" w:line="277" w:lineRule="exact"/>
        <w:ind w:left="884" w:right="0" w:hanging="359"/>
        <w:jc w:val="left"/>
        <w:rPr>
          <w:sz w:val="24"/>
        </w:rPr>
      </w:pPr>
      <w:r>
        <w:rPr>
          <w:sz w:val="24"/>
        </w:rPr>
        <w:t>Ensure</w:t>
      </w:r>
      <w:r>
        <w:rPr>
          <w:spacing w:val="-11"/>
          <w:sz w:val="24"/>
        </w:rPr>
        <w:t xml:space="preserve"> </w:t>
      </w:r>
      <w:r>
        <w:rPr>
          <w:sz w:val="24"/>
        </w:rPr>
        <w:t>uniform</w:t>
      </w:r>
      <w:r>
        <w:rPr>
          <w:spacing w:val="-6"/>
          <w:sz w:val="24"/>
        </w:rPr>
        <w:t xml:space="preserve"> </w:t>
      </w:r>
      <w:r>
        <w:rPr>
          <w:sz w:val="24"/>
        </w:rPr>
        <w:t>root</w:t>
      </w:r>
      <w:r>
        <w:rPr>
          <w:spacing w:val="-7"/>
          <w:sz w:val="24"/>
        </w:rPr>
        <w:t xml:space="preserve"> </w:t>
      </w:r>
      <w:r>
        <w:rPr>
          <w:sz w:val="24"/>
        </w:rPr>
        <w:t>extraction</w:t>
      </w:r>
      <w:r>
        <w:rPr>
          <w:spacing w:val="-9"/>
          <w:sz w:val="24"/>
        </w:rPr>
        <w:t xml:space="preserve"> </w:t>
      </w:r>
      <w:r>
        <w:rPr>
          <w:sz w:val="24"/>
        </w:rPr>
        <w:t>across</w:t>
      </w:r>
      <w:r>
        <w:rPr>
          <w:spacing w:val="-8"/>
          <w:sz w:val="24"/>
        </w:rPr>
        <w:t xml:space="preserve"> </w:t>
      </w:r>
      <w:r>
        <w:rPr>
          <w:sz w:val="24"/>
        </w:rPr>
        <w:t>all</w:t>
      </w:r>
      <w:r>
        <w:rPr>
          <w:spacing w:val="-10"/>
          <w:sz w:val="24"/>
        </w:rPr>
        <w:t xml:space="preserve"> </w:t>
      </w:r>
      <w:r>
        <w:rPr>
          <w:sz w:val="24"/>
        </w:rPr>
        <w:t>derived</w:t>
      </w:r>
      <w:r>
        <w:rPr>
          <w:spacing w:val="-4"/>
          <w:sz w:val="24"/>
        </w:rPr>
        <w:t xml:space="preserve"> </w:t>
      </w:r>
      <w:r>
        <w:rPr>
          <w:spacing w:val="-2"/>
          <w:sz w:val="24"/>
        </w:rPr>
        <w:t>forms.</w:t>
      </w:r>
    </w:p>
    <w:p w14:paraId="2442E769">
      <w:pPr>
        <w:pStyle w:val="8"/>
        <w:numPr>
          <w:ilvl w:val="1"/>
          <w:numId w:val="2"/>
        </w:numPr>
        <w:tabs>
          <w:tab w:val="left" w:pos="881"/>
          <w:tab w:val="left" w:pos="885"/>
        </w:tabs>
        <w:spacing w:before="4" w:after="0" w:line="240" w:lineRule="auto"/>
        <w:ind w:left="885" w:right="1159" w:hanging="360"/>
        <w:jc w:val="both"/>
        <w:rPr>
          <w:sz w:val="24"/>
        </w:rPr>
      </w:pPr>
      <w:r>
        <w:rPr>
          <w:sz w:val="24"/>
        </w:rPr>
        <w:t>Determine the stemming steps, intermediate forms, and final stem for each input word.</w:t>
      </w:r>
    </w:p>
    <w:p w14:paraId="7E7C8FF5">
      <w:pPr>
        <w:pStyle w:val="8"/>
        <w:numPr>
          <w:ilvl w:val="1"/>
          <w:numId w:val="2"/>
        </w:numPr>
        <w:tabs>
          <w:tab w:val="left" w:pos="881"/>
          <w:tab w:val="left" w:pos="885"/>
        </w:tabs>
        <w:spacing w:before="0" w:after="0" w:line="240" w:lineRule="auto"/>
        <w:ind w:left="885" w:right="1150" w:hanging="360"/>
        <w:jc w:val="both"/>
        <w:rPr>
          <w:sz w:val="24"/>
        </w:rPr>
      </w:pPr>
      <w:r>
        <w:rPr>
          <w:sz w:val="24"/>
        </w:rPr>
        <w:t>Develop a Python program that</w:t>
      </w:r>
      <w:r>
        <w:rPr>
          <w:spacing w:val="-2"/>
          <w:sz w:val="24"/>
        </w:rPr>
        <w:t xml:space="preserve"> </w:t>
      </w:r>
      <w:r>
        <w:rPr>
          <w:sz w:val="24"/>
        </w:rPr>
        <w:t>implements</w:t>
      </w:r>
      <w:r>
        <w:rPr>
          <w:spacing w:val="-3"/>
          <w:sz w:val="24"/>
        </w:rPr>
        <w:t xml:space="preserve"> </w:t>
      </w:r>
      <w:r>
        <w:rPr>
          <w:sz w:val="24"/>
        </w:rPr>
        <w:t>the Porter</w:t>
      </w:r>
      <w:r>
        <w:rPr>
          <w:spacing w:val="-4"/>
          <w:sz w:val="24"/>
        </w:rPr>
        <w:t xml:space="preserve"> </w:t>
      </w:r>
      <w:r>
        <w:rPr>
          <w:sz w:val="24"/>
        </w:rPr>
        <w:t>Stemming algorithm</w:t>
      </w:r>
      <w:r>
        <w:rPr>
          <w:spacing w:val="-1"/>
          <w:sz w:val="24"/>
        </w:rPr>
        <w:t xml:space="preserve"> </w:t>
      </w:r>
      <w:r>
        <w:rPr>
          <w:sz w:val="24"/>
        </w:rPr>
        <w:t>for the input words "relational", "relation", "relate". The program should apply the Porter</w:t>
      </w:r>
      <w:r>
        <w:rPr>
          <w:spacing w:val="-1"/>
          <w:sz w:val="24"/>
        </w:rPr>
        <w:t xml:space="preserve"> </w:t>
      </w:r>
      <w:r>
        <w:rPr>
          <w:sz w:val="24"/>
        </w:rPr>
        <w:t>stemming rules</w:t>
      </w:r>
      <w:r>
        <w:rPr>
          <w:spacing w:val="-1"/>
          <w:sz w:val="24"/>
        </w:rPr>
        <w:t xml:space="preserve"> </w:t>
      </w:r>
      <w:r>
        <w:rPr>
          <w:sz w:val="24"/>
        </w:rPr>
        <w:t>sequentially</w:t>
      </w:r>
      <w:r>
        <w:rPr>
          <w:spacing w:val="-1"/>
          <w:sz w:val="24"/>
        </w:rPr>
        <w:t xml:space="preserve"> </w:t>
      </w:r>
      <w:r>
        <w:rPr>
          <w:sz w:val="24"/>
        </w:rPr>
        <w:t>to remove derivational</w:t>
      </w:r>
      <w:r>
        <w:rPr>
          <w:spacing w:val="-1"/>
          <w:sz w:val="24"/>
        </w:rPr>
        <w:t xml:space="preserve"> </w:t>
      </w:r>
      <w:r>
        <w:rPr>
          <w:sz w:val="24"/>
        </w:rPr>
        <w:t>suffixes, display</w:t>
      </w:r>
      <w:r>
        <w:rPr>
          <w:spacing w:val="-1"/>
          <w:sz w:val="24"/>
        </w:rPr>
        <w:t xml:space="preserve"> </w:t>
      </w:r>
      <w:r>
        <w:rPr>
          <w:sz w:val="24"/>
        </w:rPr>
        <w:t>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4B47D46C">
      <w:pPr>
        <w:pStyle w:val="8"/>
        <w:spacing w:after="0" w:line="240" w:lineRule="auto"/>
        <w:jc w:val="both"/>
        <w:rPr>
          <w:sz w:val="24"/>
        </w:rPr>
        <w:sectPr>
          <w:pgSz w:w="11910" w:h="16840"/>
          <w:pgMar w:top="1340" w:right="283" w:bottom="280" w:left="1275" w:header="720" w:footer="720" w:gutter="0"/>
          <w:cols w:space="720" w:num="1"/>
        </w:sectPr>
      </w:pPr>
    </w:p>
    <w:p w14:paraId="7E0F4175">
      <w:pPr>
        <w:spacing w:before="64"/>
        <w:ind w:left="165" w:right="0" w:firstLine="0"/>
        <w:jc w:val="left"/>
        <w:rPr>
          <w:rFonts w:ascii="Arial"/>
          <w:b/>
          <w:sz w:val="22"/>
        </w:rPr>
      </w:pPr>
      <w:r>
        <w:rPr>
          <w:rFonts w:ascii="Arial"/>
          <w:b/>
          <w:color w:val="1F4E79"/>
          <w:sz w:val="22"/>
        </w:rPr>
        <w:t>Rubrics</w:t>
      </w:r>
      <w:r>
        <w:rPr>
          <w:rFonts w:ascii="Arial"/>
          <w:b/>
          <w:color w:val="1F4E79"/>
          <w:spacing w:val="-10"/>
          <w:sz w:val="22"/>
        </w:rPr>
        <w:t xml:space="preserve"> </w:t>
      </w:r>
      <w:r>
        <w:rPr>
          <w:rFonts w:ascii="Arial"/>
          <w:b/>
          <w:color w:val="1F4E79"/>
          <w:sz w:val="22"/>
        </w:rPr>
        <w:t>for</w:t>
      </w:r>
      <w:r>
        <w:rPr>
          <w:rFonts w:ascii="Arial"/>
          <w:b/>
          <w:color w:val="1F4E79"/>
          <w:spacing w:val="-10"/>
          <w:sz w:val="22"/>
        </w:rPr>
        <w:t xml:space="preserve"> </w:t>
      </w:r>
      <w:r>
        <w:rPr>
          <w:rFonts w:ascii="Arial"/>
          <w:b/>
          <w:color w:val="1F4E79"/>
          <w:spacing w:val="-2"/>
          <w:sz w:val="22"/>
        </w:rPr>
        <w:t>Calculation</w:t>
      </w:r>
    </w:p>
    <w:p w14:paraId="301FBFA3">
      <w:pPr>
        <w:pStyle w:val="5"/>
        <w:rPr>
          <w:rFonts w:ascii="Arial"/>
          <w:b/>
          <w:sz w:val="8"/>
        </w:rPr>
      </w:pPr>
      <w:r>
        <w:rPr>
          <w:rFonts w:ascii="Arial"/>
          <w:b/>
          <w:sz w:val="8"/>
        </w:rPr>
        <mc:AlternateContent>
          <mc:Choice Requires="wps">
            <w:drawing>
              <wp:anchor distT="0" distB="0" distL="0" distR="0" simplePos="0" relativeHeight="251661312" behindDoc="1" locked="0" layoutInCell="1" allowOverlap="1">
                <wp:simplePos x="0" y="0"/>
                <wp:positionH relativeFrom="page">
                  <wp:posOffset>895985</wp:posOffset>
                </wp:positionH>
                <wp:positionV relativeFrom="paragraph">
                  <wp:posOffset>73660</wp:posOffset>
                </wp:positionV>
                <wp:extent cx="5769610" cy="635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9" y="6096"/>
                              </a:moveTo>
                              <a:lnTo>
                                <a:pt x="0" y="6096"/>
                              </a:lnTo>
                              <a:lnTo>
                                <a:pt x="0" y="0"/>
                              </a:lnTo>
                              <a:lnTo>
                                <a:pt x="5769229" y="0"/>
                              </a:lnTo>
                              <a:lnTo>
                                <a:pt x="5769229" y="6096"/>
                              </a:lnTo>
                              <a:close/>
                            </a:path>
                          </a:pathLst>
                        </a:custGeom>
                        <a:solidFill>
                          <a:srgbClr val="2C75B6"/>
                        </a:solidFill>
                      </wps:spPr>
                      <wps:bodyPr wrap="square" lIns="0" tIns="0" rIns="0" bIns="0" rtlCol="0">
                        <a:noAutofit/>
                      </wps:bodyPr>
                    </wps:wsp>
                  </a:graphicData>
                </a:graphic>
              </wp:anchor>
            </w:drawing>
          </mc:Choice>
          <mc:Fallback>
            <w:pict>
              <v:shape id="Graphic 11" o:spid="_x0000_s1026" o:spt="100" style="position:absolute;left:0pt;margin-left:70.55pt;margin-top:5.8pt;height:0.5pt;width:454.3pt;mso-position-horizontal-relative:page;mso-wrap-distance-bottom:0pt;mso-wrap-distance-top:0pt;z-index:-251655168;mso-width-relative:page;mso-height-relative:page;" fillcolor="#2C75B6" filled="t" stroked="f" coordsize="5769610,6350" o:gfxdata="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E61Q&#10;INcAAAAKAQAADwAAAAAAAAABACAAAAAiAAAAZHJzL2Rvd25yZXYueG1sUEsBAhQAFAAAAAgAh07i&#10;QHWOep4jAgAA4QQAAA4AAAAAAAAAAQAgAAAAJgEAAGRycy9lMm9Eb2MueG1sUEsFBgAAAAAGAAYA&#10;WQEAALsFAAAAAA==&#10;" path="m5769229,6096l0,6096,0,0,5769229,0,5769229,6096xe">
                <v:fill on="t" focussize="0,0"/>
                <v:stroke on="f"/>
                <v:imagedata o:title=""/>
                <o:lock v:ext="edit" aspectratio="f"/>
                <v:textbox inset="0mm,0mm,0mm,0mm"/>
                <w10:wrap type="topAndBottom"/>
              </v:shape>
            </w:pict>
          </mc:Fallback>
        </mc:AlternateContent>
      </w:r>
    </w:p>
    <w:p w14:paraId="3023B5A9">
      <w:pPr>
        <w:pStyle w:val="5"/>
        <w:spacing w:before="101"/>
        <w:rPr>
          <w:rFonts w:ascii="Arial"/>
          <w:b/>
          <w:sz w:val="20"/>
        </w:rPr>
      </w:pPr>
    </w:p>
    <w:tbl>
      <w:tblPr>
        <w:tblStyle w:val="4"/>
        <w:tblW w:w="0" w:type="auto"/>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217"/>
        <w:gridCol w:w="1951"/>
        <w:gridCol w:w="1935"/>
        <w:gridCol w:w="1995"/>
        <w:gridCol w:w="1500"/>
      </w:tblGrid>
      <w:tr w14:paraId="25A6F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9733" w:type="dxa"/>
            <w:gridSpan w:val="6"/>
            <w:tcBorders>
              <w:top w:val="nil"/>
              <w:left w:val="nil"/>
              <w:right w:val="nil"/>
            </w:tcBorders>
            <w:shd w:val="clear" w:color="auto" w:fill="00FFFF"/>
          </w:tcPr>
          <w:p w14:paraId="2912826B">
            <w:pPr>
              <w:pStyle w:val="9"/>
              <w:spacing w:before="77"/>
              <w:ind w:left="14"/>
              <w:jc w:val="center"/>
              <w:rPr>
                <w:rFonts w:ascii="Arial"/>
                <w:b/>
                <w:sz w:val="20"/>
              </w:rPr>
            </w:pPr>
            <w:r>
              <w:rPr>
                <w:rFonts w:ascii="Arial"/>
                <w:b/>
                <w:spacing w:val="-2"/>
                <w:sz w:val="20"/>
              </w:rPr>
              <w:t>Numerical Problems</w:t>
            </w:r>
          </w:p>
        </w:tc>
      </w:tr>
      <w:tr w14:paraId="27FDD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35" w:type="dxa"/>
            <w:shd w:val="clear" w:color="auto" w:fill="00FFFF"/>
          </w:tcPr>
          <w:p w14:paraId="47FC3373">
            <w:pPr>
              <w:pStyle w:val="9"/>
              <w:spacing w:before="112"/>
              <w:ind w:left="219"/>
              <w:rPr>
                <w:rFonts w:ascii="Arial"/>
                <w:b/>
                <w:sz w:val="20"/>
              </w:rPr>
            </w:pPr>
            <w:r>
              <w:rPr>
                <w:rFonts w:ascii="Arial"/>
                <w:b/>
                <w:spacing w:val="-2"/>
                <w:sz w:val="20"/>
              </w:rPr>
              <w:t>Criteria</w:t>
            </w:r>
          </w:p>
        </w:tc>
        <w:tc>
          <w:tcPr>
            <w:tcW w:w="1217" w:type="dxa"/>
            <w:shd w:val="clear" w:color="auto" w:fill="00FFFF"/>
          </w:tcPr>
          <w:p w14:paraId="02688C32">
            <w:pPr>
              <w:pStyle w:val="9"/>
              <w:spacing w:line="228" w:lineRule="exact"/>
              <w:ind w:left="555" w:right="157" w:hanging="396"/>
              <w:rPr>
                <w:rFonts w:ascii="Arial"/>
                <w:b/>
                <w:sz w:val="20"/>
              </w:rPr>
            </w:pPr>
            <w:r>
              <w:rPr>
                <w:rFonts w:ascii="Arial"/>
                <w:b/>
                <w:spacing w:val="-4"/>
                <w:sz w:val="20"/>
              </w:rPr>
              <w:t xml:space="preserve">Weightag </w:t>
            </w:r>
            <w:r>
              <w:rPr>
                <w:rFonts w:ascii="Arial"/>
                <w:b/>
                <w:spacing w:val="-10"/>
                <w:sz w:val="20"/>
              </w:rPr>
              <w:t>e</w:t>
            </w:r>
          </w:p>
        </w:tc>
        <w:tc>
          <w:tcPr>
            <w:tcW w:w="1951" w:type="dxa"/>
            <w:shd w:val="clear" w:color="auto" w:fill="00FFFF"/>
          </w:tcPr>
          <w:p w14:paraId="41653C93">
            <w:pPr>
              <w:pStyle w:val="9"/>
              <w:spacing w:line="228" w:lineRule="exact"/>
              <w:ind w:left="406" w:right="407" w:firstLine="232"/>
              <w:rPr>
                <w:rFonts w:ascii="Arial"/>
                <w:b/>
                <w:sz w:val="20"/>
              </w:rPr>
            </w:pPr>
            <w:r>
              <w:rPr>
                <w:rFonts w:ascii="Arial"/>
                <w:b/>
                <w:sz w:val="20"/>
              </w:rPr>
              <w:t xml:space="preserve">Level 4 </w:t>
            </w:r>
            <w:r>
              <w:rPr>
                <w:rFonts w:ascii="Arial"/>
                <w:b/>
                <w:spacing w:val="-4"/>
                <w:sz w:val="20"/>
              </w:rPr>
              <w:t>(Exemplary)</w:t>
            </w:r>
          </w:p>
        </w:tc>
        <w:tc>
          <w:tcPr>
            <w:tcW w:w="1935" w:type="dxa"/>
            <w:shd w:val="clear" w:color="auto" w:fill="00FFFF"/>
          </w:tcPr>
          <w:p w14:paraId="76925A68">
            <w:pPr>
              <w:pStyle w:val="9"/>
              <w:spacing w:line="228" w:lineRule="exact"/>
              <w:ind w:left="443" w:firstLine="189"/>
              <w:rPr>
                <w:rFonts w:ascii="Arial"/>
                <w:b/>
                <w:sz w:val="20"/>
              </w:rPr>
            </w:pPr>
            <w:r>
              <w:rPr>
                <w:rFonts w:ascii="Arial"/>
                <w:b/>
                <w:sz w:val="20"/>
              </w:rPr>
              <w:t xml:space="preserve">Level 3 </w:t>
            </w:r>
            <w:r>
              <w:rPr>
                <w:rFonts w:ascii="Arial"/>
                <w:b/>
                <w:spacing w:val="-4"/>
                <w:sz w:val="20"/>
              </w:rPr>
              <w:t>(Proficient)</w:t>
            </w:r>
          </w:p>
        </w:tc>
        <w:tc>
          <w:tcPr>
            <w:tcW w:w="1995" w:type="dxa"/>
            <w:shd w:val="clear" w:color="auto" w:fill="00FFFF"/>
          </w:tcPr>
          <w:p w14:paraId="3CE9A0C3">
            <w:pPr>
              <w:pStyle w:val="9"/>
              <w:spacing w:line="228" w:lineRule="exact"/>
              <w:ind w:left="394" w:firstLine="266"/>
              <w:rPr>
                <w:rFonts w:ascii="Arial"/>
                <w:b/>
                <w:sz w:val="20"/>
              </w:rPr>
            </w:pPr>
            <w:r>
              <w:rPr>
                <w:rFonts w:ascii="Arial"/>
                <w:b/>
                <w:sz w:val="20"/>
              </w:rPr>
              <w:t xml:space="preserve">Level 2 </w:t>
            </w:r>
            <w:r>
              <w:rPr>
                <w:rFonts w:ascii="Arial"/>
                <w:b/>
                <w:spacing w:val="-4"/>
                <w:sz w:val="20"/>
              </w:rPr>
              <w:t>(Developing)</w:t>
            </w:r>
          </w:p>
        </w:tc>
        <w:tc>
          <w:tcPr>
            <w:tcW w:w="1500" w:type="dxa"/>
            <w:shd w:val="clear" w:color="auto" w:fill="00FFFF"/>
          </w:tcPr>
          <w:p w14:paraId="79C118D8">
            <w:pPr>
              <w:pStyle w:val="9"/>
              <w:spacing w:line="228" w:lineRule="exact"/>
              <w:ind w:left="199" w:firstLine="216"/>
              <w:rPr>
                <w:rFonts w:ascii="Arial"/>
                <w:b/>
                <w:sz w:val="20"/>
              </w:rPr>
            </w:pPr>
            <w:r>
              <w:rPr>
                <w:rFonts w:ascii="Arial"/>
                <w:b/>
                <w:sz w:val="20"/>
              </w:rPr>
              <w:t xml:space="preserve">Level 1 </w:t>
            </w:r>
            <w:r>
              <w:rPr>
                <w:rFonts w:ascii="Arial"/>
                <w:b/>
                <w:spacing w:val="-4"/>
                <w:sz w:val="20"/>
              </w:rPr>
              <w:t>(Beginning)</w:t>
            </w:r>
          </w:p>
        </w:tc>
      </w:tr>
      <w:tr w14:paraId="52908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1135" w:type="dxa"/>
          </w:tcPr>
          <w:p w14:paraId="3317EADA">
            <w:pPr>
              <w:pStyle w:val="9"/>
              <w:spacing w:before="171"/>
              <w:rPr>
                <w:rFonts w:ascii="Arial"/>
                <w:b/>
                <w:sz w:val="20"/>
              </w:rPr>
            </w:pPr>
          </w:p>
          <w:p w14:paraId="4832D511">
            <w:pPr>
              <w:pStyle w:val="9"/>
              <w:ind w:left="171" w:right="154" w:firstLine="7"/>
              <w:jc w:val="center"/>
              <w:rPr>
                <w:sz w:val="20"/>
              </w:rPr>
            </w:pPr>
            <w:r>
              <w:rPr>
                <w:spacing w:val="-2"/>
                <w:sz w:val="20"/>
              </w:rPr>
              <w:t xml:space="preserve">Problem </w:t>
            </w:r>
            <w:r>
              <w:rPr>
                <w:spacing w:val="-4"/>
                <w:sz w:val="20"/>
              </w:rPr>
              <w:t xml:space="preserve">Understa </w:t>
            </w:r>
            <w:r>
              <w:rPr>
                <w:spacing w:val="-2"/>
                <w:sz w:val="20"/>
              </w:rPr>
              <w:t>nding</w:t>
            </w:r>
          </w:p>
        </w:tc>
        <w:tc>
          <w:tcPr>
            <w:tcW w:w="1217" w:type="dxa"/>
          </w:tcPr>
          <w:p w14:paraId="4A5696F4">
            <w:pPr>
              <w:pStyle w:val="9"/>
              <w:rPr>
                <w:rFonts w:ascii="Arial"/>
                <w:b/>
                <w:sz w:val="20"/>
              </w:rPr>
            </w:pPr>
          </w:p>
          <w:p w14:paraId="660673A4">
            <w:pPr>
              <w:pStyle w:val="9"/>
              <w:spacing w:before="171"/>
              <w:rPr>
                <w:rFonts w:ascii="Arial"/>
                <w:b/>
                <w:sz w:val="20"/>
              </w:rPr>
            </w:pPr>
          </w:p>
          <w:p w14:paraId="792E58BC">
            <w:pPr>
              <w:pStyle w:val="9"/>
              <w:ind w:left="19"/>
              <w:jc w:val="center"/>
              <w:rPr>
                <w:sz w:val="20"/>
              </w:rPr>
            </w:pPr>
            <w:r>
              <w:rPr>
                <w:spacing w:val="-5"/>
                <w:sz w:val="20"/>
              </w:rPr>
              <w:t>20%</w:t>
            </w:r>
          </w:p>
        </w:tc>
        <w:tc>
          <w:tcPr>
            <w:tcW w:w="1951" w:type="dxa"/>
          </w:tcPr>
          <w:p w14:paraId="09389C54">
            <w:pPr>
              <w:pStyle w:val="9"/>
              <w:spacing w:before="170"/>
              <w:ind w:left="166" w:right="146" w:hanging="2"/>
              <w:jc w:val="center"/>
              <w:rPr>
                <w:sz w:val="20"/>
              </w:rPr>
            </w:pPr>
            <w:r>
              <w:rPr>
                <w:sz w:val="20"/>
              </w:rPr>
              <w:t>Clearly interprets problem,</w:t>
            </w:r>
            <w:r>
              <w:rPr>
                <w:spacing w:val="-14"/>
                <w:sz w:val="20"/>
              </w:rPr>
              <w:t xml:space="preserve"> </w:t>
            </w:r>
            <w:r>
              <w:rPr>
                <w:sz w:val="20"/>
              </w:rPr>
              <w:t xml:space="preserve">identifies </w:t>
            </w:r>
            <w:r>
              <w:rPr>
                <w:spacing w:val="-2"/>
                <w:sz w:val="20"/>
              </w:rPr>
              <w:t>all</w:t>
            </w:r>
            <w:r>
              <w:rPr>
                <w:spacing w:val="-12"/>
                <w:sz w:val="20"/>
              </w:rPr>
              <w:t xml:space="preserve"> </w:t>
            </w:r>
            <w:r>
              <w:rPr>
                <w:spacing w:val="-2"/>
                <w:sz w:val="20"/>
              </w:rPr>
              <w:t>parameters</w:t>
            </w:r>
            <w:r>
              <w:rPr>
                <w:spacing w:val="-14"/>
                <w:sz w:val="20"/>
              </w:rPr>
              <w:t xml:space="preserve"> </w:t>
            </w:r>
            <w:r>
              <w:rPr>
                <w:spacing w:val="-2"/>
                <w:sz w:val="20"/>
              </w:rPr>
              <w:t>and requirements accurately</w:t>
            </w:r>
          </w:p>
        </w:tc>
        <w:tc>
          <w:tcPr>
            <w:tcW w:w="1935" w:type="dxa"/>
          </w:tcPr>
          <w:p w14:paraId="48AFD27A">
            <w:pPr>
              <w:pStyle w:val="9"/>
              <w:spacing w:before="171"/>
              <w:rPr>
                <w:rFonts w:ascii="Arial"/>
                <w:b/>
                <w:sz w:val="20"/>
              </w:rPr>
            </w:pPr>
          </w:p>
          <w:p w14:paraId="4A69A23F">
            <w:pPr>
              <w:pStyle w:val="9"/>
              <w:ind w:left="140" w:right="122" w:firstLine="6"/>
              <w:jc w:val="center"/>
              <w:rPr>
                <w:sz w:val="20"/>
              </w:rPr>
            </w:pPr>
            <w:r>
              <w:rPr>
                <w:spacing w:val="-2"/>
                <w:sz w:val="20"/>
              </w:rPr>
              <w:t>Understands problem</w:t>
            </w:r>
            <w:r>
              <w:rPr>
                <w:spacing w:val="-13"/>
                <w:sz w:val="20"/>
              </w:rPr>
              <w:t xml:space="preserve"> </w:t>
            </w:r>
            <w:r>
              <w:rPr>
                <w:spacing w:val="-2"/>
                <w:sz w:val="20"/>
              </w:rPr>
              <w:t>with</w:t>
            </w:r>
            <w:r>
              <w:rPr>
                <w:spacing w:val="-12"/>
                <w:sz w:val="20"/>
              </w:rPr>
              <w:t xml:space="preserve"> </w:t>
            </w:r>
            <w:r>
              <w:rPr>
                <w:spacing w:val="-2"/>
                <w:sz w:val="20"/>
              </w:rPr>
              <w:t xml:space="preserve">minor </w:t>
            </w:r>
            <w:r>
              <w:rPr>
                <w:spacing w:val="-4"/>
                <w:sz w:val="20"/>
              </w:rPr>
              <w:t>gaps</w:t>
            </w:r>
          </w:p>
        </w:tc>
        <w:tc>
          <w:tcPr>
            <w:tcW w:w="1995" w:type="dxa"/>
          </w:tcPr>
          <w:p w14:paraId="40167DC0">
            <w:pPr>
              <w:pStyle w:val="9"/>
              <w:spacing w:before="56"/>
              <w:rPr>
                <w:rFonts w:ascii="Arial"/>
                <w:b/>
                <w:sz w:val="20"/>
              </w:rPr>
            </w:pPr>
          </w:p>
          <w:p w14:paraId="3FDD744C">
            <w:pPr>
              <w:pStyle w:val="9"/>
              <w:ind w:left="131" w:right="108"/>
              <w:jc w:val="center"/>
              <w:rPr>
                <w:sz w:val="20"/>
              </w:rPr>
            </w:pPr>
            <w:r>
              <w:rPr>
                <w:spacing w:val="-2"/>
                <w:sz w:val="20"/>
              </w:rPr>
              <w:t xml:space="preserve">Partial </w:t>
            </w:r>
            <w:r>
              <w:rPr>
                <w:spacing w:val="-4"/>
                <w:sz w:val="20"/>
              </w:rPr>
              <w:t xml:space="preserve">understanding; </w:t>
            </w:r>
            <w:r>
              <w:rPr>
                <w:sz w:val="20"/>
              </w:rPr>
              <w:t xml:space="preserve">misses key </w:t>
            </w:r>
            <w:r>
              <w:rPr>
                <w:spacing w:val="-2"/>
                <w:sz w:val="20"/>
              </w:rPr>
              <w:t>elements</w:t>
            </w:r>
          </w:p>
        </w:tc>
        <w:tc>
          <w:tcPr>
            <w:tcW w:w="1500" w:type="dxa"/>
          </w:tcPr>
          <w:p w14:paraId="5D26D535">
            <w:pPr>
              <w:pStyle w:val="9"/>
              <w:spacing w:before="56"/>
              <w:rPr>
                <w:rFonts w:ascii="Arial"/>
                <w:b/>
                <w:sz w:val="20"/>
              </w:rPr>
            </w:pPr>
          </w:p>
          <w:p w14:paraId="5B1F6CD5">
            <w:pPr>
              <w:pStyle w:val="9"/>
              <w:ind w:left="144" w:right="115"/>
              <w:jc w:val="center"/>
              <w:rPr>
                <w:sz w:val="20"/>
              </w:rPr>
            </w:pPr>
            <w:r>
              <w:rPr>
                <w:spacing w:val="-4"/>
                <w:sz w:val="20"/>
              </w:rPr>
              <w:t xml:space="preserve">Misinterprets </w:t>
            </w:r>
            <w:r>
              <w:rPr>
                <w:sz w:val="20"/>
              </w:rPr>
              <w:t xml:space="preserve">or unable to </w:t>
            </w:r>
            <w:r>
              <w:rPr>
                <w:spacing w:val="-2"/>
                <w:sz w:val="20"/>
              </w:rPr>
              <w:t>understand problem</w:t>
            </w:r>
          </w:p>
        </w:tc>
      </w:tr>
      <w:tr w14:paraId="71AAF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9" w:hRule="atLeast"/>
        </w:trPr>
        <w:tc>
          <w:tcPr>
            <w:tcW w:w="1135" w:type="dxa"/>
          </w:tcPr>
          <w:p w14:paraId="189317A2">
            <w:pPr>
              <w:pStyle w:val="9"/>
              <w:spacing w:before="138"/>
              <w:rPr>
                <w:rFonts w:ascii="Arial"/>
                <w:b/>
                <w:sz w:val="20"/>
              </w:rPr>
            </w:pPr>
          </w:p>
          <w:p w14:paraId="2BA30F4B">
            <w:pPr>
              <w:pStyle w:val="9"/>
              <w:ind w:left="159" w:firstLine="79"/>
              <w:rPr>
                <w:sz w:val="20"/>
              </w:rPr>
            </w:pPr>
            <w:r>
              <w:rPr>
                <w:spacing w:val="-2"/>
                <w:sz w:val="20"/>
              </w:rPr>
              <w:t xml:space="preserve">Method </w:t>
            </w:r>
            <w:r>
              <w:rPr>
                <w:spacing w:val="-4"/>
                <w:sz w:val="20"/>
              </w:rPr>
              <w:t>Selection</w:t>
            </w:r>
          </w:p>
        </w:tc>
        <w:tc>
          <w:tcPr>
            <w:tcW w:w="1217" w:type="dxa"/>
          </w:tcPr>
          <w:p w14:paraId="242B8EE5">
            <w:pPr>
              <w:pStyle w:val="9"/>
              <w:rPr>
                <w:rFonts w:ascii="Arial"/>
                <w:b/>
                <w:sz w:val="20"/>
              </w:rPr>
            </w:pPr>
          </w:p>
          <w:p w14:paraId="1C06DCC7">
            <w:pPr>
              <w:pStyle w:val="9"/>
              <w:spacing w:before="23"/>
              <w:rPr>
                <w:rFonts w:ascii="Arial"/>
                <w:b/>
                <w:sz w:val="20"/>
              </w:rPr>
            </w:pPr>
          </w:p>
          <w:p w14:paraId="78F1A2DE">
            <w:pPr>
              <w:pStyle w:val="9"/>
              <w:ind w:left="19"/>
              <w:jc w:val="center"/>
              <w:rPr>
                <w:sz w:val="20"/>
              </w:rPr>
            </w:pPr>
            <w:r>
              <w:rPr>
                <w:spacing w:val="-5"/>
                <w:sz w:val="20"/>
              </w:rPr>
              <w:t>20%</w:t>
            </w:r>
          </w:p>
        </w:tc>
        <w:tc>
          <w:tcPr>
            <w:tcW w:w="1951" w:type="dxa"/>
          </w:tcPr>
          <w:p w14:paraId="4CFD224A">
            <w:pPr>
              <w:pStyle w:val="9"/>
              <w:spacing w:before="22"/>
              <w:ind w:left="298" w:right="276" w:hanging="3"/>
              <w:jc w:val="center"/>
              <w:rPr>
                <w:sz w:val="20"/>
              </w:rPr>
            </w:pPr>
            <w:r>
              <w:rPr>
                <w:sz w:val="20"/>
              </w:rPr>
              <w:t xml:space="preserve">Selects most </w:t>
            </w:r>
            <w:r>
              <w:rPr>
                <w:spacing w:val="-2"/>
                <w:sz w:val="20"/>
              </w:rPr>
              <w:t xml:space="preserve">appropriate </w:t>
            </w:r>
            <w:r>
              <w:rPr>
                <w:spacing w:val="-4"/>
                <w:sz w:val="20"/>
              </w:rPr>
              <w:t xml:space="preserve">method/formula </w:t>
            </w:r>
            <w:r>
              <w:rPr>
                <w:sz w:val="20"/>
              </w:rPr>
              <w:t xml:space="preserve">with strong </w:t>
            </w:r>
            <w:r>
              <w:rPr>
                <w:spacing w:val="-2"/>
                <w:sz w:val="20"/>
              </w:rPr>
              <w:t>justification</w:t>
            </w:r>
          </w:p>
        </w:tc>
        <w:tc>
          <w:tcPr>
            <w:tcW w:w="1935" w:type="dxa"/>
          </w:tcPr>
          <w:p w14:paraId="24B18381">
            <w:pPr>
              <w:pStyle w:val="9"/>
              <w:spacing w:before="23"/>
              <w:rPr>
                <w:rFonts w:ascii="Arial"/>
                <w:b/>
                <w:sz w:val="20"/>
              </w:rPr>
            </w:pPr>
          </w:p>
          <w:p w14:paraId="1491F2B3">
            <w:pPr>
              <w:pStyle w:val="9"/>
              <w:ind w:left="169" w:right="151" w:firstLine="1"/>
              <w:jc w:val="center"/>
              <w:rPr>
                <w:sz w:val="20"/>
              </w:rPr>
            </w:pPr>
            <w:r>
              <w:rPr>
                <w:sz w:val="20"/>
              </w:rPr>
              <w:t xml:space="preserve">Selects correct </w:t>
            </w:r>
            <w:r>
              <w:rPr>
                <w:spacing w:val="-2"/>
                <w:sz w:val="20"/>
              </w:rPr>
              <w:t>method</w:t>
            </w:r>
            <w:r>
              <w:rPr>
                <w:spacing w:val="-13"/>
                <w:sz w:val="20"/>
              </w:rPr>
              <w:t xml:space="preserve"> </w:t>
            </w:r>
            <w:r>
              <w:rPr>
                <w:spacing w:val="-2"/>
                <w:sz w:val="20"/>
              </w:rPr>
              <w:t>with</w:t>
            </w:r>
            <w:r>
              <w:rPr>
                <w:spacing w:val="-13"/>
                <w:sz w:val="20"/>
              </w:rPr>
              <w:t xml:space="preserve"> </w:t>
            </w:r>
            <w:r>
              <w:rPr>
                <w:spacing w:val="-2"/>
                <w:sz w:val="20"/>
              </w:rPr>
              <w:t>minor errors</w:t>
            </w:r>
          </w:p>
        </w:tc>
        <w:tc>
          <w:tcPr>
            <w:tcW w:w="1995" w:type="dxa"/>
          </w:tcPr>
          <w:p w14:paraId="04166693">
            <w:pPr>
              <w:pStyle w:val="9"/>
              <w:spacing w:before="23"/>
              <w:rPr>
                <w:rFonts w:ascii="Arial"/>
                <w:b/>
                <w:sz w:val="20"/>
              </w:rPr>
            </w:pPr>
          </w:p>
          <w:p w14:paraId="6DF056ED">
            <w:pPr>
              <w:pStyle w:val="9"/>
              <w:ind w:left="131" w:right="114"/>
              <w:jc w:val="center"/>
              <w:rPr>
                <w:sz w:val="20"/>
              </w:rPr>
            </w:pPr>
            <w:r>
              <w:rPr>
                <w:spacing w:val="-2"/>
                <w:sz w:val="20"/>
              </w:rPr>
              <w:t>Inappropriate</w:t>
            </w:r>
            <w:r>
              <w:rPr>
                <w:spacing w:val="-12"/>
                <w:sz w:val="20"/>
              </w:rPr>
              <w:t xml:space="preserve"> </w:t>
            </w:r>
            <w:r>
              <w:rPr>
                <w:spacing w:val="-2"/>
                <w:sz w:val="20"/>
              </w:rPr>
              <w:t xml:space="preserve">or </w:t>
            </w:r>
            <w:r>
              <w:rPr>
                <w:sz w:val="20"/>
              </w:rPr>
              <w:t xml:space="preserve">partially correct </w:t>
            </w:r>
            <w:r>
              <w:rPr>
                <w:spacing w:val="-2"/>
                <w:sz w:val="20"/>
              </w:rPr>
              <w:t>method</w:t>
            </w:r>
          </w:p>
        </w:tc>
        <w:tc>
          <w:tcPr>
            <w:tcW w:w="1500" w:type="dxa"/>
          </w:tcPr>
          <w:p w14:paraId="3D8E9F32">
            <w:pPr>
              <w:pStyle w:val="9"/>
              <w:spacing w:before="138"/>
              <w:rPr>
                <w:rFonts w:ascii="Arial"/>
                <w:b/>
                <w:sz w:val="20"/>
              </w:rPr>
            </w:pPr>
          </w:p>
          <w:p w14:paraId="3AC7F48A">
            <w:pPr>
              <w:pStyle w:val="9"/>
              <w:ind w:left="132" w:firstLine="194"/>
              <w:rPr>
                <w:sz w:val="20"/>
              </w:rPr>
            </w:pPr>
            <w:r>
              <w:rPr>
                <w:sz w:val="20"/>
              </w:rPr>
              <w:t xml:space="preserve">Unable to </w:t>
            </w:r>
            <w:r>
              <w:rPr>
                <w:spacing w:val="-2"/>
                <w:sz w:val="20"/>
              </w:rPr>
              <w:t>select</w:t>
            </w:r>
            <w:r>
              <w:rPr>
                <w:spacing w:val="-13"/>
                <w:sz w:val="20"/>
              </w:rPr>
              <w:t xml:space="preserve"> </w:t>
            </w:r>
            <w:r>
              <w:rPr>
                <w:spacing w:val="-2"/>
                <w:sz w:val="20"/>
              </w:rPr>
              <w:t>method</w:t>
            </w:r>
          </w:p>
        </w:tc>
      </w:tr>
      <w:tr w14:paraId="4CB00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9" w:hRule="atLeast"/>
        </w:trPr>
        <w:tc>
          <w:tcPr>
            <w:tcW w:w="1135" w:type="dxa"/>
          </w:tcPr>
          <w:p w14:paraId="5E19CECF">
            <w:pPr>
              <w:pStyle w:val="9"/>
              <w:spacing w:before="137"/>
              <w:rPr>
                <w:rFonts w:ascii="Arial"/>
                <w:b/>
                <w:sz w:val="20"/>
              </w:rPr>
            </w:pPr>
          </w:p>
          <w:p w14:paraId="1BD79302">
            <w:pPr>
              <w:pStyle w:val="9"/>
              <w:spacing w:before="1"/>
              <w:ind w:left="210" w:right="200"/>
              <w:rPr>
                <w:sz w:val="20"/>
              </w:rPr>
            </w:pPr>
            <w:r>
              <w:rPr>
                <w:spacing w:val="-4"/>
                <w:sz w:val="20"/>
              </w:rPr>
              <w:t>Solution Process</w:t>
            </w:r>
          </w:p>
        </w:tc>
        <w:tc>
          <w:tcPr>
            <w:tcW w:w="1217" w:type="dxa"/>
          </w:tcPr>
          <w:p w14:paraId="62328908">
            <w:pPr>
              <w:pStyle w:val="9"/>
              <w:rPr>
                <w:rFonts w:ascii="Arial"/>
                <w:b/>
                <w:sz w:val="20"/>
              </w:rPr>
            </w:pPr>
          </w:p>
          <w:p w14:paraId="37AEC82F">
            <w:pPr>
              <w:pStyle w:val="9"/>
              <w:spacing w:before="23"/>
              <w:rPr>
                <w:rFonts w:ascii="Arial"/>
                <w:b/>
                <w:sz w:val="20"/>
              </w:rPr>
            </w:pPr>
          </w:p>
          <w:p w14:paraId="5A68FB9A">
            <w:pPr>
              <w:pStyle w:val="9"/>
              <w:ind w:left="19"/>
              <w:jc w:val="center"/>
              <w:rPr>
                <w:sz w:val="20"/>
              </w:rPr>
            </w:pPr>
            <w:r>
              <w:rPr>
                <w:spacing w:val="-5"/>
                <w:sz w:val="20"/>
              </w:rPr>
              <w:t>25%</w:t>
            </w:r>
          </w:p>
        </w:tc>
        <w:tc>
          <w:tcPr>
            <w:tcW w:w="1951" w:type="dxa"/>
          </w:tcPr>
          <w:p w14:paraId="14DCC614">
            <w:pPr>
              <w:pStyle w:val="9"/>
              <w:spacing w:before="137"/>
              <w:ind w:left="121" w:right="105"/>
              <w:jc w:val="center"/>
              <w:rPr>
                <w:sz w:val="20"/>
              </w:rPr>
            </w:pPr>
            <w:r>
              <w:rPr>
                <w:spacing w:val="-2"/>
                <w:sz w:val="20"/>
              </w:rPr>
              <w:t>Logical,</w:t>
            </w:r>
            <w:r>
              <w:rPr>
                <w:spacing w:val="-13"/>
                <w:sz w:val="20"/>
              </w:rPr>
              <w:t xml:space="preserve"> </w:t>
            </w:r>
            <w:r>
              <w:rPr>
                <w:spacing w:val="-2"/>
                <w:sz w:val="20"/>
              </w:rPr>
              <w:t xml:space="preserve">systematic </w:t>
            </w:r>
            <w:r>
              <w:rPr>
                <w:sz w:val="20"/>
              </w:rPr>
              <w:t xml:space="preserve">steps with correct </w:t>
            </w:r>
            <w:r>
              <w:rPr>
                <w:spacing w:val="-2"/>
                <w:sz w:val="20"/>
              </w:rPr>
              <w:t>approach throughout</w:t>
            </w:r>
          </w:p>
        </w:tc>
        <w:tc>
          <w:tcPr>
            <w:tcW w:w="1935" w:type="dxa"/>
          </w:tcPr>
          <w:p w14:paraId="23AB0DAF">
            <w:pPr>
              <w:pStyle w:val="9"/>
              <w:spacing w:before="22"/>
              <w:rPr>
                <w:rFonts w:ascii="Arial"/>
                <w:b/>
                <w:sz w:val="20"/>
              </w:rPr>
            </w:pPr>
          </w:p>
          <w:p w14:paraId="5000DF31">
            <w:pPr>
              <w:pStyle w:val="9"/>
              <w:ind w:left="263" w:right="247" w:firstLine="5"/>
              <w:jc w:val="center"/>
              <w:rPr>
                <w:sz w:val="20"/>
              </w:rPr>
            </w:pPr>
            <w:r>
              <w:rPr>
                <w:sz w:val="20"/>
              </w:rPr>
              <w:t xml:space="preserve">Mostly correct </w:t>
            </w:r>
            <w:r>
              <w:rPr>
                <w:spacing w:val="-2"/>
                <w:sz w:val="20"/>
              </w:rPr>
              <w:t>steps</w:t>
            </w:r>
            <w:r>
              <w:rPr>
                <w:spacing w:val="-14"/>
                <w:sz w:val="20"/>
              </w:rPr>
              <w:t xml:space="preserve"> </w:t>
            </w:r>
            <w:r>
              <w:rPr>
                <w:spacing w:val="-2"/>
                <w:sz w:val="20"/>
              </w:rPr>
              <w:t>with</w:t>
            </w:r>
            <w:r>
              <w:rPr>
                <w:spacing w:val="-13"/>
                <w:sz w:val="20"/>
              </w:rPr>
              <w:t xml:space="preserve"> </w:t>
            </w:r>
            <w:r>
              <w:rPr>
                <w:spacing w:val="-2"/>
                <w:sz w:val="20"/>
              </w:rPr>
              <w:t>minor mistakes</w:t>
            </w:r>
          </w:p>
        </w:tc>
        <w:tc>
          <w:tcPr>
            <w:tcW w:w="1995" w:type="dxa"/>
          </w:tcPr>
          <w:p w14:paraId="2E7802BB">
            <w:pPr>
              <w:pStyle w:val="9"/>
              <w:spacing w:before="137"/>
              <w:rPr>
                <w:rFonts w:ascii="Arial"/>
                <w:b/>
                <w:sz w:val="20"/>
              </w:rPr>
            </w:pPr>
          </w:p>
          <w:p w14:paraId="2724E7C3">
            <w:pPr>
              <w:pStyle w:val="9"/>
              <w:spacing w:before="1"/>
              <w:ind w:left="365" w:hanging="243"/>
              <w:rPr>
                <w:sz w:val="20"/>
              </w:rPr>
            </w:pPr>
            <w:r>
              <w:rPr>
                <w:spacing w:val="-2"/>
                <w:sz w:val="20"/>
              </w:rPr>
              <w:t>Disorganized</w:t>
            </w:r>
            <w:r>
              <w:rPr>
                <w:spacing w:val="-15"/>
                <w:sz w:val="20"/>
              </w:rPr>
              <w:t xml:space="preserve"> </w:t>
            </w:r>
            <w:r>
              <w:rPr>
                <w:spacing w:val="-2"/>
                <w:sz w:val="20"/>
              </w:rPr>
              <w:t xml:space="preserve">steps; </w:t>
            </w:r>
            <w:r>
              <w:rPr>
                <w:sz w:val="20"/>
              </w:rPr>
              <w:t>multiple errors</w:t>
            </w:r>
          </w:p>
        </w:tc>
        <w:tc>
          <w:tcPr>
            <w:tcW w:w="1500" w:type="dxa"/>
          </w:tcPr>
          <w:p w14:paraId="4942CA50">
            <w:pPr>
              <w:pStyle w:val="9"/>
              <w:spacing w:before="137"/>
              <w:rPr>
                <w:rFonts w:ascii="Arial"/>
                <w:b/>
                <w:sz w:val="20"/>
              </w:rPr>
            </w:pPr>
          </w:p>
          <w:p w14:paraId="59E1EBD8">
            <w:pPr>
              <w:pStyle w:val="9"/>
              <w:spacing w:before="1"/>
              <w:ind w:left="405" w:right="374" w:hanging="22"/>
              <w:rPr>
                <w:sz w:val="20"/>
              </w:rPr>
            </w:pPr>
            <w:r>
              <w:rPr>
                <w:spacing w:val="-2"/>
                <w:sz w:val="20"/>
              </w:rPr>
              <w:t>No</w:t>
            </w:r>
            <w:r>
              <w:rPr>
                <w:spacing w:val="-18"/>
                <w:sz w:val="20"/>
              </w:rPr>
              <w:t xml:space="preserve"> </w:t>
            </w:r>
            <w:r>
              <w:rPr>
                <w:spacing w:val="-2"/>
                <w:sz w:val="20"/>
              </w:rPr>
              <w:t>clear process</w:t>
            </w:r>
          </w:p>
        </w:tc>
      </w:tr>
      <w:tr w14:paraId="72813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0" w:hRule="atLeast"/>
        </w:trPr>
        <w:tc>
          <w:tcPr>
            <w:tcW w:w="1135" w:type="dxa"/>
          </w:tcPr>
          <w:p w14:paraId="0CCD5D17">
            <w:pPr>
              <w:pStyle w:val="9"/>
              <w:ind w:left="140" w:right="120" w:firstLine="5"/>
              <w:jc w:val="center"/>
              <w:rPr>
                <w:sz w:val="20"/>
              </w:rPr>
            </w:pPr>
            <w:r>
              <w:rPr>
                <w:spacing w:val="-2"/>
                <w:sz w:val="20"/>
              </w:rPr>
              <w:t xml:space="preserve">Accuracy </w:t>
            </w:r>
            <w:r>
              <w:rPr>
                <w:spacing w:val="-6"/>
                <w:sz w:val="20"/>
              </w:rPr>
              <w:t xml:space="preserve">of </w:t>
            </w:r>
            <w:r>
              <w:rPr>
                <w:spacing w:val="-4"/>
                <w:sz w:val="20"/>
              </w:rPr>
              <w:t>Calculatio</w:t>
            </w:r>
          </w:p>
          <w:p w14:paraId="78A30CA4">
            <w:pPr>
              <w:pStyle w:val="9"/>
              <w:spacing w:line="213" w:lineRule="exact"/>
              <w:ind w:left="28" w:right="3"/>
              <w:jc w:val="center"/>
              <w:rPr>
                <w:sz w:val="20"/>
              </w:rPr>
            </w:pPr>
            <w:r>
              <w:rPr>
                <w:spacing w:val="-10"/>
                <w:sz w:val="20"/>
              </w:rPr>
              <w:t>n</w:t>
            </w:r>
          </w:p>
        </w:tc>
        <w:tc>
          <w:tcPr>
            <w:tcW w:w="1217" w:type="dxa"/>
          </w:tcPr>
          <w:p w14:paraId="31D8D0D3">
            <w:pPr>
              <w:pStyle w:val="9"/>
              <w:spacing w:before="114"/>
              <w:rPr>
                <w:rFonts w:ascii="Arial"/>
                <w:b/>
                <w:sz w:val="20"/>
              </w:rPr>
            </w:pPr>
          </w:p>
          <w:p w14:paraId="1E532E64">
            <w:pPr>
              <w:pStyle w:val="9"/>
              <w:ind w:left="19"/>
              <w:jc w:val="center"/>
              <w:rPr>
                <w:sz w:val="20"/>
              </w:rPr>
            </w:pPr>
            <w:r>
              <w:rPr>
                <w:spacing w:val="-5"/>
                <w:sz w:val="20"/>
              </w:rPr>
              <w:t>20%</w:t>
            </w:r>
          </w:p>
        </w:tc>
        <w:tc>
          <w:tcPr>
            <w:tcW w:w="1951" w:type="dxa"/>
          </w:tcPr>
          <w:p w14:paraId="21217516">
            <w:pPr>
              <w:pStyle w:val="9"/>
              <w:spacing w:before="114"/>
              <w:ind w:left="243" w:right="219" w:hanging="7"/>
              <w:jc w:val="center"/>
              <w:rPr>
                <w:sz w:val="20"/>
              </w:rPr>
            </w:pPr>
            <w:r>
              <w:rPr>
                <w:sz w:val="20"/>
              </w:rPr>
              <w:t xml:space="preserve">All calculations </w:t>
            </w:r>
            <w:r>
              <w:rPr>
                <w:spacing w:val="-2"/>
                <w:sz w:val="20"/>
              </w:rPr>
              <w:t>accurate;</w:t>
            </w:r>
            <w:r>
              <w:rPr>
                <w:spacing w:val="-13"/>
                <w:sz w:val="20"/>
              </w:rPr>
              <w:t xml:space="preserve"> </w:t>
            </w:r>
            <w:r>
              <w:rPr>
                <w:spacing w:val="-2"/>
                <w:sz w:val="20"/>
              </w:rPr>
              <w:t xml:space="preserve">correct </w:t>
            </w:r>
            <w:r>
              <w:rPr>
                <w:sz w:val="20"/>
              </w:rPr>
              <w:t>final answer</w:t>
            </w:r>
          </w:p>
        </w:tc>
        <w:tc>
          <w:tcPr>
            <w:tcW w:w="1935" w:type="dxa"/>
          </w:tcPr>
          <w:p w14:paraId="7768439F">
            <w:pPr>
              <w:pStyle w:val="9"/>
              <w:spacing w:before="229"/>
              <w:ind w:left="709" w:hanging="488"/>
              <w:rPr>
                <w:sz w:val="20"/>
              </w:rPr>
            </w:pPr>
            <w:r>
              <w:rPr>
                <w:spacing w:val="-2"/>
                <w:sz w:val="20"/>
              </w:rPr>
              <w:t>Minor</w:t>
            </w:r>
            <w:r>
              <w:rPr>
                <w:spacing w:val="-12"/>
                <w:sz w:val="20"/>
              </w:rPr>
              <w:t xml:space="preserve"> </w:t>
            </w:r>
            <w:r>
              <w:rPr>
                <w:spacing w:val="-2"/>
                <w:sz w:val="20"/>
              </w:rPr>
              <w:t>calculation errors</w:t>
            </w:r>
          </w:p>
        </w:tc>
        <w:tc>
          <w:tcPr>
            <w:tcW w:w="1995" w:type="dxa"/>
          </w:tcPr>
          <w:p w14:paraId="0C74DBB7">
            <w:pPr>
              <w:pStyle w:val="9"/>
              <w:spacing w:before="114"/>
              <w:ind w:left="131" w:right="108"/>
              <w:jc w:val="center"/>
              <w:rPr>
                <w:sz w:val="20"/>
              </w:rPr>
            </w:pPr>
            <w:r>
              <w:rPr>
                <w:spacing w:val="-2"/>
                <w:sz w:val="20"/>
              </w:rPr>
              <w:t>Frequent</w:t>
            </w:r>
            <w:r>
              <w:rPr>
                <w:spacing w:val="-13"/>
                <w:sz w:val="20"/>
              </w:rPr>
              <w:t xml:space="preserve"> </w:t>
            </w:r>
            <w:r>
              <w:rPr>
                <w:spacing w:val="-2"/>
                <w:sz w:val="20"/>
              </w:rPr>
              <w:t xml:space="preserve">errors; </w:t>
            </w:r>
            <w:r>
              <w:rPr>
                <w:sz w:val="20"/>
              </w:rPr>
              <w:t xml:space="preserve">incorrect final </w:t>
            </w:r>
            <w:r>
              <w:rPr>
                <w:spacing w:val="-2"/>
                <w:sz w:val="20"/>
              </w:rPr>
              <w:t>answer</w:t>
            </w:r>
          </w:p>
        </w:tc>
        <w:tc>
          <w:tcPr>
            <w:tcW w:w="1500" w:type="dxa"/>
          </w:tcPr>
          <w:p w14:paraId="2E60A3A1">
            <w:pPr>
              <w:pStyle w:val="9"/>
              <w:spacing w:before="229"/>
              <w:ind w:left="233" w:firstLine="163"/>
              <w:rPr>
                <w:sz w:val="20"/>
              </w:rPr>
            </w:pPr>
            <w:r>
              <w:rPr>
                <w:sz w:val="20"/>
              </w:rPr>
              <w:t xml:space="preserve">No valid </w:t>
            </w:r>
            <w:r>
              <w:rPr>
                <w:spacing w:val="-4"/>
                <w:sz w:val="20"/>
              </w:rPr>
              <w:t>calculations</w:t>
            </w:r>
          </w:p>
        </w:tc>
      </w:tr>
      <w:tr w14:paraId="1EA9D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9" w:hRule="atLeast"/>
        </w:trPr>
        <w:tc>
          <w:tcPr>
            <w:tcW w:w="1135" w:type="dxa"/>
          </w:tcPr>
          <w:p w14:paraId="6DD706BA">
            <w:pPr>
              <w:pStyle w:val="9"/>
              <w:spacing w:before="23"/>
              <w:rPr>
                <w:rFonts w:ascii="Arial"/>
                <w:b/>
                <w:sz w:val="20"/>
              </w:rPr>
            </w:pPr>
          </w:p>
          <w:p w14:paraId="48CC8878">
            <w:pPr>
              <w:pStyle w:val="9"/>
              <w:ind w:left="25" w:right="5"/>
              <w:jc w:val="center"/>
              <w:rPr>
                <w:sz w:val="20"/>
              </w:rPr>
            </w:pPr>
            <w:r>
              <w:rPr>
                <w:spacing w:val="-4"/>
                <w:sz w:val="20"/>
              </w:rPr>
              <w:t xml:space="preserve">Interpreta </w:t>
            </w:r>
            <w:r>
              <w:rPr>
                <w:sz w:val="20"/>
              </w:rPr>
              <w:t xml:space="preserve">tion of </w:t>
            </w:r>
            <w:r>
              <w:rPr>
                <w:spacing w:val="-2"/>
                <w:sz w:val="20"/>
              </w:rPr>
              <w:t>Results</w:t>
            </w:r>
          </w:p>
        </w:tc>
        <w:tc>
          <w:tcPr>
            <w:tcW w:w="1217" w:type="dxa"/>
          </w:tcPr>
          <w:p w14:paraId="309D1325">
            <w:pPr>
              <w:pStyle w:val="9"/>
              <w:rPr>
                <w:rFonts w:ascii="Arial"/>
                <w:b/>
                <w:sz w:val="20"/>
              </w:rPr>
            </w:pPr>
          </w:p>
          <w:p w14:paraId="0798E7D8">
            <w:pPr>
              <w:pStyle w:val="9"/>
              <w:spacing w:before="21"/>
              <w:rPr>
                <w:rFonts w:ascii="Arial"/>
                <w:b/>
                <w:sz w:val="20"/>
              </w:rPr>
            </w:pPr>
          </w:p>
          <w:p w14:paraId="33C883EB">
            <w:pPr>
              <w:pStyle w:val="9"/>
              <w:ind w:left="19"/>
              <w:jc w:val="center"/>
              <w:rPr>
                <w:sz w:val="20"/>
              </w:rPr>
            </w:pPr>
            <w:r>
              <w:rPr>
                <w:spacing w:val="-5"/>
                <w:sz w:val="20"/>
              </w:rPr>
              <w:t>15%</w:t>
            </w:r>
          </w:p>
        </w:tc>
        <w:tc>
          <w:tcPr>
            <w:tcW w:w="1951" w:type="dxa"/>
          </w:tcPr>
          <w:p w14:paraId="2AD889F9">
            <w:pPr>
              <w:pStyle w:val="9"/>
              <w:spacing w:before="138"/>
              <w:ind w:left="123" w:right="105"/>
              <w:jc w:val="center"/>
              <w:rPr>
                <w:sz w:val="20"/>
              </w:rPr>
            </w:pPr>
            <w:r>
              <w:rPr>
                <w:spacing w:val="-2"/>
                <w:sz w:val="20"/>
              </w:rPr>
              <w:t>Clearly</w:t>
            </w:r>
            <w:r>
              <w:rPr>
                <w:spacing w:val="-14"/>
                <w:sz w:val="20"/>
              </w:rPr>
              <w:t xml:space="preserve"> </w:t>
            </w:r>
            <w:r>
              <w:rPr>
                <w:spacing w:val="-2"/>
                <w:sz w:val="20"/>
              </w:rPr>
              <w:t xml:space="preserve">interprets </w:t>
            </w:r>
            <w:r>
              <w:rPr>
                <w:sz w:val="20"/>
              </w:rPr>
              <w:t>results</w:t>
            </w:r>
            <w:r>
              <w:rPr>
                <w:spacing w:val="-11"/>
                <w:sz w:val="20"/>
              </w:rPr>
              <w:t xml:space="preserve"> </w:t>
            </w:r>
            <w:r>
              <w:rPr>
                <w:sz w:val="20"/>
              </w:rPr>
              <w:t>with</w:t>
            </w:r>
            <w:r>
              <w:rPr>
                <w:spacing w:val="-12"/>
                <w:sz w:val="20"/>
              </w:rPr>
              <w:t xml:space="preserve"> </w:t>
            </w:r>
            <w:r>
              <w:rPr>
                <w:sz w:val="20"/>
              </w:rPr>
              <w:t xml:space="preserve">units and engineering </w:t>
            </w:r>
            <w:r>
              <w:rPr>
                <w:spacing w:val="-2"/>
                <w:sz w:val="20"/>
              </w:rPr>
              <w:t>relevance</w:t>
            </w:r>
          </w:p>
        </w:tc>
        <w:tc>
          <w:tcPr>
            <w:tcW w:w="1935" w:type="dxa"/>
          </w:tcPr>
          <w:p w14:paraId="4E6FFB1B">
            <w:pPr>
              <w:pStyle w:val="9"/>
              <w:spacing w:before="23"/>
              <w:rPr>
                <w:rFonts w:ascii="Arial"/>
                <w:b/>
                <w:sz w:val="20"/>
              </w:rPr>
            </w:pPr>
          </w:p>
          <w:p w14:paraId="7081A46D">
            <w:pPr>
              <w:pStyle w:val="9"/>
              <w:ind w:left="188" w:right="171" w:firstLine="8"/>
              <w:jc w:val="center"/>
              <w:rPr>
                <w:sz w:val="20"/>
              </w:rPr>
            </w:pPr>
            <w:r>
              <w:rPr>
                <w:spacing w:val="-2"/>
                <w:sz w:val="20"/>
              </w:rPr>
              <w:t>Basic interpretation</w:t>
            </w:r>
            <w:r>
              <w:rPr>
                <w:spacing w:val="-13"/>
                <w:sz w:val="20"/>
              </w:rPr>
              <w:t xml:space="preserve"> </w:t>
            </w:r>
            <w:r>
              <w:rPr>
                <w:spacing w:val="-2"/>
                <w:sz w:val="20"/>
              </w:rPr>
              <w:t xml:space="preserve">with </w:t>
            </w:r>
            <w:r>
              <w:rPr>
                <w:sz w:val="20"/>
              </w:rPr>
              <w:t>minor omissions</w:t>
            </w:r>
          </w:p>
        </w:tc>
        <w:tc>
          <w:tcPr>
            <w:tcW w:w="1995" w:type="dxa"/>
          </w:tcPr>
          <w:p w14:paraId="468ACAFE">
            <w:pPr>
              <w:pStyle w:val="9"/>
              <w:spacing w:before="138"/>
              <w:rPr>
                <w:rFonts w:ascii="Arial"/>
                <w:b/>
                <w:sz w:val="20"/>
              </w:rPr>
            </w:pPr>
          </w:p>
          <w:p w14:paraId="25B2EFA5">
            <w:pPr>
              <w:pStyle w:val="9"/>
              <w:ind w:left="418" w:right="218" w:hanging="214"/>
              <w:rPr>
                <w:sz w:val="20"/>
              </w:rPr>
            </w:pPr>
            <w:r>
              <w:rPr>
                <w:spacing w:val="-2"/>
                <w:sz w:val="20"/>
              </w:rPr>
              <w:t>Limited</w:t>
            </w:r>
            <w:r>
              <w:rPr>
                <w:spacing w:val="-13"/>
                <w:sz w:val="20"/>
              </w:rPr>
              <w:t xml:space="preserve"> </w:t>
            </w:r>
            <w:r>
              <w:rPr>
                <w:spacing w:val="-2"/>
                <w:sz w:val="20"/>
              </w:rPr>
              <w:t>or</w:t>
            </w:r>
            <w:r>
              <w:rPr>
                <w:spacing w:val="-14"/>
                <w:sz w:val="20"/>
              </w:rPr>
              <w:t xml:space="preserve"> </w:t>
            </w:r>
            <w:r>
              <w:rPr>
                <w:spacing w:val="-2"/>
                <w:sz w:val="20"/>
              </w:rPr>
              <w:t>unclear interpretation</w:t>
            </w:r>
          </w:p>
        </w:tc>
        <w:tc>
          <w:tcPr>
            <w:tcW w:w="1500" w:type="dxa"/>
          </w:tcPr>
          <w:p w14:paraId="5FB22011">
            <w:pPr>
              <w:pStyle w:val="9"/>
              <w:spacing w:before="138"/>
              <w:rPr>
                <w:rFonts w:ascii="Arial"/>
                <w:b/>
                <w:sz w:val="20"/>
              </w:rPr>
            </w:pPr>
          </w:p>
          <w:p w14:paraId="49F99CD5">
            <w:pPr>
              <w:pStyle w:val="9"/>
              <w:ind w:left="173" w:firstLine="455"/>
              <w:rPr>
                <w:sz w:val="20"/>
              </w:rPr>
            </w:pPr>
            <w:r>
              <w:rPr>
                <w:spacing w:val="-6"/>
                <w:sz w:val="20"/>
              </w:rPr>
              <w:t xml:space="preserve">No </w:t>
            </w:r>
            <w:r>
              <w:rPr>
                <w:spacing w:val="-4"/>
                <w:sz w:val="20"/>
              </w:rPr>
              <w:t>interpretation</w:t>
            </w:r>
          </w:p>
        </w:tc>
      </w:tr>
    </w:tbl>
    <w:p w14:paraId="069E5949">
      <w:pPr>
        <w:pStyle w:val="5"/>
        <w:rPr>
          <w:rFonts w:ascii="Arial"/>
          <w:b/>
          <w:sz w:val="20"/>
        </w:rPr>
      </w:pPr>
    </w:p>
    <w:p w14:paraId="531CD7D4">
      <w:pPr>
        <w:pStyle w:val="5"/>
        <w:spacing w:before="160" w:after="1"/>
        <w:rPr>
          <w:rFonts w:ascii="Arial"/>
          <w:b/>
          <w:sz w:val="20"/>
        </w:rPr>
      </w:pPr>
    </w:p>
    <w:tbl>
      <w:tblPr>
        <w:tblStyle w:val="4"/>
        <w:tblW w:w="0" w:type="auto"/>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6"/>
        <w:gridCol w:w="1769"/>
        <w:gridCol w:w="1238"/>
        <w:gridCol w:w="1198"/>
        <w:gridCol w:w="1404"/>
        <w:gridCol w:w="1635"/>
        <w:gridCol w:w="828"/>
        <w:gridCol w:w="785"/>
      </w:tblGrid>
      <w:tr w14:paraId="192B6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986" w:type="dxa"/>
          </w:tcPr>
          <w:p w14:paraId="31C06C20">
            <w:pPr>
              <w:pStyle w:val="9"/>
              <w:ind w:left="112" w:right="87"/>
              <w:jc w:val="both"/>
              <w:rPr>
                <w:rFonts w:ascii="Arial"/>
                <w:b/>
                <w:sz w:val="22"/>
              </w:rPr>
            </w:pPr>
            <w:r>
              <w:rPr>
                <w:rFonts w:ascii="Arial"/>
                <w:b/>
                <w:color w:val="1F4E79"/>
                <w:sz w:val="22"/>
              </w:rPr>
              <w:t>Q.</w:t>
            </w:r>
            <w:r>
              <w:rPr>
                <w:rFonts w:ascii="Arial"/>
                <w:b/>
                <w:color w:val="1F4E79"/>
                <w:spacing w:val="-16"/>
                <w:sz w:val="22"/>
              </w:rPr>
              <w:t xml:space="preserve"> </w:t>
            </w:r>
            <w:r>
              <w:rPr>
                <w:rFonts w:ascii="Arial"/>
                <w:b/>
                <w:color w:val="1F4E79"/>
                <w:sz w:val="22"/>
              </w:rPr>
              <w:t>No.</w:t>
            </w:r>
            <w:r>
              <w:rPr>
                <w:rFonts w:ascii="Arial"/>
                <w:b/>
                <w:color w:val="1F4E79"/>
                <w:spacing w:val="-15"/>
                <w:sz w:val="22"/>
              </w:rPr>
              <w:t xml:space="preserve"> </w:t>
            </w:r>
            <w:r>
              <w:rPr>
                <w:rFonts w:ascii="Arial"/>
                <w:b/>
                <w:color w:val="1F4E79"/>
                <w:sz w:val="22"/>
              </w:rPr>
              <w:t xml:space="preserve">/ </w:t>
            </w:r>
            <w:r>
              <w:rPr>
                <w:rFonts w:ascii="Arial"/>
                <w:b/>
                <w:color w:val="1F4E79"/>
                <w:spacing w:val="-2"/>
                <w:sz w:val="22"/>
              </w:rPr>
              <w:t>Criteria Level</w:t>
            </w:r>
          </w:p>
        </w:tc>
        <w:tc>
          <w:tcPr>
            <w:tcW w:w="1769" w:type="dxa"/>
          </w:tcPr>
          <w:p w14:paraId="1C3EDABA">
            <w:pPr>
              <w:pStyle w:val="9"/>
              <w:ind w:left="112" w:right="115"/>
              <w:rPr>
                <w:rFonts w:ascii="Arial"/>
                <w:b/>
                <w:sz w:val="22"/>
              </w:rPr>
            </w:pPr>
            <w:r>
              <w:rPr>
                <w:rFonts w:ascii="Arial"/>
                <w:b/>
                <w:color w:val="1F4E79"/>
                <w:spacing w:val="-2"/>
                <w:sz w:val="22"/>
              </w:rPr>
              <w:t xml:space="preserve">Problem </w:t>
            </w:r>
            <w:r>
              <w:rPr>
                <w:rFonts w:ascii="Arial"/>
                <w:b/>
                <w:color w:val="1F4E79"/>
                <w:spacing w:val="-4"/>
                <w:sz w:val="22"/>
              </w:rPr>
              <w:t>Understanding</w:t>
            </w:r>
          </w:p>
        </w:tc>
        <w:tc>
          <w:tcPr>
            <w:tcW w:w="1238" w:type="dxa"/>
          </w:tcPr>
          <w:p w14:paraId="56A55B32">
            <w:pPr>
              <w:pStyle w:val="9"/>
              <w:ind w:left="112" w:right="148"/>
              <w:rPr>
                <w:rFonts w:ascii="Arial"/>
                <w:b/>
                <w:sz w:val="22"/>
              </w:rPr>
            </w:pPr>
            <w:r>
              <w:rPr>
                <w:rFonts w:ascii="Arial"/>
                <w:b/>
                <w:color w:val="1F4E79"/>
                <w:spacing w:val="-2"/>
                <w:sz w:val="22"/>
              </w:rPr>
              <w:t xml:space="preserve">Method </w:t>
            </w:r>
            <w:r>
              <w:rPr>
                <w:rFonts w:ascii="Arial"/>
                <w:b/>
                <w:color w:val="1F4E79"/>
                <w:spacing w:val="-4"/>
                <w:sz w:val="22"/>
              </w:rPr>
              <w:t>Selection</w:t>
            </w:r>
          </w:p>
        </w:tc>
        <w:tc>
          <w:tcPr>
            <w:tcW w:w="1198" w:type="dxa"/>
          </w:tcPr>
          <w:p w14:paraId="2CE904E7">
            <w:pPr>
              <w:pStyle w:val="9"/>
              <w:ind w:left="112" w:right="203"/>
              <w:rPr>
                <w:rFonts w:ascii="Arial"/>
                <w:b/>
                <w:sz w:val="22"/>
              </w:rPr>
            </w:pPr>
            <w:r>
              <w:rPr>
                <w:rFonts w:ascii="Arial"/>
                <w:b/>
                <w:color w:val="1F4E79"/>
                <w:spacing w:val="-4"/>
                <w:sz w:val="22"/>
              </w:rPr>
              <w:t xml:space="preserve">Solution </w:t>
            </w:r>
            <w:r>
              <w:rPr>
                <w:rFonts w:ascii="Arial"/>
                <w:b/>
                <w:color w:val="1F4E79"/>
                <w:spacing w:val="-2"/>
                <w:sz w:val="22"/>
              </w:rPr>
              <w:t>Process</w:t>
            </w:r>
          </w:p>
        </w:tc>
        <w:tc>
          <w:tcPr>
            <w:tcW w:w="1404" w:type="dxa"/>
          </w:tcPr>
          <w:p w14:paraId="13530776">
            <w:pPr>
              <w:pStyle w:val="9"/>
              <w:ind w:left="112" w:right="110"/>
              <w:rPr>
                <w:rFonts w:ascii="Arial"/>
                <w:b/>
                <w:sz w:val="22"/>
              </w:rPr>
            </w:pPr>
            <w:r>
              <w:rPr>
                <w:rFonts w:ascii="Arial"/>
                <w:b/>
                <w:color w:val="1F4E79"/>
                <w:spacing w:val="-2"/>
                <w:sz w:val="22"/>
              </w:rPr>
              <w:t xml:space="preserve">Accuracy </w:t>
            </w:r>
            <w:r>
              <w:rPr>
                <w:rFonts w:ascii="Arial"/>
                <w:b/>
                <w:color w:val="1F4E79"/>
                <w:spacing w:val="-6"/>
                <w:sz w:val="22"/>
              </w:rPr>
              <w:t xml:space="preserve">of </w:t>
            </w:r>
            <w:r>
              <w:rPr>
                <w:rFonts w:ascii="Arial"/>
                <w:b/>
                <w:color w:val="1F4E79"/>
                <w:spacing w:val="-4"/>
                <w:sz w:val="22"/>
              </w:rPr>
              <w:t>Calculation</w:t>
            </w:r>
          </w:p>
        </w:tc>
        <w:tc>
          <w:tcPr>
            <w:tcW w:w="1635" w:type="dxa"/>
          </w:tcPr>
          <w:p w14:paraId="089A39A0">
            <w:pPr>
              <w:pStyle w:val="9"/>
              <w:ind w:left="112" w:right="115"/>
              <w:rPr>
                <w:rFonts w:ascii="Arial"/>
                <w:b/>
                <w:sz w:val="22"/>
              </w:rPr>
            </w:pPr>
            <w:r>
              <w:rPr>
                <w:rFonts w:ascii="Arial"/>
                <w:b/>
                <w:color w:val="1F4E79"/>
                <w:spacing w:val="-4"/>
                <w:sz w:val="22"/>
              </w:rPr>
              <w:t xml:space="preserve">Interpretation </w:t>
            </w:r>
            <w:r>
              <w:rPr>
                <w:rFonts w:ascii="Arial"/>
                <w:b/>
                <w:color w:val="1F4E79"/>
                <w:sz w:val="22"/>
              </w:rPr>
              <w:t>of Results</w:t>
            </w:r>
          </w:p>
        </w:tc>
        <w:tc>
          <w:tcPr>
            <w:tcW w:w="828" w:type="dxa"/>
          </w:tcPr>
          <w:p w14:paraId="1758935A">
            <w:pPr>
              <w:pStyle w:val="9"/>
              <w:ind w:left="111" w:right="184"/>
              <w:rPr>
                <w:rFonts w:ascii="Arial"/>
                <w:b/>
                <w:sz w:val="22"/>
              </w:rPr>
            </w:pPr>
            <w:r>
              <w:rPr>
                <w:rFonts w:ascii="Arial"/>
                <w:b/>
                <w:color w:val="1F4E79"/>
                <w:spacing w:val="-4"/>
                <w:sz w:val="22"/>
              </w:rPr>
              <w:t>Sub. Total</w:t>
            </w:r>
          </w:p>
        </w:tc>
        <w:tc>
          <w:tcPr>
            <w:tcW w:w="785" w:type="dxa"/>
          </w:tcPr>
          <w:p w14:paraId="7A8114DF">
            <w:pPr>
              <w:pStyle w:val="9"/>
              <w:spacing w:line="251" w:lineRule="exact"/>
              <w:ind w:left="111"/>
              <w:rPr>
                <w:rFonts w:ascii="Arial"/>
                <w:b/>
                <w:sz w:val="22"/>
              </w:rPr>
            </w:pPr>
            <w:r>
              <w:rPr>
                <w:rFonts w:ascii="Arial"/>
                <w:b/>
                <w:color w:val="1F4E79"/>
                <w:spacing w:val="-2"/>
                <w:sz w:val="22"/>
              </w:rPr>
              <w:t>Total</w:t>
            </w:r>
          </w:p>
          <w:p w14:paraId="0776EBAA">
            <w:pPr>
              <w:pStyle w:val="9"/>
              <w:spacing w:line="252" w:lineRule="exact"/>
              <w:ind w:left="111"/>
              <w:rPr>
                <w:rFonts w:ascii="Arial"/>
                <w:b/>
                <w:sz w:val="22"/>
              </w:rPr>
            </w:pPr>
            <w:r>
              <w:rPr>
                <w:rFonts w:ascii="Arial"/>
                <w:b/>
                <w:color w:val="1F4E79"/>
                <w:spacing w:val="-10"/>
                <w:sz w:val="22"/>
              </w:rPr>
              <w:t>%</w:t>
            </w:r>
          </w:p>
        </w:tc>
      </w:tr>
      <w:tr w14:paraId="716B8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986" w:type="dxa"/>
          </w:tcPr>
          <w:p w14:paraId="2B128220">
            <w:pPr>
              <w:pStyle w:val="9"/>
              <w:spacing w:line="253" w:lineRule="exact"/>
              <w:ind w:left="112"/>
              <w:rPr>
                <w:rFonts w:ascii="Arial"/>
                <w:b/>
                <w:sz w:val="22"/>
              </w:rPr>
            </w:pPr>
            <w:r>
              <w:rPr>
                <w:rFonts w:ascii="Arial"/>
                <w:b/>
                <w:color w:val="1F4E79"/>
                <w:spacing w:val="-10"/>
                <w:sz w:val="22"/>
              </w:rPr>
              <w:t>1</w:t>
            </w:r>
          </w:p>
        </w:tc>
        <w:tc>
          <w:tcPr>
            <w:tcW w:w="1769" w:type="dxa"/>
          </w:tcPr>
          <w:p w14:paraId="3AD4CEBC">
            <w:pPr>
              <w:pStyle w:val="9"/>
              <w:rPr>
                <w:rFonts w:hint="default" w:ascii="Times New Roman"/>
                <w:sz w:val="20"/>
                <w:lang w:val="en-US"/>
              </w:rPr>
            </w:pPr>
            <w:r>
              <w:rPr>
                <w:rFonts w:hint="default" w:ascii="Times New Roman"/>
                <w:sz w:val="20"/>
                <w:lang w:val="en-US"/>
              </w:rPr>
              <w:t>4</w:t>
            </w:r>
          </w:p>
        </w:tc>
        <w:tc>
          <w:tcPr>
            <w:tcW w:w="1238" w:type="dxa"/>
          </w:tcPr>
          <w:p w14:paraId="4DADF524">
            <w:pPr>
              <w:pStyle w:val="9"/>
              <w:rPr>
                <w:rFonts w:hint="default" w:ascii="Times New Roman"/>
                <w:sz w:val="20"/>
                <w:lang w:val="en-US"/>
              </w:rPr>
            </w:pPr>
            <w:r>
              <w:rPr>
                <w:rFonts w:hint="default" w:ascii="Times New Roman"/>
                <w:sz w:val="20"/>
                <w:lang w:val="en-US"/>
              </w:rPr>
              <w:t>3</w:t>
            </w:r>
          </w:p>
        </w:tc>
        <w:tc>
          <w:tcPr>
            <w:tcW w:w="1198" w:type="dxa"/>
          </w:tcPr>
          <w:p w14:paraId="2E9B0A19">
            <w:pPr>
              <w:pStyle w:val="9"/>
              <w:rPr>
                <w:rFonts w:hint="default" w:ascii="Times New Roman"/>
                <w:sz w:val="20"/>
                <w:lang w:val="en-US"/>
              </w:rPr>
            </w:pPr>
            <w:r>
              <w:rPr>
                <w:rFonts w:hint="default" w:ascii="Times New Roman"/>
                <w:sz w:val="20"/>
                <w:lang w:val="en-US"/>
              </w:rPr>
              <w:t>4</w:t>
            </w:r>
          </w:p>
        </w:tc>
        <w:tc>
          <w:tcPr>
            <w:tcW w:w="1404" w:type="dxa"/>
          </w:tcPr>
          <w:p w14:paraId="3FEE4C4D">
            <w:pPr>
              <w:pStyle w:val="9"/>
              <w:rPr>
                <w:rFonts w:hint="default" w:ascii="Times New Roman"/>
                <w:sz w:val="20"/>
                <w:lang w:val="en-US"/>
              </w:rPr>
            </w:pPr>
            <w:r>
              <w:rPr>
                <w:rFonts w:hint="default" w:ascii="Times New Roman"/>
                <w:sz w:val="20"/>
                <w:lang w:val="en-US"/>
              </w:rPr>
              <w:t>3</w:t>
            </w:r>
          </w:p>
        </w:tc>
        <w:tc>
          <w:tcPr>
            <w:tcW w:w="1635" w:type="dxa"/>
          </w:tcPr>
          <w:p w14:paraId="7A4E3F58">
            <w:pPr>
              <w:pStyle w:val="9"/>
              <w:rPr>
                <w:rFonts w:hint="default" w:ascii="Times New Roman"/>
                <w:sz w:val="20"/>
                <w:lang w:val="en-US"/>
              </w:rPr>
            </w:pPr>
            <w:r>
              <w:rPr>
                <w:rFonts w:hint="default" w:ascii="Times New Roman"/>
                <w:sz w:val="20"/>
                <w:lang w:val="en-US"/>
              </w:rPr>
              <w:t>4</w:t>
            </w:r>
          </w:p>
        </w:tc>
        <w:tc>
          <w:tcPr>
            <w:tcW w:w="828" w:type="dxa"/>
          </w:tcPr>
          <w:p w14:paraId="6BBF4B1A">
            <w:pPr>
              <w:pStyle w:val="9"/>
              <w:rPr>
                <w:rFonts w:hint="default" w:ascii="Times New Roman"/>
                <w:sz w:val="20"/>
                <w:lang w:val="en-US"/>
              </w:rPr>
            </w:pPr>
            <w:r>
              <w:rPr>
                <w:rFonts w:hint="default" w:ascii="Times New Roman"/>
                <w:sz w:val="20"/>
                <w:lang w:val="en-US"/>
              </w:rPr>
              <w:t>18</w:t>
            </w:r>
          </w:p>
        </w:tc>
        <w:tc>
          <w:tcPr>
            <w:tcW w:w="785" w:type="dxa"/>
            <w:vMerge w:val="restart"/>
          </w:tcPr>
          <w:p w14:paraId="1A7F72A1">
            <w:pPr>
              <w:pStyle w:val="9"/>
              <w:rPr>
                <w:rFonts w:hint="default" w:ascii="Times New Roman"/>
                <w:sz w:val="20"/>
                <w:lang w:val="en-US"/>
              </w:rPr>
            </w:pPr>
            <w:r>
              <w:rPr>
                <w:rFonts w:hint="default" w:ascii="Times New Roman"/>
                <w:sz w:val="20"/>
                <w:lang w:val="en-US"/>
              </w:rPr>
              <w:t>92</w:t>
            </w:r>
          </w:p>
        </w:tc>
      </w:tr>
      <w:tr w14:paraId="16B52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986" w:type="dxa"/>
          </w:tcPr>
          <w:p w14:paraId="462597E0">
            <w:pPr>
              <w:pStyle w:val="9"/>
              <w:spacing w:line="251" w:lineRule="exact"/>
              <w:ind w:left="112"/>
              <w:rPr>
                <w:rFonts w:ascii="Arial"/>
                <w:b/>
                <w:sz w:val="22"/>
              </w:rPr>
            </w:pPr>
            <w:r>
              <w:rPr>
                <w:rFonts w:ascii="Arial"/>
                <w:b/>
                <w:color w:val="1F4E79"/>
                <w:spacing w:val="-10"/>
                <w:sz w:val="22"/>
              </w:rPr>
              <w:t>2</w:t>
            </w:r>
          </w:p>
        </w:tc>
        <w:tc>
          <w:tcPr>
            <w:tcW w:w="1769" w:type="dxa"/>
          </w:tcPr>
          <w:p w14:paraId="39F22C15">
            <w:pPr>
              <w:pStyle w:val="9"/>
              <w:rPr>
                <w:rFonts w:hint="default" w:ascii="Times New Roman"/>
                <w:sz w:val="20"/>
                <w:lang w:val="en-US"/>
              </w:rPr>
            </w:pPr>
            <w:r>
              <w:rPr>
                <w:rFonts w:hint="default" w:ascii="Times New Roman"/>
                <w:sz w:val="20"/>
                <w:lang w:val="en-US"/>
              </w:rPr>
              <w:t>3</w:t>
            </w:r>
          </w:p>
        </w:tc>
        <w:tc>
          <w:tcPr>
            <w:tcW w:w="1238" w:type="dxa"/>
          </w:tcPr>
          <w:p w14:paraId="47B07219">
            <w:pPr>
              <w:pStyle w:val="9"/>
              <w:rPr>
                <w:rFonts w:hint="default" w:ascii="Times New Roman"/>
                <w:sz w:val="20"/>
                <w:lang w:val="en-US"/>
              </w:rPr>
            </w:pPr>
            <w:r>
              <w:rPr>
                <w:rFonts w:hint="default" w:ascii="Times New Roman"/>
                <w:sz w:val="20"/>
                <w:lang w:val="en-US"/>
              </w:rPr>
              <w:t>3</w:t>
            </w:r>
          </w:p>
        </w:tc>
        <w:tc>
          <w:tcPr>
            <w:tcW w:w="1198" w:type="dxa"/>
          </w:tcPr>
          <w:p w14:paraId="2953898E">
            <w:pPr>
              <w:pStyle w:val="9"/>
              <w:rPr>
                <w:rFonts w:hint="default" w:ascii="Times New Roman"/>
                <w:sz w:val="20"/>
                <w:lang w:val="en-US"/>
              </w:rPr>
            </w:pPr>
            <w:r>
              <w:rPr>
                <w:rFonts w:hint="default" w:ascii="Times New Roman"/>
                <w:sz w:val="20"/>
                <w:lang w:val="en-US"/>
              </w:rPr>
              <w:t>4</w:t>
            </w:r>
          </w:p>
        </w:tc>
        <w:tc>
          <w:tcPr>
            <w:tcW w:w="1404" w:type="dxa"/>
          </w:tcPr>
          <w:p w14:paraId="3A3BE41E">
            <w:pPr>
              <w:pStyle w:val="9"/>
              <w:rPr>
                <w:rFonts w:hint="default" w:ascii="Times New Roman"/>
                <w:sz w:val="20"/>
                <w:lang w:val="en-US"/>
              </w:rPr>
            </w:pPr>
            <w:r>
              <w:rPr>
                <w:rFonts w:hint="default" w:ascii="Times New Roman"/>
                <w:sz w:val="20"/>
                <w:lang w:val="en-US"/>
              </w:rPr>
              <w:t>4</w:t>
            </w:r>
          </w:p>
        </w:tc>
        <w:tc>
          <w:tcPr>
            <w:tcW w:w="1635" w:type="dxa"/>
          </w:tcPr>
          <w:p w14:paraId="2440ECD3">
            <w:pPr>
              <w:pStyle w:val="9"/>
              <w:rPr>
                <w:rFonts w:hint="default" w:ascii="Times New Roman"/>
                <w:sz w:val="20"/>
                <w:lang w:val="en-US"/>
              </w:rPr>
            </w:pPr>
            <w:r>
              <w:rPr>
                <w:rFonts w:hint="default" w:ascii="Times New Roman"/>
                <w:sz w:val="20"/>
                <w:lang w:val="en-US"/>
              </w:rPr>
              <w:t>4</w:t>
            </w:r>
          </w:p>
        </w:tc>
        <w:tc>
          <w:tcPr>
            <w:tcW w:w="828" w:type="dxa"/>
          </w:tcPr>
          <w:p w14:paraId="77555244">
            <w:pPr>
              <w:pStyle w:val="9"/>
              <w:rPr>
                <w:rFonts w:hint="default" w:ascii="Times New Roman"/>
                <w:sz w:val="20"/>
                <w:lang w:val="en-US"/>
              </w:rPr>
            </w:pPr>
            <w:r>
              <w:rPr>
                <w:rFonts w:hint="default" w:ascii="Times New Roman"/>
                <w:sz w:val="20"/>
                <w:lang w:val="en-US"/>
              </w:rPr>
              <w:t>18</w:t>
            </w:r>
          </w:p>
        </w:tc>
        <w:tc>
          <w:tcPr>
            <w:tcW w:w="785" w:type="dxa"/>
            <w:vMerge w:val="continue"/>
            <w:tcBorders>
              <w:top w:val="nil"/>
            </w:tcBorders>
          </w:tcPr>
          <w:p w14:paraId="5F0A878B">
            <w:pPr>
              <w:rPr>
                <w:sz w:val="2"/>
                <w:szCs w:val="2"/>
              </w:rPr>
            </w:pPr>
          </w:p>
        </w:tc>
      </w:tr>
      <w:tr w14:paraId="32808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986" w:type="dxa"/>
          </w:tcPr>
          <w:p w14:paraId="70884B90">
            <w:pPr>
              <w:pStyle w:val="9"/>
              <w:spacing w:line="252" w:lineRule="exact"/>
              <w:ind w:left="112"/>
              <w:rPr>
                <w:rFonts w:ascii="Arial"/>
                <w:b/>
                <w:sz w:val="22"/>
              </w:rPr>
            </w:pPr>
            <w:r>
              <w:rPr>
                <w:rFonts w:ascii="Arial"/>
                <w:b/>
                <w:color w:val="1F4E79"/>
                <w:spacing w:val="-10"/>
                <w:sz w:val="22"/>
              </w:rPr>
              <w:t>3</w:t>
            </w:r>
          </w:p>
        </w:tc>
        <w:tc>
          <w:tcPr>
            <w:tcW w:w="1769" w:type="dxa"/>
          </w:tcPr>
          <w:p w14:paraId="4FBB1996">
            <w:pPr>
              <w:pStyle w:val="9"/>
              <w:rPr>
                <w:rFonts w:hint="default" w:ascii="Times New Roman"/>
                <w:sz w:val="20"/>
                <w:lang w:val="en-US"/>
              </w:rPr>
            </w:pPr>
            <w:r>
              <w:rPr>
                <w:rFonts w:hint="default" w:ascii="Times New Roman"/>
                <w:sz w:val="20"/>
                <w:lang w:val="en-US"/>
              </w:rPr>
              <w:t>4</w:t>
            </w:r>
          </w:p>
        </w:tc>
        <w:tc>
          <w:tcPr>
            <w:tcW w:w="1238" w:type="dxa"/>
          </w:tcPr>
          <w:p w14:paraId="6A153613">
            <w:pPr>
              <w:pStyle w:val="9"/>
              <w:rPr>
                <w:rFonts w:hint="default" w:ascii="Times New Roman"/>
                <w:sz w:val="20"/>
                <w:lang w:val="en-US"/>
              </w:rPr>
            </w:pPr>
            <w:r>
              <w:rPr>
                <w:rFonts w:hint="default" w:ascii="Times New Roman"/>
                <w:sz w:val="20"/>
                <w:lang w:val="en-US"/>
              </w:rPr>
              <w:t>4</w:t>
            </w:r>
          </w:p>
        </w:tc>
        <w:tc>
          <w:tcPr>
            <w:tcW w:w="1198" w:type="dxa"/>
          </w:tcPr>
          <w:p w14:paraId="5009DB82">
            <w:pPr>
              <w:pStyle w:val="9"/>
              <w:rPr>
                <w:rFonts w:hint="default" w:ascii="Times New Roman"/>
                <w:sz w:val="20"/>
                <w:lang w:val="en-US"/>
              </w:rPr>
            </w:pPr>
            <w:r>
              <w:rPr>
                <w:rFonts w:hint="default" w:ascii="Times New Roman"/>
                <w:sz w:val="20"/>
                <w:lang w:val="en-US"/>
              </w:rPr>
              <w:t>4</w:t>
            </w:r>
          </w:p>
        </w:tc>
        <w:tc>
          <w:tcPr>
            <w:tcW w:w="1404" w:type="dxa"/>
          </w:tcPr>
          <w:p w14:paraId="69C698A6">
            <w:pPr>
              <w:pStyle w:val="9"/>
              <w:rPr>
                <w:rFonts w:hint="default" w:ascii="Times New Roman"/>
                <w:sz w:val="20"/>
                <w:lang w:val="en-US"/>
              </w:rPr>
            </w:pPr>
            <w:r>
              <w:rPr>
                <w:rFonts w:hint="default" w:ascii="Times New Roman"/>
                <w:sz w:val="20"/>
                <w:lang w:val="en-US"/>
              </w:rPr>
              <w:t>3</w:t>
            </w:r>
          </w:p>
        </w:tc>
        <w:tc>
          <w:tcPr>
            <w:tcW w:w="1635" w:type="dxa"/>
          </w:tcPr>
          <w:p w14:paraId="793C6352">
            <w:pPr>
              <w:pStyle w:val="9"/>
              <w:rPr>
                <w:rFonts w:hint="default" w:ascii="Times New Roman"/>
                <w:sz w:val="20"/>
                <w:lang w:val="en-US"/>
              </w:rPr>
            </w:pPr>
            <w:r>
              <w:rPr>
                <w:rFonts w:hint="default" w:ascii="Times New Roman"/>
                <w:sz w:val="20"/>
                <w:lang w:val="en-US"/>
              </w:rPr>
              <w:t>4</w:t>
            </w:r>
          </w:p>
        </w:tc>
        <w:tc>
          <w:tcPr>
            <w:tcW w:w="828" w:type="dxa"/>
          </w:tcPr>
          <w:p w14:paraId="34B2A117">
            <w:pPr>
              <w:pStyle w:val="9"/>
              <w:rPr>
                <w:rFonts w:hint="default" w:ascii="Times New Roman"/>
                <w:sz w:val="20"/>
                <w:lang w:val="en-US"/>
              </w:rPr>
            </w:pPr>
            <w:r>
              <w:rPr>
                <w:rFonts w:hint="default" w:ascii="Times New Roman"/>
                <w:sz w:val="20"/>
                <w:lang w:val="en-US"/>
              </w:rPr>
              <w:t>19</w:t>
            </w:r>
          </w:p>
        </w:tc>
        <w:tc>
          <w:tcPr>
            <w:tcW w:w="785" w:type="dxa"/>
            <w:vMerge w:val="continue"/>
            <w:tcBorders>
              <w:top w:val="nil"/>
            </w:tcBorders>
          </w:tcPr>
          <w:p w14:paraId="3F3E65F2">
            <w:pPr>
              <w:rPr>
                <w:sz w:val="2"/>
                <w:szCs w:val="2"/>
              </w:rPr>
            </w:pPr>
          </w:p>
        </w:tc>
      </w:tr>
      <w:tr w14:paraId="16FDF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986" w:type="dxa"/>
          </w:tcPr>
          <w:p w14:paraId="7FDF90A7">
            <w:pPr>
              <w:pStyle w:val="9"/>
              <w:spacing w:line="253" w:lineRule="exact"/>
              <w:ind w:left="112"/>
              <w:rPr>
                <w:rFonts w:ascii="Arial"/>
                <w:b/>
                <w:sz w:val="22"/>
              </w:rPr>
            </w:pPr>
            <w:r>
              <w:rPr>
                <w:rFonts w:ascii="Arial"/>
                <w:b/>
                <w:color w:val="1F4E79"/>
                <w:spacing w:val="-10"/>
                <w:sz w:val="22"/>
              </w:rPr>
              <w:t>4</w:t>
            </w:r>
          </w:p>
        </w:tc>
        <w:tc>
          <w:tcPr>
            <w:tcW w:w="1769" w:type="dxa"/>
          </w:tcPr>
          <w:p w14:paraId="5A0D6757">
            <w:pPr>
              <w:pStyle w:val="9"/>
              <w:rPr>
                <w:rFonts w:hint="default" w:ascii="Times New Roman"/>
                <w:sz w:val="20"/>
                <w:lang w:val="en-US"/>
              </w:rPr>
            </w:pPr>
            <w:r>
              <w:rPr>
                <w:rFonts w:hint="default" w:ascii="Times New Roman"/>
                <w:sz w:val="20"/>
                <w:lang w:val="en-US"/>
              </w:rPr>
              <w:t>3</w:t>
            </w:r>
          </w:p>
        </w:tc>
        <w:tc>
          <w:tcPr>
            <w:tcW w:w="1238" w:type="dxa"/>
          </w:tcPr>
          <w:p w14:paraId="40CFD605">
            <w:pPr>
              <w:pStyle w:val="9"/>
              <w:rPr>
                <w:rFonts w:hint="default" w:ascii="Times New Roman"/>
                <w:sz w:val="20"/>
                <w:lang w:val="en-US"/>
              </w:rPr>
            </w:pPr>
            <w:r>
              <w:rPr>
                <w:rFonts w:hint="default" w:ascii="Times New Roman"/>
                <w:sz w:val="20"/>
                <w:lang w:val="en-US"/>
              </w:rPr>
              <w:t>3</w:t>
            </w:r>
          </w:p>
        </w:tc>
        <w:tc>
          <w:tcPr>
            <w:tcW w:w="1198" w:type="dxa"/>
          </w:tcPr>
          <w:p w14:paraId="0806B32F">
            <w:pPr>
              <w:pStyle w:val="9"/>
              <w:rPr>
                <w:rFonts w:hint="default" w:ascii="Times New Roman"/>
                <w:sz w:val="20"/>
                <w:lang w:val="en-US"/>
              </w:rPr>
            </w:pPr>
            <w:r>
              <w:rPr>
                <w:rFonts w:hint="default" w:ascii="Times New Roman"/>
                <w:sz w:val="20"/>
                <w:lang w:val="en-US"/>
              </w:rPr>
              <w:t>4</w:t>
            </w:r>
          </w:p>
        </w:tc>
        <w:tc>
          <w:tcPr>
            <w:tcW w:w="1404" w:type="dxa"/>
          </w:tcPr>
          <w:p w14:paraId="07309EC6">
            <w:pPr>
              <w:pStyle w:val="9"/>
              <w:rPr>
                <w:rFonts w:hint="default" w:ascii="Times New Roman"/>
                <w:sz w:val="20"/>
                <w:lang w:val="en-US"/>
              </w:rPr>
            </w:pPr>
            <w:r>
              <w:rPr>
                <w:rFonts w:hint="default" w:ascii="Times New Roman"/>
                <w:sz w:val="20"/>
                <w:lang w:val="en-US"/>
              </w:rPr>
              <w:t>4</w:t>
            </w:r>
          </w:p>
        </w:tc>
        <w:tc>
          <w:tcPr>
            <w:tcW w:w="1635" w:type="dxa"/>
          </w:tcPr>
          <w:p w14:paraId="7DA020A9">
            <w:pPr>
              <w:pStyle w:val="9"/>
              <w:rPr>
                <w:rFonts w:hint="default" w:ascii="Times New Roman"/>
                <w:sz w:val="20"/>
                <w:lang w:val="en-US"/>
              </w:rPr>
            </w:pPr>
            <w:r>
              <w:rPr>
                <w:rFonts w:hint="default" w:ascii="Times New Roman"/>
                <w:sz w:val="20"/>
                <w:lang w:val="en-US"/>
              </w:rPr>
              <w:t>4</w:t>
            </w:r>
          </w:p>
        </w:tc>
        <w:tc>
          <w:tcPr>
            <w:tcW w:w="828" w:type="dxa"/>
          </w:tcPr>
          <w:p w14:paraId="71F7E25E">
            <w:pPr>
              <w:pStyle w:val="9"/>
              <w:rPr>
                <w:rFonts w:hint="default" w:ascii="Times New Roman"/>
                <w:sz w:val="20"/>
                <w:lang w:val="en-US"/>
              </w:rPr>
            </w:pPr>
            <w:r>
              <w:rPr>
                <w:rFonts w:hint="default" w:ascii="Times New Roman"/>
                <w:sz w:val="20"/>
                <w:lang w:val="en-US"/>
              </w:rPr>
              <w:t>18</w:t>
            </w:r>
          </w:p>
        </w:tc>
        <w:tc>
          <w:tcPr>
            <w:tcW w:w="785" w:type="dxa"/>
            <w:vMerge w:val="continue"/>
            <w:tcBorders>
              <w:top w:val="nil"/>
            </w:tcBorders>
          </w:tcPr>
          <w:p w14:paraId="180F0564">
            <w:pPr>
              <w:rPr>
                <w:sz w:val="2"/>
                <w:szCs w:val="2"/>
              </w:rPr>
            </w:pPr>
          </w:p>
        </w:tc>
      </w:tr>
      <w:tr w14:paraId="04F1E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986" w:type="dxa"/>
          </w:tcPr>
          <w:p w14:paraId="7EAD6AED">
            <w:pPr>
              <w:pStyle w:val="9"/>
              <w:spacing w:line="252" w:lineRule="exact"/>
              <w:ind w:left="112"/>
              <w:rPr>
                <w:rFonts w:ascii="Arial"/>
                <w:b/>
                <w:sz w:val="22"/>
              </w:rPr>
            </w:pPr>
            <w:r>
              <w:rPr>
                <w:rFonts w:ascii="Arial"/>
                <w:b/>
                <w:color w:val="1F4E79"/>
                <w:spacing w:val="-10"/>
                <w:sz w:val="22"/>
              </w:rPr>
              <w:t>5</w:t>
            </w:r>
          </w:p>
        </w:tc>
        <w:tc>
          <w:tcPr>
            <w:tcW w:w="1769" w:type="dxa"/>
          </w:tcPr>
          <w:p w14:paraId="37A5A205">
            <w:pPr>
              <w:pStyle w:val="9"/>
              <w:rPr>
                <w:rFonts w:hint="default" w:ascii="Times New Roman"/>
                <w:sz w:val="20"/>
                <w:lang w:val="en-US"/>
              </w:rPr>
            </w:pPr>
            <w:r>
              <w:rPr>
                <w:rFonts w:hint="default" w:ascii="Times New Roman"/>
                <w:sz w:val="20"/>
                <w:lang w:val="en-US"/>
              </w:rPr>
              <w:t>4</w:t>
            </w:r>
          </w:p>
        </w:tc>
        <w:tc>
          <w:tcPr>
            <w:tcW w:w="1238" w:type="dxa"/>
          </w:tcPr>
          <w:p w14:paraId="6B6F5357">
            <w:pPr>
              <w:pStyle w:val="9"/>
              <w:rPr>
                <w:rFonts w:hint="default" w:ascii="Times New Roman"/>
                <w:sz w:val="20"/>
                <w:lang w:val="en-US"/>
              </w:rPr>
            </w:pPr>
            <w:r>
              <w:rPr>
                <w:rFonts w:hint="default" w:ascii="Times New Roman"/>
                <w:sz w:val="20"/>
                <w:lang w:val="en-US"/>
              </w:rPr>
              <w:t>4</w:t>
            </w:r>
          </w:p>
        </w:tc>
        <w:tc>
          <w:tcPr>
            <w:tcW w:w="1198" w:type="dxa"/>
          </w:tcPr>
          <w:p w14:paraId="532373AD">
            <w:pPr>
              <w:pStyle w:val="9"/>
              <w:rPr>
                <w:rFonts w:hint="default" w:ascii="Times New Roman"/>
                <w:sz w:val="20"/>
                <w:lang w:val="en-US"/>
              </w:rPr>
            </w:pPr>
            <w:r>
              <w:rPr>
                <w:rFonts w:hint="default" w:ascii="Times New Roman"/>
                <w:sz w:val="20"/>
                <w:lang w:val="en-US"/>
              </w:rPr>
              <w:t>4</w:t>
            </w:r>
          </w:p>
        </w:tc>
        <w:tc>
          <w:tcPr>
            <w:tcW w:w="1404" w:type="dxa"/>
          </w:tcPr>
          <w:p w14:paraId="0BD0F8B9">
            <w:pPr>
              <w:pStyle w:val="9"/>
              <w:rPr>
                <w:rFonts w:hint="default" w:ascii="Times New Roman"/>
                <w:sz w:val="20"/>
                <w:lang w:val="en-US"/>
              </w:rPr>
            </w:pPr>
            <w:r>
              <w:rPr>
                <w:rFonts w:hint="default" w:ascii="Times New Roman"/>
                <w:sz w:val="20"/>
                <w:lang w:val="en-US"/>
              </w:rPr>
              <w:t>4</w:t>
            </w:r>
          </w:p>
        </w:tc>
        <w:tc>
          <w:tcPr>
            <w:tcW w:w="1635" w:type="dxa"/>
          </w:tcPr>
          <w:p w14:paraId="12A9DE04">
            <w:pPr>
              <w:pStyle w:val="9"/>
              <w:rPr>
                <w:rFonts w:hint="default" w:ascii="Times New Roman"/>
                <w:sz w:val="20"/>
                <w:lang w:val="en-US"/>
              </w:rPr>
            </w:pPr>
            <w:r>
              <w:rPr>
                <w:rFonts w:hint="default" w:ascii="Times New Roman"/>
                <w:sz w:val="20"/>
                <w:lang w:val="en-US"/>
              </w:rPr>
              <w:t>3</w:t>
            </w:r>
            <w:bookmarkStart w:id="22" w:name="_GoBack"/>
            <w:bookmarkEnd w:id="22"/>
          </w:p>
        </w:tc>
        <w:tc>
          <w:tcPr>
            <w:tcW w:w="828" w:type="dxa"/>
          </w:tcPr>
          <w:p w14:paraId="3CBCAC5E">
            <w:pPr>
              <w:pStyle w:val="9"/>
              <w:rPr>
                <w:rFonts w:hint="default" w:ascii="Times New Roman"/>
                <w:sz w:val="20"/>
                <w:lang w:val="en-US"/>
              </w:rPr>
            </w:pPr>
            <w:r>
              <w:rPr>
                <w:rFonts w:hint="default" w:ascii="Times New Roman"/>
                <w:sz w:val="20"/>
                <w:lang w:val="en-US"/>
              </w:rPr>
              <w:t>19</w:t>
            </w:r>
          </w:p>
        </w:tc>
        <w:tc>
          <w:tcPr>
            <w:tcW w:w="785" w:type="dxa"/>
            <w:vMerge w:val="continue"/>
            <w:tcBorders>
              <w:top w:val="nil"/>
            </w:tcBorders>
          </w:tcPr>
          <w:p w14:paraId="1D0E1A56">
            <w:pPr>
              <w:rPr>
                <w:sz w:val="2"/>
                <w:szCs w:val="2"/>
              </w:rPr>
            </w:pPr>
          </w:p>
        </w:tc>
      </w:tr>
    </w:tbl>
    <w:p w14:paraId="3C5BB527">
      <w:pPr>
        <w:pStyle w:val="5"/>
        <w:rPr>
          <w:rFonts w:ascii="Arial"/>
          <w:b/>
          <w:sz w:val="20"/>
        </w:rPr>
      </w:pPr>
    </w:p>
    <w:p w14:paraId="6D22E341">
      <w:pPr>
        <w:pStyle w:val="5"/>
        <w:spacing w:before="153"/>
        <w:rPr>
          <w:rFonts w:ascii="Arial"/>
          <w:b/>
          <w:sz w:val="20"/>
        </w:rPr>
      </w:pPr>
    </w:p>
    <w:tbl>
      <w:tblPr>
        <w:tblStyle w:val="4"/>
        <w:tblW w:w="0" w:type="auto"/>
        <w:tblInd w:w="18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3361"/>
        <w:gridCol w:w="3361"/>
        <w:gridCol w:w="3362"/>
      </w:tblGrid>
      <w:tr w14:paraId="15C5F938">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3361" w:type="dxa"/>
            <w:shd w:val="clear" w:color="auto" w:fill="D4E2EE"/>
          </w:tcPr>
          <w:p w14:paraId="30E4E421">
            <w:pPr>
              <w:pStyle w:val="9"/>
              <w:spacing w:before="67"/>
              <w:ind w:left="124"/>
              <w:rPr>
                <w:rFonts w:ascii="Arial"/>
                <w:b/>
                <w:sz w:val="18"/>
              </w:rPr>
            </w:pPr>
            <w:r>
              <w:rPr>
                <w:rFonts w:ascii="Arial"/>
                <w:b/>
                <w:color w:val="1F4E79"/>
                <w:sz w:val="18"/>
              </w:rPr>
              <w:t>Faculty</w:t>
            </w:r>
            <w:r>
              <w:rPr>
                <w:rFonts w:ascii="Arial"/>
                <w:b/>
                <w:color w:val="1F4E79"/>
                <w:spacing w:val="-9"/>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4E2EE"/>
          </w:tcPr>
          <w:p w14:paraId="7CE84D42">
            <w:pPr>
              <w:pStyle w:val="9"/>
              <w:spacing w:before="67"/>
              <w:ind w:left="123"/>
              <w:rPr>
                <w:rFonts w:ascii="Arial"/>
                <w:b/>
                <w:sz w:val="18"/>
              </w:rPr>
            </w:pPr>
            <w:r>
              <w:rPr>
                <w:rFonts w:ascii="Arial"/>
                <w:b/>
                <w:color w:val="1F4E79"/>
                <w:sz w:val="18"/>
              </w:rPr>
              <w:t>Course</w:t>
            </w:r>
            <w:r>
              <w:rPr>
                <w:rFonts w:ascii="Arial"/>
                <w:b/>
                <w:color w:val="1F4E79"/>
                <w:spacing w:val="-6"/>
                <w:sz w:val="18"/>
              </w:rPr>
              <w:t xml:space="preserve"> </w:t>
            </w:r>
            <w:r>
              <w:rPr>
                <w:rFonts w:ascii="Arial"/>
                <w:b/>
                <w:color w:val="1F4E79"/>
                <w:spacing w:val="-2"/>
                <w:sz w:val="18"/>
              </w:rPr>
              <w:t>Coordinator</w:t>
            </w:r>
          </w:p>
        </w:tc>
        <w:tc>
          <w:tcPr>
            <w:tcW w:w="3362" w:type="dxa"/>
            <w:shd w:val="clear" w:color="auto" w:fill="D4E2EE"/>
          </w:tcPr>
          <w:p w14:paraId="006DE0E4">
            <w:pPr>
              <w:pStyle w:val="9"/>
              <w:spacing w:before="67"/>
              <w:ind w:left="122"/>
              <w:rPr>
                <w:rFonts w:ascii="Arial"/>
                <w:b/>
                <w:sz w:val="18"/>
              </w:rPr>
            </w:pPr>
            <w:r>
              <w:rPr>
                <w:rFonts w:ascii="Arial"/>
                <w:b/>
                <w:color w:val="1F4E79"/>
                <w:sz w:val="18"/>
              </w:rPr>
              <w:t>Program</w:t>
            </w:r>
            <w:r>
              <w:rPr>
                <w:rFonts w:ascii="Arial"/>
                <w:b/>
                <w:color w:val="1F4E79"/>
                <w:spacing w:val="-10"/>
                <w:sz w:val="18"/>
              </w:rPr>
              <w:t xml:space="preserve"> </w:t>
            </w:r>
            <w:r>
              <w:rPr>
                <w:rFonts w:ascii="Arial"/>
                <w:b/>
                <w:color w:val="1F4E79"/>
                <w:spacing w:val="-2"/>
                <w:sz w:val="18"/>
              </w:rPr>
              <w:t>Director</w:t>
            </w:r>
          </w:p>
        </w:tc>
      </w:tr>
      <w:tr w14:paraId="1761D7E1">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8" w:hRule="atLeast"/>
        </w:trPr>
        <w:tc>
          <w:tcPr>
            <w:tcW w:w="3361" w:type="dxa"/>
          </w:tcPr>
          <w:p w14:paraId="391340CB">
            <w:pPr>
              <w:pStyle w:val="9"/>
              <w:rPr>
                <w:rFonts w:ascii="Times New Roman"/>
                <w:sz w:val="20"/>
              </w:rPr>
            </w:pPr>
          </w:p>
        </w:tc>
        <w:tc>
          <w:tcPr>
            <w:tcW w:w="3361" w:type="dxa"/>
          </w:tcPr>
          <w:p w14:paraId="760A1B7C">
            <w:pPr>
              <w:pStyle w:val="9"/>
              <w:rPr>
                <w:rFonts w:ascii="Times New Roman"/>
                <w:sz w:val="20"/>
              </w:rPr>
            </w:pPr>
          </w:p>
        </w:tc>
        <w:tc>
          <w:tcPr>
            <w:tcW w:w="3362" w:type="dxa"/>
          </w:tcPr>
          <w:p w14:paraId="68570555">
            <w:pPr>
              <w:pStyle w:val="9"/>
              <w:rPr>
                <w:rFonts w:ascii="Times New Roman"/>
                <w:sz w:val="20"/>
              </w:rPr>
            </w:pPr>
          </w:p>
        </w:tc>
      </w:tr>
      <w:tr w14:paraId="37B3D447">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3361" w:type="dxa"/>
          </w:tcPr>
          <w:p w14:paraId="3B989E68">
            <w:pPr>
              <w:pStyle w:val="9"/>
              <w:tabs>
                <w:tab w:val="left" w:pos="2458"/>
              </w:tabs>
              <w:spacing w:before="68"/>
              <w:ind w:right="389"/>
              <w:jc w:val="right"/>
              <w:rPr>
                <w:rFonts w:ascii="Times New Roman"/>
                <w:sz w:val="18"/>
              </w:rPr>
            </w:pPr>
            <w:r>
              <w:rPr>
                <w:sz w:val="18"/>
              </w:rPr>
              <w:t xml:space="preserve">Signature: </w:t>
            </w:r>
            <w:r>
              <w:rPr>
                <w:rFonts w:ascii="Times New Roman"/>
                <w:sz w:val="18"/>
                <w:u w:val="single"/>
              </w:rPr>
              <w:tab/>
            </w:r>
          </w:p>
        </w:tc>
        <w:tc>
          <w:tcPr>
            <w:tcW w:w="3361" w:type="dxa"/>
          </w:tcPr>
          <w:p w14:paraId="6FEA7377">
            <w:pPr>
              <w:pStyle w:val="9"/>
              <w:tabs>
                <w:tab w:val="left" w:pos="2459"/>
              </w:tabs>
              <w:spacing w:before="68"/>
              <w:ind w:right="387"/>
              <w:jc w:val="right"/>
              <w:rPr>
                <w:rFonts w:ascii="Times New Roman"/>
                <w:sz w:val="18"/>
              </w:rPr>
            </w:pPr>
            <w:r>
              <w:rPr>
                <w:sz w:val="18"/>
              </w:rPr>
              <w:t xml:space="preserve">Signature: </w:t>
            </w:r>
            <w:r>
              <w:rPr>
                <w:rFonts w:ascii="Times New Roman"/>
                <w:sz w:val="18"/>
                <w:u w:val="single"/>
              </w:rPr>
              <w:tab/>
            </w:r>
          </w:p>
        </w:tc>
        <w:tc>
          <w:tcPr>
            <w:tcW w:w="3362" w:type="dxa"/>
          </w:tcPr>
          <w:p w14:paraId="05325245">
            <w:pPr>
              <w:pStyle w:val="9"/>
              <w:tabs>
                <w:tab w:val="left" w:pos="2459"/>
              </w:tabs>
              <w:spacing w:before="68"/>
              <w:ind w:right="389"/>
              <w:jc w:val="right"/>
              <w:rPr>
                <w:rFonts w:ascii="Times New Roman"/>
                <w:sz w:val="18"/>
              </w:rPr>
            </w:pPr>
            <w:r>
              <w:rPr>
                <w:sz w:val="18"/>
              </w:rPr>
              <w:t xml:space="preserve">Signature: </w:t>
            </w:r>
            <w:r>
              <w:rPr>
                <w:rFonts w:ascii="Times New Roman"/>
                <w:sz w:val="18"/>
                <w:u w:val="single"/>
              </w:rPr>
              <w:tab/>
            </w:r>
          </w:p>
        </w:tc>
      </w:tr>
      <w:tr w14:paraId="63EC30BB">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3361" w:type="dxa"/>
          </w:tcPr>
          <w:p w14:paraId="5F26504D">
            <w:pPr>
              <w:pStyle w:val="9"/>
              <w:tabs>
                <w:tab w:val="left" w:pos="2470"/>
              </w:tabs>
              <w:spacing w:before="66"/>
              <w:ind w:right="384"/>
              <w:jc w:val="right"/>
              <w:rPr>
                <w:rFonts w:ascii="Times New Roman"/>
                <w:sz w:val="18"/>
              </w:rPr>
            </w:pPr>
            <w:r>
              <w:rPr>
                <w:sz w:val="18"/>
              </w:rPr>
              <w:t xml:space="preserve">Date: </w:t>
            </w:r>
            <w:r>
              <w:rPr>
                <w:rFonts w:ascii="Times New Roman"/>
                <w:sz w:val="18"/>
                <w:u w:val="single"/>
              </w:rPr>
              <w:tab/>
            </w:r>
          </w:p>
        </w:tc>
        <w:tc>
          <w:tcPr>
            <w:tcW w:w="3361" w:type="dxa"/>
          </w:tcPr>
          <w:p w14:paraId="592E4E16">
            <w:pPr>
              <w:pStyle w:val="9"/>
              <w:tabs>
                <w:tab w:val="left" w:pos="2470"/>
              </w:tabs>
              <w:spacing w:before="66"/>
              <w:ind w:right="383"/>
              <w:jc w:val="right"/>
              <w:rPr>
                <w:rFonts w:ascii="Times New Roman"/>
                <w:sz w:val="18"/>
              </w:rPr>
            </w:pPr>
            <w:r>
              <w:rPr>
                <w:sz w:val="18"/>
              </w:rPr>
              <w:t xml:space="preserve">Date: </w:t>
            </w:r>
            <w:r>
              <w:rPr>
                <w:rFonts w:ascii="Times New Roman"/>
                <w:sz w:val="18"/>
                <w:u w:val="single"/>
              </w:rPr>
              <w:tab/>
            </w:r>
          </w:p>
        </w:tc>
        <w:tc>
          <w:tcPr>
            <w:tcW w:w="3362" w:type="dxa"/>
          </w:tcPr>
          <w:p w14:paraId="144A8F90">
            <w:pPr>
              <w:pStyle w:val="9"/>
              <w:tabs>
                <w:tab w:val="left" w:pos="2470"/>
              </w:tabs>
              <w:spacing w:before="66"/>
              <w:ind w:right="385"/>
              <w:jc w:val="right"/>
              <w:rPr>
                <w:rFonts w:ascii="Times New Roman"/>
                <w:sz w:val="18"/>
              </w:rPr>
            </w:pPr>
            <w:r>
              <w:rPr>
                <w:sz w:val="18"/>
              </w:rPr>
              <w:t xml:space="preserve">Date: </w:t>
            </w:r>
            <w:r>
              <w:rPr>
                <w:rFonts w:ascii="Times New Roman"/>
                <w:sz w:val="18"/>
                <w:u w:val="single"/>
              </w:rPr>
              <w:tab/>
            </w:r>
          </w:p>
        </w:tc>
      </w:tr>
    </w:tbl>
    <w:p w14:paraId="119119FE">
      <w:pPr>
        <w:pStyle w:val="9"/>
        <w:spacing w:after="0"/>
        <w:jc w:val="right"/>
        <w:rPr>
          <w:rFonts w:ascii="Times New Roman"/>
          <w:sz w:val="18"/>
        </w:rPr>
        <w:sectPr>
          <w:pgSz w:w="11910" w:h="16840"/>
          <w:pgMar w:top="1360" w:right="283" w:bottom="280" w:left="1275" w:header="720" w:footer="720" w:gutter="0"/>
          <w:cols w:space="720" w:num="1"/>
        </w:sectPr>
      </w:pPr>
    </w:p>
    <w:p w14:paraId="0BFA1B4B">
      <w:pPr>
        <w:pStyle w:val="2"/>
        <w:spacing w:before="61" w:line="360" w:lineRule="auto"/>
        <w:ind w:right="3316"/>
        <w:rPr>
          <w:rFonts w:ascii="Times New Roman"/>
        </w:rPr>
      </w:pPr>
      <w:bookmarkStart w:id="5" w:name="Q1. Morphological Analysis of connected,"/>
      <w:bookmarkEnd w:id="5"/>
      <w:r>
        <w:rPr>
          <w:rFonts w:ascii="Times New Roman"/>
        </w:rPr>
        <w:t>Q1.</w:t>
      </w:r>
      <w:r>
        <w:rPr>
          <w:rFonts w:ascii="Times New Roman"/>
          <w:spacing w:val="-15"/>
        </w:rPr>
        <w:t xml:space="preserve"> </w:t>
      </w:r>
      <w:r>
        <w:rPr>
          <w:rFonts w:ascii="Times New Roman"/>
        </w:rPr>
        <w:t>Morphological</w:t>
      </w:r>
      <w:r>
        <w:rPr>
          <w:rFonts w:ascii="Times New Roman"/>
          <w:spacing w:val="-14"/>
        </w:rPr>
        <w:t xml:space="preserve"> </w:t>
      </w:r>
      <w:r>
        <w:rPr>
          <w:rFonts w:ascii="Times New Roman"/>
        </w:rPr>
        <w:t>Analysis</w:t>
      </w:r>
      <w:r>
        <w:rPr>
          <w:rFonts w:ascii="Times New Roman"/>
          <w:spacing w:val="-15"/>
        </w:rPr>
        <w:t xml:space="preserve"> </w:t>
      </w:r>
      <w:r>
        <w:rPr>
          <w:rFonts w:ascii="Times New Roman"/>
        </w:rPr>
        <w:t>of</w:t>
      </w:r>
      <w:r>
        <w:rPr>
          <w:rFonts w:ascii="Times New Roman"/>
          <w:spacing w:val="-13"/>
        </w:rPr>
        <w:t xml:space="preserve"> </w:t>
      </w:r>
      <w:r>
        <w:rPr>
          <w:rFonts w:ascii="Times New Roman"/>
        </w:rPr>
        <w:t>connected,</w:t>
      </w:r>
      <w:r>
        <w:rPr>
          <w:rFonts w:ascii="Times New Roman"/>
          <w:spacing w:val="-15"/>
        </w:rPr>
        <w:t xml:space="preserve"> </w:t>
      </w:r>
      <w:r>
        <w:rPr>
          <w:rFonts w:ascii="Times New Roman"/>
        </w:rPr>
        <w:t>connecting,</w:t>
      </w:r>
      <w:r>
        <w:rPr>
          <w:rFonts w:ascii="Times New Roman"/>
          <w:spacing w:val="-12"/>
        </w:rPr>
        <w:t xml:space="preserve"> </w:t>
      </w:r>
      <w:r>
        <w:rPr>
          <w:rFonts w:ascii="Times New Roman"/>
        </w:rPr>
        <w:t>connection Manual Solution</w:t>
      </w:r>
    </w:p>
    <w:p w14:paraId="6906DB4E">
      <w:pPr>
        <w:tabs>
          <w:tab w:val="left" w:pos="1376"/>
          <w:tab w:val="left" w:pos="2183"/>
          <w:tab w:val="left" w:pos="2812"/>
          <w:tab w:val="left" w:pos="4117"/>
        </w:tabs>
        <w:spacing w:before="45" w:line="408" w:lineRule="auto"/>
        <w:ind w:left="165" w:right="4417" w:firstLine="45"/>
        <w:jc w:val="left"/>
        <w:rPr>
          <w:rFonts w:ascii="Times New Roman"/>
          <w:b/>
          <w:sz w:val="24"/>
        </w:rPr>
      </w:pPr>
      <w:r>
        <w:rPr>
          <w:rFonts w:ascii="Times New Roman"/>
          <w:b/>
          <w:spacing w:val="-4"/>
          <w:sz w:val="24"/>
        </w:rPr>
        <w:t>Word</w:t>
      </w:r>
      <w:r>
        <w:rPr>
          <w:rFonts w:ascii="Times New Roman"/>
          <w:b/>
          <w:sz w:val="24"/>
        </w:rPr>
        <w:tab/>
      </w:r>
      <w:r>
        <w:rPr>
          <w:rFonts w:ascii="Times New Roman"/>
          <w:b/>
          <w:spacing w:val="-4"/>
          <w:sz w:val="24"/>
        </w:rPr>
        <w:t>Root</w:t>
      </w:r>
      <w:r>
        <w:rPr>
          <w:rFonts w:ascii="Times New Roman"/>
          <w:b/>
          <w:sz w:val="24"/>
        </w:rPr>
        <w:tab/>
      </w:r>
      <w:r>
        <w:rPr>
          <w:rFonts w:ascii="Times New Roman"/>
          <w:b/>
          <w:sz w:val="24"/>
        </w:rPr>
        <w:t>Suffix Type</w:t>
      </w:r>
      <w:r>
        <w:rPr>
          <w:rFonts w:ascii="Times New Roman"/>
          <w:b/>
          <w:sz w:val="24"/>
        </w:rPr>
        <w:tab/>
      </w:r>
      <w:r>
        <w:rPr>
          <w:rFonts w:ascii="Times New Roman"/>
          <w:b/>
          <w:spacing w:val="-2"/>
          <w:sz w:val="24"/>
        </w:rPr>
        <w:t>Normalized</w:t>
      </w:r>
      <w:r>
        <w:rPr>
          <w:rFonts w:ascii="Times New Roman"/>
          <w:b/>
          <w:spacing w:val="-16"/>
          <w:sz w:val="24"/>
        </w:rPr>
        <w:t xml:space="preserve"> </w:t>
      </w:r>
      <w:r>
        <w:rPr>
          <w:rFonts w:ascii="Times New Roman"/>
          <w:b/>
          <w:spacing w:val="-2"/>
          <w:sz w:val="24"/>
        </w:rPr>
        <w:t xml:space="preserve">Form </w:t>
      </w:r>
      <w:r>
        <w:rPr>
          <w:rFonts w:ascii="Times New Roman"/>
          <w:b/>
          <w:sz w:val="24"/>
        </w:rPr>
        <w:t>connected</w:t>
      </w:r>
      <w:r>
        <w:rPr>
          <w:rFonts w:ascii="Times New Roman"/>
          <w:b/>
          <w:spacing w:val="40"/>
          <w:sz w:val="24"/>
        </w:rPr>
        <w:t xml:space="preserve"> </w:t>
      </w:r>
      <w:r>
        <w:rPr>
          <w:rFonts w:ascii="Times New Roman"/>
          <w:sz w:val="24"/>
        </w:rPr>
        <w:t>connect -ed</w:t>
      </w:r>
      <w:r>
        <w:rPr>
          <w:rFonts w:ascii="Times New Roman"/>
          <w:sz w:val="24"/>
        </w:rPr>
        <w:tab/>
      </w:r>
      <w:r>
        <w:rPr>
          <w:rFonts w:ascii="Times New Roman"/>
          <w:sz w:val="24"/>
        </w:rPr>
        <w:t>Inflectional</w:t>
      </w:r>
      <w:r>
        <w:rPr>
          <w:rFonts w:ascii="Times New Roman"/>
          <w:spacing w:val="40"/>
          <w:sz w:val="24"/>
        </w:rPr>
        <w:t xml:space="preserve"> </w:t>
      </w:r>
      <w:r>
        <w:rPr>
          <w:rFonts w:ascii="Times New Roman"/>
          <w:b/>
          <w:sz w:val="24"/>
        </w:rPr>
        <w:t>connect</w:t>
      </w:r>
      <w:r>
        <w:rPr>
          <w:rFonts w:ascii="Times New Roman"/>
          <w:b/>
          <w:spacing w:val="40"/>
          <w:sz w:val="24"/>
        </w:rPr>
        <w:t xml:space="preserve"> </w:t>
      </w:r>
      <w:r>
        <w:rPr>
          <w:rFonts w:ascii="Times New Roman"/>
          <w:b/>
          <w:sz w:val="24"/>
        </w:rPr>
        <w:t xml:space="preserve">connecting </w:t>
      </w:r>
      <w:r>
        <w:rPr>
          <w:rFonts w:ascii="Times New Roman"/>
          <w:sz w:val="24"/>
        </w:rPr>
        <w:t>connect -ing</w:t>
      </w:r>
      <w:r>
        <w:rPr>
          <w:rFonts w:ascii="Times New Roman"/>
          <w:sz w:val="24"/>
        </w:rPr>
        <w:tab/>
      </w:r>
      <w:r>
        <w:rPr>
          <w:rFonts w:ascii="Times New Roman"/>
          <w:sz w:val="24"/>
        </w:rPr>
        <w:t>Inflectional</w:t>
      </w:r>
      <w:r>
        <w:rPr>
          <w:rFonts w:ascii="Times New Roman"/>
          <w:spacing w:val="40"/>
          <w:sz w:val="24"/>
        </w:rPr>
        <w:t xml:space="preserve"> </w:t>
      </w:r>
      <w:r>
        <w:rPr>
          <w:rFonts w:ascii="Times New Roman"/>
          <w:b/>
          <w:sz w:val="24"/>
        </w:rPr>
        <w:t>connect</w:t>
      </w:r>
      <w:r>
        <w:rPr>
          <w:rFonts w:ascii="Times New Roman"/>
          <w:b/>
          <w:spacing w:val="40"/>
          <w:sz w:val="24"/>
        </w:rPr>
        <w:t xml:space="preserve"> </w:t>
      </w:r>
      <w:r>
        <w:rPr>
          <w:rFonts w:ascii="Times New Roman"/>
          <w:b/>
          <w:sz w:val="24"/>
        </w:rPr>
        <w:t xml:space="preserve">connection </w:t>
      </w:r>
      <w:r>
        <w:rPr>
          <w:rFonts w:ascii="Times New Roman"/>
          <w:sz w:val="24"/>
        </w:rPr>
        <w:t>connect -ion</w:t>
      </w:r>
      <w:r>
        <w:rPr>
          <w:rFonts w:ascii="Times New Roman"/>
          <w:sz w:val="24"/>
        </w:rPr>
        <w:tab/>
      </w:r>
      <w:r>
        <w:rPr>
          <w:rFonts w:ascii="Times New Roman"/>
          <w:sz w:val="24"/>
        </w:rPr>
        <w:t xml:space="preserve">Derivational </w:t>
      </w:r>
      <w:r>
        <w:rPr>
          <w:rFonts w:ascii="Times New Roman"/>
          <w:b/>
          <w:sz w:val="24"/>
        </w:rPr>
        <w:t xml:space="preserve">connect </w:t>
      </w:r>
      <w:r>
        <w:rPr>
          <w:rFonts w:ascii="Times New Roman"/>
          <w:b/>
          <w:spacing w:val="-2"/>
          <w:sz w:val="24"/>
        </w:rPr>
        <w:t>Breakdown:</w:t>
      </w:r>
    </w:p>
    <w:p w14:paraId="4D040CFC">
      <w:pPr>
        <w:pStyle w:val="8"/>
        <w:numPr>
          <w:ilvl w:val="0"/>
          <w:numId w:val="3"/>
        </w:numPr>
        <w:tabs>
          <w:tab w:val="left" w:pos="884"/>
        </w:tabs>
        <w:spacing w:before="0" w:after="0" w:line="232" w:lineRule="exact"/>
        <w:ind w:left="884" w:right="0" w:hanging="359"/>
        <w:jc w:val="left"/>
        <w:rPr>
          <w:rFonts w:ascii="Times New Roman" w:hAnsi="Times New Roman"/>
          <w:sz w:val="24"/>
        </w:rPr>
      </w:pPr>
      <w:r>
        <w:rPr>
          <w:rFonts w:ascii="Times New Roman" w:hAnsi="Times New Roman"/>
          <w:sz w:val="24"/>
        </w:rPr>
        <w:t>connect</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ed</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pacing w:val="-2"/>
          <w:sz w:val="24"/>
        </w:rPr>
        <w:t>connected</w:t>
      </w:r>
    </w:p>
    <w:p w14:paraId="5410A66B">
      <w:pPr>
        <w:pStyle w:val="8"/>
        <w:numPr>
          <w:ilvl w:val="0"/>
          <w:numId w:val="3"/>
        </w:numPr>
        <w:tabs>
          <w:tab w:val="left" w:pos="884"/>
        </w:tabs>
        <w:spacing w:before="130" w:after="0" w:line="240" w:lineRule="auto"/>
        <w:ind w:left="884" w:right="0" w:hanging="359"/>
        <w:jc w:val="left"/>
        <w:rPr>
          <w:rFonts w:ascii="Times New Roman" w:hAnsi="Times New Roman"/>
          <w:sz w:val="24"/>
        </w:rPr>
      </w:pPr>
      <w:r>
        <w:rPr>
          <w:rFonts w:ascii="Times New Roman" w:hAnsi="Times New Roman"/>
          <w:sz w:val="24"/>
        </w:rPr>
        <w:t>connect</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ing →</w:t>
      </w:r>
      <w:r>
        <w:rPr>
          <w:rFonts w:ascii="Times New Roman" w:hAnsi="Times New Roman"/>
          <w:spacing w:val="2"/>
          <w:sz w:val="24"/>
        </w:rPr>
        <w:t xml:space="preserve"> </w:t>
      </w:r>
      <w:r>
        <w:rPr>
          <w:rFonts w:ascii="Times New Roman" w:hAnsi="Times New Roman"/>
          <w:spacing w:val="-2"/>
          <w:sz w:val="24"/>
        </w:rPr>
        <w:t>connecting</w:t>
      </w:r>
    </w:p>
    <w:p w14:paraId="1928307E">
      <w:pPr>
        <w:pStyle w:val="8"/>
        <w:numPr>
          <w:ilvl w:val="0"/>
          <w:numId w:val="3"/>
        </w:numPr>
        <w:tabs>
          <w:tab w:val="left" w:pos="884"/>
        </w:tabs>
        <w:spacing w:before="139" w:after="0" w:line="240" w:lineRule="auto"/>
        <w:ind w:left="884" w:right="0" w:hanging="359"/>
        <w:jc w:val="left"/>
        <w:rPr>
          <w:rFonts w:ascii="Times New Roman" w:hAnsi="Times New Roman"/>
          <w:sz w:val="24"/>
        </w:rPr>
      </w:pPr>
      <w:r>
        <w:rPr>
          <w:rFonts w:ascii="Times New Roman" w:hAnsi="Times New Roman"/>
          <w:sz w:val="24"/>
        </w:rPr>
        <w:t>connect</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ion →</w:t>
      </w:r>
      <w:r>
        <w:rPr>
          <w:rFonts w:ascii="Times New Roman" w:hAnsi="Times New Roman"/>
          <w:spacing w:val="2"/>
          <w:sz w:val="24"/>
        </w:rPr>
        <w:t xml:space="preserve"> </w:t>
      </w:r>
      <w:r>
        <w:rPr>
          <w:rFonts w:ascii="Times New Roman" w:hAnsi="Times New Roman"/>
          <w:spacing w:val="-2"/>
          <w:sz w:val="24"/>
        </w:rPr>
        <w:t>connection</w:t>
      </w:r>
    </w:p>
    <w:p w14:paraId="64F98F1A">
      <w:pPr>
        <w:pStyle w:val="5"/>
        <w:tabs>
          <w:tab w:val="left" w:pos="834"/>
          <w:tab w:val="left" w:pos="1544"/>
          <w:tab w:val="left" w:pos="2296"/>
          <w:tab w:val="left" w:pos="3421"/>
          <w:tab w:val="left" w:pos="4984"/>
          <w:tab w:val="left" w:pos="5968"/>
          <w:tab w:val="left" w:pos="6546"/>
          <w:tab w:val="left" w:pos="7324"/>
          <w:tab w:val="left" w:pos="7986"/>
        </w:tabs>
        <w:spacing w:before="137"/>
        <w:ind w:left="165"/>
        <w:rPr>
          <w:rFonts w:ascii="Times New Roman"/>
        </w:rPr>
      </w:pPr>
      <w:r>
        <w:rPr>
          <w:rFonts w:ascii="Times New Roman"/>
          <w:spacing w:val="-4"/>
        </w:rPr>
        <w:t>-</w:t>
      </w:r>
      <w:r>
        <w:rPr>
          <w:rFonts w:ascii="Times New Roman"/>
          <w:spacing w:val="-5"/>
        </w:rPr>
        <w:t>ed</w:t>
      </w:r>
      <w:r>
        <w:rPr>
          <w:rFonts w:ascii="Times New Roman"/>
        </w:rPr>
        <w:tab/>
      </w:r>
      <w:r>
        <w:rPr>
          <w:rFonts w:ascii="Times New Roman"/>
          <w:spacing w:val="-5"/>
        </w:rPr>
        <w:t>and</w:t>
      </w:r>
      <w:r>
        <w:rPr>
          <w:rFonts w:ascii="Times New Roman"/>
        </w:rPr>
        <w:tab/>
      </w:r>
      <w:r>
        <w:rPr>
          <w:rFonts w:ascii="Times New Roman"/>
          <w:spacing w:val="-4"/>
        </w:rPr>
        <w:t>-</w:t>
      </w:r>
      <w:r>
        <w:rPr>
          <w:rFonts w:ascii="Times New Roman"/>
          <w:spacing w:val="-5"/>
        </w:rPr>
        <w:t>ing</w:t>
      </w:r>
      <w:r>
        <w:rPr>
          <w:rFonts w:ascii="Times New Roman"/>
        </w:rPr>
        <w:tab/>
      </w:r>
      <w:r>
        <w:rPr>
          <w:rFonts w:ascii="Times New Roman"/>
          <w:spacing w:val="-2"/>
        </w:rPr>
        <w:t>indicate</w:t>
      </w:r>
      <w:r>
        <w:rPr>
          <w:rFonts w:ascii="Times New Roman"/>
        </w:rPr>
        <w:tab/>
      </w:r>
      <w:r>
        <w:rPr>
          <w:rFonts w:ascii="Times New Roman"/>
          <w:spacing w:val="-2"/>
        </w:rPr>
        <w:t>grammatical</w:t>
      </w:r>
      <w:r>
        <w:rPr>
          <w:rFonts w:ascii="Times New Roman"/>
        </w:rPr>
        <w:tab/>
      </w:r>
      <w:r>
        <w:rPr>
          <w:rFonts w:ascii="Times New Roman"/>
          <w:spacing w:val="-2"/>
        </w:rPr>
        <w:t>forms,</w:t>
      </w:r>
      <w:r>
        <w:rPr>
          <w:rFonts w:ascii="Times New Roman"/>
        </w:rPr>
        <w:tab/>
      </w:r>
      <w:r>
        <w:rPr>
          <w:rFonts w:ascii="Times New Roman"/>
          <w:spacing w:val="-5"/>
        </w:rPr>
        <w:t>so</w:t>
      </w:r>
      <w:r>
        <w:rPr>
          <w:rFonts w:ascii="Times New Roman"/>
        </w:rPr>
        <w:tab/>
      </w:r>
      <w:r>
        <w:rPr>
          <w:rFonts w:ascii="Times New Roman"/>
          <w:spacing w:val="-4"/>
        </w:rPr>
        <w:t>they</w:t>
      </w:r>
      <w:r>
        <w:rPr>
          <w:rFonts w:ascii="Times New Roman"/>
        </w:rPr>
        <w:tab/>
      </w:r>
      <w:r>
        <w:rPr>
          <w:rFonts w:ascii="Times New Roman"/>
          <w:spacing w:val="-5"/>
        </w:rPr>
        <w:t>are</w:t>
      </w:r>
      <w:r>
        <w:rPr>
          <w:rFonts w:ascii="Times New Roman"/>
        </w:rPr>
        <w:tab/>
      </w:r>
      <w:r>
        <w:rPr>
          <w:rFonts w:ascii="Times New Roman"/>
          <w:b/>
          <w:spacing w:val="-2"/>
        </w:rPr>
        <w:t>inflectional</w:t>
      </w:r>
      <w:r>
        <w:rPr>
          <w:rFonts w:ascii="Times New Roman"/>
          <w:spacing w:val="-2"/>
        </w:rPr>
        <w:t>.</w:t>
      </w:r>
    </w:p>
    <w:p w14:paraId="7DD2F99F">
      <w:pPr>
        <w:spacing w:before="139"/>
        <w:ind w:left="165" w:right="0" w:firstLine="0"/>
        <w:jc w:val="left"/>
        <w:rPr>
          <w:rFonts w:ascii="Times New Roman"/>
          <w:sz w:val="24"/>
        </w:rPr>
      </w:pPr>
      <w:r>
        <w:rPr>
          <w:rFonts w:ascii="Times New Roman"/>
          <w:sz w:val="24"/>
        </w:rPr>
        <w:t>-ion</w:t>
      </w:r>
      <w:r>
        <w:rPr>
          <w:rFonts w:ascii="Times New Roman"/>
          <w:spacing w:val="-6"/>
          <w:sz w:val="24"/>
        </w:rPr>
        <w:t xml:space="preserve"> </w:t>
      </w:r>
      <w:r>
        <w:rPr>
          <w:rFonts w:ascii="Times New Roman"/>
          <w:sz w:val="24"/>
        </w:rPr>
        <w:t>changes</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verb</w:t>
      </w:r>
      <w:r>
        <w:rPr>
          <w:rFonts w:ascii="Times New Roman"/>
          <w:spacing w:val="-1"/>
          <w:sz w:val="24"/>
        </w:rPr>
        <w:t xml:space="preserve"> </w:t>
      </w:r>
      <w:r>
        <w:rPr>
          <w:rFonts w:ascii="Times New Roman"/>
          <w:i/>
          <w:sz w:val="24"/>
        </w:rPr>
        <w:t>connect</w:t>
      </w:r>
      <w:r>
        <w:rPr>
          <w:rFonts w:ascii="Times New Roman"/>
          <w:i/>
          <w:spacing w:val="-1"/>
          <w:sz w:val="24"/>
        </w:rPr>
        <w:t xml:space="preserve"> </w:t>
      </w:r>
      <w:r>
        <w:rPr>
          <w:rFonts w:ascii="Times New Roman"/>
          <w:sz w:val="24"/>
        </w:rPr>
        <w:t>into</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noun</w:t>
      </w:r>
      <w:r>
        <w:rPr>
          <w:rFonts w:ascii="Times New Roman"/>
          <w:spacing w:val="-4"/>
          <w:sz w:val="24"/>
        </w:rPr>
        <w:t xml:space="preserve"> </w:t>
      </w:r>
      <w:r>
        <w:rPr>
          <w:rFonts w:ascii="Times New Roman"/>
          <w:i/>
          <w:sz w:val="24"/>
        </w:rPr>
        <w:t>connection</w:t>
      </w:r>
      <w:r>
        <w:rPr>
          <w:rFonts w:ascii="Times New Roman"/>
          <w:sz w:val="24"/>
        </w:rPr>
        <w:t>,</w:t>
      </w:r>
      <w:r>
        <w:rPr>
          <w:rFonts w:ascii="Times New Roman"/>
          <w:spacing w:val="-3"/>
          <w:sz w:val="24"/>
        </w:rPr>
        <w:t xml:space="preserve"> </w:t>
      </w:r>
      <w:r>
        <w:rPr>
          <w:rFonts w:ascii="Times New Roman"/>
          <w:sz w:val="24"/>
        </w:rPr>
        <w:t>so</w:t>
      </w:r>
      <w:r>
        <w:rPr>
          <w:rFonts w:ascii="Times New Roman"/>
          <w:spacing w:val="-1"/>
          <w:sz w:val="24"/>
        </w:rPr>
        <w:t xml:space="preserve"> </w:t>
      </w:r>
      <w:r>
        <w:rPr>
          <w:rFonts w:ascii="Times New Roman"/>
          <w:sz w:val="24"/>
        </w:rPr>
        <w:t>it</w:t>
      </w:r>
      <w:r>
        <w:rPr>
          <w:rFonts w:ascii="Times New Roman"/>
          <w:spacing w:val="-3"/>
          <w:sz w:val="24"/>
        </w:rPr>
        <w:t xml:space="preserve"> </w:t>
      </w:r>
      <w:r>
        <w:rPr>
          <w:rFonts w:ascii="Times New Roman"/>
          <w:sz w:val="24"/>
        </w:rPr>
        <w:t xml:space="preserve">is </w:t>
      </w:r>
      <w:r>
        <w:rPr>
          <w:rFonts w:ascii="Times New Roman"/>
          <w:b/>
          <w:spacing w:val="-2"/>
          <w:sz w:val="24"/>
        </w:rPr>
        <w:t>derivational</w:t>
      </w:r>
      <w:r>
        <w:rPr>
          <w:rFonts w:ascii="Times New Roman"/>
          <w:spacing w:val="-2"/>
          <w:sz w:val="24"/>
        </w:rPr>
        <w:t>.</w:t>
      </w:r>
    </w:p>
    <w:p w14:paraId="70DC36DA">
      <w:pPr>
        <w:pStyle w:val="5"/>
        <w:rPr>
          <w:rFonts w:ascii="Times New Roman"/>
        </w:rPr>
      </w:pPr>
    </w:p>
    <w:p w14:paraId="0BF52C88">
      <w:pPr>
        <w:pStyle w:val="5"/>
        <w:rPr>
          <w:rFonts w:ascii="Times New Roman"/>
        </w:rPr>
      </w:pPr>
    </w:p>
    <w:p w14:paraId="157726F9">
      <w:pPr>
        <w:pStyle w:val="2"/>
        <w:rPr>
          <w:rFonts w:ascii="Times New Roman"/>
        </w:rPr>
      </w:pPr>
      <w:bookmarkStart w:id="6" w:name="Python Program"/>
      <w:bookmarkEnd w:id="6"/>
      <w:r>
        <w:rPr>
          <w:rFonts w:ascii="Times New Roman"/>
        </w:rPr>
        <w:t>Python</w:t>
      </w:r>
      <w:r>
        <w:rPr>
          <w:rFonts w:ascii="Times New Roman"/>
          <w:spacing w:val="-4"/>
        </w:rPr>
        <w:t xml:space="preserve"> </w:t>
      </w:r>
      <w:r>
        <w:rPr>
          <w:rFonts w:ascii="Times New Roman"/>
          <w:spacing w:val="-2"/>
        </w:rPr>
        <w:t>Program</w:t>
      </w:r>
    </w:p>
    <w:p w14:paraId="3770F8C8">
      <w:pPr>
        <w:pStyle w:val="5"/>
        <w:spacing w:before="137"/>
        <w:ind w:left="165"/>
        <w:rPr>
          <w:rFonts w:ascii="Times New Roman"/>
        </w:rPr>
      </w:pPr>
      <w:r>
        <w:rPr>
          <w:rFonts w:ascii="Times New Roman"/>
        </w:rPr>
        <w:t>words</w:t>
      </w:r>
      <w:r>
        <w:rPr>
          <w:rFonts w:ascii="Times New Roman"/>
          <w:spacing w:val="-5"/>
        </w:rPr>
        <w:t xml:space="preserve"> </w:t>
      </w:r>
      <w:r>
        <w:rPr>
          <w:rFonts w:ascii="Times New Roman"/>
        </w:rPr>
        <w:t>=</w:t>
      </w:r>
      <w:r>
        <w:rPr>
          <w:rFonts w:ascii="Times New Roman"/>
          <w:spacing w:val="-6"/>
        </w:rPr>
        <w:t xml:space="preserve"> </w:t>
      </w:r>
      <w:r>
        <w:rPr>
          <w:rFonts w:ascii="Times New Roman"/>
        </w:rPr>
        <w:t>["connected",</w:t>
      </w:r>
      <w:r>
        <w:rPr>
          <w:rFonts w:ascii="Times New Roman"/>
          <w:spacing w:val="-2"/>
        </w:rPr>
        <w:t xml:space="preserve"> </w:t>
      </w:r>
      <w:r>
        <w:rPr>
          <w:rFonts w:ascii="Times New Roman"/>
        </w:rPr>
        <w:t>"connecting",</w:t>
      </w:r>
      <w:r>
        <w:rPr>
          <w:rFonts w:ascii="Times New Roman"/>
          <w:spacing w:val="-2"/>
        </w:rPr>
        <w:t xml:space="preserve"> "connection"]</w:t>
      </w:r>
    </w:p>
    <w:p w14:paraId="631F430C">
      <w:pPr>
        <w:pStyle w:val="5"/>
        <w:rPr>
          <w:rFonts w:ascii="Times New Roman"/>
        </w:rPr>
      </w:pPr>
    </w:p>
    <w:p w14:paraId="5DCFC38C">
      <w:pPr>
        <w:pStyle w:val="5"/>
        <w:rPr>
          <w:rFonts w:ascii="Times New Roman"/>
        </w:rPr>
      </w:pPr>
    </w:p>
    <w:p w14:paraId="6F665870">
      <w:pPr>
        <w:pStyle w:val="5"/>
        <w:ind w:left="165"/>
        <w:rPr>
          <w:rFonts w:ascii="Times New Roman"/>
        </w:rPr>
      </w:pPr>
      <w:r>
        <w:rPr>
          <w:rFonts w:ascii="Times New Roman"/>
        </w:rPr>
        <w:t>for</w:t>
      </w:r>
      <w:r>
        <w:rPr>
          <w:rFonts w:ascii="Times New Roman"/>
          <w:spacing w:val="-5"/>
        </w:rPr>
        <w:t xml:space="preserve"> </w:t>
      </w:r>
      <w:r>
        <w:rPr>
          <w:rFonts w:ascii="Times New Roman"/>
        </w:rPr>
        <w:t>word</w:t>
      </w:r>
      <w:r>
        <w:rPr>
          <w:rFonts w:ascii="Times New Roman"/>
          <w:spacing w:val="-1"/>
        </w:rPr>
        <w:t xml:space="preserve"> </w:t>
      </w:r>
      <w:r>
        <w:rPr>
          <w:rFonts w:ascii="Times New Roman"/>
        </w:rPr>
        <w:t>in</w:t>
      </w:r>
      <w:r>
        <w:rPr>
          <w:rFonts w:ascii="Times New Roman"/>
          <w:spacing w:val="-1"/>
        </w:rPr>
        <w:t xml:space="preserve"> </w:t>
      </w:r>
      <w:r>
        <w:rPr>
          <w:rFonts w:ascii="Times New Roman"/>
          <w:spacing w:val="-2"/>
        </w:rPr>
        <w:t>words:</w:t>
      </w:r>
    </w:p>
    <w:p w14:paraId="1F37BD38">
      <w:pPr>
        <w:pStyle w:val="5"/>
        <w:spacing w:before="139" w:line="360" w:lineRule="auto"/>
        <w:ind w:left="645" w:right="7605" w:hanging="240"/>
        <w:rPr>
          <w:rFonts w:ascii="Times New Roman"/>
        </w:rPr>
      </w:pPr>
      <w:r>
        <w:rPr>
          <w:rFonts w:ascii="Times New Roman"/>
          <w:spacing w:val="-2"/>
        </w:rPr>
        <w:t>if</w:t>
      </w:r>
      <w:r>
        <w:rPr>
          <w:rFonts w:ascii="Times New Roman"/>
          <w:spacing w:val="-13"/>
        </w:rPr>
        <w:t xml:space="preserve"> </w:t>
      </w:r>
      <w:r>
        <w:rPr>
          <w:rFonts w:ascii="Times New Roman"/>
          <w:spacing w:val="-2"/>
        </w:rPr>
        <w:t xml:space="preserve">word.endswith("ed"): </w:t>
      </w:r>
      <w:r>
        <w:rPr>
          <w:rFonts w:ascii="Times New Roman"/>
        </w:rPr>
        <w:t>root = word[:-2] suffix = "-ed"</w:t>
      </w:r>
    </w:p>
    <w:p w14:paraId="30310F0A">
      <w:pPr>
        <w:pStyle w:val="5"/>
        <w:spacing w:line="272" w:lineRule="exact"/>
        <w:ind w:left="645"/>
        <w:rPr>
          <w:rFonts w:ascii="Times New Roman"/>
        </w:rPr>
      </w:pPr>
      <w:r>
        <w:rPr>
          <w:rFonts w:ascii="Times New Roman"/>
        </w:rPr>
        <w:t>type_</w:t>
      </w:r>
      <w:r>
        <w:rPr>
          <w:rFonts w:ascii="Times New Roman"/>
          <w:spacing w:val="-2"/>
        </w:rPr>
        <w:t xml:space="preserve"> </w:t>
      </w:r>
      <w:r>
        <w:rPr>
          <w:rFonts w:ascii="Times New Roman"/>
        </w:rPr>
        <w:t>=</w:t>
      </w:r>
      <w:r>
        <w:rPr>
          <w:rFonts w:ascii="Times New Roman"/>
          <w:spacing w:val="-4"/>
        </w:rPr>
        <w:t xml:space="preserve"> </w:t>
      </w:r>
      <w:r>
        <w:rPr>
          <w:rFonts w:ascii="Times New Roman"/>
          <w:spacing w:val="-2"/>
        </w:rPr>
        <w:t>"Inflectional"</w:t>
      </w:r>
    </w:p>
    <w:p w14:paraId="447D9551">
      <w:pPr>
        <w:pStyle w:val="5"/>
        <w:rPr>
          <w:rFonts w:ascii="Times New Roman"/>
        </w:rPr>
      </w:pPr>
    </w:p>
    <w:p w14:paraId="2DB184CB">
      <w:pPr>
        <w:pStyle w:val="5"/>
        <w:spacing w:before="3"/>
        <w:rPr>
          <w:rFonts w:ascii="Times New Roman"/>
        </w:rPr>
      </w:pPr>
    </w:p>
    <w:p w14:paraId="51F3C46B">
      <w:pPr>
        <w:pStyle w:val="5"/>
        <w:spacing w:line="360" w:lineRule="auto"/>
        <w:ind w:left="645" w:right="7166" w:hanging="240"/>
        <w:rPr>
          <w:rFonts w:ascii="Times New Roman"/>
        </w:rPr>
      </w:pPr>
      <w:r>
        <w:rPr>
          <w:rFonts w:ascii="Times New Roman"/>
          <w:spacing w:val="-2"/>
        </w:rPr>
        <w:t>elif</w:t>
      </w:r>
      <w:r>
        <w:rPr>
          <w:rFonts w:ascii="Times New Roman"/>
          <w:spacing w:val="-13"/>
        </w:rPr>
        <w:t xml:space="preserve"> </w:t>
      </w:r>
      <w:r>
        <w:rPr>
          <w:rFonts w:ascii="Times New Roman"/>
          <w:spacing w:val="-2"/>
        </w:rPr>
        <w:t xml:space="preserve">word.endswith("ing"): </w:t>
      </w:r>
      <w:r>
        <w:rPr>
          <w:rFonts w:ascii="Times New Roman"/>
        </w:rPr>
        <w:t>root = word[:-3]</w:t>
      </w:r>
    </w:p>
    <w:p w14:paraId="08E3995E">
      <w:pPr>
        <w:pStyle w:val="5"/>
        <w:ind w:left="645"/>
        <w:rPr>
          <w:rFonts w:ascii="Times New Roman"/>
        </w:rPr>
      </w:pPr>
      <w:r>
        <w:rPr>
          <w:rFonts w:ascii="Times New Roman"/>
        </w:rPr>
        <w:t>suffix</w:t>
      </w:r>
      <w:r>
        <w:rPr>
          <w:rFonts w:ascii="Times New Roman"/>
          <w:spacing w:val="-5"/>
        </w:rPr>
        <w:t xml:space="preserve"> </w:t>
      </w:r>
      <w:r>
        <w:rPr>
          <w:rFonts w:ascii="Times New Roman"/>
        </w:rPr>
        <w:t>=</w:t>
      </w:r>
      <w:r>
        <w:rPr>
          <w:rFonts w:ascii="Times New Roman"/>
          <w:spacing w:val="-2"/>
        </w:rPr>
        <w:t xml:space="preserve"> </w:t>
      </w:r>
      <w:r>
        <w:rPr>
          <w:rFonts w:ascii="Times New Roman"/>
        </w:rPr>
        <w:t>"-</w:t>
      </w:r>
      <w:r>
        <w:rPr>
          <w:rFonts w:ascii="Times New Roman"/>
          <w:spacing w:val="-4"/>
        </w:rPr>
        <w:t>ing"</w:t>
      </w:r>
    </w:p>
    <w:p w14:paraId="687F7E45">
      <w:pPr>
        <w:pStyle w:val="5"/>
        <w:spacing w:before="139"/>
        <w:ind w:left="645"/>
        <w:rPr>
          <w:rFonts w:ascii="Times New Roman"/>
        </w:rPr>
      </w:pPr>
      <w:r>
        <w:rPr>
          <w:rFonts w:ascii="Times New Roman"/>
        </w:rPr>
        <w:t>type_</w:t>
      </w:r>
      <w:r>
        <w:rPr>
          <w:rFonts w:ascii="Times New Roman"/>
          <w:spacing w:val="-2"/>
        </w:rPr>
        <w:t xml:space="preserve"> </w:t>
      </w:r>
      <w:r>
        <w:rPr>
          <w:rFonts w:ascii="Times New Roman"/>
        </w:rPr>
        <w:t>=</w:t>
      </w:r>
      <w:r>
        <w:rPr>
          <w:rFonts w:ascii="Times New Roman"/>
          <w:spacing w:val="-4"/>
        </w:rPr>
        <w:t xml:space="preserve"> </w:t>
      </w:r>
      <w:r>
        <w:rPr>
          <w:rFonts w:ascii="Times New Roman"/>
          <w:spacing w:val="-2"/>
        </w:rPr>
        <w:t>"Inflectional"</w:t>
      </w:r>
    </w:p>
    <w:p w14:paraId="142A22CC">
      <w:pPr>
        <w:pStyle w:val="5"/>
        <w:rPr>
          <w:rFonts w:ascii="Times New Roman"/>
        </w:rPr>
      </w:pPr>
    </w:p>
    <w:p w14:paraId="63779A99">
      <w:pPr>
        <w:pStyle w:val="5"/>
        <w:spacing w:before="2"/>
        <w:rPr>
          <w:rFonts w:ascii="Times New Roman"/>
        </w:rPr>
      </w:pPr>
    </w:p>
    <w:p w14:paraId="718E698E">
      <w:pPr>
        <w:pStyle w:val="5"/>
        <w:spacing w:before="1" w:line="360" w:lineRule="auto"/>
        <w:ind w:left="645" w:right="7166" w:hanging="240"/>
        <w:rPr>
          <w:rFonts w:ascii="Times New Roman"/>
        </w:rPr>
      </w:pPr>
      <w:r>
        <w:rPr>
          <w:rFonts w:ascii="Times New Roman"/>
          <w:spacing w:val="-2"/>
        </w:rPr>
        <w:t>elif</w:t>
      </w:r>
      <w:r>
        <w:rPr>
          <w:rFonts w:ascii="Times New Roman"/>
          <w:spacing w:val="-13"/>
        </w:rPr>
        <w:t xml:space="preserve"> </w:t>
      </w:r>
      <w:r>
        <w:rPr>
          <w:rFonts w:ascii="Times New Roman"/>
          <w:spacing w:val="-2"/>
        </w:rPr>
        <w:t xml:space="preserve">word.endswith("ion"): </w:t>
      </w:r>
      <w:r>
        <w:rPr>
          <w:rFonts w:ascii="Times New Roman"/>
        </w:rPr>
        <w:t>root = word[:-3]</w:t>
      </w:r>
    </w:p>
    <w:p w14:paraId="7FE2405D">
      <w:pPr>
        <w:pStyle w:val="5"/>
        <w:ind w:left="645"/>
        <w:rPr>
          <w:rFonts w:ascii="Times New Roman"/>
        </w:rPr>
      </w:pPr>
      <w:r>
        <w:rPr>
          <w:rFonts w:ascii="Times New Roman"/>
        </w:rPr>
        <w:t>suffix</w:t>
      </w:r>
      <w:r>
        <w:rPr>
          <w:rFonts w:ascii="Times New Roman"/>
          <w:spacing w:val="-5"/>
        </w:rPr>
        <w:t xml:space="preserve"> </w:t>
      </w:r>
      <w:r>
        <w:rPr>
          <w:rFonts w:ascii="Times New Roman"/>
        </w:rPr>
        <w:t>=</w:t>
      </w:r>
      <w:r>
        <w:rPr>
          <w:rFonts w:ascii="Times New Roman"/>
          <w:spacing w:val="-2"/>
        </w:rPr>
        <w:t xml:space="preserve"> </w:t>
      </w:r>
      <w:r>
        <w:rPr>
          <w:rFonts w:ascii="Times New Roman"/>
        </w:rPr>
        <w:t>"-</w:t>
      </w:r>
      <w:r>
        <w:rPr>
          <w:rFonts w:ascii="Times New Roman"/>
          <w:spacing w:val="-4"/>
        </w:rPr>
        <w:t>ion"</w:t>
      </w:r>
    </w:p>
    <w:p w14:paraId="2ACD5DE1">
      <w:pPr>
        <w:pStyle w:val="5"/>
        <w:spacing w:before="137"/>
        <w:ind w:left="645"/>
        <w:rPr>
          <w:rFonts w:ascii="Times New Roman"/>
        </w:rPr>
      </w:pPr>
      <w:r>
        <w:rPr>
          <w:rFonts w:ascii="Times New Roman"/>
        </w:rPr>
        <w:t>type_</w:t>
      </w:r>
      <w:r>
        <w:rPr>
          <w:rFonts w:ascii="Times New Roman"/>
          <w:spacing w:val="-2"/>
        </w:rPr>
        <w:t xml:space="preserve"> </w:t>
      </w:r>
      <w:r>
        <w:rPr>
          <w:rFonts w:ascii="Times New Roman"/>
        </w:rPr>
        <w:t>=</w:t>
      </w:r>
      <w:r>
        <w:rPr>
          <w:rFonts w:ascii="Times New Roman"/>
          <w:spacing w:val="-4"/>
        </w:rPr>
        <w:t xml:space="preserve"> </w:t>
      </w:r>
      <w:r>
        <w:rPr>
          <w:rFonts w:ascii="Times New Roman"/>
          <w:spacing w:val="-2"/>
        </w:rPr>
        <w:t>"Derivational"</w:t>
      </w:r>
    </w:p>
    <w:p w14:paraId="53DBB7F2">
      <w:pPr>
        <w:pStyle w:val="5"/>
        <w:spacing w:before="273"/>
        <w:rPr>
          <w:rFonts w:ascii="Times New Roman"/>
        </w:rPr>
      </w:pPr>
    </w:p>
    <w:p w14:paraId="4B99058F">
      <w:pPr>
        <w:pStyle w:val="5"/>
        <w:ind w:left="405"/>
        <w:rPr>
          <w:rFonts w:ascii="Times New Roman"/>
        </w:rPr>
      </w:pPr>
      <w:r>
        <w:rPr>
          <w:rFonts w:ascii="Times New Roman"/>
        </w:rPr>
        <w:t>print(word,</w:t>
      </w:r>
      <w:r>
        <w:rPr>
          <w:rFonts w:ascii="Times New Roman"/>
          <w:spacing w:val="-3"/>
        </w:rPr>
        <w:t xml:space="preserve"> </w:t>
      </w:r>
      <w:r>
        <w:rPr>
          <w:rFonts w:ascii="Times New Roman"/>
        </w:rPr>
        <w:t>"\t",</w:t>
      </w:r>
      <w:r>
        <w:rPr>
          <w:rFonts w:ascii="Times New Roman"/>
          <w:spacing w:val="-4"/>
        </w:rPr>
        <w:t xml:space="preserve"> </w:t>
      </w:r>
      <w:r>
        <w:rPr>
          <w:rFonts w:ascii="Times New Roman"/>
        </w:rPr>
        <w:t>root,</w:t>
      </w:r>
      <w:r>
        <w:rPr>
          <w:rFonts w:ascii="Times New Roman"/>
          <w:spacing w:val="-5"/>
        </w:rPr>
        <w:t xml:space="preserve"> </w:t>
      </w:r>
      <w:r>
        <w:rPr>
          <w:rFonts w:ascii="Times New Roman"/>
        </w:rPr>
        <w:t>"\t",</w:t>
      </w:r>
      <w:r>
        <w:rPr>
          <w:rFonts w:ascii="Times New Roman"/>
          <w:spacing w:val="-3"/>
        </w:rPr>
        <w:t xml:space="preserve"> </w:t>
      </w:r>
      <w:r>
        <w:rPr>
          <w:rFonts w:ascii="Times New Roman"/>
        </w:rPr>
        <w:t>suffix,</w:t>
      </w:r>
      <w:r>
        <w:rPr>
          <w:rFonts w:ascii="Times New Roman"/>
          <w:spacing w:val="-5"/>
        </w:rPr>
        <w:t xml:space="preserve"> </w:t>
      </w:r>
      <w:r>
        <w:rPr>
          <w:rFonts w:ascii="Times New Roman"/>
        </w:rPr>
        <w:t>"\t",</w:t>
      </w:r>
      <w:r>
        <w:rPr>
          <w:rFonts w:ascii="Times New Roman"/>
          <w:spacing w:val="-2"/>
        </w:rPr>
        <w:t xml:space="preserve"> type_)</w:t>
      </w:r>
    </w:p>
    <w:p w14:paraId="4F5F66E6">
      <w:pPr>
        <w:pStyle w:val="5"/>
        <w:spacing w:after="0"/>
        <w:rPr>
          <w:rFonts w:ascii="Times New Roman"/>
        </w:rPr>
        <w:sectPr>
          <w:pgSz w:w="11910" w:h="16840"/>
          <w:pgMar w:top="1360" w:right="283" w:bottom="280" w:left="1275" w:header="720" w:footer="720" w:gutter="0"/>
          <w:cols w:space="720" w:num="1"/>
        </w:sectPr>
      </w:pPr>
    </w:p>
    <w:tbl>
      <w:tblPr>
        <w:tblStyle w:val="4"/>
        <w:tblW w:w="0" w:type="auto"/>
        <w:tblInd w:w="12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78"/>
        <w:gridCol w:w="959"/>
        <w:gridCol w:w="614"/>
        <w:gridCol w:w="1375"/>
      </w:tblGrid>
      <w:tr w14:paraId="240BF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9" w:hRule="atLeast"/>
        </w:trPr>
        <w:tc>
          <w:tcPr>
            <w:tcW w:w="1178" w:type="dxa"/>
          </w:tcPr>
          <w:p w14:paraId="411DF9FB">
            <w:pPr>
              <w:pStyle w:val="9"/>
              <w:spacing w:line="266" w:lineRule="exact"/>
              <w:ind w:left="50"/>
              <w:rPr>
                <w:rFonts w:ascii="Times New Roman"/>
                <w:b/>
                <w:sz w:val="24"/>
              </w:rPr>
            </w:pPr>
            <w:r>
              <w:rPr>
                <w:rFonts w:ascii="Times New Roman"/>
                <w:b/>
                <w:spacing w:val="-2"/>
                <w:sz w:val="24"/>
              </w:rPr>
              <w:t>Output</w:t>
            </w:r>
          </w:p>
        </w:tc>
        <w:tc>
          <w:tcPr>
            <w:tcW w:w="2948" w:type="dxa"/>
            <w:gridSpan w:val="3"/>
          </w:tcPr>
          <w:p w14:paraId="0E1A7567">
            <w:pPr>
              <w:pStyle w:val="9"/>
              <w:rPr>
                <w:rFonts w:ascii="Times New Roman"/>
                <w:sz w:val="22"/>
              </w:rPr>
            </w:pPr>
          </w:p>
        </w:tc>
      </w:tr>
      <w:tr w14:paraId="7C676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1178" w:type="dxa"/>
          </w:tcPr>
          <w:p w14:paraId="5D2B6647">
            <w:pPr>
              <w:pStyle w:val="9"/>
              <w:spacing w:before="63"/>
              <w:ind w:left="50"/>
              <w:rPr>
                <w:rFonts w:ascii="Times New Roman"/>
                <w:sz w:val="24"/>
              </w:rPr>
            </w:pPr>
            <w:r>
              <w:rPr>
                <w:rFonts w:ascii="Times New Roman"/>
                <w:spacing w:val="-2"/>
                <w:sz w:val="24"/>
              </w:rPr>
              <w:t>connected</w:t>
            </w:r>
          </w:p>
        </w:tc>
        <w:tc>
          <w:tcPr>
            <w:tcW w:w="959" w:type="dxa"/>
          </w:tcPr>
          <w:p w14:paraId="066C3520">
            <w:pPr>
              <w:pStyle w:val="9"/>
              <w:spacing w:before="63"/>
              <w:ind w:right="38"/>
              <w:jc w:val="center"/>
              <w:rPr>
                <w:rFonts w:ascii="Times New Roman"/>
                <w:sz w:val="24"/>
              </w:rPr>
            </w:pPr>
            <w:r>
              <w:rPr>
                <w:rFonts w:ascii="Times New Roman"/>
                <w:spacing w:val="-2"/>
                <w:sz w:val="24"/>
              </w:rPr>
              <w:t>connect</w:t>
            </w:r>
          </w:p>
        </w:tc>
        <w:tc>
          <w:tcPr>
            <w:tcW w:w="614" w:type="dxa"/>
          </w:tcPr>
          <w:p w14:paraId="19A885E9">
            <w:pPr>
              <w:pStyle w:val="9"/>
              <w:spacing w:before="63"/>
              <w:ind w:left="111"/>
              <w:rPr>
                <w:rFonts w:ascii="Times New Roman"/>
                <w:sz w:val="24"/>
              </w:rPr>
            </w:pPr>
            <w:r>
              <w:rPr>
                <w:rFonts w:ascii="Times New Roman"/>
                <w:spacing w:val="-4"/>
                <w:sz w:val="24"/>
              </w:rPr>
              <w:t>-</w:t>
            </w:r>
            <w:r>
              <w:rPr>
                <w:rFonts w:ascii="Times New Roman"/>
                <w:spacing w:val="-5"/>
                <w:sz w:val="24"/>
              </w:rPr>
              <w:t>ed</w:t>
            </w:r>
          </w:p>
        </w:tc>
        <w:tc>
          <w:tcPr>
            <w:tcW w:w="1375" w:type="dxa"/>
          </w:tcPr>
          <w:p w14:paraId="6CCE4A28">
            <w:pPr>
              <w:pStyle w:val="9"/>
              <w:spacing w:before="63"/>
              <w:ind w:left="104"/>
              <w:rPr>
                <w:rFonts w:ascii="Times New Roman"/>
                <w:sz w:val="24"/>
              </w:rPr>
            </w:pPr>
            <w:r>
              <w:rPr>
                <w:rFonts w:ascii="Times New Roman"/>
                <w:spacing w:val="-2"/>
                <w:sz w:val="24"/>
              </w:rPr>
              <w:t>Inflectional</w:t>
            </w:r>
          </w:p>
        </w:tc>
      </w:tr>
      <w:tr w14:paraId="71257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4" w:hRule="atLeast"/>
        </w:trPr>
        <w:tc>
          <w:tcPr>
            <w:tcW w:w="1178" w:type="dxa"/>
          </w:tcPr>
          <w:p w14:paraId="6CB78B84">
            <w:pPr>
              <w:pStyle w:val="9"/>
              <w:spacing w:before="64"/>
              <w:ind w:left="50"/>
              <w:rPr>
                <w:rFonts w:ascii="Times New Roman"/>
                <w:sz w:val="24"/>
              </w:rPr>
            </w:pPr>
            <w:r>
              <w:rPr>
                <w:rFonts w:ascii="Times New Roman"/>
                <w:spacing w:val="-2"/>
                <w:sz w:val="24"/>
              </w:rPr>
              <w:t>connecting</w:t>
            </w:r>
          </w:p>
        </w:tc>
        <w:tc>
          <w:tcPr>
            <w:tcW w:w="959" w:type="dxa"/>
          </w:tcPr>
          <w:p w14:paraId="3B3E42E6">
            <w:pPr>
              <w:pStyle w:val="9"/>
              <w:spacing w:before="64"/>
              <w:ind w:left="37" w:right="38"/>
              <w:jc w:val="center"/>
              <w:rPr>
                <w:rFonts w:ascii="Times New Roman"/>
                <w:sz w:val="24"/>
              </w:rPr>
            </w:pPr>
            <w:r>
              <w:rPr>
                <w:rFonts w:ascii="Times New Roman"/>
                <w:spacing w:val="-2"/>
                <w:sz w:val="24"/>
              </w:rPr>
              <w:t>connect</w:t>
            </w:r>
          </w:p>
        </w:tc>
        <w:tc>
          <w:tcPr>
            <w:tcW w:w="614" w:type="dxa"/>
          </w:tcPr>
          <w:p w14:paraId="021DCA29">
            <w:pPr>
              <w:pStyle w:val="9"/>
              <w:spacing w:before="64"/>
              <w:ind w:left="130"/>
              <w:rPr>
                <w:rFonts w:ascii="Times New Roman"/>
                <w:sz w:val="24"/>
              </w:rPr>
            </w:pPr>
            <w:r>
              <w:rPr>
                <w:rFonts w:ascii="Times New Roman"/>
                <w:spacing w:val="-4"/>
                <w:sz w:val="24"/>
              </w:rPr>
              <w:t>-</w:t>
            </w:r>
            <w:r>
              <w:rPr>
                <w:rFonts w:ascii="Times New Roman"/>
                <w:spacing w:val="-5"/>
                <w:sz w:val="24"/>
              </w:rPr>
              <w:t>ing</w:t>
            </w:r>
          </w:p>
        </w:tc>
        <w:tc>
          <w:tcPr>
            <w:tcW w:w="1375" w:type="dxa"/>
          </w:tcPr>
          <w:p w14:paraId="0C656E60">
            <w:pPr>
              <w:pStyle w:val="9"/>
              <w:spacing w:before="64"/>
              <w:ind w:left="145"/>
              <w:rPr>
                <w:rFonts w:ascii="Times New Roman"/>
                <w:sz w:val="24"/>
              </w:rPr>
            </w:pPr>
            <w:r>
              <w:rPr>
                <w:rFonts w:ascii="Times New Roman"/>
                <w:spacing w:val="-2"/>
                <w:sz w:val="24"/>
              </w:rPr>
              <w:t>Inflectional</w:t>
            </w:r>
          </w:p>
        </w:tc>
      </w:tr>
      <w:tr w14:paraId="40F5F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9" w:hRule="atLeast"/>
        </w:trPr>
        <w:tc>
          <w:tcPr>
            <w:tcW w:w="1178" w:type="dxa"/>
          </w:tcPr>
          <w:p w14:paraId="5E46D32C">
            <w:pPr>
              <w:pStyle w:val="9"/>
              <w:spacing w:before="53" w:line="256" w:lineRule="exact"/>
              <w:ind w:left="50"/>
              <w:rPr>
                <w:rFonts w:ascii="Times New Roman"/>
                <w:sz w:val="24"/>
              </w:rPr>
            </w:pPr>
            <w:r>
              <w:rPr>
                <w:rFonts w:ascii="Times New Roman"/>
                <w:spacing w:val="-2"/>
                <w:sz w:val="24"/>
              </w:rPr>
              <w:t>connection</w:t>
            </w:r>
          </w:p>
        </w:tc>
        <w:tc>
          <w:tcPr>
            <w:tcW w:w="959" w:type="dxa"/>
          </w:tcPr>
          <w:p w14:paraId="2A1F9EA4">
            <w:pPr>
              <w:pStyle w:val="9"/>
              <w:spacing w:before="53" w:line="256" w:lineRule="exact"/>
              <w:ind w:left="37" w:right="38"/>
              <w:jc w:val="center"/>
              <w:rPr>
                <w:rFonts w:ascii="Times New Roman"/>
                <w:sz w:val="24"/>
              </w:rPr>
            </w:pPr>
            <w:r>
              <w:rPr>
                <w:rFonts w:ascii="Times New Roman"/>
                <w:spacing w:val="-2"/>
                <w:sz w:val="24"/>
              </w:rPr>
              <w:t>connect</w:t>
            </w:r>
          </w:p>
        </w:tc>
        <w:tc>
          <w:tcPr>
            <w:tcW w:w="614" w:type="dxa"/>
          </w:tcPr>
          <w:p w14:paraId="47EDEF44">
            <w:pPr>
              <w:pStyle w:val="9"/>
              <w:spacing w:before="53" w:line="256" w:lineRule="exact"/>
              <w:ind w:left="130"/>
              <w:rPr>
                <w:rFonts w:ascii="Times New Roman"/>
                <w:sz w:val="24"/>
              </w:rPr>
            </w:pPr>
            <w:r>
              <w:rPr>
                <w:rFonts w:ascii="Times New Roman"/>
                <w:spacing w:val="-4"/>
                <w:sz w:val="24"/>
              </w:rPr>
              <w:t>-</w:t>
            </w:r>
            <w:r>
              <w:rPr>
                <w:rFonts w:ascii="Times New Roman"/>
                <w:spacing w:val="-5"/>
                <w:sz w:val="24"/>
              </w:rPr>
              <w:t>ion</w:t>
            </w:r>
          </w:p>
        </w:tc>
        <w:tc>
          <w:tcPr>
            <w:tcW w:w="1375" w:type="dxa"/>
          </w:tcPr>
          <w:p w14:paraId="3447091A">
            <w:pPr>
              <w:pStyle w:val="9"/>
              <w:spacing w:before="53" w:line="256" w:lineRule="exact"/>
              <w:ind w:left="145"/>
              <w:rPr>
                <w:rFonts w:ascii="Times New Roman"/>
                <w:sz w:val="24"/>
              </w:rPr>
            </w:pPr>
            <w:r>
              <w:rPr>
                <w:rFonts w:ascii="Times New Roman"/>
                <w:spacing w:val="-2"/>
                <w:sz w:val="24"/>
              </w:rPr>
              <w:t>Derivational</w:t>
            </w:r>
          </w:p>
        </w:tc>
      </w:tr>
    </w:tbl>
    <w:p w14:paraId="71E73390">
      <w:pPr>
        <w:spacing w:before="192"/>
        <w:ind w:left="165" w:right="0" w:firstLine="0"/>
        <w:jc w:val="left"/>
        <w:rPr>
          <w:rFonts w:ascii="Times New Roman" w:hAnsi="Times New Roman"/>
          <w:sz w:val="24"/>
        </w:rPr>
      </w:pPr>
      <w:r>
        <w:rPr>
          <w:rFonts w:ascii="Times New Roman" w:hAnsi="Times New Roman"/>
          <w:b/>
          <w:sz w:val="24"/>
        </w:rPr>
        <w:t>Normalized</w:t>
      </w:r>
      <w:r>
        <w:rPr>
          <w:rFonts w:ascii="Times New Roman" w:hAnsi="Times New Roman"/>
          <w:b/>
          <w:spacing w:val="-6"/>
          <w:sz w:val="24"/>
        </w:rPr>
        <w:t xml:space="preserve"> </w:t>
      </w:r>
      <w:r>
        <w:rPr>
          <w:rFonts w:ascii="Times New Roman" w:hAnsi="Times New Roman"/>
          <w:b/>
          <w:sz w:val="24"/>
        </w:rPr>
        <w:t>output:</w:t>
      </w:r>
      <w:r>
        <w:rPr>
          <w:rFonts w:ascii="Times New Roman" w:hAnsi="Times New Roman"/>
          <w:b/>
          <w:spacing w:val="-6"/>
          <w:sz w:val="24"/>
        </w:rPr>
        <w:t xml:space="preserve"> </w:t>
      </w:r>
      <w:r>
        <w:rPr>
          <w:rFonts w:ascii="Times New Roman" w:hAnsi="Times New Roman"/>
          <w:sz w:val="24"/>
        </w:rPr>
        <w:t>connected,</w:t>
      </w:r>
      <w:r>
        <w:rPr>
          <w:rFonts w:ascii="Times New Roman" w:hAnsi="Times New Roman"/>
          <w:spacing w:val="-2"/>
          <w:sz w:val="24"/>
        </w:rPr>
        <w:t xml:space="preserve"> </w:t>
      </w:r>
      <w:r>
        <w:rPr>
          <w:rFonts w:ascii="Times New Roman" w:hAnsi="Times New Roman"/>
          <w:sz w:val="24"/>
        </w:rPr>
        <w:t>connecting,</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connection</w:t>
      </w:r>
      <w:r>
        <w:rPr>
          <w:rFonts w:ascii="Times New Roman" w:hAnsi="Times New Roman"/>
          <w:spacing w:val="-5"/>
          <w:sz w:val="24"/>
        </w:rPr>
        <w:t xml:space="preserve"> </w:t>
      </w:r>
      <w:r>
        <w:rPr>
          <w:rFonts w:ascii="Times New Roman" w:hAnsi="Times New Roman"/>
          <w:sz w:val="24"/>
        </w:rPr>
        <w:t xml:space="preserve">→ </w:t>
      </w:r>
      <w:r>
        <w:rPr>
          <w:rFonts w:ascii="Times New Roman" w:hAnsi="Times New Roman"/>
          <w:b/>
          <w:spacing w:val="-2"/>
          <w:sz w:val="24"/>
        </w:rPr>
        <w:t>connect</w:t>
      </w:r>
      <w:r>
        <w:rPr>
          <w:rFonts w:ascii="Times New Roman" w:hAnsi="Times New Roman"/>
          <w:spacing w:val="-2"/>
          <w:sz w:val="24"/>
        </w:rPr>
        <w:t>.</w:t>
      </w:r>
    </w:p>
    <w:p w14:paraId="6737C81E">
      <w:pPr>
        <w:pStyle w:val="5"/>
        <w:rPr>
          <w:rFonts w:ascii="Times New Roman"/>
        </w:rPr>
      </w:pPr>
    </w:p>
    <w:p w14:paraId="3DDA9D44">
      <w:pPr>
        <w:pStyle w:val="5"/>
        <w:rPr>
          <w:rFonts w:ascii="Times New Roman"/>
        </w:rPr>
      </w:pPr>
    </w:p>
    <w:p w14:paraId="18DB218D">
      <w:pPr>
        <w:pStyle w:val="2"/>
        <w:spacing w:line="360" w:lineRule="auto"/>
        <w:ind w:right="4144"/>
        <w:jc w:val="both"/>
        <w:rPr>
          <w:rFonts w:ascii="Times New Roman"/>
        </w:rPr>
      </w:pPr>
      <w:bookmarkStart w:id="7" w:name="Q2. Morphological Parsing of unhappy, ha"/>
      <w:bookmarkEnd w:id="7"/>
      <w:r>
        <w:rPr>
          <w:rFonts w:ascii="Times New Roman"/>
        </w:rPr>
        <w:t>Q2.</w:t>
      </w:r>
      <w:r>
        <w:rPr>
          <w:rFonts w:ascii="Times New Roman"/>
          <w:spacing w:val="-6"/>
        </w:rPr>
        <w:t xml:space="preserve"> </w:t>
      </w:r>
      <w:r>
        <w:rPr>
          <w:rFonts w:ascii="Times New Roman"/>
        </w:rPr>
        <w:t>Morphological</w:t>
      </w:r>
      <w:r>
        <w:rPr>
          <w:rFonts w:ascii="Times New Roman"/>
          <w:spacing w:val="-6"/>
        </w:rPr>
        <w:t xml:space="preserve"> </w:t>
      </w:r>
      <w:r>
        <w:rPr>
          <w:rFonts w:ascii="Times New Roman"/>
        </w:rPr>
        <w:t>Parsing</w:t>
      </w:r>
      <w:r>
        <w:rPr>
          <w:rFonts w:ascii="Times New Roman"/>
          <w:spacing w:val="-4"/>
        </w:rPr>
        <w:t xml:space="preserve"> </w:t>
      </w:r>
      <w:r>
        <w:rPr>
          <w:rFonts w:ascii="Times New Roman"/>
        </w:rPr>
        <w:t>of</w:t>
      </w:r>
      <w:r>
        <w:rPr>
          <w:rFonts w:ascii="Times New Roman"/>
          <w:spacing w:val="-5"/>
        </w:rPr>
        <w:t xml:space="preserve"> </w:t>
      </w:r>
      <w:r>
        <w:rPr>
          <w:rFonts w:ascii="Times New Roman"/>
        </w:rPr>
        <w:t>unhappy,</w:t>
      </w:r>
      <w:r>
        <w:rPr>
          <w:rFonts w:ascii="Times New Roman"/>
          <w:spacing w:val="-9"/>
        </w:rPr>
        <w:t xml:space="preserve"> </w:t>
      </w:r>
      <w:r>
        <w:rPr>
          <w:rFonts w:ascii="Times New Roman"/>
        </w:rPr>
        <w:t>happiness,</w:t>
      </w:r>
      <w:r>
        <w:rPr>
          <w:rFonts w:ascii="Times New Roman"/>
          <w:spacing w:val="-6"/>
        </w:rPr>
        <w:t xml:space="preserve"> </w:t>
      </w:r>
      <w:r>
        <w:rPr>
          <w:rFonts w:ascii="Times New Roman"/>
        </w:rPr>
        <w:t>happily Manual Solution</w:t>
      </w:r>
    </w:p>
    <w:p w14:paraId="6512E8A0">
      <w:pPr>
        <w:tabs>
          <w:tab w:val="left" w:pos="4552"/>
        </w:tabs>
        <w:spacing w:before="45" w:line="410" w:lineRule="auto"/>
        <w:ind w:left="210" w:right="4040" w:firstLine="0"/>
        <w:jc w:val="both"/>
        <w:rPr>
          <w:rFonts w:ascii="Times New Roman" w:hAnsi="Times New Roman"/>
          <w:b/>
          <w:sz w:val="24"/>
        </w:rPr>
      </w:pPr>
      <w:r>
        <w:rPr>
          <w:rFonts w:ascii="Times New Roman" w:hAnsi="Times New Roman"/>
          <w:b/>
          <w:sz w:val="24"/>
        </w:rPr>
        <w:t>Word</w:t>
      </w:r>
      <w:r>
        <w:rPr>
          <w:rFonts w:ascii="Times New Roman" w:hAnsi="Times New Roman"/>
          <w:b/>
          <w:spacing w:val="80"/>
          <w:sz w:val="24"/>
        </w:rPr>
        <w:t xml:space="preserve">  </w:t>
      </w:r>
      <w:r>
        <w:rPr>
          <w:rFonts w:ascii="Times New Roman" w:hAnsi="Times New Roman"/>
          <w:b/>
          <w:sz w:val="24"/>
        </w:rPr>
        <w:t>Prefix Base</w:t>
      </w:r>
      <w:r>
        <w:rPr>
          <w:rFonts w:ascii="Times New Roman" w:hAnsi="Times New Roman"/>
          <w:b/>
          <w:spacing w:val="40"/>
          <w:sz w:val="24"/>
        </w:rPr>
        <w:t xml:space="preserve"> </w:t>
      </w:r>
      <w:r>
        <w:rPr>
          <w:rFonts w:ascii="Times New Roman" w:hAnsi="Times New Roman"/>
          <w:b/>
          <w:sz w:val="24"/>
        </w:rPr>
        <w:t>Suffix Type</w:t>
      </w:r>
      <w:r>
        <w:rPr>
          <w:rFonts w:ascii="Times New Roman" w:hAnsi="Times New Roman"/>
          <w:b/>
          <w:sz w:val="24"/>
        </w:rPr>
        <w:tab/>
      </w:r>
      <w:r>
        <w:rPr>
          <w:rFonts w:ascii="Times New Roman" w:hAnsi="Times New Roman"/>
          <w:b/>
          <w:sz w:val="24"/>
        </w:rPr>
        <w:t>Normalized</w:t>
      </w:r>
      <w:r>
        <w:rPr>
          <w:rFonts w:ascii="Times New Roman" w:hAnsi="Times New Roman"/>
          <w:b/>
          <w:spacing w:val="-15"/>
          <w:sz w:val="24"/>
        </w:rPr>
        <w:t xml:space="preserve"> </w:t>
      </w:r>
      <w:r>
        <w:rPr>
          <w:rFonts w:ascii="Times New Roman" w:hAnsi="Times New Roman"/>
          <w:b/>
          <w:sz w:val="24"/>
        </w:rPr>
        <w:t>Root unhappy</w:t>
      </w:r>
      <w:r>
        <w:rPr>
          <w:rFonts w:ascii="Times New Roman" w:hAnsi="Times New Roman"/>
          <w:b/>
          <w:spacing w:val="80"/>
          <w:sz w:val="24"/>
        </w:rPr>
        <w:t xml:space="preserve"> </w:t>
      </w:r>
      <w:r>
        <w:rPr>
          <w:rFonts w:ascii="Times New Roman" w:hAnsi="Times New Roman"/>
          <w:sz w:val="24"/>
        </w:rPr>
        <w:t>un-</w:t>
      </w:r>
      <w:r>
        <w:rPr>
          <w:rFonts w:ascii="Times New Roman" w:hAnsi="Times New Roman"/>
          <w:spacing w:val="80"/>
          <w:sz w:val="24"/>
        </w:rPr>
        <w:t xml:space="preserve">  </w:t>
      </w:r>
      <w:r>
        <w:rPr>
          <w:rFonts w:ascii="Times New Roman" w:hAnsi="Times New Roman"/>
          <w:sz w:val="24"/>
        </w:rPr>
        <w:t>happy —</w:t>
      </w:r>
      <w:r>
        <w:rPr>
          <w:rFonts w:ascii="Times New Roman" w:hAnsi="Times New Roman"/>
          <w:spacing w:val="80"/>
          <w:w w:val="150"/>
          <w:sz w:val="24"/>
        </w:rPr>
        <w:t xml:space="preserve">  </w:t>
      </w:r>
      <w:r>
        <w:rPr>
          <w:rFonts w:ascii="Times New Roman" w:hAnsi="Times New Roman"/>
          <w:sz w:val="24"/>
        </w:rPr>
        <w:t xml:space="preserve">Derivational </w:t>
      </w:r>
      <w:r>
        <w:rPr>
          <w:rFonts w:ascii="Times New Roman" w:hAnsi="Times New Roman"/>
          <w:b/>
          <w:sz w:val="24"/>
        </w:rPr>
        <w:t>happy</w:t>
      </w:r>
    </w:p>
    <w:p w14:paraId="0B6CB6F8">
      <w:pPr>
        <w:spacing w:before="5" w:line="405" w:lineRule="auto"/>
        <w:ind w:left="165" w:right="5147" w:firstLine="45"/>
        <w:jc w:val="both"/>
        <w:rPr>
          <w:rFonts w:ascii="Times New Roman" w:hAnsi="Times New Roman"/>
          <w:b/>
          <w:sz w:val="24"/>
        </w:rPr>
      </w:pPr>
      <w:r>
        <w:rPr>
          <w:rFonts w:ascii="Times New Roman" w:hAnsi="Times New Roman"/>
          <w:b/>
          <w:sz w:val="24"/>
        </w:rPr>
        <w:t xml:space="preserve">happiness </w:t>
      </w:r>
      <w:r>
        <w:rPr>
          <w:rFonts w:ascii="Times New Roman" w:hAnsi="Times New Roman"/>
          <w:sz w:val="24"/>
        </w:rPr>
        <w:t>—</w:t>
      </w:r>
      <w:r>
        <w:rPr>
          <w:rFonts w:ascii="Times New Roman" w:hAnsi="Times New Roman"/>
          <w:spacing w:val="40"/>
          <w:sz w:val="24"/>
        </w:rPr>
        <w:t xml:space="preserve"> </w:t>
      </w:r>
      <w:r>
        <w:rPr>
          <w:rFonts w:ascii="Times New Roman" w:hAnsi="Times New Roman"/>
          <w:sz w:val="24"/>
        </w:rPr>
        <w:t xml:space="preserve">happy -ness Derivational </w:t>
      </w:r>
      <w:r>
        <w:rPr>
          <w:rFonts w:ascii="Times New Roman" w:hAnsi="Times New Roman"/>
          <w:b/>
          <w:sz w:val="24"/>
        </w:rPr>
        <w:t xml:space="preserve">happy happily </w:t>
      </w:r>
      <w:r>
        <w:rPr>
          <w:rFonts w:ascii="Times New Roman" w:hAnsi="Times New Roman"/>
          <w:sz w:val="24"/>
        </w:rPr>
        <w:t xml:space="preserve">— happy -ly Derivational </w:t>
      </w:r>
      <w:r>
        <w:rPr>
          <w:rFonts w:ascii="Times New Roman" w:hAnsi="Times New Roman"/>
          <w:b/>
          <w:sz w:val="24"/>
        </w:rPr>
        <w:t xml:space="preserve">happy </w:t>
      </w:r>
      <w:r>
        <w:rPr>
          <w:rFonts w:ascii="Times New Roman" w:hAnsi="Times New Roman"/>
          <w:b/>
          <w:spacing w:val="-2"/>
          <w:sz w:val="24"/>
        </w:rPr>
        <w:t>Breakdown:</w:t>
      </w:r>
    </w:p>
    <w:p w14:paraId="33407895">
      <w:pPr>
        <w:pStyle w:val="8"/>
        <w:numPr>
          <w:ilvl w:val="0"/>
          <w:numId w:val="3"/>
        </w:numPr>
        <w:tabs>
          <w:tab w:val="left" w:pos="884"/>
        </w:tabs>
        <w:spacing w:before="0" w:after="0" w:line="228" w:lineRule="exact"/>
        <w:ind w:left="884" w:right="0" w:hanging="359"/>
        <w:jc w:val="left"/>
        <w:rPr>
          <w:rFonts w:ascii="Times New Roman" w:hAnsi="Times New Roman"/>
          <w:sz w:val="24"/>
        </w:rPr>
      </w:pPr>
      <w:r>
        <w:rPr>
          <w:rFonts w:ascii="Times New Roman" w:hAnsi="Times New Roman"/>
          <w:sz w:val="24"/>
        </w:rPr>
        <w:t>un-</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happy</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b/>
          <w:sz w:val="24"/>
        </w:rPr>
        <w:t>unhappy</w:t>
      </w:r>
      <w:r>
        <w:rPr>
          <w:rFonts w:ascii="Times New Roman" w:hAnsi="Times New Roman"/>
          <w:b/>
          <w:spacing w:val="-4"/>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un-</w:t>
      </w:r>
      <w:r>
        <w:rPr>
          <w:rFonts w:ascii="Times New Roman" w:hAnsi="Times New Roman"/>
          <w:spacing w:val="-4"/>
          <w:sz w:val="24"/>
        </w:rPr>
        <w:t xml:space="preserve"> </w:t>
      </w:r>
      <w:r>
        <w:rPr>
          <w:rFonts w:ascii="Times New Roman" w:hAnsi="Times New Roman"/>
          <w:sz w:val="24"/>
        </w:rPr>
        <w:t>gives</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5"/>
          <w:sz w:val="24"/>
        </w:rPr>
        <w:t xml:space="preserve"> </w:t>
      </w:r>
      <w:r>
        <w:rPr>
          <w:rFonts w:ascii="Times New Roman" w:hAnsi="Times New Roman"/>
          <w:sz w:val="24"/>
        </w:rPr>
        <w:t>negative</w:t>
      </w:r>
      <w:r>
        <w:rPr>
          <w:rFonts w:ascii="Times New Roman" w:hAnsi="Times New Roman"/>
          <w:spacing w:val="1"/>
          <w:sz w:val="24"/>
        </w:rPr>
        <w:t xml:space="preserve"> </w:t>
      </w:r>
      <w:r>
        <w:rPr>
          <w:rFonts w:ascii="Times New Roman" w:hAnsi="Times New Roman"/>
          <w:spacing w:val="-2"/>
          <w:sz w:val="24"/>
        </w:rPr>
        <w:t>meaning.</w:t>
      </w:r>
    </w:p>
    <w:p w14:paraId="15681F26">
      <w:pPr>
        <w:pStyle w:val="8"/>
        <w:numPr>
          <w:ilvl w:val="0"/>
          <w:numId w:val="3"/>
        </w:numPr>
        <w:tabs>
          <w:tab w:val="left" w:pos="885"/>
        </w:tabs>
        <w:spacing w:before="127" w:after="0" w:line="360" w:lineRule="auto"/>
        <w:ind w:left="885" w:right="1397" w:hanging="360"/>
        <w:jc w:val="left"/>
        <w:rPr>
          <w:rFonts w:ascii="Times New Roman" w:hAnsi="Times New Roman"/>
          <w:sz w:val="24"/>
        </w:rPr>
      </w:pPr>
      <w:r>
        <w:rPr>
          <w:rFonts w:ascii="Times New Roman" w:hAnsi="Times New Roman"/>
          <w:sz w:val="24"/>
        </w:rPr>
        <w:t>happy</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-ness</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b/>
          <w:sz w:val="24"/>
        </w:rPr>
        <w:t>happiness</w:t>
      </w:r>
      <w:r>
        <w:rPr>
          <w:rFonts w:ascii="Times New Roman" w:hAnsi="Times New Roman"/>
          <w:b/>
          <w:spacing w:val="-3"/>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-ness</w:t>
      </w:r>
      <w:r>
        <w:rPr>
          <w:rFonts w:ascii="Times New Roman" w:hAnsi="Times New Roman"/>
          <w:spacing w:val="-3"/>
          <w:sz w:val="24"/>
        </w:rPr>
        <w:t xml:space="preserve"> </w:t>
      </w:r>
      <w:r>
        <w:rPr>
          <w:rFonts w:ascii="Times New Roman" w:hAnsi="Times New Roman"/>
          <w:sz w:val="24"/>
        </w:rPr>
        <w:t>changes</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adjective</w:t>
      </w:r>
      <w:r>
        <w:rPr>
          <w:rFonts w:ascii="Times New Roman" w:hAnsi="Times New Roman"/>
          <w:spacing w:val="-2"/>
          <w:sz w:val="24"/>
        </w:rPr>
        <w:t xml:space="preserve"> </w:t>
      </w:r>
      <w:r>
        <w:rPr>
          <w:rFonts w:ascii="Times New Roman" w:hAnsi="Times New Roman"/>
          <w:sz w:val="24"/>
        </w:rPr>
        <w:t>into</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noun</w:t>
      </w:r>
      <w:r>
        <w:rPr>
          <w:rFonts w:ascii="Times New Roman" w:hAnsi="Times New Roman"/>
          <w:spacing w:val="-3"/>
          <w:sz w:val="24"/>
        </w:rPr>
        <w:t xml:space="preserve"> </w:t>
      </w:r>
      <w:r>
        <w:rPr>
          <w:rFonts w:ascii="Times New Roman" w:hAnsi="Times New Roman"/>
          <w:sz w:val="24"/>
        </w:rPr>
        <w:t>expressing</w:t>
      </w:r>
      <w:r>
        <w:rPr>
          <w:rFonts w:ascii="Times New Roman" w:hAnsi="Times New Roman"/>
          <w:spacing w:val="-3"/>
          <w:sz w:val="24"/>
        </w:rPr>
        <w:t xml:space="preserve"> </w:t>
      </w:r>
      <w:r>
        <w:rPr>
          <w:rFonts w:ascii="Times New Roman" w:hAnsi="Times New Roman"/>
          <w:sz w:val="24"/>
        </w:rPr>
        <w:t xml:space="preserve">a </w:t>
      </w:r>
      <w:r>
        <w:rPr>
          <w:rFonts w:ascii="Times New Roman" w:hAnsi="Times New Roman"/>
          <w:spacing w:val="-2"/>
          <w:sz w:val="24"/>
        </w:rPr>
        <w:t>state/quality.</w:t>
      </w:r>
    </w:p>
    <w:p w14:paraId="62BFA645">
      <w:pPr>
        <w:pStyle w:val="8"/>
        <w:numPr>
          <w:ilvl w:val="0"/>
          <w:numId w:val="3"/>
        </w:numPr>
        <w:tabs>
          <w:tab w:val="left" w:pos="884"/>
        </w:tabs>
        <w:spacing w:before="0" w:after="0" w:line="240" w:lineRule="auto"/>
        <w:ind w:left="884" w:right="0" w:hanging="359"/>
        <w:jc w:val="left"/>
        <w:rPr>
          <w:rFonts w:ascii="Times New Roman" w:hAnsi="Times New Roman"/>
          <w:sz w:val="24"/>
        </w:rPr>
      </w:pPr>
      <w:r>
        <w:rPr>
          <w:rFonts w:ascii="Times New Roman" w:hAnsi="Times New Roman"/>
          <w:sz w:val="24"/>
        </w:rPr>
        <w:t>happy</w:t>
      </w:r>
      <w:r>
        <w:rPr>
          <w:rFonts w:ascii="Times New Roman" w:hAnsi="Times New Roman"/>
          <w:spacing w:val="-6"/>
          <w:sz w:val="24"/>
        </w:rPr>
        <w:t xml:space="preserve"> </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-ly</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b/>
          <w:sz w:val="24"/>
        </w:rPr>
        <w:t>happily</w:t>
      </w:r>
      <w:r>
        <w:rPr>
          <w:rFonts w:ascii="Times New Roman" w:hAnsi="Times New Roman"/>
          <w:b/>
          <w:spacing w:val="-4"/>
          <w:sz w:val="24"/>
        </w:rPr>
        <w:t xml:space="preserve"> </w:t>
      </w:r>
      <w:r>
        <w:rPr>
          <w:rFonts w:ascii="Times New Roman" w:hAnsi="Times New Roman"/>
          <w:sz w:val="24"/>
        </w:rPr>
        <w:t>→ -ly</w:t>
      </w:r>
      <w:r>
        <w:rPr>
          <w:rFonts w:ascii="Times New Roman" w:hAnsi="Times New Roman"/>
          <w:spacing w:val="-4"/>
          <w:sz w:val="24"/>
        </w:rPr>
        <w:t xml:space="preserve"> </w:t>
      </w:r>
      <w:r>
        <w:rPr>
          <w:rFonts w:ascii="Times New Roman" w:hAnsi="Times New Roman"/>
          <w:sz w:val="24"/>
        </w:rPr>
        <w:t>changes</w:t>
      </w:r>
      <w:r>
        <w:rPr>
          <w:rFonts w:ascii="Times New Roman" w:hAnsi="Times New Roman"/>
          <w:spacing w:val="-4"/>
          <w:sz w:val="24"/>
        </w:rPr>
        <w:t xml:space="preserve"> </w:t>
      </w:r>
      <w:r>
        <w:rPr>
          <w:rFonts w:ascii="Times New Roman" w:hAnsi="Times New Roman"/>
          <w:sz w:val="24"/>
        </w:rPr>
        <w:t>the adjective</w:t>
      </w:r>
      <w:r>
        <w:rPr>
          <w:rFonts w:ascii="Times New Roman" w:hAnsi="Times New Roman"/>
          <w:spacing w:val="-2"/>
          <w:sz w:val="24"/>
        </w:rPr>
        <w:t xml:space="preserve"> </w:t>
      </w:r>
      <w:r>
        <w:rPr>
          <w:rFonts w:ascii="Times New Roman" w:hAnsi="Times New Roman"/>
          <w:sz w:val="24"/>
        </w:rPr>
        <w:t>into</w:t>
      </w:r>
      <w:r>
        <w:rPr>
          <w:rFonts w:ascii="Times New Roman" w:hAnsi="Times New Roman"/>
          <w:spacing w:val="-4"/>
          <w:sz w:val="24"/>
        </w:rPr>
        <w:t xml:space="preserve"> </w:t>
      </w:r>
      <w:r>
        <w:rPr>
          <w:rFonts w:ascii="Times New Roman" w:hAnsi="Times New Roman"/>
          <w:sz w:val="24"/>
        </w:rPr>
        <w:t>an</w:t>
      </w:r>
      <w:r>
        <w:rPr>
          <w:rFonts w:ascii="Times New Roman" w:hAnsi="Times New Roman"/>
          <w:spacing w:val="2"/>
          <w:sz w:val="24"/>
        </w:rPr>
        <w:t xml:space="preserve"> </w:t>
      </w:r>
      <w:r>
        <w:rPr>
          <w:rFonts w:ascii="Times New Roman" w:hAnsi="Times New Roman"/>
          <w:spacing w:val="-2"/>
          <w:sz w:val="24"/>
        </w:rPr>
        <w:t>adverb.</w:t>
      </w:r>
    </w:p>
    <w:p w14:paraId="1C5918AE">
      <w:pPr>
        <w:pStyle w:val="5"/>
        <w:spacing w:before="139" w:line="360" w:lineRule="auto"/>
        <w:ind w:left="165" w:right="984"/>
        <w:rPr>
          <w:rFonts w:ascii="Times New Roman"/>
        </w:rPr>
      </w:pPr>
      <w:r>
        <w:rPr>
          <w:rFonts w:ascii="Times New Roman"/>
        </w:rPr>
        <w:t>All</w:t>
      </w:r>
      <w:r>
        <w:rPr>
          <w:rFonts w:ascii="Times New Roman"/>
          <w:spacing w:val="73"/>
        </w:rPr>
        <w:t xml:space="preserve"> </w:t>
      </w:r>
      <w:r>
        <w:rPr>
          <w:rFonts w:ascii="Times New Roman"/>
        </w:rPr>
        <w:t>three</w:t>
      </w:r>
      <w:r>
        <w:rPr>
          <w:rFonts w:ascii="Times New Roman"/>
          <w:spacing w:val="76"/>
        </w:rPr>
        <w:t xml:space="preserve"> </w:t>
      </w:r>
      <w:r>
        <w:rPr>
          <w:rFonts w:ascii="Times New Roman"/>
        </w:rPr>
        <w:t>are</w:t>
      </w:r>
      <w:r>
        <w:rPr>
          <w:rFonts w:ascii="Times New Roman"/>
          <w:spacing w:val="76"/>
        </w:rPr>
        <w:t xml:space="preserve"> </w:t>
      </w:r>
      <w:r>
        <w:rPr>
          <w:rFonts w:ascii="Times New Roman"/>
          <w:b/>
        </w:rPr>
        <w:t>derivational</w:t>
      </w:r>
      <w:r>
        <w:rPr>
          <w:rFonts w:ascii="Times New Roman"/>
          <w:b/>
          <w:spacing w:val="75"/>
        </w:rPr>
        <w:t xml:space="preserve"> </w:t>
      </w:r>
      <w:r>
        <w:rPr>
          <w:rFonts w:ascii="Times New Roman"/>
        </w:rPr>
        <w:t>because</w:t>
      </w:r>
      <w:r>
        <w:rPr>
          <w:rFonts w:ascii="Times New Roman"/>
          <w:spacing w:val="74"/>
        </w:rPr>
        <w:t xml:space="preserve"> </w:t>
      </w:r>
      <w:r>
        <w:rPr>
          <w:rFonts w:ascii="Times New Roman"/>
        </w:rPr>
        <w:t>the</w:t>
      </w:r>
      <w:r>
        <w:rPr>
          <w:rFonts w:ascii="Times New Roman"/>
          <w:spacing w:val="74"/>
        </w:rPr>
        <w:t xml:space="preserve"> </w:t>
      </w:r>
      <w:r>
        <w:rPr>
          <w:rFonts w:ascii="Times New Roman"/>
        </w:rPr>
        <w:t>affixes</w:t>
      </w:r>
      <w:r>
        <w:rPr>
          <w:rFonts w:ascii="Times New Roman"/>
          <w:spacing w:val="77"/>
        </w:rPr>
        <w:t xml:space="preserve"> </w:t>
      </w:r>
      <w:r>
        <w:rPr>
          <w:rFonts w:ascii="Times New Roman"/>
        </w:rPr>
        <w:t>create</w:t>
      </w:r>
      <w:r>
        <w:rPr>
          <w:rFonts w:ascii="Times New Roman"/>
          <w:spacing w:val="74"/>
        </w:rPr>
        <w:t xml:space="preserve"> </w:t>
      </w:r>
      <w:r>
        <w:rPr>
          <w:rFonts w:ascii="Times New Roman"/>
        </w:rPr>
        <w:t>new</w:t>
      </w:r>
      <w:r>
        <w:rPr>
          <w:rFonts w:ascii="Times New Roman"/>
          <w:spacing w:val="77"/>
        </w:rPr>
        <w:t xml:space="preserve"> </w:t>
      </w:r>
      <w:r>
        <w:rPr>
          <w:rFonts w:ascii="Times New Roman"/>
        </w:rPr>
        <w:t>words</w:t>
      </w:r>
      <w:r>
        <w:rPr>
          <w:rFonts w:ascii="Times New Roman"/>
          <w:spacing w:val="77"/>
        </w:rPr>
        <w:t xml:space="preserve"> </w:t>
      </w:r>
      <w:r>
        <w:rPr>
          <w:rFonts w:ascii="Times New Roman"/>
        </w:rPr>
        <w:t>and/or</w:t>
      </w:r>
      <w:r>
        <w:rPr>
          <w:rFonts w:ascii="Times New Roman"/>
          <w:spacing w:val="74"/>
        </w:rPr>
        <w:t xml:space="preserve"> </w:t>
      </w:r>
      <w:r>
        <w:rPr>
          <w:rFonts w:ascii="Times New Roman"/>
        </w:rPr>
        <w:t>change</w:t>
      </w:r>
      <w:r>
        <w:rPr>
          <w:rFonts w:ascii="Times New Roman"/>
          <w:spacing w:val="74"/>
        </w:rPr>
        <w:t xml:space="preserve"> </w:t>
      </w:r>
      <w:r>
        <w:rPr>
          <w:rFonts w:ascii="Times New Roman"/>
        </w:rPr>
        <w:t>their grammatical category.</w:t>
      </w:r>
    </w:p>
    <w:p w14:paraId="68DB8CCD">
      <w:pPr>
        <w:pStyle w:val="5"/>
        <w:spacing w:before="137"/>
        <w:rPr>
          <w:rFonts w:ascii="Times New Roman"/>
        </w:rPr>
      </w:pPr>
    </w:p>
    <w:p w14:paraId="79DB00B7">
      <w:pPr>
        <w:pStyle w:val="2"/>
        <w:jc w:val="both"/>
        <w:rPr>
          <w:rFonts w:ascii="Times New Roman"/>
        </w:rPr>
      </w:pPr>
      <w:bookmarkStart w:id="8" w:name="Python Program"/>
      <w:bookmarkEnd w:id="8"/>
      <w:r>
        <w:rPr>
          <w:rFonts w:ascii="Times New Roman"/>
        </w:rPr>
        <w:t>Python</w:t>
      </w:r>
      <w:r>
        <w:rPr>
          <w:rFonts w:ascii="Times New Roman"/>
          <w:spacing w:val="-4"/>
        </w:rPr>
        <w:t xml:space="preserve"> </w:t>
      </w:r>
      <w:r>
        <w:rPr>
          <w:rFonts w:ascii="Times New Roman"/>
          <w:spacing w:val="-2"/>
        </w:rPr>
        <w:t>Program</w:t>
      </w:r>
    </w:p>
    <w:p w14:paraId="54B24B06">
      <w:pPr>
        <w:pStyle w:val="5"/>
        <w:spacing w:before="139" w:line="720" w:lineRule="auto"/>
        <w:ind w:left="165" w:right="5904"/>
        <w:rPr>
          <w:rFonts w:ascii="Times New Roman"/>
        </w:rPr>
      </w:pPr>
      <w:r>
        <w:rPr>
          <w:rFonts w:ascii="Times New Roman"/>
        </w:rPr>
        <w:t>words</w:t>
      </w:r>
      <w:r>
        <w:rPr>
          <w:rFonts w:ascii="Times New Roman"/>
          <w:spacing w:val="-15"/>
        </w:rPr>
        <w:t xml:space="preserve"> </w:t>
      </w:r>
      <w:r>
        <w:rPr>
          <w:rFonts w:ascii="Times New Roman"/>
        </w:rPr>
        <w:t>=</w:t>
      </w:r>
      <w:r>
        <w:rPr>
          <w:rFonts w:ascii="Times New Roman"/>
          <w:spacing w:val="-15"/>
        </w:rPr>
        <w:t xml:space="preserve"> </w:t>
      </w:r>
      <w:r>
        <w:rPr>
          <w:rFonts w:ascii="Times New Roman"/>
        </w:rPr>
        <w:t>["unhappy",</w:t>
      </w:r>
      <w:r>
        <w:rPr>
          <w:rFonts w:ascii="Times New Roman"/>
          <w:spacing w:val="-15"/>
        </w:rPr>
        <w:t xml:space="preserve"> </w:t>
      </w:r>
      <w:r>
        <w:rPr>
          <w:rFonts w:ascii="Times New Roman"/>
        </w:rPr>
        <w:t>"happiness",</w:t>
      </w:r>
      <w:r>
        <w:rPr>
          <w:rFonts w:ascii="Times New Roman"/>
          <w:spacing w:val="-15"/>
        </w:rPr>
        <w:t xml:space="preserve"> </w:t>
      </w:r>
      <w:r>
        <w:rPr>
          <w:rFonts w:ascii="Times New Roman"/>
        </w:rPr>
        <w:t>"happily"] for word in words:</w:t>
      </w:r>
    </w:p>
    <w:p w14:paraId="3B109711">
      <w:pPr>
        <w:pStyle w:val="5"/>
        <w:spacing w:before="3" w:line="360" w:lineRule="auto"/>
        <w:ind w:left="645" w:right="7605" w:hanging="240"/>
        <w:rPr>
          <w:rFonts w:ascii="Times New Roman"/>
        </w:rPr>
      </w:pPr>
      <w:r>
        <w:rPr>
          <w:rFonts w:ascii="Times New Roman"/>
          <w:spacing w:val="-2"/>
        </w:rPr>
        <w:t>if</w:t>
      </w:r>
      <w:r>
        <w:rPr>
          <w:rFonts w:ascii="Times New Roman"/>
          <w:spacing w:val="-13"/>
        </w:rPr>
        <w:t xml:space="preserve"> </w:t>
      </w:r>
      <w:r>
        <w:rPr>
          <w:rFonts w:ascii="Times New Roman"/>
          <w:spacing w:val="-2"/>
        </w:rPr>
        <w:t xml:space="preserve">word.startswith("un"): </w:t>
      </w:r>
      <w:r>
        <w:rPr>
          <w:rFonts w:ascii="Times New Roman"/>
        </w:rPr>
        <w:t>prefix = "un-"</w:t>
      </w:r>
    </w:p>
    <w:p w14:paraId="410C2914">
      <w:pPr>
        <w:pStyle w:val="5"/>
        <w:spacing w:line="360" w:lineRule="auto"/>
        <w:ind w:left="645" w:right="7972"/>
        <w:rPr>
          <w:rFonts w:ascii="Times New Roman"/>
        </w:rPr>
      </w:pPr>
      <w:r>
        <w:rPr>
          <w:rFonts w:ascii="Times New Roman"/>
          <w:spacing w:val="-2"/>
        </w:rPr>
        <w:t>base</w:t>
      </w:r>
      <w:r>
        <w:rPr>
          <w:rFonts w:ascii="Times New Roman"/>
          <w:spacing w:val="-16"/>
        </w:rPr>
        <w:t xml:space="preserve"> </w:t>
      </w:r>
      <w:r>
        <w:rPr>
          <w:rFonts w:ascii="Times New Roman"/>
          <w:spacing w:val="-2"/>
        </w:rPr>
        <w:t>=</w:t>
      </w:r>
      <w:r>
        <w:rPr>
          <w:rFonts w:ascii="Times New Roman"/>
          <w:spacing w:val="-16"/>
        </w:rPr>
        <w:t xml:space="preserve"> </w:t>
      </w:r>
      <w:r>
        <w:rPr>
          <w:rFonts w:ascii="Times New Roman"/>
          <w:spacing w:val="-2"/>
        </w:rPr>
        <w:t xml:space="preserve">word[2:] </w:t>
      </w:r>
      <w:r>
        <w:rPr>
          <w:rFonts w:ascii="Times New Roman"/>
        </w:rPr>
        <w:t>suffix = "-"</w:t>
      </w:r>
    </w:p>
    <w:p w14:paraId="20259D18">
      <w:pPr>
        <w:pStyle w:val="5"/>
        <w:ind w:left="645"/>
        <w:rPr>
          <w:rFonts w:ascii="Times New Roman"/>
        </w:rPr>
      </w:pPr>
      <w:r>
        <w:rPr>
          <w:rFonts w:ascii="Times New Roman"/>
        </w:rPr>
        <w:t>type_</w:t>
      </w:r>
      <w:r>
        <w:rPr>
          <w:rFonts w:ascii="Times New Roman"/>
          <w:spacing w:val="-2"/>
        </w:rPr>
        <w:t xml:space="preserve"> </w:t>
      </w:r>
      <w:r>
        <w:rPr>
          <w:rFonts w:ascii="Times New Roman"/>
        </w:rPr>
        <w:t>=</w:t>
      </w:r>
      <w:r>
        <w:rPr>
          <w:rFonts w:ascii="Times New Roman"/>
          <w:spacing w:val="-4"/>
        </w:rPr>
        <w:t xml:space="preserve"> </w:t>
      </w:r>
      <w:r>
        <w:rPr>
          <w:rFonts w:ascii="Times New Roman"/>
          <w:spacing w:val="-2"/>
        </w:rPr>
        <w:t>"Derivational"</w:t>
      </w:r>
    </w:p>
    <w:p w14:paraId="10BD91E5">
      <w:pPr>
        <w:pStyle w:val="5"/>
        <w:spacing w:before="273"/>
        <w:rPr>
          <w:rFonts w:ascii="Times New Roman"/>
        </w:rPr>
      </w:pPr>
    </w:p>
    <w:p w14:paraId="0E50C3F1">
      <w:pPr>
        <w:pStyle w:val="5"/>
        <w:spacing w:line="360" w:lineRule="auto"/>
        <w:ind w:left="645" w:right="7166" w:hanging="240"/>
        <w:rPr>
          <w:rFonts w:ascii="Times New Roman"/>
        </w:rPr>
      </w:pPr>
      <w:r>
        <w:rPr>
          <w:rFonts w:ascii="Times New Roman"/>
          <w:spacing w:val="-2"/>
        </w:rPr>
        <w:t>elif</w:t>
      </w:r>
      <w:r>
        <w:rPr>
          <w:rFonts w:ascii="Times New Roman"/>
          <w:spacing w:val="-13"/>
        </w:rPr>
        <w:t xml:space="preserve"> </w:t>
      </w:r>
      <w:r>
        <w:rPr>
          <w:rFonts w:ascii="Times New Roman"/>
          <w:spacing w:val="-2"/>
        </w:rPr>
        <w:t xml:space="preserve">word.endswith("ness"): </w:t>
      </w:r>
      <w:r>
        <w:rPr>
          <w:rFonts w:ascii="Times New Roman"/>
        </w:rPr>
        <w:t>prefix = "-"</w:t>
      </w:r>
    </w:p>
    <w:p w14:paraId="5A7A3D1B">
      <w:pPr>
        <w:pStyle w:val="5"/>
        <w:spacing w:after="0" w:line="360" w:lineRule="auto"/>
        <w:rPr>
          <w:rFonts w:ascii="Times New Roman"/>
        </w:rPr>
        <w:sectPr>
          <w:pgSz w:w="11910" w:h="16840"/>
          <w:pgMar w:top="1400" w:right="283" w:bottom="280" w:left="1275" w:header="720" w:footer="720" w:gutter="0"/>
          <w:cols w:space="720" w:num="1"/>
        </w:sectPr>
      </w:pPr>
    </w:p>
    <w:p w14:paraId="7278DA44">
      <w:pPr>
        <w:pStyle w:val="5"/>
        <w:spacing w:before="61" w:line="360" w:lineRule="auto"/>
        <w:ind w:left="645" w:right="7972"/>
        <w:rPr>
          <w:rFonts w:ascii="Times New Roman"/>
        </w:rPr>
      </w:pPr>
      <w:r>
        <w:rPr>
          <w:rFonts w:ascii="Times New Roman"/>
          <w:spacing w:val="-2"/>
        </w:rPr>
        <w:t>base</w:t>
      </w:r>
      <w:r>
        <w:rPr>
          <w:rFonts w:ascii="Times New Roman"/>
          <w:spacing w:val="-16"/>
        </w:rPr>
        <w:t xml:space="preserve"> </w:t>
      </w:r>
      <w:r>
        <w:rPr>
          <w:rFonts w:ascii="Times New Roman"/>
          <w:spacing w:val="-2"/>
        </w:rPr>
        <w:t>=</w:t>
      </w:r>
      <w:r>
        <w:rPr>
          <w:rFonts w:ascii="Times New Roman"/>
          <w:spacing w:val="-16"/>
        </w:rPr>
        <w:t xml:space="preserve"> </w:t>
      </w:r>
      <w:r>
        <w:rPr>
          <w:rFonts w:ascii="Times New Roman"/>
          <w:spacing w:val="-2"/>
        </w:rPr>
        <w:t xml:space="preserve">word[:-4] </w:t>
      </w:r>
      <w:r>
        <w:rPr>
          <w:rFonts w:ascii="Times New Roman"/>
        </w:rPr>
        <w:t>suffix = "-ness"</w:t>
      </w:r>
    </w:p>
    <w:p w14:paraId="2F91F1D2">
      <w:pPr>
        <w:pStyle w:val="5"/>
        <w:ind w:left="645"/>
        <w:rPr>
          <w:rFonts w:ascii="Times New Roman"/>
        </w:rPr>
      </w:pPr>
      <w:r>
        <w:rPr>
          <w:rFonts w:ascii="Times New Roman"/>
        </w:rPr>
        <w:t>type_</w:t>
      </w:r>
      <w:r>
        <w:rPr>
          <w:rFonts w:ascii="Times New Roman"/>
          <w:spacing w:val="-2"/>
        </w:rPr>
        <w:t xml:space="preserve"> </w:t>
      </w:r>
      <w:r>
        <w:rPr>
          <w:rFonts w:ascii="Times New Roman"/>
        </w:rPr>
        <w:t>=</w:t>
      </w:r>
      <w:r>
        <w:rPr>
          <w:rFonts w:ascii="Times New Roman"/>
          <w:spacing w:val="-4"/>
        </w:rPr>
        <w:t xml:space="preserve"> </w:t>
      </w:r>
      <w:r>
        <w:rPr>
          <w:rFonts w:ascii="Times New Roman"/>
          <w:spacing w:val="-2"/>
        </w:rPr>
        <w:t>"Derivational"</w:t>
      </w:r>
    </w:p>
    <w:p w14:paraId="3DA80A61">
      <w:pPr>
        <w:pStyle w:val="5"/>
        <w:rPr>
          <w:rFonts w:ascii="Times New Roman"/>
        </w:rPr>
      </w:pPr>
    </w:p>
    <w:p w14:paraId="0C83889D">
      <w:pPr>
        <w:pStyle w:val="5"/>
        <w:rPr>
          <w:rFonts w:ascii="Times New Roman"/>
        </w:rPr>
      </w:pPr>
    </w:p>
    <w:p w14:paraId="4B533B62">
      <w:pPr>
        <w:pStyle w:val="5"/>
        <w:spacing w:line="360" w:lineRule="auto"/>
        <w:ind w:left="645" w:right="7166" w:hanging="240"/>
        <w:rPr>
          <w:rFonts w:ascii="Times New Roman"/>
        </w:rPr>
      </w:pPr>
      <w:r>
        <w:rPr>
          <w:rFonts w:ascii="Times New Roman"/>
          <w:spacing w:val="-2"/>
        </w:rPr>
        <w:t>elif</w:t>
      </w:r>
      <w:r>
        <w:rPr>
          <w:rFonts w:ascii="Times New Roman"/>
          <w:spacing w:val="-13"/>
        </w:rPr>
        <w:t xml:space="preserve"> </w:t>
      </w:r>
      <w:r>
        <w:rPr>
          <w:rFonts w:ascii="Times New Roman"/>
          <w:spacing w:val="-2"/>
        </w:rPr>
        <w:t xml:space="preserve">word.endswith("ly"): </w:t>
      </w:r>
      <w:r>
        <w:rPr>
          <w:rFonts w:ascii="Times New Roman"/>
        </w:rPr>
        <w:t>prefix = "-"</w:t>
      </w:r>
    </w:p>
    <w:p w14:paraId="15973C94">
      <w:pPr>
        <w:pStyle w:val="5"/>
        <w:spacing w:line="360" w:lineRule="auto"/>
        <w:ind w:left="645" w:right="7972"/>
        <w:rPr>
          <w:rFonts w:ascii="Times New Roman"/>
        </w:rPr>
      </w:pPr>
      <w:r>
        <w:rPr>
          <w:rFonts w:ascii="Times New Roman"/>
          <w:spacing w:val="-2"/>
        </w:rPr>
        <w:t>base</w:t>
      </w:r>
      <w:r>
        <w:rPr>
          <w:rFonts w:ascii="Times New Roman"/>
          <w:spacing w:val="-16"/>
        </w:rPr>
        <w:t xml:space="preserve"> </w:t>
      </w:r>
      <w:r>
        <w:rPr>
          <w:rFonts w:ascii="Times New Roman"/>
          <w:spacing w:val="-2"/>
        </w:rPr>
        <w:t>=</w:t>
      </w:r>
      <w:r>
        <w:rPr>
          <w:rFonts w:ascii="Times New Roman"/>
          <w:spacing w:val="-16"/>
        </w:rPr>
        <w:t xml:space="preserve"> </w:t>
      </w:r>
      <w:r>
        <w:rPr>
          <w:rFonts w:ascii="Times New Roman"/>
          <w:spacing w:val="-2"/>
        </w:rPr>
        <w:t xml:space="preserve">word[:-2] </w:t>
      </w:r>
      <w:r>
        <w:rPr>
          <w:rFonts w:ascii="Times New Roman"/>
        </w:rPr>
        <w:t>suffix = "-ly"</w:t>
      </w:r>
    </w:p>
    <w:p w14:paraId="7B738D29">
      <w:pPr>
        <w:pStyle w:val="5"/>
        <w:ind w:left="645"/>
        <w:rPr>
          <w:rFonts w:ascii="Times New Roman"/>
        </w:rPr>
      </w:pPr>
      <w:r>
        <w:rPr>
          <w:rFonts w:ascii="Times New Roman"/>
        </w:rPr>
        <w:t>type_</w:t>
      </w:r>
      <w:r>
        <w:rPr>
          <w:rFonts w:ascii="Times New Roman"/>
          <w:spacing w:val="-2"/>
        </w:rPr>
        <w:t xml:space="preserve"> </w:t>
      </w:r>
      <w:r>
        <w:rPr>
          <w:rFonts w:ascii="Times New Roman"/>
        </w:rPr>
        <w:t>=</w:t>
      </w:r>
      <w:r>
        <w:rPr>
          <w:rFonts w:ascii="Times New Roman"/>
          <w:spacing w:val="-4"/>
        </w:rPr>
        <w:t xml:space="preserve"> </w:t>
      </w:r>
      <w:r>
        <w:rPr>
          <w:rFonts w:ascii="Times New Roman"/>
          <w:spacing w:val="-2"/>
        </w:rPr>
        <w:t>"Derivational"</w:t>
      </w:r>
    </w:p>
    <w:p w14:paraId="2F9672BD">
      <w:pPr>
        <w:pStyle w:val="5"/>
        <w:rPr>
          <w:rFonts w:ascii="Times New Roman"/>
        </w:rPr>
      </w:pPr>
    </w:p>
    <w:p w14:paraId="1250900F">
      <w:pPr>
        <w:pStyle w:val="5"/>
        <w:rPr>
          <w:rFonts w:ascii="Times New Roman"/>
        </w:rPr>
      </w:pPr>
    </w:p>
    <w:p w14:paraId="18623F86">
      <w:pPr>
        <w:pStyle w:val="5"/>
        <w:ind w:left="405"/>
        <w:rPr>
          <w:rFonts w:ascii="Times New Roman"/>
        </w:rPr>
      </w:pPr>
      <w:r>
        <w:rPr>
          <w:rFonts w:ascii="Times New Roman"/>
        </w:rPr>
        <w:t>print(word,</w:t>
      </w:r>
      <w:r>
        <w:rPr>
          <w:rFonts w:ascii="Times New Roman"/>
          <w:spacing w:val="-10"/>
        </w:rPr>
        <w:t xml:space="preserve"> </w:t>
      </w:r>
      <w:r>
        <w:rPr>
          <w:rFonts w:ascii="Times New Roman"/>
        </w:rPr>
        <w:t>"\t",</w:t>
      </w:r>
      <w:r>
        <w:rPr>
          <w:rFonts w:ascii="Times New Roman"/>
          <w:spacing w:val="-2"/>
        </w:rPr>
        <w:t xml:space="preserve"> </w:t>
      </w:r>
      <w:r>
        <w:rPr>
          <w:rFonts w:ascii="Times New Roman"/>
        </w:rPr>
        <w:t>prefix,</w:t>
      </w:r>
      <w:r>
        <w:rPr>
          <w:rFonts w:ascii="Times New Roman"/>
          <w:spacing w:val="-6"/>
        </w:rPr>
        <w:t xml:space="preserve"> </w:t>
      </w:r>
      <w:r>
        <w:rPr>
          <w:rFonts w:ascii="Times New Roman"/>
        </w:rPr>
        <w:t>"\t",</w:t>
      </w:r>
      <w:r>
        <w:rPr>
          <w:rFonts w:ascii="Times New Roman"/>
          <w:spacing w:val="-2"/>
        </w:rPr>
        <w:t xml:space="preserve"> </w:t>
      </w:r>
      <w:r>
        <w:rPr>
          <w:rFonts w:ascii="Times New Roman"/>
        </w:rPr>
        <w:t>base,</w:t>
      </w:r>
      <w:r>
        <w:rPr>
          <w:rFonts w:ascii="Times New Roman"/>
          <w:spacing w:val="-2"/>
        </w:rPr>
        <w:t xml:space="preserve"> </w:t>
      </w:r>
      <w:r>
        <w:rPr>
          <w:rFonts w:ascii="Times New Roman"/>
        </w:rPr>
        <w:t>"\t",</w:t>
      </w:r>
      <w:r>
        <w:rPr>
          <w:rFonts w:ascii="Times New Roman"/>
          <w:spacing w:val="-6"/>
        </w:rPr>
        <w:t xml:space="preserve"> </w:t>
      </w:r>
      <w:r>
        <w:rPr>
          <w:rFonts w:ascii="Times New Roman"/>
        </w:rPr>
        <w:t>suffix,</w:t>
      </w:r>
      <w:r>
        <w:rPr>
          <w:rFonts w:ascii="Times New Roman"/>
          <w:spacing w:val="-5"/>
        </w:rPr>
        <w:t xml:space="preserve"> </w:t>
      </w:r>
      <w:r>
        <w:rPr>
          <w:rFonts w:ascii="Times New Roman"/>
        </w:rPr>
        <w:t>"\t",</w:t>
      </w:r>
      <w:r>
        <w:rPr>
          <w:rFonts w:ascii="Times New Roman"/>
          <w:spacing w:val="-3"/>
        </w:rPr>
        <w:t xml:space="preserve"> </w:t>
      </w:r>
      <w:r>
        <w:rPr>
          <w:rFonts w:ascii="Times New Roman"/>
          <w:spacing w:val="-2"/>
        </w:rPr>
        <w:t>type_)</w:t>
      </w:r>
    </w:p>
    <w:p w14:paraId="763C6978">
      <w:pPr>
        <w:pStyle w:val="5"/>
        <w:rPr>
          <w:rFonts w:ascii="Times New Roman"/>
        </w:rPr>
      </w:pPr>
    </w:p>
    <w:p w14:paraId="095CB1EB">
      <w:pPr>
        <w:pStyle w:val="5"/>
        <w:rPr>
          <w:rFonts w:ascii="Times New Roman"/>
        </w:rPr>
      </w:pPr>
    </w:p>
    <w:p w14:paraId="4AA767E6">
      <w:pPr>
        <w:pStyle w:val="2"/>
        <w:rPr>
          <w:rFonts w:ascii="Times New Roman"/>
        </w:rPr>
      </w:pPr>
      <w:bookmarkStart w:id="9" w:name="Output"/>
      <w:bookmarkEnd w:id="9"/>
      <w:r>
        <w:rPr>
          <w:rFonts w:ascii="Times New Roman"/>
          <w:spacing w:val="-2"/>
        </w:rPr>
        <w:t>Output</w:t>
      </w:r>
    </w:p>
    <w:p w14:paraId="2242CDC4">
      <w:pPr>
        <w:pStyle w:val="5"/>
        <w:spacing w:before="137" w:line="360" w:lineRule="auto"/>
        <w:ind w:left="165" w:right="5915"/>
        <w:jc w:val="both"/>
        <w:rPr>
          <w:rFonts w:ascii="Times New Roman"/>
        </w:rPr>
      </w:pPr>
      <w:r>
        <w:rPr>
          <w:rFonts w:ascii="Times New Roman"/>
        </w:rPr>
        <w:t>unhappy un- happy - Derivational</w:t>
      </w:r>
      <w:r>
        <w:rPr>
          <w:rFonts w:ascii="Times New Roman"/>
          <w:spacing w:val="80"/>
        </w:rPr>
        <w:t xml:space="preserve"> </w:t>
      </w:r>
      <w:r>
        <w:rPr>
          <w:rFonts w:ascii="Times New Roman"/>
        </w:rPr>
        <w:t>happiness - happy -ness Derivational happily</w:t>
      </w:r>
      <w:r>
        <w:rPr>
          <w:rFonts w:ascii="Times New Roman"/>
          <w:spacing w:val="80"/>
        </w:rPr>
        <w:t xml:space="preserve">  </w:t>
      </w:r>
      <w:r>
        <w:rPr>
          <w:rFonts w:ascii="Times New Roman"/>
        </w:rPr>
        <w:t>-</w:t>
      </w:r>
      <w:r>
        <w:rPr>
          <w:rFonts w:ascii="Times New Roman"/>
          <w:spacing w:val="80"/>
        </w:rPr>
        <w:t xml:space="preserve">  </w:t>
      </w:r>
      <w:r>
        <w:rPr>
          <w:rFonts w:ascii="Times New Roman"/>
        </w:rPr>
        <w:t>happy</w:t>
      </w:r>
      <w:r>
        <w:rPr>
          <w:rFonts w:ascii="Times New Roman"/>
          <w:spacing w:val="80"/>
          <w:w w:val="150"/>
        </w:rPr>
        <w:t xml:space="preserve"> </w:t>
      </w:r>
      <w:r>
        <w:rPr>
          <w:rFonts w:ascii="Times New Roman"/>
        </w:rPr>
        <w:t>-ly</w:t>
      </w:r>
      <w:r>
        <w:rPr>
          <w:rFonts w:ascii="Times New Roman"/>
          <w:spacing w:val="80"/>
        </w:rPr>
        <w:t xml:space="preserve">  </w:t>
      </w:r>
      <w:r>
        <w:rPr>
          <w:rFonts w:ascii="Times New Roman"/>
        </w:rPr>
        <w:t>Derivational</w:t>
      </w:r>
    </w:p>
    <w:p w14:paraId="0AA550FC">
      <w:pPr>
        <w:spacing w:before="1"/>
        <w:ind w:left="165" w:right="0" w:firstLine="0"/>
        <w:jc w:val="both"/>
        <w:rPr>
          <w:rFonts w:ascii="Times New Roman" w:hAnsi="Times New Roman"/>
          <w:sz w:val="24"/>
        </w:rPr>
      </w:pPr>
      <w:r>
        <w:rPr>
          <w:rFonts w:ascii="Times New Roman" w:hAnsi="Times New Roman"/>
          <w:b/>
          <w:sz w:val="24"/>
        </w:rPr>
        <w:t>Normalized</w:t>
      </w:r>
      <w:r>
        <w:rPr>
          <w:rFonts w:ascii="Times New Roman" w:hAnsi="Times New Roman"/>
          <w:b/>
          <w:spacing w:val="-8"/>
          <w:sz w:val="24"/>
        </w:rPr>
        <w:t xml:space="preserve"> </w:t>
      </w:r>
      <w:r>
        <w:rPr>
          <w:rFonts w:ascii="Times New Roman" w:hAnsi="Times New Roman"/>
          <w:b/>
          <w:sz w:val="24"/>
        </w:rPr>
        <w:t>root:</w:t>
      </w:r>
      <w:r>
        <w:rPr>
          <w:rFonts w:ascii="Times New Roman" w:hAnsi="Times New Roman"/>
          <w:b/>
          <w:spacing w:val="-1"/>
          <w:sz w:val="24"/>
        </w:rPr>
        <w:t xml:space="preserve"> </w:t>
      </w:r>
      <w:r>
        <w:rPr>
          <w:rFonts w:ascii="Times New Roman" w:hAnsi="Times New Roman"/>
          <w:sz w:val="24"/>
        </w:rPr>
        <w:t>unhappy, happiness,</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happily</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b/>
          <w:spacing w:val="-2"/>
          <w:sz w:val="24"/>
        </w:rPr>
        <w:t>happy</w:t>
      </w:r>
      <w:r>
        <w:rPr>
          <w:rFonts w:ascii="Times New Roman" w:hAnsi="Times New Roman"/>
          <w:spacing w:val="-2"/>
          <w:sz w:val="24"/>
        </w:rPr>
        <w:t>.</w:t>
      </w:r>
    </w:p>
    <w:p w14:paraId="42F93093">
      <w:pPr>
        <w:pStyle w:val="5"/>
        <w:rPr>
          <w:rFonts w:ascii="Times New Roman"/>
        </w:rPr>
      </w:pPr>
    </w:p>
    <w:p w14:paraId="57BDA8D7">
      <w:pPr>
        <w:pStyle w:val="5"/>
        <w:rPr>
          <w:rFonts w:ascii="Times New Roman"/>
        </w:rPr>
      </w:pPr>
    </w:p>
    <w:p w14:paraId="416A2222">
      <w:pPr>
        <w:pStyle w:val="2"/>
        <w:spacing w:line="360" w:lineRule="auto"/>
        <w:ind w:right="5904"/>
        <w:rPr>
          <w:rFonts w:ascii="Times New Roman"/>
        </w:rPr>
      </w:pPr>
      <w:bookmarkStart w:id="10" w:name="Q3. Stemming of played, player, playing "/>
      <w:bookmarkEnd w:id="10"/>
      <w:r>
        <w:rPr>
          <w:rFonts w:ascii="Times New Roman"/>
        </w:rPr>
        <w:t>Q3.</w:t>
      </w:r>
      <w:r>
        <w:rPr>
          <w:rFonts w:ascii="Times New Roman"/>
          <w:spacing w:val="-15"/>
        </w:rPr>
        <w:t xml:space="preserve"> </w:t>
      </w:r>
      <w:r>
        <w:rPr>
          <w:rFonts w:ascii="Times New Roman"/>
        </w:rPr>
        <w:t>Stemming</w:t>
      </w:r>
      <w:r>
        <w:rPr>
          <w:rFonts w:ascii="Times New Roman"/>
          <w:spacing w:val="-15"/>
        </w:rPr>
        <w:t xml:space="preserve"> </w:t>
      </w:r>
      <w:r>
        <w:rPr>
          <w:rFonts w:ascii="Times New Roman"/>
        </w:rPr>
        <w:t>of</w:t>
      </w:r>
      <w:r>
        <w:rPr>
          <w:rFonts w:ascii="Times New Roman"/>
          <w:spacing w:val="-15"/>
        </w:rPr>
        <w:t xml:space="preserve"> </w:t>
      </w:r>
      <w:r>
        <w:rPr>
          <w:rFonts w:ascii="Times New Roman"/>
        </w:rPr>
        <w:t>played,</w:t>
      </w:r>
      <w:r>
        <w:rPr>
          <w:rFonts w:ascii="Times New Roman"/>
          <w:spacing w:val="-15"/>
        </w:rPr>
        <w:t xml:space="preserve"> </w:t>
      </w:r>
      <w:r>
        <w:rPr>
          <w:rFonts w:ascii="Times New Roman"/>
        </w:rPr>
        <w:t>player,</w:t>
      </w:r>
      <w:r>
        <w:rPr>
          <w:rFonts w:ascii="Times New Roman"/>
          <w:spacing w:val="-15"/>
        </w:rPr>
        <w:t xml:space="preserve"> </w:t>
      </w:r>
      <w:r>
        <w:rPr>
          <w:rFonts w:ascii="Times New Roman"/>
        </w:rPr>
        <w:t>playing Manual Solution</w:t>
      </w:r>
    </w:p>
    <w:p w14:paraId="05C39971">
      <w:pPr>
        <w:tabs>
          <w:tab w:val="left" w:pos="1031"/>
          <w:tab w:val="left" w:pos="2632"/>
          <w:tab w:val="left" w:pos="4470"/>
        </w:tabs>
        <w:spacing w:before="44" w:line="412" w:lineRule="auto"/>
        <w:ind w:left="210" w:right="4064" w:firstLine="0"/>
        <w:jc w:val="left"/>
        <w:rPr>
          <w:rFonts w:ascii="Times New Roman"/>
          <w:b/>
          <w:sz w:val="24"/>
        </w:rPr>
      </w:pPr>
      <w:r>
        <w:rPr>
          <w:rFonts w:ascii="Times New Roman"/>
          <w:b/>
          <w:spacing w:val="-4"/>
          <w:sz w:val="24"/>
        </w:rPr>
        <w:t>Word</w:t>
      </w:r>
      <w:r>
        <w:rPr>
          <w:rFonts w:ascii="Times New Roman"/>
          <w:b/>
          <w:sz w:val="24"/>
        </w:rPr>
        <w:tab/>
      </w:r>
      <w:r>
        <w:rPr>
          <w:rFonts w:ascii="Times New Roman"/>
          <w:b/>
          <w:sz w:val="24"/>
        </w:rPr>
        <w:t>Removed Affix Stem Type</w:t>
      </w:r>
      <w:r>
        <w:rPr>
          <w:rFonts w:ascii="Times New Roman"/>
          <w:b/>
          <w:sz w:val="24"/>
        </w:rPr>
        <w:tab/>
      </w:r>
      <w:r>
        <w:rPr>
          <w:rFonts w:ascii="Times New Roman"/>
          <w:b/>
          <w:spacing w:val="-2"/>
          <w:sz w:val="24"/>
        </w:rPr>
        <w:t>Normalized</w:t>
      </w:r>
      <w:r>
        <w:rPr>
          <w:rFonts w:ascii="Times New Roman"/>
          <w:b/>
          <w:spacing w:val="-16"/>
          <w:sz w:val="24"/>
        </w:rPr>
        <w:t xml:space="preserve"> </w:t>
      </w:r>
      <w:r>
        <w:rPr>
          <w:rFonts w:ascii="Times New Roman"/>
          <w:b/>
          <w:spacing w:val="-2"/>
          <w:sz w:val="24"/>
        </w:rPr>
        <w:t xml:space="preserve">Form </w:t>
      </w:r>
      <w:r>
        <w:rPr>
          <w:rFonts w:ascii="Times New Roman"/>
          <w:b/>
          <w:sz w:val="24"/>
        </w:rPr>
        <w:t>played</w:t>
      </w:r>
      <w:r>
        <w:rPr>
          <w:rFonts w:ascii="Times New Roman"/>
          <w:b/>
          <w:spacing w:val="40"/>
          <w:sz w:val="24"/>
        </w:rPr>
        <w:t xml:space="preserve"> </w:t>
      </w:r>
      <w:r>
        <w:rPr>
          <w:rFonts w:ascii="Times New Roman"/>
          <w:sz w:val="24"/>
        </w:rPr>
        <w:t>-ed</w:t>
      </w:r>
      <w:r>
        <w:rPr>
          <w:rFonts w:ascii="Times New Roman"/>
          <w:sz w:val="24"/>
        </w:rPr>
        <w:tab/>
      </w:r>
      <w:r>
        <w:rPr>
          <w:rFonts w:ascii="Times New Roman"/>
          <w:b/>
          <w:sz w:val="24"/>
        </w:rPr>
        <w:t>play</w:t>
      </w:r>
      <w:r>
        <w:rPr>
          <w:rFonts w:ascii="Times New Roman"/>
          <w:b/>
          <w:spacing w:val="40"/>
          <w:sz w:val="24"/>
        </w:rPr>
        <w:t xml:space="preserve"> </w:t>
      </w:r>
      <w:r>
        <w:rPr>
          <w:rFonts w:ascii="Times New Roman"/>
          <w:sz w:val="24"/>
        </w:rPr>
        <w:t>Inflectional</w:t>
      </w:r>
      <w:r>
        <w:rPr>
          <w:rFonts w:ascii="Times New Roman"/>
          <w:spacing w:val="40"/>
          <w:sz w:val="24"/>
        </w:rPr>
        <w:t xml:space="preserve"> </w:t>
      </w:r>
      <w:r>
        <w:rPr>
          <w:rFonts w:ascii="Times New Roman"/>
          <w:b/>
          <w:sz w:val="24"/>
        </w:rPr>
        <w:t>play</w:t>
      </w:r>
    </w:p>
    <w:p w14:paraId="172F5205">
      <w:pPr>
        <w:tabs>
          <w:tab w:val="left" w:pos="2632"/>
        </w:tabs>
        <w:spacing w:before="0" w:line="270" w:lineRule="exact"/>
        <w:ind w:left="210" w:right="0" w:firstLine="0"/>
        <w:jc w:val="left"/>
        <w:rPr>
          <w:rFonts w:ascii="Times New Roman"/>
          <w:b/>
          <w:sz w:val="24"/>
        </w:rPr>
      </w:pPr>
      <w:r>
        <w:rPr>
          <w:rFonts w:ascii="Times New Roman"/>
          <w:b/>
          <w:sz w:val="24"/>
        </w:rPr>
        <w:t>player</w:t>
      </w:r>
      <w:r>
        <w:rPr>
          <w:rFonts w:ascii="Times New Roman"/>
          <w:b/>
          <w:spacing w:val="72"/>
          <w:w w:val="150"/>
          <w:sz w:val="24"/>
        </w:rPr>
        <w:t xml:space="preserve"> </w:t>
      </w:r>
      <w:r>
        <w:rPr>
          <w:rFonts w:ascii="Times New Roman"/>
          <w:sz w:val="24"/>
        </w:rPr>
        <w:t>-</w:t>
      </w:r>
      <w:r>
        <w:rPr>
          <w:rFonts w:ascii="Times New Roman"/>
          <w:spacing w:val="-5"/>
          <w:sz w:val="24"/>
        </w:rPr>
        <w:t>er</w:t>
      </w:r>
      <w:r>
        <w:rPr>
          <w:rFonts w:ascii="Times New Roman"/>
          <w:sz w:val="24"/>
        </w:rPr>
        <w:tab/>
      </w:r>
      <w:r>
        <w:rPr>
          <w:rFonts w:ascii="Times New Roman"/>
          <w:b/>
          <w:sz w:val="24"/>
        </w:rPr>
        <w:t>play</w:t>
      </w:r>
      <w:r>
        <w:rPr>
          <w:rFonts w:ascii="Times New Roman"/>
          <w:b/>
          <w:spacing w:val="66"/>
          <w:sz w:val="24"/>
        </w:rPr>
        <w:t xml:space="preserve"> </w:t>
      </w:r>
      <w:r>
        <w:rPr>
          <w:rFonts w:ascii="Times New Roman"/>
          <w:sz w:val="24"/>
        </w:rPr>
        <w:t xml:space="preserve">Derivational </w:t>
      </w:r>
      <w:r>
        <w:rPr>
          <w:rFonts w:ascii="Times New Roman"/>
          <w:b/>
          <w:spacing w:val="-4"/>
          <w:sz w:val="24"/>
        </w:rPr>
        <w:t>play</w:t>
      </w:r>
    </w:p>
    <w:p w14:paraId="5416DA4B">
      <w:pPr>
        <w:tabs>
          <w:tab w:val="left" w:pos="2632"/>
        </w:tabs>
        <w:spacing w:before="201" w:line="398" w:lineRule="auto"/>
        <w:ind w:left="165" w:right="5490" w:firstLine="45"/>
        <w:jc w:val="left"/>
        <w:rPr>
          <w:rFonts w:ascii="Times New Roman"/>
          <w:b/>
          <w:sz w:val="24"/>
        </w:rPr>
      </w:pPr>
      <w:r>
        <w:rPr>
          <w:rFonts w:ascii="Times New Roman"/>
          <w:b/>
          <w:sz w:val="24"/>
        </w:rPr>
        <w:t xml:space="preserve">playing </w:t>
      </w:r>
      <w:r>
        <w:rPr>
          <w:rFonts w:ascii="Times New Roman"/>
          <w:sz w:val="24"/>
        </w:rPr>
        <w:t>-ing</w:t>
      </w:r>
      <w:r>
        <w:rPr>
          <w:rFonts w:ascii="Times New Roman"/>
          <w:sz w:val="24"/>
        </w:rPr>
        <w:tab/>
      </w:r>
      <w:r>
        <w:rPr>
          <w:rFonts w:ascii="Times New Roman"/>
          <w:b/>
          <w:sz w:val="24"/>
        </w:rPr>
        <w:t>play</w:t>
      </w:r>
      <w:r>
        <w:rPr>
          <w:rFonts w:ascii="Times New Roman"/>
          <w:b/>
          <w:spacing w:val="24"/>
          <w:sz w:val="24"/>
        </w:rPr>
        <w:t xml:space="preserve"> </w:t>
      </w:r>
      <w:r>
        <w:rPr>
          <w:rFonts w:ascii="Times New Roman"/>
          <w:sz w:val="24"/>
        </w:rPr>
        <w:t>Inflectional</w:t>
      </w:r>
      <w:r>
        <w:rPr>
          <w:rFonts w:ascii="Times New Roman"/>
          <w:spacing w:val="40"/>
          <w:sz w:val="24"/>
        </w:rPr>
        <w:t xml:space="preserve"> </w:t>
      </w:r>
      <w:r>
        <w:rPr>
          <w:rFonts w:ascii="Times New Roman"/>
          <w:b/>
          <w:sz w:val="24"/>
        </w:rPr>
        <w:t xml:space="preserve">play </w:t>
      </w:r>
      <w:r>
        <w:rPr>
          <w:rFonts w:ascii="Times New Roman"/>
          <w:b/>
          <w:spacing w:val="-2"/>
          <w:sz w:val="24"/>
        </w:rPr>
        <w:t>Stemming:</w:t>
      </w:r>
    </w:p>
    <w:p w14:paraId="53BC019B">
      <w:pPr>
        <w:pStyle w:val="8"/>
        <w:numPr>
          <w:ilvl w:val="0"/>
          <w:numId w:val="3"/>
        </w:numPr>
        <w:tabs>
          <w:tab w:val="left" w:pos="884"/>
        </w:tabs>
        <w:spacing w:before="0" w:after="0" w:line="238" w:lineRule="exact"/>
        <w:ind w:left="884" w:right="0" w:hanging="359"/>
        <w:jc w:val="left"/>
        <w:rPr>
          <w:rFonts w:ascii="Times New Roman" w:hAnsi="Times New Roman"/>
          <w:b/>
          <w:sz w:val="24"/>
        </w:rPr>
      </w:pPr>
      <w:r>
        <w:rPr>
          <w:rFonts w:ascii="Times New Roman" w:hAnsi="Times New Roman"/>
          <w:sz w:val="24"/>
        </w:rPr>
        <w:t>play</w:t>
      </w:r>
      <w:r>
        <w:rPr>
          <w:rFonts w:ascii="Times New Roman" w:hAnsi="Times New Roman"/>
          <w:spacing w:val="-4"/>
          <w:sz w:val="24"/>
        </w:rPr>
        <w:t xml:space="preserve"> </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ed</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b/>
          <w:sz w:val="24"/>
        </w:rPr>
        <w:t>played</w:t>
      </w:r>
      <w:r>
        <w:rPr>
          <w:rFonts w:ascii="Times New Roman" w:hAnsi="Times New Roman"/>
          <w:b/>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remove</w:t>
      </w:r>
      <w:r>
        <w:rPr>
          <w:rFonts w:ascii="Times New Roman" w:hAnsi="Times New Roman"/>
          <w:spacing w:val="-2"/>
          <w:sz w:val="24"/>
        </w:rPr>
        <w:t xml:space="preserve"> </w:t>
      </w:r>
      <w:r>
        <w:rPr>
          <w:rFonts w:ascii="Times New Roman" w:hAnsi="Times New Roman"/>
          <w:sz w:val="24"/>
        </w:rPr>
        <w:t>-ed</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b/>
          <w:spacing w:val="-4"/>
          <w:sz w:val="24"/>
        </w:rPr>
        <w:t>play</w:t>
      </w:r>
    </w:p>
    <w:p w14:paraId="1C78CA2B">
      <w:pPr>
        <w:pStyle w:val="8"/>
        <w:numPr>
          <w:ilvl w:val="0"/>
          <w:numId w:val="3"/>
        </w:numPr>
        <w:tabs>
          <w:tab w:val="left" w:pos="884"/>
        </w:tabs>
        <w:spacing w:before="132" w:after="0" w:line="240" w:lineRule="auto"/>
        <w:ind w:left="884" w:right="0" w:hanging="359"/>
        <w:jc w:val="left"/>
        <w:rPr>
          <w:rFonts w:ascii="Times New Roman" w:hAnsi="Times New Roman"/>
          <w:b/>
          <w:sz w:val="24"/>
        </w:rPr>
      </w:pPr>
      <w:r>
        <w:rPr>
          <w:rFonts w:ascii="Times New Roman" w:hAnsi="Times New Roman"/>
          <w:sz w:val="24"/>
        </w:rPr>
        <w:t>play</w:t>
      </w:r>
      <w:r>
        <w:rPr>
          <w:rFonts w:ascii="Times New Roman" w:hAnsi="Times New Roman"/>
          <w:spacing w:val="-4"/>
          <w:sz w:val="24"/>
        </w:rPr>
        <w:t xml:space="preserve"> </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er →</w:t>
      </w:r>
      <w:r>
        <w:rPr>
          <w:rFonts w:ascii="Times New Roman" w:hAnsi="Times New Roman"/>
          <w:spacing w:val="-4"/>
          <w:sz w:val="24"/>
        </w:rPr>
        <w:t xml:space="preserve"> </w:t>
      </w:r>
      <w:r>
        <w:rPr>
          <w:rFonts w:ascii="Times New Roman" w:hAnsi="Times New Roman"/>
          <w:b/>
          <w:sz w:val="24"/>
        </w:rPr>
        <w:t>player</w:t>
      </w:r>
      <w:r>
        <w:rPr>
          <w:rFonts w:ascii="Times New Roman" w:hAnsi="Times New Roman"/>
          <w:b/>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remove</w:t>
      </w:r>
      <w:r>
        <w:rPr>
          <w:rFonts w:ascii="Times New Roman" w:hAnsi="Times New Roman"/>
          <w:spacing w:val="-2"/>
          <w:sz w:val="24"/>
        </w:rPr>
        <w:t xml:space="preserve"> </w:t>
      </w:r>
      <w:r>
        <w:rPr>
          <w:rFonts w:ascii="Times New Roman" w:hAnsi="Times New Roman"/>
          <w:sz w:val="24"/>
        </w:rPr>
        <w:t>-er →</w:t>
      </w:r>
      <w:r>
        <w:rPr>
          <w:rFonts w:ascii="Times New Roman" w:hAnsi="Times New Roman"/>
          <w:spacing w:val="-3"/>
          <w:sz w:val="24"/>
        </w:rPr>
        <w:t xml:space="preserve"> </w:t>
      </w:r>
      <w:r>
        <w:rPr>
          <w:rFonts w:ascii="Times New Roman" w:hAnsi="Times New Roman"/>
          <w:b/>
          <w:spacing w:val="-4"/>
          <w:sz w:val="24"/>
        </w:rPr>
        <w:t>play</w:t>
      </w:r>
    </w:p>
    <w:p w14:paraId="7464A875">
      <w:pPr>
        <w:pStyle w:val="8"/>
        <w:numPr>
          <w:ilvl w:val="0"/>
          <w:numId w:val="3"/>
        </w:numPr>
        <w:tabs>
          <w:tab w:val="left" w:pos="884"/>
        </w:tabs>
        <w:spacing w:before="142" w:after="0" w:line="240" w:lineRule="auto"/>
        <w:ind w:left="884" w:right="0" w:hanging="359"/>
        <w:jc w:val="left"/>
        <w:rPr>
          <w:rFonts w:ascii="Times New Roman" w:hAnsi="Times New Roman"/>
          <w:b/>
          <w:sz w:val="24"/>
        </w:rPr>
      </w:pPr>
      <w:r>
        <w:rPr>
          <w:rFonts w:ascii="Times New Roman" w:hAnsi="Times New Roman"/>
          <w:sz w:val="24"/>
        </w:rPr>
        <w:t>play</w:t>
      </w:r>
      <w:r>
        <w:rPr>
          <w:rFonts w:ascii="Times New Roman" w:hAnsi="Times New Roman"/>
          <w:spacing w:val="-4"/>
          <w:sz w:val="24"/>
        </w:rPr>
        <w:t xml:space="preserve"> </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ing →</w:t>
      </w:r>
      <w:r>
        <w:rPr>
          <w:rFonts w:ascii="Times New Roman" w:hAnsi="Times New Roman"/>
          <w:spacing w:val="-1"/>
          <w:sz w:val="24"/>
        </w:rPr>
        <w:t xml:space="preserve"> </w:t>
      </w:r>
      <w:r>
        <w:rPr>
          <w:rFonts w:ascii="Times New Roman" w:hAnsi="Times New Roman"/>
          <w:b/>
          <w:sz w:val="24"/>
        </w:rPr>
        <w:t>playing</w:t>
      </w:r>
      <w:r>
        <w:rPr>
          <w:rFonts w:ascii="Times New Roman" w:hAnsi="Times New Roman"/>
          <w:b/>
          <w:spacing w:val="-1"/>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remove</w:t>
      </w:r>
      <w:r>
        <w:rPr>
          <w:rFonts w:ascii="Times New Roman" w:hAnsi="Times New Roman"/>
          <w:spacing w:val="-2"/>
          <w:sz w:val="24"/>
        </w:rPr>
        <w:t xml:space="preserve"> </w:t>
      </w:r>
      <w:r>
        <w:rPr>
          <w:rFonts w:ascii="Times New Roman" w:hAnsi="Times New Roman"/>
          <w:sz w:val="24"/>
        </w:rPr>
        <w:t>-ing</w:t>
      </w:r>
      <w:r>
        <w:rPr>
          <w:rFonts w:ascii="Times New Roman" w:hAnsi="Times New Roman"/>
          <w:spacing w:val="-1"/>
          <w:sz w:val="24"/>
        </w:rPr>
        <w:t xml:space="preserve"> </w:t>
      </w:r>
      <w:r>
        <w:rPr>
          <w:rFonts w:ascii="Times New Roman" w:hAnsi="Times New Roman"/>
          <w:sz w:val="24"/>
        </w:rPr>
        <w:t xml:space="preserve">→ </w:t>
      </w:r>
      <w:r>
        <w:rPr>
          <w:rFonts w:ascii="Times New Roman" w:hAnsi="Times New Roman"/>
          <w:b/>
          <w:spacing w:val="-4"/>
          <w:sz w:val="24"/>
        </w:rPr>
        <w:t>play</w:t>
      </w:r>
    </w:p>
    <w:p w14:paraId="59EB9A62">
      <w:pPr>
        <w:pStyle w:val="5"/>
        <w:spacing w:before="134" w:line="360" w:lineRule="auto"/>
        <w:ind w:left="165" w:right="984"/>
        <w:rPr>
          <w:rFonts w:ascii="Times New Roman"/>
        </w:rPr>
      </w:pPr>
      <w:r>
        <w:rPr>
          <w:rFonts w:ascii="Times New Roman"/>
        </w:rPr>
        <w:t>-ed</w:t>
      </w:r>
      <w:r>
        <w:rPr>
          <w:rFonts w:ascii="Times New Roman"/>
          <w:spacing w:val="-3"/>
        </w:rPr>
        <w:t xml:space="preserve"> </w:t>
      </w:r>
      <w:r>
        <w:rPr>
          <w:rFonts w:ascii="Times New Roman"/>
        </w:rPr>
        <w:t>and</w:t>
      </w:r>
      <w:r>
        <w:rPr>
          <w:rFonts w:ascii="Times New Roman"/>
          <w:spacing w:val="-1"/>
        </w:rPr>
        <w:t xml:space="preserve"> </w:t>
      </w:r>
      <w:r>
        <w:rPr>
          <w:rFonts w:ascii="Times New Roman"/>
        </w:rPr>
        <w:t>-ing</w:t>
      </w:r>
      <w:r>
        <w:rPr>
          <w:rFonts w:ascii="Times New Roman"/>
          <w:spacing w:val="-3"/>
        </w:rPr>
        <w:t xml:space="preserve"> </w:t>
      </w:r>
      <w:r>
        <w:rPr>
          <w:rFonts w:ascii="Times New Roman"/>
        </w:rPr>
        <w:t>represent</w:t>
      </w:r>
      <w:r>
        <w:rPr>
          <w:rFonts w:ascii="Times New Roman"/>
          <w:spacing w:val="-1"/>
        </w:rPr>
        <w:t xml:space="preserve"> </w:t>
      </w:r>
      <w:r>
        <w:rPr>
          <w:rFonts w:ascii="Times New Roman"/>
        </w:rPr>
        <w:t>grammatical</w:t>
      </w:r>
      <w:r>
        <w:rPr>
          <w:rFonts w:ascii="Times New Roman"/>
          <w:spacing w:val="-3"/>
        </w:rPr>
        <w:t xml:space="preserve"> </w:t>
      </w:r>
      <w:r>
        <w:rPr>
          <w:rFonts w:ascii="Times New Roman"/>
        </w:rPr>
        <w:t>variations,</w:t>
      </w:r>
      <w:r>
        <w:rPr>
          <w:rFonts w:ascii="Times New Roman"/>
          <w:spacing w:val="-3"/>
        </w:rPr>
        <w:t xml:space="preserve"> </w:t>
      </w:r>
      <w:r>
        <w:rPr>
          <w:rFonts w:ascii="Times New Roman"/>
        </w:rPr>
        <w:t>while</w:t>
      </w:r>
      <w:r>
        <w:rPr>
          <w:rFonts w:ascii="Times New Roman"/>
          <w:spacing w:val="19"/>
        </w:rPr>
        <w:t xml:space="preserve"> </w:t>
      </w:r>
      <w:r>
        <w:rPr>
          <w:rFonts w:ascii="Times New Roman"/>
        </w:rPr>
        <w:t>-er</w:t>
      </w:r>
      <w:r>
        <w:rPr>
          <w:rFonts w:ascii="Times New Roman"/>
          <w:spacing w:val="-4"/>
        </w:rPr>
        <w:t xml:space="preserve"> </w:t>
      </w:r>
      <w:r>
        <w:rPr>
          <w:rFonts w:ascii="Times New Roman"/>
        </w:rPr>
        <w:t>forms</w:t>
      </w:r>
      <w:r>
        <w:rPr>
          <w:rFonts w:ascii="Times New Roman"/>
          <w:spacing w:val="-1"/>
        </w:rPr>
        <w:t xml:space="preserve"> </w:t>
      </w:r>
      <w:r>
        <w:rPr>
          <w:rFonts w:ascii="Times New Roman"/>
        </w:rPr>
        <w:t>a</w:t>
      </w:r>
      <w:r>
        <w:rPr>
          <w:rFonts w:ascii="Times New Roman"/>
          <w:spacing w:val="-4"/>
        </w:rPr>
        <w:t xml:space="preserve"> </w:t>
      </w:r>
      <w:r>
        <w:rPr>
          <w:rFonts w:ascii="Times New Roman"/>
        </w:rPr>
        <w:t>new</w:t>
      </w:r>
      <w:r>
        <w:rPr>
          <w:rFonts w:ascii="Times New Roman"/>
          <w:spacing w:val="-2"/>
        </w:rPr>
        <w:t xml:space="preserve"> </w:t>
      </w:r>
      <w:r>
        <w:rPr>
          <w:rFonts w:ascii="Times New Roman"/>
        </w:rPr>
        <w:t>noun</w:t>
      </w:r>
      <w:r>
        <w:rPr>
          <w:rFonts w:ascii="Times New Roman"/>
          <w:spacing w:val="-3"/>
        </w:rPr>
        <w:t xml:space="preserve"> </w:t>
      </w:r>
      <w:r>
        <w:rPr>
          <w:rFonts w:ascii="Times New Roman"/>
        </w:rPr>
        <w:t>(</w:t>
      </w:r>
      <w:r>
        <w:rPr>
          <w:rFonts w:ascii="Times New Roman"/>
          <w:i/>
        </w:rPr>
        <w:t>player</w:t>
      </w:r>
      <w:r>
        <w:rPr>
          <w:rFonts w:ascii="Times New Roman"/>
        </w:rPr>
        <w:t>),</w:t>
      </w:r>
      <w:r>
        <w:rPr>
          <w:rFonts w:ascii="Times New Roman"/>
          <w:spacing w:val="-1"/>
        </w:rPr>
        <w:t xml:space="preserve"> </w:t>
      </w:r>
      <w:r>
        <w:rPr>
          <w:rFonts w:ascii="Times New Roman"/>
        </w:rPr>
        <w:t>so</w:t>
      </w:r>
      <w:r>
        <w:rPr>
          <w:rFonts w:ascii="Times New Roman"/>
          <w:spacing w:val="-4"/>
        </w:rPr>
        <w:t xml:space="preserve"> </w:t>
      </w:r>
      <w:r>
        <w:rPr>
          <w:rFonts w:ascii="Times New Roman"/>
        </w:rPr>
        <w:t>it</w:t>
      </w:r>
      <w:r>
        <w:rPr>
          <w:rFonts w:ascii="Times New Roman"/>
          <w:spacing w:val="-5"/>
        </w:rPr>
        <w:t xml:space="preserve"> </w:t>
      </w:r>
      <w:r>
        <w:rPr>
          <w:rFonts w:ascii="Times New Roman"/>
        </w:rPr>
        <w:t xml:space="preserve">is derivational. All forms are normalized to </w:t>
      </w:r>
      <w:r>
        <w:rPr>
          <w:rFonts w:ascii="Times New Roman"/>
          <w:b/>
        </w:rPr>
        <w:t xml:space="preserve">play </w:t>
      </w:r>
      <w:r>
        <w:rPr>
          <w:rFonts w:ascii="Times New Roman"/>
        </w:rPr>
        <w:t>for search indexing.</w:t>
      </w:r>
    </w:p>
    <w:p w14:paraId="2CB97F87">
      <w:pPr>
        <w:pStyle w:val="5"/>
        <w:spacing w:after="0" w:line="360" w:lineRule="auto"/>
        <w:rPr>
          <w:rFonts w:ascii="Times New Roman"/>
        </w:rPr>
        <w:sectPr>
          <w:pgSz w:w="11910" w:h="16840"/>
          <w:pgMar w:top="1360" w:right="283" w:bottom="280" w:left="1275" w:header="720" w:footer="720" w:gutter="0"/>
          <w:cols w:space="720" w:num="1"/>
        </w:sectPr>
      </w:pPr>
    </w:p>
    <w:p w14:paraId="24C20227">
      <w:pPr>
        <w:pStyle w:val="2"/>
        <w:spacing w:before="61"/>
        <w:rPr>
          <w:rFonts w:ascii="Times New Roman"/>
        </w:rPr>
      </w:pPr>
      <w:bookmarkStart w:id="11" w:name="Python Program"/>
      <w:bookmarkEnd w:id="11"/>
      <w:r>
        <w:rPr>
          <w:rFonts w:ascii="Times New Roman"/>
        </w:rPr>
        <w:t>Python</w:t>
      </w:r>
      <w:r>
        <w:rPr>
          <w:rFonts w:ascii="Times New Roman"/>
          <w:spacing w:val="-4"/>
        </w:rPr>
        <w:t xml:space="preserve"> </w:t>
      </w:r>
      <w:r>
        <w:rPr>
          <w:rFonts w:ascii="Times New Roman"/>
          <w:spacing w:val="-2"/>
        </w:rPr>
        <w:t>Program</w:t>
      </w:r>
    </w:p>
    <w:p w14:paraId="29DDA25B">
      <w:pPr>
        <w:pStyle w:val="5"/>
        <w:spacing w:before="136" w:line="720" w:lineRule="auto"/>
        <w:ind w:left="165" w:right="6198"/>
        <w:rPr>
          <w:rFonts w:ascii="Times New Roman"/>
        </w:rPr>
      </w:pPr>
      <w:r>
        <w:rPr>
          <w:rFonts w:ascii="Times New Roman"/>
        </w:rPr>
        <w:t>words</w:t>
      </w:r>
      <w:r>
        <w:rPr>
          <w:rFonts w:ascii="Times New Roman"/>
          <w:spacing w:val="-15"/>
        </w:rPr>
        <w:t xml:space="preserve"> </w:t>
      </w:r>
      <w:r>
        <w:rPr>
          <w:rFonts w:ascii="Times New Roman"/>
        </w:rPr>
        <w:t>=</w:t>
      </w:r>
      <w:r>
        <w:rPr>
          <w:rFonts w:ascii="Times New Roman"/>
          <w:spacing w:val="-15"/>
        </w:rPr>
        <w:t xml:space="preserve"> </w:t>
      </w:r>
      <w:r>
        <w:rPr>
          <w:rFonts w:ascii="Times New Roman"/>
        </w:rPr>
        <w:t>["played",</w:t>
      </w:r>
      <w:r>
        <w:rPr>
          <w:rFonts w:ascii="Times New Roman"/>
          <w:spacing w:val="-15"/>
        </w:rPr>
        <w:t xml:space="preserve"> </w:t>
      </w:r>
      <w:r>
        <w:rPr>
          <w:rFonts w:ascii="Times New Roman"/>
        </w:rPr>
        <w:t>"player",</w:t>
      </w:r>
      <w:r>
        <w:rPr>
          <w:rFonts w:ascii="Times New Roman"/>
          <w:spacing w:val="-15"/>
        </w:rPr>
        <w:t xml:space="preserve"> </w:t>
      </w:r>
      <w:r>
        <w:rPr>
          <w:rFonts w:ascii="Times New Roman"/>
        </w:rPr>
        <w:t>"playing"] for word in words:</w:t>
      </w:r>
    </w:p>
    <w:p w14:paraId="562AB69A">
      <w:pPr>
        <w:pStyle w:val="5"/>
        <w:spacing w:before="1" w:line="360" w:lineRule="auto"/>
        <w:ind w:left="645" w:right="7610" w:hanging="240"/>
        <w:rPr>
          <w:rFonts w:ascii="Times New Roman"/>
        </w:rPr>
      </w:pPr>
      <w:r>
        <w:rPr>
          <w:rFonts w:ascii="Times New Roman"/>
          <w:spacing w:val="-2"/>
        </w:rPr>
        <w:t>if</w:t>
      </w:r>
      <w:r>
        <w:rPr>
          <w:rFonts w:ascii="Times New Roman"/>
          <w:spacing w:val="-13"/>
        </w:rPr>
        <w:t xml:space="preserve"> </w:t>
      </w:r>
      <w:r>
        <w:rPr>
          <w:rFonts w:ascii="Times New Roman"/>
          <w:spacing w:val="-2"/>
        </w:rPr>
        <w:t xml:space="preserve">word.endswith("ing"): </w:t>
      </w:r>
      <w:r>
        <w:rPr>
          <w:rFonts w:ascii="Times New Roman"/>
        </w:rPr>
        <w:t>stem = word[:-3]</w:t>
      </w:r>
      <w:r>
        <w:rPr>
          <w:rFonts w:ascii="Times New Roman"/>
          <w:spacing w:val="40"/>
        </w:rPr>
        <w:t xml:space="preserve"> </w:t>
      </w:r>
      <w:r>
        <w:rPr>
          <w:rFonts w:ascii="Times New Roman"/>
        </w:rPr>
        <w:t>affix = "-ing"</w:t>
      </w:r>
    </w:p>
    <w:p w14:paraId="1A5E01CE">
      <w:pPr>
        <w:pStyle w:val="5"/>
        <w:spacing w:before="1"/>
        <w:ind w:left="645"/>
        <w:rPr>
          <w:rFonts w:ascii="Times New Roman"/>
        </w:rPr>
      </w:pPr>
      <w:r>
        <w:rPr>
          <w:rFonts w:ascii="Times New Roman"/>
        </w:rPr>
        <w:t>type_</w:t>
      </w:r>
      <w:r>
        <w:rPr>
          <w:rFonts w:ascii="Times New Roman"/>
          <w:spacing w:val="-2"/>
        </w:rPr>
        <w:t xml:space="preserve"> </w:t>
      </w:r>
      <w:r>
        <w:rPr>
          <w:rFonts w:ascii="Times New Roman"/>
        </w:rPr>
        <w:t>=</w:t>
      </w:r>
      <w:r>
        <w:rPr>
          <w:rFonts w:ascii="Times New Roman"/>
          <w:spacing w:val="-4"/>
        </w:rPr>
        <w:t xml:space="preserve"> </w:t>
      </w:r>
      <w:r>
        <w:rPr>
          <w:rFonts w:ascii="Times New Roman"/>
          <w:spacing w:val="-2"/>
        </w:rPr>
        <w:t>"Inflectional"</w:t>
      </w:r>
    </w:p>
    <w:p w14:paraId="26EE5555">
      <w:pPr>
        <w:pStyle w:val="5"/>
        <w:rPr>
          <w:rFonts w:ascii="Times New Roman"/>
        </w:rPr>
      </w:pPr>
    </w:p>
    <w:p w14:paraId="64272D9A">
      <w:pPr>
        <w:pStyle w:val="5"/>
        <w:rPr>
          <w:rFonts w:ascii="Times New Roman"/>
        </w:rPr>
      </w:pPr>
    </w:p>
    <w:p w14:paraId="32E54FFD">
      <w:pPr>
        <w:pStyle w:val="5"/>
        <w:spacing w:line="360" w:lineRule="auto"/>
        <w:ind w:left="645" w:right="7166" w:hanging="240"/>
        <w:rPr>
          <w:rFonts w:ascii="Times New Roman"/>
        </w:rPr>
      </w:pPr>
      <w:r>
        <w:rPr>
          <w:rFonts w:ascii="Times New Roman"/>
          <w:spacing w:val="-2"/>
        </w:rPr>
        <w:t>elif</w:t>
      </w:r>
      <w:r>
        <w:rPr>
          <w:rFonts w:ascii="Times New Roman"/>
          <w:spacing w:val="-13"/>
        </w:rPr>
        <w:t xml:space="preserve"> </w:t>
      </w:r>
      <w:r>
        <w:rPr>
          <w:rFonts w:ascii="Times New Roman"/>
          <w:spacing w:val="-2"/>
        </w:rPr>
        <w:t xml:space="preserve">word.endswith("ed"): </w:t>
      </w:r>
      <w:r>
        <w:rPr>
          <w:rFonts w:ascii="Times New Roman"/>
        </w:rPr>
        <w:t>stem = word[:-2]</w:t>
      </w:r>
    </w:p>
    <w:p w14:paraId="587C0337">
      <w:pPr>
        <w:pStyle w:val="5"/>
        <w:ind w:left="645"/>
        <w:rPr>
          <w:rFonts w:ascii="Times New Roman"/>
        </w:rPr>
      </w:pPr>
      <w:r>
        <w:rPr>
          <w:rFonts w:ascii="Times New Roman"/>
        </w:rPr>
        <w:t>affix</w:t>
      </w:r>
      <w:r>
        <w:rPr>
          <w:rFonts w:ascii="Times New Roman"/>
          <w:spacing w:val="-3"/>
        </w:rPr>
        <w:t xml:space="preserve"> </w:t>
      </w:r>
      <w:r>
        <w:rPr>
          <w:rFonts w:ascii="Times New Roman"/>
        </w:rPr>
        <w:t>=</w:t>
      </w:r>
      <w:r>
        <w:rPr>
          <w:rFonts w:ascii="Times New Roman"/>
          <w:spacing w:val="-2"/>
        </w:rPr>
        <w:t xml:space="preserve"> </w:t>
      </w:r>
      <w:r>
        <w:rPr>
          <w:rFonts w:ascii="Times New Roman"/>
        </w:rPr>
        <w:t>"-</w:t>
      </w:r>
      <w:r>
        <w:rPr>
          <w:rFonts w:ascii="Times New Roman"/>
          <w:spacing w:val="-5"/>
        </w:rPr>
        <w:t>ed"</w:t>
      </w:r>
    </w:p>
    <w:p w14:paraId="18DC7E68">
      <w:pPr>
        <w:pStyle w:val="5"/>
        <w:spacing w:before="137"/>
        <w:ind w:left="645"/>
        <w:rPr>
          <w:rFonts w:ascii="Times New Roman"/>
        </w:rPr>
      </w:pPr>
      <w:r>
        <w:rPr>
          <w:rFonts w:ascii="Times New Roman"/>
        </w:rPr>
        <w:t>type_</w:t>
      </w:r>
      <w:r>
        <w:rPr>
          <w:rFonts w:ascii="Times New Roman"/>
          <w:spacing w:val="-2"/>
        </w:rPr>
        <w:t xml:space="preserve"> </w:t>
      </w:r>
      <w:r>
        <w:rPr>
          <w:rFonts w:ascii="Times New Roman"/>
        </w:rPr>
        <w:t>=</w:t>
      </w:r>
      <w:r>
        <w:rPr>
          <w:rFonts w:ascii="Times New Roman"/>
          <w:spacing w:val="-4"/>
        </w:rPr>
        <w:t xml:space="preserve"> </w:t>
      </w:r>
      <w:r>
        <w:rPr>
          <w:rFonts w:ascii="Times New Roman"/>
          <w:spacing w:val="-2"/>
        </w:rPr>
        <w:t>"Inflectional"</w:t>
      </w:r>
    </w:p>
    <w:p w14:paraId="51791E61">
      <w:pPr>
        <w:pStyle w:val="5"/>
        <w:rPr>
          <w:rFonts w:ascii="Times New Roman"/>
        </w:rPr>
      </w:pPr>
    </w:p>
    <w:p w14:paraId="253C603D">
      <w:pPr>
        <w:pStyle w:val="5"/>
        <w:rPr>
          <w:rFonts w:ascii="Times New Roman"/>
        </w:rPr>
      </w:pPr>
    </w:p>
    <w:p w14:paraId="58C7A365">
      <w:pPr>
        <w:pStyle w:val="5"/>
        <w:spacing w:line="360" w:lineRule="auto"/>
        <w:ind w:left="645" w:right="7166" w:hanging="240"/>
        <w:rPr>
          <w:rFonts w:ascii="Times New Roman"/>
        </w:rPr>
      </w:pPr>
      <w:r>
        <w:rPr>
          <w:rFonts w:ascii="Times New Roman"/>
          <w:spacing w:val="-2"/>
        </w:rPr>
        <w:t>elif</w:t>
      </w:r>
      <w:r>
        <w:rPr>
          <w:rFonts w:ascii="Times New Roman"/>
          <w:spacing w:val="-13"/>
        </w:rPr>
        <w:t xml:space="preserve"> </w:t>
      </w:r>
      <w:r>
        <w:rPr>
          <w:rFonts w:ascii="Times New Roman"/>
          <w:spacing w:val="-2"/>
        </w:rPr>
        <w:t xml:space="preserve">word.endswith("er"): </w:t>
      </w:r>
      <w:r>
        <w:rPr>
          <w:rFonts w:ascii="Times New Roman"/>
        </w:rPr>
        <w:t>stem = word[:-2]</w:t>
      </w:r>
    </w:p>
    <w:p w14:paraId="265818D6">
      <w:pPr>
        <w:pStyle w:val="5"/>
        <w:ind w:left="645"/>
        <w:rPr>
          <w:rFonts w:ascii="Times New Roman"/>
        </w:rPr>
      </w:pPr>
      <w:r>
        <w:rPr>
          <w:rFonts w:ascii="Times New Roman"/>
        </w:rPr>
        <w:t>affix</w:t>
      </w:r>
      <w:r>
        <w:rPr>
          <w:rFonts w:ascii="Times New Roman"/>
          <w:spacing w:val="-3"/>
        </w:rPr>
        <w:t xml:space="preserve"> </w:t>
      </w:r>
      <w:r>
        <w:rPr>
          <w:rFonts w:ascii="Times New Roman"/>
        </w:rPr>
        <w:t>=</w:t>
      </w:r>
      <w:r>
        <w:rPr>
          <w:rFonts w:ascii="Times New Roman"/>
          <w:spacing w:val="-2"/>
        </w:rPr>
        <w:t xml:space="preserve"> </w:t>
      </w:r>
      <w:r>
        <w:rPr>
          <w:rFonts w:ascii="Times New Roman"/>
        </w:rPr>
        <w:t>"-</w:t>
      </w:r>
      <w:r>
        <w:rPr>
          <w:rFonts w:ascii="Times New Roman"/>
          <w:spacing w:val="-5"/>
        </w:rPr>
        <w:t>er"</w:t>
      </w:r>
    </w:p>
    <w:p w14:paraId="2FAFA98F">
      <w:pPr>
        <w:pStyle w:val="5"/>
        <w:spacing w:before="139"/>
        <w:ind w:left="645"/>
        <w:rPr>
          <w:rFonts w:ascii="Times New Roman"/>
        </w:rPr>
      </w:pPr>
      <w:r>
        <w:rPr>
          <w:rFonts w:ascii="Times New Roman"/>
        </w:rPr>
        <w:t>type_</w:t>
      </w:r>
      <w:r>
        <w:rPr>
          <w:rFonts w:ascii="Times New Roman"/>
          <w:spacing w:val="-2"/>
        </w:rPr>
        <w:t xml:space="preserve"> </w:t>
      </w:r>
      <w:r>
        <w:rPr>
          <w:rFonts w:ascii="Times New Roman"/>
        </w:rPr>
        <w:t>=</w:t>
      </w:r>
      <w:r>
        <w:rPr>
          <w:rFonts w:ascii="Times New Roman"/>
          <w:spacing w:val="-4"/>
        </w:rPr>
        <w:t xml:space="preserve"> </w:t>
      </w:r>
      <w:r>
        <w:rPr>
          <w:rFonts w:ascii="Times New Roman"/>
          <w:spacing w:val="-2"/>
        </w:rPr>
        <w:t>"Derivational"</w:t>
      </w:r>
    </w:p>
    <w:p w14:paraId="70AFD2E2">
      <w:pPr>
        <w:pStyle w:val="5"/>
        <w:rPr>
          <w:rFonts w:ascii="Times New Roman"/>
        </w:rPr>
      </w:pPr>
    </w:p>
    <w:p w14:paraId="1734EBB5">
      <w:pPr>
        <w:pStyle w:val="5"/>
        <w:rPr>
          <w:rFonts w:ascii="Times New Roman"/>
        </w:rPr>
      </w:pPr>
    </w:p>
    <w:p w14:paraId="3F65847D">
      <w:pPr>
        <w:pStyle w:val="5"/>
        <w:ind w:left="405"/>
        <w:rPr>
          <w:rFonts w:ascii="Times New Roman"/>
        </w:rPr>
      </w:pPr>
      <w:r>
        <w:rPr>
          <w:rFonts w:ascii="Times New Roman"/>
        </w:rPr>
        <w:t>print(word,</w:t>
      </w:r>
      <w:r>
        <w:rPr>
          <w:rFonts w:ascii="Times New Roman"/>
          <w:spacing w:val="-8"/>
        </w:rPr>
        <w:t xml:space="preserve"> </w:t>
      </w:r>
      <w:r>
        <w:rPr>
          <w:rFonts w:ascii="Times New Roman"/>
        </w:rPr>
        <w:t>"\t",</w:t>
      </w:r>
      <w:r>
        <w:rPr>
          <w:rFonts w:ascii="Times New Roman"/>
          <w:spacing w:val="-5"/>
        </w:rPr>
        <w:t xml:space="preserve"> </w:t>
      </w:r>
      <w:r>
        <w:rPr>
          <w:rFonts w:ascii="Times New Roman"/>
        </w:rPr>
        <w:t>stem,</w:t>
      </w:r>
      <w:r>
        <w:rPr>
          <w:rFonts w:ascii="Times New Roman"/>
          <w:spacing w:val="-5"/>
        </w:rPr>
        <w:t xml:space="preserve"> </w:t>
      </w:r>
      <w:r>
        <w:rPr>
          <w:rFonts w:ascii="Times New Roman"/>
        </w:rPr>
        <w:t>"\t",</w:t>
      </w:r>
      <w:r>
        <w:rPr>
          <w:rFonts w:ascii="Times New Roman"/>
          <w:spacing w:val="-3"/>
        </w:rPr>
        <w:t xml:space="preserve"> </w:t>
      </w:r>
      <w:r>
        <w:rPr>
          <w:rFonts w:ascii="Times New Roman"/>
        </w:rPr>
        <w:t>affix,</w:t>
      </w:r>
      <w:r>
        <w:rPr>
          <w:rFonts w:ascii="Times New Roman"/>
          <w:spacing w:val="-5"/>
        </w:rPr>
        <w:t xml:space="preserve"> </w:t>
      </w:r>
      <w:r>
        <w:rPr>
          <w:rFonts w:ascii="Times New Roman"/>
        </w:rPr>
        <w:t>"\t",</w:t>
      </w:r>
      <w:r>
        <w:rPr>
          <w:rFonts w:ascii="Times New Roman"/>
          <w:spacing w:val="-2"/>
        </w:rPr>
        <w:t xml:space="preserve"> type_)</w:t>
      </w:r>
    </w:p>
    <w:p w14:paraId="7B654E19">
      <w:pPr>
        <w:pStyle w:val="5"/>
        <w:rPr>
          <w:rFonts w:ascii="Times New Roman"/>
        </w:rPr>
      </w:pPr>
    </w:p>
    <w:p w14:paraId="2AFBD465">
      <w:pPr>
        <w:pStyle w:val="5"/>
        <w:rPr>
          <w:rFonts w:ascii="Times New Roman"/>
        </w:rPr>
      </w:pPr>
    </w:p>
    <w:p w14:paraId="365BCC4A">
      <w:pPr>
        <w:pStyle w:val="2"/>
        <w:rPr>
          <w:rFonts w:ascii="Times New Roman"/>
        </w:rPr>
      </w:pPr>
      <w:bookmarkStart w:id="12" w:name="Output"/>
      <w:bookmarkEnd w:id="12"/>
      <w:r>
        <w:rPr>
          <w:rFonts w:ascii="Times New Roman"/>
          <w:spacing w:val="-2"/>
        </w:rPr>
        <w:t>Output</w:t>
      </w:r>
    </w:p>
    <w:p w14:paraId="2BCB27FD">
      <w:pPr>
        <w:pStyle w:val="5"/>
        <w:tabs>
          <w:tab w:val="left" w:pos="1062"/>
          <w:tab w:val="left" w:pos="1103"/>
          <w:tab w:val="left" w:pos="1715"/>
          <w:tab w:val="left" w:pos="1756"/>
          <w:tab w:val="left" w:pos="2281"/>
          <w:tab w:val="left" w:pos="2363"/>
          <w:tab w:val="left" w:pos="2406"/>
        </w:tabs>
        <w:spacing w:before="137" w:line="360" w:lineRule="auto"/>
        <w:ind w:left="165" w:right="6676"/>
        <w:rPr>
          <w:rFonts w:ascii="Times New Roman" w:hAnsi="Times New Roman"/>
        </w:rPr>
      </w:pPr>
      <w:r>
        <w:rPr>
          <w:rFonts w:ascii="Times New Roman" w:hAnsi="Times New Roman"/>
          <w:spacing w:val="-2"/>
        </w:rPr>
        <w:t>played</w:t>
      </w:r>
      <w:r>
        <w:rPr>
          <w:rFonts w:ascii="Times New Roman" w:hAnsi="Times New Roman"/>
        </w:rPr>
        <w:tab/>
      </w:r>
      <w:r>
        <w:rPr>
          <w:rFonts w:ascii="Times New Roman" w:hAnsi="Times New Roman"/>
        </w:rPr>
        <w:tab/>
      </w:r>
      <w:r>
        <w:rPr>
          <w:rFonts w:ascii="Times New Roman" w:hAnsi="Times New Roman"/>
          <w:spacing w:val="-4"/>
        </w:rPr>
        <w:t>play</w:t>
      </w:r>
      <w:r>
        <w:rPr>
          <w:rFonts w:ascii="Times New Roman" w:hAnsi="Times New Roman"/>
        </w:rPr>
        <w:tab/>
      </w:r>
      <w:r>
        <w:rPr>
          <w:rFonts w:ascii="Times New Roman" w:hAnsi="Times New Roman"/>
        </w:rPr>
        <w:tab/>
      </w:r>
      <w:r>
        <w:rPr>
          <w:rFonts w:ascii="Times New Roman" w:hAnsi="Times New Roman"/>
          <w:spacing w:val="-4"/>
        </w:rPr>
        <w:t>-ed</w:t>
      </w:r>
      <w:r>
        <w:rPr>
          <w:rFonts w:ascii="Times New Roman" w:hAnsi="Times New Roman"/>
        </w:rPr>
        <w:tab/>
      </w:r>
      <w:r>
        <w:rPr>
          <w:rFonts w:ascii="Times New Roman" w:hAnsi="Times New Roman"/>
        </w:rPr>
        <w:tab/>
      </w:r>
      <w:r>
        <w:rPr>
          <w:rFonts w:ascii="Times New Roman" w:hAnsi="Times New Roman"/>
          <w:spacing w:val="-2"/>
        </w:rPr>
        <w:t>Inflectional player</w:t>
      </w:r>
      <w:r>
        <w:rPr>
          <w:rFonts w:ascii="Times New Roman" w:hAnsi="Times New Roman"/>
        </w:rPr>
        <w:tab/>
      </w:r>
      <w:r>
        <w:rPr>
          <w:rFonts w:ascii="Times New Roman" w:hAnsi="Times New Roman"/>
          <w:spacing w:val="-4"/>
        </w:rPr>
        <w:t>play</w:t>
      </w:r>
      <w:r>
        <w:rPr>
          <w:rFonts w:ascii="Times New Roman" w:hAnsi="Times New Roman"/>
        </w:rPr>
        <w:tab/>
      </w:r>
      <w:r>
        <w:rPr>
          <w:rFonts w:ascii="Times New Roman" w:hAnsi="Times New Roman"/>
          <w:spacing w:val="-4"/>
        </w:rPr>
        <w:t>-er</w:t>
      </w:r>
      <w:r>
        <w:rPr>
          <w:rFonts w:ascii="Times New Roman" w:hAnsi="Times New Roman"/>
        </w:rPr>
        <w:tab/>
      </w:r>
      <w:r>
        <w:rPr>
          <w:rFonts w:ascii="Times New Roman" w:hAnsi="Times New Roman"/>
          <w:spacing w:val="-2"/>
        </w:rPr>
        <w:t>Derivational playing</w:t>
      </w:r>
      <w:r>
        <w:rPr>
          <w:rFonts w:ascii="Times New Roman" w:hAnsi="Times New Roman"/>
        </w:rPr>
        <w:tab/>
      </w:r>
      <w:r>
        <w:rPr>
          <w:rFonts w:ascii="Times New Roman" w:hAnsi="Times New Roman"/>
        </w:rPr>
        <w:tab/>
      </w:r>
      <w:r>
        <w:rPr>
          <w:rFonts w:ascii="Times New Roman" w:hAnsi="Times New Roman"/>
          <w:spacing w:val="-41"/>
        </w:rPr>
        <w:t xml:space="preserve"> </w:t>
      </w:r>
      <w:r>
        <w:rPr>
          <w:rFonts w:ascii="Times New Roman" w:hAnsi="Times New Roman"/>
        </w:rPr>
        <w:t>play</w:t>
      </w:r>
      <w:r>
        <w:rPr>
          <w:rFonts w:ascii="Times New Roman" w:hAnsi="Times New Roman"/>
        </w:rPr>
        <w:tab/>
      </w:r>
      <w:r>
        <w:rPr>
          <w:rFonts w:ascii="Times New Roman" w:hAnsi="Times New Roman"/>
        </w:rPr>
        <w:tab/>
      </w:r>
      <w:r>
        <w:rPr>
          <w:rFonts w:ascii="Times New Roman" w:hAnsi="Times New Roman"/>
          <w:spacing w:val="-41"/>
        </w:rPr>
        <w:t xml:space="preserve"> </w:t>
      </w:r>
      <w:r>
        <w:rPr>
          <w:rFonts w:ascii="Times New Roman" w:hAnsi="Times New Roman"/>
        </w:rPr>
        <w:t>-ing</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spacing w:val="-2"/>
        </w:rPr>
        <w:t xml:space="preserve">Inflectional </w:t>
      </w:r>
      <w:r>
        <w:rPr>
          <w:rFonts w:ascii="Times New Roman" w:hAnsi="Times New Roman"/>
          <w:b/>
        </w:rPr>
        <w:t>Normalized</w:t>
      </w:r>
      <w:r>
        <w:rPr>
          <w:rFonts w:ascii="Times New Roman" w:hAnsi="Times New Roman"/>
          <w:b/>
          <w:spacing w:val="-15"/>
        </w:rPr>
        <w:t xml:space="preserve"> </w:t>
      </w:r>
      <w:r>
        <w:rPr>
          <w:rFonts w:ascii="Times New Roman" w:hAnsi="Times New Roman"/>
          <w:b/>
        </w:rPr>
        <w:t>form:</w:t>
      </w:r>
      <w:r>
        <w:rPr>
          <w:rFonts w:ascii="Times New Roman" w:hAnsi="Times New Roman"/>
          <w:b/>
          <w:spacing w:val="-15"/>
        </w:rPr>
        <w:t xml:space="preserve"> </w:t>
      </w:r>
      <w:r>
        <w:rPr>
          <w:rFonts w:ascii="Times New Roman" w:hAnsi="Times New Roman"/>
        </w:rPr>
        <w:t>all</w:t>
      </w:r>
      <w:r>
        <w:rPr>
          <w:rFonts w:ascii="Times New Roman" w:hAnsi="Times New Roman"/>
          <w:spacing w:val="-15"/>
        </w:rPr>
        <w:t xml:space="preserve"> </w:t>
      </w:r>
      <w:r>
        <w:rPr>
          <w:rFonts w:ascii="Times New Roman" w:hAnsi="Times New Roman"/>
        </w:rPr>
        <w:t>three</w:t>
      </w:r>
      <w:r>
        <w:rPr>
          <w:rFonts w:ascii="Times New Roman" w:hAnsi="Times New Roman"/>
          <w:spacing w:val="-15"/>
        </w:rPr>
        <w:t xml:space="preserve"> </w:t>
      </w:r>
      <w:r>
        <w:rPr>
          <w:rFonts w:ascii="Times New Roman" w:hAnsi="Times New Roman"/>
        </w:rPr>
        <w:t>→</w:t>
      </w:r>
      <w:r>
        <w:rPr>
          <w:rFonts w:ascii="Times New Roman" w:hAnsi="Times New Roman"/>
          <w:spacing w:val="-15"/>
        </w:rPr>
        <w:t xml:space="preserve"> </w:t>
      </w:r>
      <w:r>
        <w:rPr>
          <w:rFonts w:ascii="Times New Roman" w:hAnsi="Times New Roman"/>
          <w:b/>
        </w:rPr>
        <w:t>play</w:t>
      </w:r>
      <w:r>
        <w:rPr>
          <w:rFonts w:ascii="Times New Roman" w:hAnsi="Times New Roman"/>
        </w:rPr>
        <w:t>.</w:t>
      </w:r>
    </w:p>
    <w:p w14:paraId="553A382E">
      <w:pPr>
        <w:pStyle w:val="5"/>
        <w:spacing w:after="0" w:line="360" w:lineRule="auto"/>
        <w:rPr>
          <w:rFonts w:ascii="Times New Roman" w:hAnsi="Times New Roman"/>
        </w:rPr>
        <w:sectPr>
          <w:pgSz w:w="11910" w:h="16840"/>
          <w:pgMar w:top="1360" w:right="283" w:bottom="280" w:left="1275" w:header="720" w:footer="720" w:gutter="0"/>
          <w:cols w:space="720" w:num="1"/>
        </w:sectPr>
      </w:pPr>
    </w:p>
    <w:p w14:paraId="1737B06A">
      <w:pPr>
        <w:pStyle w:val="2"/>
        <w:spacing w:before="61" w:line="360" w:lineRule="auto"/>
        <w:ind w:right="3316"/>
        <w:rPr>
          <w:rFonts w:ascii="Times New Roman"/>
        </w:rPr>
      </w:pPr>
      <w:bookmarkStart w:id="13" w:name="Q4. Finite-State Morphological Parsing o"/>
      <w:bookmarkEnd w:id="13"/>
      <w:r>
        <w:rPr>
          <w:rFonts w:ascii="Times New Roman"/>
        </w:rPr>
        <w:t>Q4.</w:t>
      </w:r>
      <w:r>
        <w:rPr>
          <w:rFonts w:ascii="Times New Roman"/>
          <w:spacing w:val="-13"/>
        </w:rPr>
        <w:t xml:space="preserve"> </w:t>
      </w:r>
      <w:r>
        <w:rPr>
          <w:rFonts w:ascii="Times New Roman"/>
        </w:rPr>
        <w:t>Finite-State</w:t>
      </w:r>
      <w:r>
        <w:rPr>
          <w:rFonts w:ascii="Times New Roman"/>
          <w:spacing w:val="-9"/>
        </w:rPr>
        <w:t xml:space="preserve"> </w:t>
      </w:r>
      <w:r>
        <w:rPr>
          <w:rFonts w:ascii="Times New Roman"/>
        </w:rPr>
        <w:t>Morphological</w:t>
      </w:r>
      <w:r>
        <w:rPr>
          <w:rFonts w:ascii="Times New Roman"/>
          <w:spacing w:val="-12"/>
        </w:rPr>
        <w:t xml:space="preserve"> </w:t>
      </w:r>
      <w:r>
        <w:rPr>
          <w:rFonts w:ascii="Times New Roman"/>
        </w:rPr>
        <w:t>Parsing</w:t>
      </w:r>
      <w:r>
        <w:rPr>
          <w:rFonts w:ascii="Times New Roman"/>
          <w:spacing w:val="-10"/>
        </w:rPr>
        <w:t xml:space="preserve"> </w:t>
      </w:r>
      <w:r>
        <w:rPr>
          <w:rFonts w:ascii="Times New Roman"/>
        </w:rPr>
        <w:t>of</w:t>
      </w:r>
      <w:r>
        <w:rPr>
          <w:rFonts w:ascii="Times New Roman"/>
          <w:spacing w:val="-11"/>
        </w:rPr>
        <w:t xml:space="preserve"> </w:t>
      </w:r>
      <w:r>
        <w:rPr>
          <w:rFonts w:ascii="Times New Roman"/>
        </w:rPr>
        <w:t>writes,</w:t>
      </w:r>
      <w:r>
        <w:rPr>
          <w:rFonts w:ascii="Times New Roman"/>
          <w:spacing w:val="-10"/>
        </w:rPr>
        <w:t xml:space="preserve"> </w:t>
      </w:r>
      <w:r>
        <w:rPr>
          <w:rFonts w:ascii="Times New Roman"/>
        </w:rPr>
        <w:t>writing,</w:t>
      </w:r>
      <w:r>
        <w:rPr>
          <w:rFonts w:ascii="Times New Roman"/>
          <w:spacing w:val="-13"/>
        </w:rPr>
        <w:t xml:space="preserve"> </w:t>
      </w:r>
      <w:r>
        <w:rPr>
          <w:rFonts w:ascii="Times New Roman"/>
        </w:rPr>
        <w:t>written Manual Solution</w:t>
      </w:r>
    </w:p>
    <w:p w14:paraId="45A4B0BA">
      <w:pPr>
        <w:pStyle w:val="5"/>
        <w:ind w:left="165"/>
        <w:rPr>
          <w:rFonts w:ascii="Times New Roman"/>
        </w:rPr>
      </w:pPr>
      <w:r>
        <w:rPr>
          <w:rFonts w:ascii="Times New Roman"/>
        </w:rPr>
        <w:t>We</w:t>
      </w:r>
      <w:r>
        <w:rPr>
          <w:rFonts w:ascii="Times New Roman"/>
          <w:spacing w:val="-5"/>
        </w:rPr>
        <w:t xml:space="preserve"> </w:t>
      </w:r>
      <w:r>
        <w:rPr>
          <w:rFonts w:ascii="Times New Roman"/>
        </w:rPr>
        <w:t>use</w:t>
      </w:r>
      <w:r>
        <w:rPr>
          <w:rFonts w:ascii="Times New Roman"/>
          <w:spacing w:val="-4"/>
        </w:rPr>
        <w:t xml:space="preserve"> </w:t>
      </w:r>
      <w:r>
        <w:rPr>
          <w:rFonts w:ascii="Times New Roman"/>
          <w:b/>
        </w:rPr>
        <w:t>write</w:t>
      </w:r>
      <w:r>
        <w:rPr>
          <w:rFonts w:ascii="Times New Roman"/>
          <w:b/>
          <w:spacing w:val="1"/>
        </w:rPr>
        <w:t xml:space="preserve"> </w:t>
      </w:r>
      <w:r>
        <w:rPr>
          <w:rFonts w:ascii="Times New Roman"/>
        </w:rPr>
        <w:t>as</w:t>
      </w:r>
      <w:r>
        <w:rPr>
          <w:rFonts w:ascii="Times New Roman"/>
          <w:spacing w:val="-4"/>
        </w:rPr>
        <w:t xml:space="preserve"> </w:t>
      </w:r>
      <w:r>
        <w:rPr>
          <w:rFonts w:ascii="Times New Roman"/>
        </w:rPr>
        <w:t>the</w:t>
      </w:r>
      <w:r>
        <w:rPr>
          <w:rFonts w:ascii="Times New Roman"/>
          <w:spacing w:val="1"/>
        </w:rPr>
        <w:t xml:space="preserve"> </w:t>
      </w:r>
      <w:r>
        <w:rPr>
          <w:rFonts w:ascii="Times New Roman"/>
        </w:rPr>
        <w:t>common</w:t>
      </w:r>
      <w:r>
        <w:rPr>
          <w:rFonts w:ascii="Times New Roman"/>
          <w:spacing w:val="-3"/>
        </w:rPr>
        <w:t xml:space="preserve"> </w:t>
      </w:r>
      <w:r>
        <w:rPr>
          <w:rFonts w:ascii="Times New Roman"/>
          <w:spacing w:val="-4"/>
        </w:rPr>
        <w:t>root.</w:t>
      </w:r>
    </w:p>
    <w:p w14:paraId="386F09E3">
      <w:pPr>
        <w:tabs>
          <w:tab w:val="left" w:pos="1016"/>
          <w:tab w:val="left" w:pos="3832"/>
          <w:tab w:val="left" w:pos="5896"/>
        </w:tabs>
        <w:spacing w:before="180" w:line="412" w:lineRule="auto"/>
        <w:ind w:left="210" w:right="2638" w:firstLine="0"/>
        <w:jc w:val="left"/>
        <w:rPr>
          <w:rFonts w:ascii="Times New Roman"/>
          <w:b/>
          <w:sz w:val="24"/>
        </w:rPr>
      </w:pPr>
      <w:r>
        <w:rPr>
          <w:rFonts w:ascii="Times New Roman"/>
          <w:b/>
          <w:spacing w:val="-4"/>
          <w:sz w:val="24"/>
        </w:rPr>
        <w:t>Word</w:t>
      </w:r>
      <w:r>
        <w:rPr>
          <w:rFonts w:ascii="Times New Roman"/>
          <w:b/>
          <w:sz w:val="24"/>
        </w:rPr>
        <w:tab/>
      </w:r>
      <w:r>
        <w:rPr>
          <w:rFonts w:ascii="Times New Roman"/>
          <w:b/>
          <w:sz w:val="24"/>
        </w:rPr>
        <w:t>Morphological Breakdown Type</w:t>
      </w:r>
      <w:r>
        <w:rPr>
          <w:rFonts w:ascii="Times New Roman"/>
          <w:b/>
          <w:sz w:val="24"/>
        </w:rPr>
        <w:tab/>
      </w:r>
      <w:r>
        <w:rPr>
          <w:rFonts w:ascii="Times New Roman"/>
          <w:b/>
          <w:spacing w:val="-2"/>
          <w:sz w:val="24"/>
        </w:rPr>
        <w:t>Normalized</w:t>
      </w:r>
      <w:r>
        <w:rPr>
          <w:rFonts w:ascii="Times New Roman"/>
          <w:b/>
          <w:spacing w:val="-18"/>
          <w:sz w:val="24"/>
        </w:rPr>
        <w:t xml:space="preserve"> </w:t>
      </w:r>
      <w:r>
        <w:rPr>
          <w:rFonts w:ascii="Times New Roman"/>
          <w:b/>
          <w:spacing w:val="-2"/>
          <w:sz w:val="24"/>
        </w:rPr>
        <w:t xml:space="preserve">Form </w:t>
      </w:r>
      <w:r>
        <w:rPr>
          <w:rFonts w:ascii="Times New Roman"/>
          <w:b/>
          <w:sz w:val="24"/>
        </w:rPr>
        <w:t>writes</w:t>
      </w:r>
      <w:r>
        <w:rPr>
          <w:rFonts w:ascii="Times New Roman"/>
          <w:b/>
          <w:spacing w:val="40"/>
          <w:sz w:val="24"/>
        </w:rPr>
        <w:t xml:space="preserve"> </w:t>
      </w:r>
      <w:r>
        <w:rPr>
          <w:rFonts w:ascii="Times New Roman"/>
          <w:sz w:val="24"/>
        </w:rPr>
        <w:t>write + -s</w:t>
      </w:r>
      <w:r>
        <w:rPr>
          <w:rFonts w:ascii="Times New Roman"/>
          <w:sz w:val="24"/>
        </w:rPr>
        <w:tab/>
      </w:r>
      <w:r>
        <w:rPr>
          <w:rFonts w:ascii="Times New Roman"/>
          <w:sz w:val="24"/>
        </w:rPr>
        <w:t>Regular Inflectional</w:t>
      </w:r>
      <w:r>
        <w:rPr>
          <w:rFonts w:ascii="Times New Roman"/>
          <w:spacing w:val="40"/>
          <w:sz w:val="24"/>
        </w:rPr>
        <w:t xml:space="preserve"> </w:t>
      </w:r>
      <w:r>
        <w:rPr>
          <w:rFonts w:ascii="Times New Roman"/>
          <w:b/>
          <w:sz w:val="24"/>
        </w:rPr>
        <w:t>write</w:t>
      </w:r>
    </w:p>
    <w:p w14:paraId="0FF434AA">
      <w:pPr>
        <w:tabs>
          <w:tab w:val="left" w:pos="3832"/>
        </w:tabs>
        <w:spacing w:before="0" w:line="272" w:lineRule="exact"/>
        <w:ind w:left="210" w:right="0" w:firstLine="0"/>
        <w:jc w:val="left"/>
        <w:rPr>
          <w:rFonts w:ascii="Times New Roman"/>
          <w:b/>
          <w:sz w:val="24"/>
        </w:rPr>
      </w:pPr>
      <w:r>
        <w:rPr>
          <w:rFonts w:ascii="Times New Roman"/>
          <w:b/>
          <w:sz w:val="24"/>
        </w:rPr>
        <w:t>writing</w:t>
      </w:r>
      <w:r>
        <w:rPr>
          <w:rFonts w:ascii="Times New Roman"/>
          <w:b/>
          <w:spacing w:val="-9"/>
          <w:sz w:val="24"/>
        </w:rPr>
        <w:t xml:space="preserve"> </w:t>
      </w:r>
      <w:r>
        <w:rPr>
          <w:rFonts w:ascii="Times New Roman"/>
          <w:sz w:val="24"/>
        </w:rPr>
        <w:t>write</w:t>
      </w:r>
      <w:r>
        <w:rPr>
          <w:rFonts w:ascii="Times New Roman"/>
          <w:spacing w:val="-7"/>
          <w:sz w:val="24"/>
        </w:rPr>
        <w:t xml:space="preserve"> </w:t>
      </w:r>
      <w:r>
        <w:rPr>
          <w:rFonts w:ascii="Times New Roman"/>
          <w:sz w:val="24"/>
        </w:rPr>
        <w:t>+</w:t>
      </w:r>
      <w:r>
        <w:rPr>
          <w:rFonts w:ascii="Times New Roman"/>
          <w:spacing w:val="-2"/>
          <w:sz w:val="24"/>
        </w:rPr>
        <w:t xml:space="preserve"> </w:t>
      </w:r>
      <w:r>
        <w:rPr>
          <w:rFonts w:ascii="Times New Roman"/>
          <w:sz w:val="24"/>
        </w:rPr>
        <w:t>-</w:t>
      </w:r>
      <w:r>
        <w:rPr>
          <w:rFonts w:ascii="Times New Roman"/>
          <w:spacing w:val="-5"/>
          <w:sz w:val="24"/>
        </w:rPr>
        <w:t>ing</w:t>
      </w:r>
      <w:r>
        <w:rPr>
          <w:rFonts w:ascii="Times New Roman"/>
          <w:sz w:val="24"/>
        </w:rPr>
        <w:tab/>
      </w:r>
      <w:r>
        <w:rPr>
          <w:rFonts w:ascii="Times New Roman"/>
          <w:sz w:val="24"/>
        </w:rPr>
        <w:t>Regular</w:t>
      </w:r>
      <w:r>
        <w:rPr>
          <w:rFonts w:ascii="Times New Roman"/>
          <w:spacing w:val="-8"/>
          <w:sz w:val="24"/>
        </w:rPr>
        <w:t xml:space="preserve"> </w:t>
      </w:r>
      <w:r>
        <w:rPr>
          <w:rFonts w:ascii="Times New Roman"/>
          <w:sz w:val="24"/>
        </w:rPr>
        <w:t>Inflectional</w:t>
      </w:r>
      <w:r>
        <w:rPr>
          <w:rFonts w:ascii="Times New Roman"/>
          <w:spacing w:val="73"/>
          <w:sz w:val="24"/>
        </w:rPr>
        <w:t xml:space="preserve"> </w:t>
      </w:r>
      <w:r>
        <w:rPr>
          <w:rFonts w:ascii="Times New Roman"/>
          <w:b/>
          <w:spacing w:val="-2"/>
          <w:sz w:val="24"/>
        </w:rPr>
        <w:t>write</w:t>
      </w:r>
    </w:p>
    <w:p w14:paraId="025F2CBC">
      <w:pPr>
        <w:tabs>
          <w:tab w:val="left" w:pos="3832"/>
        </w:tabs>
        <w:spacing w:before="201" w:line="398" w:lineRule="auto"/>
        <w:ind w:left="165" w:right="3951" w:firstLine="45"/>
        <w:jc w:val="left"/>
        <w:rPr>
          <w:rFonts w:ascii="Times New Roman"/>
          <w:b/>
          <w:sz w:val="24"/>
        </w:rPr>
      </w:pPr>
      <w:r>
        <w:rPr>
          <w:rFonts w:ascii="Times New Roman"/>
          <w:b/>
          <w:sz w:val="24"/>
        </w:rPr>
        <w:t xml:space="preserve">written </w:t>
      </w:r>
      <w:r>
        <w:rPr>
          <w:rFonts w:ascii="Times New Roman"/>
          <w:sz w:val="24"/>
        </w:rPr>
        <w:t>write + -ten</w:t>
      </w:r>
      <w:r>
        <w:rPr>
          <w:rFonts w:ascii="Times New Roman"/>
          <w:sz w:val="24"/>
        </w:rPr>
        <w:tab/>
      </w:r>
      <w:r>
        <w:rPr>
          <w:rFonts w:ascii="Times New Roman"/>
          <w:spacing w:val="-2"/>
          <w:sz w:val="24"/>
        </w:rPr>
        <w:t>Irregular</w:t>
      </w:r>
      <w:r>
        <w:rPr>
          <w:rFonts w:ascii="Times New Roman"/>
          <w:spacing w:val="-10"/>
          <w:sz w:val="24"/>
        </w:rPr>
        <w:t xml:space="preserve"> </w:t>
      </w:r>
      <w:r>
        <w:rPr>
          <w:rFonts w:ascii="Times New Roman"/>
          <w:spacing w:val="-2"/>
          <w:sz w:val="24"/>
        </w:rPr>
        <w:t>Inflectional</w:t>
      </w:r>
      <w:r>
        <w:rPr>
          <w:rFonts w:ascii="Times New Roman"/>
          <w:spacing w:val="-8"/>
          <w:sz w:val="24"/>
        </w:rPr>
        <w:t xml:space="preserve"> </w:t>
      </w:r>
      <w:r>
        <w:rPr>
          <w:rFonts w:ascii="Times New Roman"/>
          <w:b/>
          <w:spacing w:val="-2"/>
          <w:sz w:val="24"/>
        </w:rPr>
        <w:t xml:space="preserve">write </w:t>
      </w:r>
      <w:r>
        <w:rPr>
          <w:rFonts w:ascii="Times New Roman"/>
          <w:b/>
          <w:sz w:val="24"/>
        </w:rPr>
        <w:t>State Transitions</w:t>
      </w:r>
    </w:p>
    <w:p w14:paraId="1C540676">
      <w:pPr>
        <w:pStyle w:val="5"/>
        <w:spacing w:line="236" w:lineRule="exact"/>
        <w:ind w:left="165"/>
        <w:rPr>
          <w:rFonts w:ascii="Times New Roman"/>
        </w:rPr>
      </w:pPr>
      <w:r>
        <w:rPr>
          <w:rFonts w:ascii="Times New Roman"/>
        </w:rPr>
        <w:t>q0</w:t>
      </w:r>
      <w:r>
        <w:rPr>
          <w:rFonts w:ascii="Times New Roman"/>
          <w:spacing w:val="-6"/>
        </w:rPr>
        <w:t xml:space="preserve"> </w:t>
      </w:r>
      <w:r>
        <w:rPr>
          <w:rFonts w:ascii="Times New Roman"/>
        </w:rPr>
        <w:t>--write--&gt;</w:t>
      </w:r>
      <w:r>
        <w:rPr>
          <w:rFonts w:ascii="Times New Roman"/>
          <w:spacing w:val="-6"/>
        </w:rPr>
        <w:t xml:space="preserve"> </w:t>
      </w:r>
      <w:r>
        <w:rPr>
          <w:rFonts w:ascii="Times New Roman"/>
          <w:spacing w:val="-5"/>
        </w:rPr>
        <w:t>q1</w:t>
      </w:r>
    </w:p>
    <w:p w14:paraId="67D27608">
      <w:pPr>
        <w:pStyle w:val="5"/>
        <w:spacing w:before="271"/>
        <w:rPr>
          <w:rFonts w:ascii="Times New Roman"/>
        </w:rPr>
      </w:pPr>
    </w:p>
    <w:p w14:paraId="032B0F2F">
      <w:pPr>
        <w:pStyle w:val="5"/>
        <w:spacing w:before="1" w:line="360" w:lineRule="auto"/>
        <w:ind w:left="165" w:right="7605"/>
        <w:rPr>
          <w:rFonts w:ascii="Times New Roman" w:hAnsi="Times New Roman"/>
        </w:rPr>
      </w:pPr>
      <w:r>
        <w:rPr>
          <w:rFonts w:ascii="Times New Roman" w:hAnsi="Times New Roman"/>
        </w:rPr>
        <w:t>q1 --s-----&gt; q2</w:t>
      </w:r>
      <w:r>
        <w:rPr>
          <w:rFonts w:ascii="Times New Roman" w:hAnsi="Times New Roman"/>
          <w:spacing w:val="40"/>
        </w:rPr>
        <w:t xml:space="preserve"> </w:t>
      </w:r>
      <w:r>
        <w:rPr>
          <w:rFonts w:ascii="Times New Roman" w:hAnsi="Times New Roman"/>
        </w:rPr>
        <w:t>→ writes q1</w:t>
      </w:r>
      <w:r>
        <w:rPr>
          <w:rFonts w:ascii="Times New Roman" w:hAnsi="Times New Roman"/>
          <w:spacing w:val="-12"/>
        </w:rPr>
        <w:t xml:space="preserve"> </w:t>
      </w:r>
      <w:r>
        <w:rPr>
          <w:rFonts w:ascii="Times New Roman" w:hAnsi="Times New Roman"/>
        </w:rPr>
        <w:t>--ing---&gt;</w:t>
      </w:r>
      <w:r>
        <w:rPr>
          <w:rFonts w:ascii="Times New Roman" w:hAnsi="Times New Roman"/>
          <w:spacing w:val="-10"/>
        </w:rPr>
        <w:t xml:space="preserve"> </w:t>
      </w:r>
      <w:r>
        <w:rPr>
          <w:rFonts w:ascii="Times New Roman" w:hAnsi="Times New Roman"/>
        </w:rPr>
        <w:t>q3</w:t>
      </w:r>
      <w:r>
        <w:rPr>
          <w:rFonts w:ascii="Times New Roman" w:hAnsi="Times New Roman"/>
          <w:spacing w:val="69"/>
        </w:rPr>
        <w:t xml:space="preserve"> </w:t>
      </w:r>
      <w:r>
        <w:rPr>
          <w:rFonts w:ascii="Times New Roman" w:hAnsi="Times New Roman"/>
        </w:rPr>
        <w:t>→</w:t>
      </w:r>
      <w:r>
        <w:rPr>
          <w:rFonts w:ascii="Times New Roman" w:hAnsi="Times New Roman"/>
          <w:spacing w:val="-9"/>
        </w:rPr>
        <w:t xml:space="preserve"> </w:t>
      </w:r>
      <w:r>
        <w:rPr>
          <w:rFonts w:ascii="Times New Roman" w:hAnsi="Times New Roman"/>
        </w:rPr>
        <w:t>writing q1</w:t>
      </w:r>
      <w:r>
        <w:rPr>
          <w:rFonts w:ascii="Times New Roman" w:hAnsi="Times New Roman"/>
          <w:spacing w:val="-1"/>
        </w:rPr>
        <w:t xml:space="preserve"> </w:t>
      </w:r>
      <w:r>
        <w:rPr>
          <w:rFonts w:ascii="Times New Roman" w:hAnsi="Times New Roman"/>
        </w:rPr>
        <w:t>--ten---&gt;</w:t>
      </w:r>
      <w:r>
        <w:rPr>
          <w:rFonts w:ascii="Times New Roman" w:hAnsi="Times New Roman"/>
          <w:spacing w:val="-2"/>
        </w:rPr>
        <w:t xml:space="preserve"> </w:t>
      </w:r>
      <w:r>
        <w:rPr>
          <w:rFonts w:ascii="Times New Roman" w:hAnsi="Times New Roman"/>
        </w:rPr>
        <w:t>q4</w:t>
      </w:r>
      <w:r>
        <w:rPr>
          <w:rFonts w:ascii="Times New Roman" w:hAnsi="Times New Roman"/>
          <w:spacing w:val="27"/>
        </w:rPr>
        <w:t xml:space="preserve">  </w:t>
      </w:r>
      <w:r>
        <w:rPr>
          <w:rFonts w:ascii="Times New Roman" w:hAnsi="Times New Roman"/>
        </w:rPr>
        <w:t>→</w:t>
      </w:r>
      <w:r>
        <w:rPr>
          <w:rFonts w:ascii="Times New Roman" w:hAnsi="Times New Roman"/>
          <w:spacing w:val="1"/>
        </w:rPr>
        <w:t xml:space="preserve"> </w:t>
      </w:r>
      <w:r>
        <w:rPr>
          <w:rFonts w:ascii="Times New Roman" w:hAnsi="Times New Roman"/>
          <w:spacing w:val="-4"/>
        </w:rPr>
        <w:t>written</w:t>
      </w:r>
    </w:p>
    <w:p w14:paraId="5B3FA0EA">
      <w:pPr>
        <w:pStyle w:val="8"/>
        <w:numPr>
          <w:ilvl w:val="0"/>
          <w:numId w:val="3"/>
        </w:numPr>
        <w:tabs>
          <w:tab w:val="left" w:pos="884"/>
        </w:tabs>
        <w:spacing w:before="1" w:after="0" w:line="240" w:lineRule="auto"/>
        <w:ind w:left="884" w:right="0" w:hanging="359"/>
        <w:jc w:val="left"/>
        <w:rPr>
          <w:rFonts w:ascii="Times New Roman" w:hAnsi="Times New Roman"/>
          <w:sz w:val="24"/>
        </w:rPr>
      </w:pPr>
      <w:r>
        <w:rPr>
          <w:rFonts w:ascii="Times New Roman" w:hAnsi="Times New Roman"/>
          <w:sz w:val="24"/>
        </w:rPr>
        <w:t>writes</w:t>
      </w:r>
      <w:r>
        <w:rPr>
          <w:rFonts w:ascii="Times New Roman" w:hAnsi="Times New Roman"/>
          <w:spacing w:val="-7"/>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regular</w:t>
      </w:r>
      <w:r>
        <w:rPr>
          <w:rFonts w:ascii="Times New Roman" w:hAnsi="Times New Roman"/>
          <w:spacing w:val="-1"/>
          <w:sz w:val="24"/>
        </w:rPr>
        <w:t xml:space="preserve"> </w:t>
      </w:r>
      <w:r>
        <w:rPr>
          <w:rFonts w:ascii="Times New Roman" w:hAnsi="Times New Roman"/>
          <w:b/>
          <w:sz w:val="24"/>
        </w:rPr>
        <w:t>-s</w:t>
      </w:r>
      <w:r>
        <w:rPr>
          <w:rFonts w:ascii="Times New Roman" w:hAnsi="Times New Roman"/>
          <w:b/>
          <w:spacing w:val="-4"/>
          <w:sz w:val="24"/>
        </w:rPr>
        <w:t xml:space="preserve"> </w:t>
      </w:r>
      <w:r>
        <w:rPr>
          <w:rFonts w:ascii="Times New Roman" w:hAnsi="Times New Roman"/>
          <w:spacing w:val="-2"/>
          <w:sz w:val="24"/>
        </w:rPr>
        <w:t>inflection.</w:t>
      </w:r>
    </w:p>
    <w:p w14:paraId="0DEFBBC4">
      <w:pPr>
        <w:pStyle w:val="8"/>
        <w:numPr>
          <w:ilvl w:val="0"/>
          <w:numId w:val="3"/>
        </w:numPr>
        <w:tabs>
          <w:tab w:val="left" w:pos="884"/>
        </w:tabs>
        <w:spacing w:before="137" w:after="0" w:line="240" w:lineRule="auto"/>
        <w:ind w:left="884" w:right="0" w:hanging="359"/>
        <w:jc w:val="left"/>
        <w:rPr>
          <w:rFonts w:ascii="Times New Roman" w:hAnsi="Times New Roman"/>
          <w:sz w:val="24"/>
        </w:rPr>
      </w:pPr>
      <w:r>
        <w:rPr>
          <w:rFonts w:ascii="Times New Roman" w:hAnsi="Times New Roman"/>
          <w:sz w:val="24"/>
        </w:rPr>
        <w:t>writing</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regular</w:t>
      </w:r>
      <w:r>
        <w:rPr>
          <w:rFonts w:ascii="Times New Roman" w:hAnsi="Times New Roman"/>
          <w:spacing w:val="-1"/>
          <w:sz w:val="24"/>
        </w:rPr>
        <w:t xml:space="preserve"> </w:t>
      </w:r>
      <w:r>
        <w:rPr>
          <w:rFonts w:ascii="Times New Roman" w:hAnsi="Times New Roman"/>
          <w:b/>
          <w:sz w:val="24"/>
        </w:rPr>
        <w:t>-ing</w:t>
      </w:r>
      <w:r>
        <w:rPr>
          <w:rFonts w:ascii="Times New Roman" w:hAnsi="Times New Roman"/>
          <w:b/>
          <w:spacing w:val="-4"/>
          <w:sz w:val="24"/>
        </w:rPr>
        <w:t xml:space="preserve"> </w:t>
      </w:r>
      <w:r>
        <w:rPr>
          <w:rFonts w:ascii="Times New Roman" w:hAnsi="Times New Roman"/>
          <w:spacing w:val="-2"/>
          <w:sz w:val="24"/>
        </w:rPr>
        <w:t>inflection.</w:t>
      </w:r>
    </w:p>
    <w:p w14:paraId="020E71DF">
      <w:pPr>
        <w:pStyle w:val="8"/>
        <w:numPr>
          <w:ilvl w:val="0"/>
          <w:numId w:val="3"/>
        </w:numPr>
        <w:tabs>
          <w:tab w:val="left" w:pos="884"/>
        </w:tabs>
        <w:spacing w:before="139" w:after="0" w:line="360" w:lineRule="auto"/>
        <w:ind w:left="165" w:right="1413" w:firstLine="360"/>
        <w:jc w:val="left"/>
        <w:rPr>
          <w:rFonts w:ascii="Times New Roman" w:hAnsi="Times New Roman"/>
          <w:sz w:val="24"/>
        </w:rPr>
      </w:pPr>
      <w:r>
        <w:rPr>
          <w:rFonts w:ascii="Times New Roman" w:hAnsi="Times New Roman"/>
          <w:sz w:val="24"/>
        </w:rPr>
        <w:t>written</w:t>
      </w:r>
      <w:r>
        <w:rPr>
          <w:rFonts w:ascii="Times New Roman" w:hAnsi="Times New Roman"/>
          <w:spacing w:val="-7"/>
          <w:sz w:val="24"/>
        </w:rPr>
        <w:t xml:space="preserve"> </w:t>
      </w:r>
      <w:r>
        <w:rPr>
          <w:rFonts w:ascii="Times New Roman" w:hAnsi="Times New Roman"/>
          <w:sz w:val="24"/>
        </w:rPr>
        <w:t>→</w:t>
      </w:r>
      <w:r>
        <w:rPr>
          <w:rFonts w:ascii="Times New Roman" w:hAnsi="Times New Roman"/>
          <w:spacing w:val="-9"/>
          <w:sz w:val="24"/>
        </w:rPr>
        <w:t xml:space="preserve"> </w:t>
      </w:r>
      <w:r>
        <w:rPr>
          <w:rFonts w:ascii="Times New Roman" w:hAnsi="Times New Roman"/>
          <w:sz w:val="24"/>
        </w:rPr>
        <w:t>irregular</w:t>
      </w:r>
      <w:r>
        <w:rPr>
          <w:rFonts w:ascii="Times New Roman" w:hAnsi="Times New Roman"/>
          <w:spacing w:val="-5"/>
          <w:sz w:val="24"/>
        </w:rPr>
        <w:t xml:space="preserve"> </w:t>
      </w:r>
      <w:r>
        <w:rPr>
          <w:rFonts w:ascii="Times New Roman" w:hAnsi="Times New Roman"/>
          <w:sz w:val="24"/>
        </w:rPr>
        <w:t>past</w:t>
      </w:r>
      <w:r>
        <w:rPr>
          <w:rFonts w:ascii="Times New Roman" w:hAnsi="Times New Roman"/>
          <w:spacing w:val="-4"/>
          <w:sz w:val="24"/>
        </w:rPr>
        <w:t xml:space="preserve"> </w:t>
      </w:r>
      <w:r>
        <w:rPr>
          <w:rFonts w:ascii="Times New Roman" w:hAnsi="Times New Roman"/>
          <w:sz w:val="24"/>
        </w:rPr>
        <w:t>participle</w:t>
      </w:r>
      <w:r>
        <w:rPr>
          <w:rFonts w:ascii="Times New Roman" w:hAnsi="Times New Roman"/>
          <w:spacing w:val="-8"/>
          <w:sz w:val="24"/>
        </w:rPr>
        <w:t xml:space="preserve"> </w:t>
      </w:r>
      <w:r>
        <w:rPr>
          <w:rFonts w:ascii="Times New Roman" w:hAnsi="Times New Roman"/>
          <w:sz w:val="24"/>
        </w:rPr>
        <w:t>form;</w:t>
      </w:r>
      <w:r>
        <w:rPr>
          <w:rFonts w:ascii="Times New Roman" w:hAnsi="Times New Roman"/>
          <w:spacing w:val="-9"/>
          <w:sz w:val="24"/>
        </w:rPr>
        <w:t xml:space="preserve"> </w:t>
      </w:r>
      <w:r>
        <w:rPr>
          <w:rFonts w:ascii="Times New Roman" w:hAnsi="Times New Roman"/>
          <w:sz w:val="24"/>
        </w:rPr>
        <w:t>it</w:t>
      </w:r>
      <w:r>
        <w:rPr>
          <w:rFonts w:ascii="Times New Roman" w:hAnsi="Times New Roman"/>
          <w:spacing w:val="-6"/>
          <w:sz w:val="24"/>
        </w:rPr>
        <w:t xml:space="preserve"> </w:t>
      </w:r>
      <w:r>
        <w:rPr>
          <w:rFonts w:ascii="Times New Roman" w:hAnsi="Times New Roman"/>
          <w:sz w:val="24"/>
        </w:rPr>
        <w:t>cannot</w:t>
      </w:r>
      <w:r>
        <w:rPr>
          <w:rFonts w:ascii="Times New Roman" w:hAnsi="Times New Roman"/>
          <w:spacing w:val="-4"/>
          <w:sz w:val="24"/>
        </w:rPr>
        <w:t xml:space="preserve"> </w:t>
      </w:r>
      <w:r>
        <w:rPr>
          <w:rFonts w:ascii="Times New Roman" w:hAnsi="Times New Roman"/>
          <w:sz w:val="24"/>
        </w:rPr>
        <w:t>be</w:t>
      </w:r>
      <w:r>
        <w:rPr>
          <w:rFonts w:ascii="Times New Roman" w:hAnsi="Times New Roman"/>
          <w:spacing w:val="-10"/>
          <w:sz w:val="24"/>
        </w:rPr>
        <w:t xml:space="preserve"> </w:t>
      </w:r>
      <w:r>
        <w:rPr>
          <w:rFonts w:ascii="Times New Roman" w:hAnsi="Times New Roman"/>
          <w:sz w:val="24"/>
        </w:rPr>
        <w:t>obtained</w:t>
      </w:r>
      <w:r>
        <w:rPr>
          <w:rFonts w:ascii="Times New Roman" w:hAnsi="Times New Roman"/>
          <w:spacing w:val="-4"/>
          <w:sz w:val="24"/>
        </w:rPr>
        <w:t xml:space="preserve"> </w:t>
      </w:r>
      <w:r>
        <w:rPr>
          <w:rFonts w:ascii="Times New Roman" w:hAnsi="Times New Roman"/>
          <w:sz w:val="24"/>
        </w:rPr>
        <w:t>simply</w:t>
      </w:r>
      <w:r>
        <w:rPr>
          <w:rFonts w:ascii="Times New Roman" w:hAnsi="Times New Roman"/>
          <w:spacing w:val="-9"/>
          <w:sz w:val="24"/>
        </w:rPr>
        <w:t xml:space="preserve"> </w:t>
      </w:r>
      <w:r>
        <w:rPr>
          <w:rFonts w:ascii="Times New Roman" w:hAnsi="Times New Roman"/>
          <w:sz w:val="24"/>
        </w:rPr>
        <w:t>by</w:t>
      </w:r>
      <w:r>
        <w:rPr>
          <w:rFonts w:ascii="Times New Roman" w:hAnsi="Times New Roman"/>
          <w:spacing w:val="-7"/>
          <w:sz w:val="24"/>
        </w:rPr>
        <w:t xml:space="preserve"> </w:t>
      </w:r>
      <w:r>
        <w:rPr>
          <w:rFonts w:ascii="Times New Roman" w:hAnsi="Times New Roman"/>
          <w:sz w:val="24"/>
        </w:rPr>
        <w:t>adding</w:t>
      </w:r>
      <w:r>
        <w:rPr>
          <w:rFonts w:ascii="Times New Roman" w:hAnsi="Times New Roman"/>
          <w:spacing w:val="-4"/>
          <w:sz w:val="24"/>
        </w:rPr>
        <w:t xml:space="preserve"> </w:t>
      </w:r>
      <w:r>
        <w:rPr>
          <w:rFonts w:ascii="Times New Roman" w:hAnsi="Times New Roman"/>
          <w:sz w:val="24"/>
        </w:rPr>
        <w:t xml:space="preserve">-ed. All three are normalized to </w:t>
      </w:r>
      <w:r>
        <w:rPr>
          <w:rFonts w:ascii="Times New Roman" w:hAnsi="Times New Roman"/>
          <w:b/>
          <w:sz w:val="24"/>
        </w:rPr>
        <w:t>write</w:t>
      </w:r>
      <w:r>
        <w:rPr>
          <w:rFonts w:ascii="Times New Roman" w:hAnsi="Times New Roman"/>
          <w:sz w:val="24"/>
        </w:rPr>
        <w:t>.</w:t>
      </w:r>
    </w:p>
    <w:p w14:paraId="3E573CB1">
      <w:pPr>
        <w:pStyle w:val="5"/>
        <w:spacing w:before="137"/>
        <w:rPr>
          <w:rFonts w:ascii="Times New Roman"/>
        </w:rPr>
      </w:pPr>
    </w:p>
    <w:p w14:paraId="5B7D4A08">
      <w:pPr>
        <w:pStyle w:val="2"/>
        <w:rPr>
          <w:rFonts w:ascii="Times New Roman"/>
        </w:rPr>
      </w:pPr>
      <w:bookmarkStart w:id="14" w:name="Python Program"/>
      <w:bookmarkEnd w:id="14"/>
      <w:r>
        <w:rPr>
          <w:rFonts w:ascii="Times New Roman"/>
        </w:rPr>
        <w:t>Python</w:t>
      </w:r>
      <w:r>
        <w:rPr>
          <w:rFonts w:ascii="Times New Roman"/>
          <w:spacing w:val="-4"/>
        </w:rPr>
        <w:t xml:space="preserve"> </w:t>
      </w:r>
      <w:r>
        <w:rPr>
          <w:rFonts w:ascii="Times New Roman"/>
          <w:spacing w:val="-2"/>
        </w:rPr>
        <w:t>Program</w:t>
      </w:r>
    </w:p>
    <w:p w14:paraId="206BEF60">
      <w:pPr>
        <w:pStyle w:val="5"/>
        <w:spacing w:before="139" w:line="720" w:lineRule="auto"/>
        <w:ind w:left="165" w:right="6198"/>
        <w:rPr>
          <w:rFonts w:ascii="Times New Roman"/>
        </w:rPr>
      </w:pPr>
      <w:r>
        <w:rPr>
          <w:rFonts w:ascii="Times New Roman"/>
        </w:rPr>
        <w:t>words</w:t>
      </w:r>
      <w:r>
        <w:rPr>
          <w:rFonts w:ascii="Times New Roman"/>
          <w:spacing w:val="-15"/>
        </w:rPr>
        <w:t xml:space="preserve"> </w:t>
      </w:r>
      <w:r>
        <w:rPr>
          <w:rFonts w:ascii="Times New Roman"/>
        </w:rPr>
        <w:t>=</w:t>
      </w:r>
      <w:r>
        <w:rPr>
          <w:rFonts w:ascii="Times New Roman"/>
          <w:spacing w:val="-15"/>
        </w:rPr>
        <w:t xml:space="preserve"> </w:t>
      </w:r>
      <w:r>
        <w:rPr>
          <w:rFonts w:ascii="Times New Roman"/>
        </w:rPr>
        <w:t>["writes",</w:t>
      </w:r>
      <w:r>
        <w:rPr>
          <w:rFonts w:ascii="Times New Roman"/>
          <w:spacing w:val="-15"/>
        </w:rPr>
        <w:t xml:space="preserve"> </w:t>
      </w:r>
      <w:r>
        <w:rPr>
          <w:rFonts w:ascii="Times New Roman"/>
        </w:rPr>
        <w:t>"writing",</w:t>
      </w:r>
      <w:r>
        <w:rPr>
          <w:rFonts w:ascii="Times New Roman"/>
          <w:spacing w:val="-15"/>
        </w:rPr>
        <w:t xml:space="preserve"> </w:t>
      </w:r>
      <w:r>
        <w:rPr>
          <w:rFonts w:ascii="Times New Roman"/>
        </w:rPr>
        <w:t>"written"] for word in words:</w:t>
      </w:r>
    </w:p>
    <w:p w14:paraId="73E49B85">
      <w:pPr>
        <w:pStyle w:val="5"/>
        <w:spacing w:before="3" w:line="360" w:lineRule="auto"/>
        <w:ind w:left="645" w:right="7972" w:hanging="240"/>
        <w:rPr>
          <w:rFonts w:ascii="Times New Roman"/>
        </w:rPr>
      </w:pPr>
      <w:r>
        <w:rPr>
          <w:rFonts w:ascii="Times New Roman"/>
          <w:spacing w:val="-2"/>
        </w:rPr>
        <w:t>if</w:t>
      </w:r>
      <w:r>
        <w:rPr>
          <w:rFonts w:ascii="Times New Roman"/>
          <w:spacing w:val="-16"/>
        </w:rPr>
        <w:t xml:space="preserve"> </w:t>
      </w:r>
      <w:r>
        <w:rPr>
          <w:rFonts w:ascii="Times New Roman"/>
          <w:spacing w:val="-2"/>
        </w:rPr>
        <w:t>word</w:t>
      </w:r>
      <w:r>
        <w:rPr>
          <w:rFonts w:ascii="Times New Roman"/>
          <w:spacing w:val="-13"/>
        </w:rPr>
        <w:t xml:space="preserve"> </w:t>
      </w:r>
      <w:r>
        <w:rPr>
          <w:rFonts w:ascii="Times New Roman"/>
          <w:spacing w:val="-2"/>
        </w:rPr>
        <w:t>==</w:t>
      </w:r>
      <w:r>
        <w:rPr>
          <w:rFonts w:ascii="Times New Roman"/>
          <w:spacing w:val="-13"/>
        </w:rPr>
        <w:t xml:space="preserve"> </w:t>
      </w:r>
      <w:r>
        <w:rPr>
          <w:rFonts w:ascii="Times New Roman"/>
          <w:spacing w:val="-2"/>
        </w:rPr>
        <w:t xml:space="preserve">"writes": </w:t>
      </w:r>
      <w:r>
        <w:rPr>
          <w:rFonts w:ascii="Times New Roman"/>
        </w:rPr>
        <w:t>root = "write"</w:t>
      </w:r>
    </w:p>
    <w:p w14:paraId="48132993">
      <w:pPr>
        <w:pStyle w:val="5"/>
        <w:spacing w:line="360" w:lineRule="auto"/>
        <w:ind w:left="645" w:right="6740"/>
        <w:rPr>
          <w:rFonts w:ascii="Times New Roman"/>
        </w:rPr>
      </w:pPr>
      <w:r>
        <w:rPr>
          <w:rFonts w:ascii="Times New Roman"/>
        </w:rPr>
        <w:t>transition</w:t>
      </w:r>
      <w:r>
        <w:rPr>
          <w:rFonts w:ascii="Times New Roman"/>
          <w:spacing w:val="-14"/>
        </w:rPr>
        <w:t xml:space="preserve"> </w:t>
      </w:r>
      <w:r>
        <w:rPr>
          <w:rFonts w:ascii="Times New Roman"/>
        </w:rPr>
        <w:t>=</w:t>
      </w:r>
      <w:r>
        <w:rPr>
          <w:rFonts w:ascii="Times New Roman"/>
          <w:spacing w:val="-12"/>
        </w:rPr>
        <w:t xml:space="preserve"> </w:t>
      </w:r>
      <w:r>
        <w:rPr>
          <w:rFonts w:ascii="Times New Roman"/>
        </w:rPr>
        <w:t>"q0</w:t>
      </w:r>
      <w:r>
        <w:rPr>
          <w:rFonts w:ascii="Times New Roman"/>
          <w:spacing w:val="-11"/>
        </w:rPr>
        <w:t xml:space="preserve"> </w:t>
      </w:r>
      <w:r>
        <w:rPr>
          <w:rFonts w:ascii="Times New Roman"/>
        </w:rPr>
        <w:t>-&gt;</w:t>
      </w:r>
      <w:r>
        <w:rPr>
          <w:rFonts w:ascii="Times New Roman"/>
          <w:spacing w:val="-12"/>
        </w:rPr>
        <w:t xml:space="preserve"> </w:t>
      </w:r>
      <w:r>
        <w:rPr>
          <w:rFonts w:ascii="Times New Roman"/>
        </w:rPr>
        <w:t>q1</w:t>
      </w:r>
      <w:r>
        <w:rPr>
          <w:rFonts w:ascii="Times New Roman"/>
          <w:spacing w:val="-11"/>
        </w:rPr>
        <w:t xml:space="preserve"> </w:t>
      </w:r>
      <w:r>
        <w:rPr>
          <w:rFonts w:ascii="Times New Roman"/>
        </w:rPr>
        <w:t>-&gt;</w:t>
      </w:r>
      <w:r>
        <w:rPr>
          <w:rFonts w:ascii="Times New Roman"/>
          <w:spacing w:val="-15"/>
        </w:rPr>
        <w:t xml:space="preserve"> </w:t>
      </w:r>
      <w:r>
        <w:rPr>
          <w:rFonts w:ascii="Times New Roman"/>
        </w:rPr>
        <w:t>q2" components = "write + s" type_</w:t>
      </w:r>
      <w:r>
        <w:rPr>
          <w:rFonts w:ascii="Times New Roman"/>
          <w:spacing w:val="-15"/>
        </w:rPr>
        <w:t xml:space="preserve"> </w:t>
      </w:r>
      <w:r>
        <w:rPr>
          <w:rFonts w:ascii="Times New Roman"/>
        </w:rPr>
        <w:t>=</w:t>
      </w:r>
      <w:r>
        <w:rPr>
          <w:rFonts w:ascii="Times New Roman"/>
          <w:spacing w:val="-15"/>
        </w:rPr>
        <w:t xml:space="preserve"> </w:t>
      </w:r>
      <w:r>
        <w:rPr>
          <w:rFonts w:ascii="Times New Roman"/>
        </w:rPr>
        <w:t>"Regular</w:t>
      </w:r>
      <w:r>
        <w:rPr>
          <w:rFonts w:ascii="Times New Roman"/>
          <w:spacing w:val="-15"/>
        </w:rPr>
        <w:t xml:space="preserve"> </w:t>
      </w:r>
      <w:r>
        <w:rPr>
          <w:rFonts w:ascii="Times New Roman"/>
        </w:rPr>
        <w:t>Inflection"</w:t>
      </w:r>
    </w:p>
    <w:p w14:paraId="47BA7E61">
      <w:pPr>
        <w:pStyle w:val="5"/>
        <w:spacing w:before="138"/>
        <w:rPr>
          <w:rFonts w:ascii="Times New Roman"/>
        </w:rPr>
      </w:pPr>
    </w:p>
    <w:p w14:paraId="12E99FB4">
      <w:pPr>
        <w:pStyle w:val="5"/>
        <w:spacing w:line="360" w:lineRule="auto"/>
        <w:ind w:left="645" w:right="7605" w:hanging="240"/>
        <w:rPr>
          <w:rFonts w:ascii="Times New Roman"/>
        </w:rPr>
      </w:pPr>
      <w:r>
        <w:rPr>
          <w:rFonts w:ascii="Times New Roman"/>
          <w:spacing w:val="-2"/>
        </w:rPr>
        <w:t>elif</w:t>
      </w:r>
      <w:r>
        <w:rPr>
          <w:rFonts w:ascii="Times New Roman"/>
          <w:spacing w:val="-13"/>
        </w:rPr>
        <w:t xml:space="preserve"> </w:t>
      </w:r>
      <w:r>
        <w:rPr>
          <w:rFonts w:ascii="Times New Roman"/>
          <w:spacing w:val="-2"/>
        </w:rPr>
        <w:t>word</w:t>
      </w:r>
      <w:r>
        <w:rPr>
          <w:rFonts w:ascii="Times New Roman"/>
          <w:spacing w:val="-10"/>
        </w:rPr>
        <w:t xml:space="preserve"> </w:t>
      </w:r>
      <w:r>
        <w:rPr>
          <w:rFonts w:ascii="Times New Roman"/>
          <w:spacing w:val="-2"/>
        </w:rPr>
        <w:t>==</w:t>
      </w:r>
      <w:r>
        <w:rPr>
          <w:rFonts w:ascii="Times New Roman"/>
          <w:spacing w:val="-13"/>
        </w:rPr>
        <w:t xml:space="preserve"> </w:t>
      </w:r>
      <w:r>
        <w:rPr>
          <w:rFonts w:ascii="Times New Roman"/>
          <w:spacing w:val="-2"/>
        </w:rPr>
        <w:t xml:space="preserve">"writing": </w:t>
      </w:r>
      <w:r>
        <w:rPr>
          <w:rFonts w:ascii="Times New Roman"/>
        </w:rPr>
        <w:t>root = "write"</w:t>
      </w:r>
    </w:p>
    <w:p w14:paraId="20EC4759">
      <w:pPr>
        <w:pStyle w:val="5"/>
        <w:spacing w:line="360" w:lineRule="auto"/>
        <w:ind w:left="645" w:right="5904"/>
        <w:rPr>
          <w:rFonts w:ascii="Times New Roman"/>
        </w:rPr>
      </w:pPr>
      <w:r>
        <w:rPr>
          <w:rFonts w:ascii="Times New Roman"/>
        </w:rPr>
        <w:t>transition</w:t>
      </w:r>
      <w:r>
        <w:rPr>
          <w:rFonts w:ascii="Times New Roman"/>
          <w:spacing w:val="-15"/>
        </w:rPr>
        <w:t xml:space="preserve"> </w:t>
      </w:r>
      <w:r>
        <w:rPr>
          <w:rFonts w:ascii="Times New Roman"/>
        </w:rPr>
        <w:t>=</w:t>
      </w:r>
      <w:r>
        <w:rPr>
          <w:rFonts w:ascii="Times New Roman"/>
          <w:spacing w:val="-13"/>
        </w:rPr>
        <w:t xml:space="preserve"> </w:t>
      </w:r>
      <w:r>
        <w:rPr>
          <w:rFonts w:ascii="Times New Roman"/>
        </w:rPr>
        <w:t>"q0</w:t>
      </w:r>
      <w:r>
        <w:rPr>
          <w:rFonts w:ascii="Times New Roman"/>
          <w:spacing w:val="-12"/>
        </w:rPr>
        <w:t xml:space="preserve"> </w:t>
      </w:r>
      <w:r>
        <w:rPr>
          <w:rFonts w:ascii="Times New Roman"/>
        </w:rPr>
        <w:t>-&gt;</w:t>
      </w:r>
      <w:r>
        <w:rPr>
          <w:rFonts w:ascii="Times New Roman"/>
          <w:spacing w:val="-13"/>
        </w:rPr>
        <w:t xml:space="preserve"> </w:t>
      </w:r>
      <w:r>
        <w:rPr>
          <w:rFonts w:ascii="Times New Roman"/>
        </w:rPr>
        <w:t>q1</w:t>
      </w:r>
      <w:r>
        <w:rPr>
          <w:rFonts w:ascii="Times New Roman"/>
          <w:spacing w:val="-12"/>
        </w:rPr>
        <w:t xml:space="preserve"> </w:t>
      </w:r>
      <w:r>
        <w:rPr>
          <w:rFonts w:ascii="Times New Roman"/>
        </w:rPr>
        <w:t>-&gt;</w:t>
      </w:r>
      <w:r>
        <w:rPr>
          <w:rFonts w:ascii="Times New Roman"/>
          <w:spacing w:val="-15"/>
        </w:rPr>
        <w:t xml:space="preserve"> </w:t>
      </w:r>
      <w:r>
        <w:rPr>
          <w:rFonts w:ascii="Times New Roman"/>
        </w:rPr>
        <w:t>q3" components</w:t>
      </w:r>
      <w:r>
        <w:rPr>
          <w:rFonts w:ascii="Times New Roman"/>
          <w:spacing w:val="-4"/>
        </w:rPr>
        <w:t xml:space="preserve"> </w:t>
      </w:r>
      <w:r>
        <w:rPr>
          <w:rFonts w:ascii="Times New Roman"/>
        </w:rPr>
        <w:t>=</w:t>
      </w:r>
      <w:r>
        <w:rPr>
          <w:rFonts w:ascii="Times New Roman"/>
          <w:spacing w:val="-1"/>
        </w:rPr>
        <w:t xml:space="preserve"> </w:t>
      </w:r>
      <w:r>
        <w:rPr>
          <w:rFonts w:ascii="Times New Roman"/>
        </w:rPr>
        <w:t>"write +</w:t>
      </w:r>
      <w:r>
        <w:rPr>
          <w:rFonts w:ascii="Times New Roman"/>
          <w:spacing w:val="-2"/>
        </w:rPr>
        <w:t xml:space="preserve"> </w:t>
      </w:r>
      <w:r>
        <w:rPr>
          <w:rFonts w:ascii="Times New Roman"/>
          <w:spacing w:val="-4"/>
        </w:rPr>
        <w:t>ing"</w:t>
      </w:r>
    </w:p>
    <w:p w14:paraId="71BDDB25">
      <w:pPr>
        <w:pStyle w:val="5"/>
        <w:spacing w:after="0" w:line="360" w:lineRule="auto"/>
        <w:rPr>
          <w:rFonts w:ascii="Times New Roman"/>
        </w:rPr>
        <w:sectPr>
          <w:pgSz w:w="11910" w:h="16840"/>
          <w:pgMar w:top="1360" w:right="283" w:bottom="280" w:left="1275" w:header="720" w:footer="720" w:gutter="0"/>
          <w:cols w:space="720" w:num="1"/>
        </w:sectPr>
      </w:pPr>
    </w:p>
    <w:p w14:paraId="066160E5">
      <w:pPr>
        <w:pStyle w:val="5"/>
        <w:spacing w:before="61"/>
        <w:ind w:left="645"/>
        <w:rPr>
          <w:rFonts w:ascii="Times New Roman"/>
        </w:rPr>
      </w:pPr>
      <w:r>
        <w:rPr>
          <w:rFonts w:ascii="Times New Roman"/>
        </w:rPr>
        <w:t>type_</w:t>
      </w:r>
      <w:r>
        <w:rPr>
          <w:rFonts w:ascii="Times New Roman"/>
          <w:spacing w:val="-5"/>
        </w:rPr>
        <w:t xml:space="preserve"> </w:t>
      </w:r>
      <w:r>
        <w:rPr>
          <w:rFonts w:ascii="Times New Roman"/>
        </w:rPr>
        <w:t>=</w:t>
      </w:r>
      <w:r>
        <w:rPr>
          <w:rFonts w:ascii="Times New Roman"/>
          <w:spacing w:val="-2"/>
        </w:rPr>
        <w:t xml:space="preserve"> </w:t>
      </w:r>
      <w:r>
        <w:rPr>
          <w:rFonts w:ascii="Times New Roman"/>
        </w:rPr>
        <w:t xml:space="preserve">"Regular </w:t>
      </w:r>
      <w:r>
        <w:rPr>
          <w:rFonts w:ascii="Times New Roman"/>
          <w:spacing w:val="-2"/>
        </w:rPr>
        <w:t>Inflection"</w:t>
      </w:r>
    </w:p>
    <w:p w14:paraId="15AA2060">
      <w:pPr>
        <w:pStyle w:val="5"/>
        <w:rPr>
          <w:rFonts w:ascii="Times New Roman"/>
        </w:rPr>
      </w:pPr>
    </w:p>
    <w:p w14:paraId="3757630B">
      <w:pPr>
        <w:pStyle w:val="5"/>
        <w:rPr>
          <w:rFonts w:ascii="Times New Roman"/>
        </w:rPr>
      </w:pPr>
    </w:p>
    <w:p w14:paraId="4C011AE1">
      <w:pPr>
        <w:pStyle w:val="5"/>
        <w:spacing w:line="360" w:lineRule="auto"/>
        <w:ind w:left="645" w:right="7605" w:hanging="240"/>
        <w:rPr>
          <w:rFonts w:ascii="Times New Roman"/>
        </w:rPr>
      </w:pPr>
      <w:r>
        <w:rPr>
          <w:rFonts w:ascii="Times New Roman"/>
          <w:spacing w:val="-2"/>
        </w:rPr>
        <w:t>elif</w:t>
      </w:r>
      <w:r>
        <w:rPr>
          <w:rFonts w:ascii="Times New Roman"/>
          <w:spacing w:val="-13"/>
        </w:rPr>
        <w:t xml:space="preserve"> </w:t>
      </w:r>
      <w:r>
        <w:rPr>
          <w:rFonts w:ascii="Times New Roman"/>
          <w:spacing w:val="-2"/>
        </w:rPr>
        <w:t>word</w:t>
      </w:r>
      <w:r>
        <w:rPr>
          <w:rFonts w:ascii="Times New Roman"/>
          <w:spacing w:val="-12"/>
        </w:rPr>
        <w:t xml:space="preserve"> </w:t>
      </w:r>
      <w:r>
        <w:rPr>
          <w:rFonts w:ascii="Times New Roman"/>
          <w:spacing w:val="-2"/>
        </w:rPr>
        <w:t>==</w:t>
      </w:r>
      <w:r>
        <w:rPr>
          <w:rFonts w:ascii="Times New Roman"/>
          <w:spacing w:val="-13"/>
        </w:rPr>
        <w:t xml:space="preserve"> </w:t>
      </w:r>
      <w:r>
        <w:rPr>
          <w:rFonts w:ascii="Times New Roman"/>
          <w:spacing w:val="-2"/>
        </w:rPr>
        <w:t xml:space="preserve">"written": </w:t>
      </w:r>
      <w:r>
        <w:rPr>
          <w:rFonts w:ascii="Times New Roman"/>
        </w:rPr>
        <w:t>root = "write"</w:t>
      </w:r>
    </w:p>
    <w:p w14:paraId="17415195">
      <w:pPr>
        <w:pStyle w:val="5"/>
        <w:spacing w:line="360" w:lineRule="auto"/>
        <w:ind w:left="645" w:right="6676"/>
        <w:rPr>
          <w:rFonts w:ascii="Times New Roman"/>
        </w:rPr>
      </w:pPr>
      <w:r>
        <w:rPr>
          <w:rFonts w:ascii="Times New Roman"/>
        </w:rPr>
        <w:t>transition</w:t>
      </w:r>
      <w:r>
        <w:rPr>
          <w:rFonts w:ascii="Times New Roman"/>
          <w:spacing w:val="-5"/>
        </w:rPr>
        <w:t xml:space="preserve"> </w:t>
      </w:r>
      <w:r>
        <w:rPr>
          <w:rFonts w:ascii="Times New Roman"/>
        </w:rPr>
        <w:t>=</w:t>
      </w:r>
      <w:r>
        <w:rPr>
          <w:rFonts w:ascii="Times New Roman"/>
          <w:spacing w:val="-1"/>
        </w:rPr>
        <w:t xml:space="preserve"> </w:t>
      </w:r>
      <w:r>
        <w:rPr>
          <w:rFonts w:ascii="Times New Roman"/>
        </w:rPr>
        <w:t>"q0 -&gt;</w:t>
      </w:r>
      <w:r>
        <w:rPr>
          <w:rFonts w:ascii="Times New Roman"/>
          <w:spacing w:val="-1"/>
        </w:rPr>
        <w:t xml:space="preserve"> </w:t>
      </w:r>
      <w:r>
        <w:rPr>
          <w:rFonts w:ascii="Times New Roman"/>
        </w:rPr>
        <w:t>q1</w:t>
      </w:r>
      <w:r>
        <w:rPr>
          <w:rFonts w:ascii="Times New Roman"/>
          <w:spacing w:val="-2"/>
        </w:rPr>
        <w:t xml:space="preserve"> </w:t>
      </w:r>
      <w:r>
        <w:rPr>
          <w:rFonts w:ascii="Times New Roman"/>
        </w:rPr>
        <w:t>-&gt;</w:t>
      </w:r>
      <w:r>
        <w:rPr>
          <w:rFonts w:ascii="Times New Roman"/>
          <w:spacing w:val="-3"/>
        </w:rPr>
        <w:t xml:space="preserve"> </w:t>
      </w:r>
      <w:r>
        <w:rPr>
          <w:rFonts w:ascii="Times New Roman"/>
        </w:rPr>
        <w:t xml:space="preserve">q4" components = "write + ten" </w:t>
      </w:r>
      <w:r>
        <w:rPr>
          <w:rFonts w:ascii="Times New Roman"/>
          <w:spacing w:val="-2"/>
        </w:rPr>
        <w:t>type_</w:t>
      </w:r>
      <w:r>
        <w:rPr>
          <w:rFonts w:ascii="Times New Roman"/>
          <w:spacing w:val="-7"/>
        </w:rPr>
        <w:t xml:space="preserve"> </w:t>
      </w:r>
      <w:r>
        <w:rPr>
          <w:rFonts w:ascii="Times New Roman"/>
          <w:spacing w:val="-2"/>
        </w:rPr>
        <w:t>=</w:t>
      </w:r>
      <w:r>
        <w:rPr>
          <w:rFonts w:ascii="Times New Roman"/>
          <w:spacing w:val="-8"/>
        </w:rPr>
        <w:t xml:space="preserve"> </w:t>
      </w:r>
      <w:r>
        <w:rPr>
          <w:rFonts w:ascii="Times New Roman"/>
          <w:spacing w:val="-2"/>
        </w:rPr>
        <w:t>"Irregular</w:t>
      </w:r>
      <w:r>
        <w:rPr>
          <w:rFonts w:ascii="Times New Roman"/>
          <w:spacing w:val="-8"/>
        </w:rPr>
        <w:t xml:space="preserve"> </w:t>
      </w:r>
      <w:r>
        <w:rPr>
          <w:rFonts w:ascii="Times New Roman"/>
          <w:spacing w:val="-2"/>
        </w:rPr>
        <w:t>Inflection"</w:t>
      </w:r>
    </w:p>
    <w:p w14:paraId="42322884">
      <w:pPr>
        <w:pStyle w:val="5"/>
        <w:spacing w:before="138"/>
        <w:rPr>
          <w:rFonts w:ascii="Times New Roman"/>
        </w:rPr>
      </w:pPr>
    </w:p>
    <w:p w14:paraId="368F9448">
      <w:pPr>
        <w:pStyle w:val="5"/>
        <w:ind w:left="405"/>
        <w:rPr>
          <w:rFonts w:ascii="Times New Roman"/>
        </w:rPr>
      </w:pPr>
      <w:r>
        <w:rPr>
          <w:rFonts w:ascii="Times New Roman"/>
        </w:rPr>
        <w:t>print(word,</w:t>
      </w:r>
      <w:r>
        <w:rPr>
          <w:rFonts w:ascii="Times New Roman"/>
          <w:spacing w:val="-5"/>
        </w:rPr>
        <w:t xml:space="preserve"> </w:t>
      </w:r>
      <w:r>
        <w:rPr>
          <w:rFonts w:ascii="Times New Roman"/>
        </w:rPr>
        <w:t>"\t",</w:t>
      </w:r>
      <w:r>
        <w:rPr>
          <w:rFonts w:ascii="Times New Roman"/>
          <w:spacing w:val="-4"/>
        </w:rPr>
        <w:t xml:space="preserve"> </w:t>
      </w:r>
      <w:r>
        <w:rPr>
          <w:rFonts w:ascii="Times New Roman"/>
        </w:rPr>
        <w:t>transition,</w:t>
      </w:r>
      <w:r>
        <w:rPr>
          <w:rFonts w:ascii="Times New Roman"/>
          <w:spacing w:val="-6"/>
        </w:rPr>
        <w:t xml:space="preserve"> </w:t>
      </w:r>
      <w:r>
        <w:rPr>
          <w:rFonts w:ascii="Times New Roman"/>
        </w:rPr>
        <w:t>"\t",</w:t>
      </w:r>
      <w:r>
        <w:rPr>
          <w:rFonts w:ascii="Times New Roman"/>
          <w:spacing w:val="-3"/>
        </w:rPr>
        <w:t xml:space="preserve"> </w:t>
      </w:r>
      <w:r>
        <w:rPr>
          <w:rFonts w:ascii="Times New Roman"/>
        </w:rPr>
        <w:t>components,</w:t>
      </w:r>
      <w:r>
        <w:rPr>
          <w:rFonts w:ascii="Times New Roman"/>
          <w:spacing w:val="-3"/>
        </w:rPr>
        <w:t xml:space="preserve"> </w:t>
      </w:r>
      <w:r>
        <w:rPr>
          <w:rFonts w:ascii="Times New Roman"/>
        </w:rPr>
        <w:t>"\t",</w:t>
      </w:r>
      <w:r>
        <w:rPr>
          <w:rFonts w:ascii="Times New Roman"/>
          <w:spacing w:val="-3"/>
        </w:rPr>
        <w:t xml:space="preserve"> </w:t>
      </w:r>
      <w:r>
        <w:rPr>
          <w:rFonts w:ascii="Times New Roman"/>
        </w:rPr>
        <w:t>root,</w:t>
      </w:r>
      <w:r>
        <w:rPr>
          <w:rFonts w:ascii="Times New Roman"/>
          <w:spacing w:val="-3"/>
        </w:rPr>
        <w:t xml:space="preserve"> </w:t>
      </w:r>
      <w:r>
        <w:rPr>
          <w:rFonts w:ascii="Times New Roman"/>
        </w:rPr>
        <w:t>"\t",</w:t>
      </w:r>
      <w:r>
        <w:rPr>
          <w:rFonts w:ascii="Times New Roman"/>
          <w:spacing w:val="-3"/>
        </w:rPr>
        <w:t xml:space="preserve"> </w:t>
      </w:r>
      <w:r>
        <w:rPr>
          <w:rFonts w:ascii="Times New Roman"/>
          <w:spacing w:val="-2"/>
        </w:rPr>
        <w:t>type_)</w:t>
      </w:r>
    </w:p>
    <w:p w14:paraId="5D7B5363">
      <w:pPr>
        <w:pStyle w:val="5"/>
        <w:rPr>
          <w:rFonts w:ascii="Times New Roman"/>
        </w:rPr>
      </w:pPr>
    </w:p>
    <w:p w14:paraId="3FFBB38C">
      <w:pPr>
        <w:pStyle w:val="5"/>
        <w:rPr>
          <w:rFonts w:ascii="Times New Roman"/>
        </w:rPr>
      </w:pPr>
    </w:p>
    <w:p w14:paraId="6F17EDDC">
      <w:pPr>
        <w:pStyle w:val="2"/>
        <w:rPr>
          <w:rFonts w:ascii="Times New Roman"/>
        </w:rPr>
      </w:pPr>
      <w:bookmarkStart w:id="15" w:name="Output"/>
      <w:bookmarkEnd w:id="15"/>
      <w:r>
        <w:rPr>
          <w:rFonts w:ascii="Times New Roman"/>
          <w:spacing w:val="-2"/>
        </w:rPr>
        <w:t>Output</w:t>
      </w:r>
    </w:p>
    <w:p w14:paraId="522C39D0">
      <w:pPr>
        <w:pStyle w:val="5"/>
        <w:tabs>
          <w:tab w:val="left" w:pos="990"/>
          <w:tab w:val="left" w:pos="2622"/>
          <w:tab w:val="left" w:pos="2656"/>
          <w:tab w:val="left" w:pos="3822"/>
          <w:tab w:val="left" w:pos="3935"/>
          <w:tab w:val="left" w:pos="4554"/>
          <w:tab w:val="left" w:pos="4669"/>
        </w:tabs>
        <w:spacing w:before="137" w:line="360" w:lineRule="auto"/>
        <w:ind w:left="165" w:right="3863"/>
        <w:rPr>
          <w:rFonts w:ascii="Times New Roman" w:hAnsi="Times New Roman"/>
        </w:rPr>
      </w:pPr>
      <w:r>
        <w:rPr>
          <w:rFonts w:ascii="Times New Roman" w:hAnsi="Times New Roman"/>
          <w:spacing w:val="-2"/>
        </w:rPr>
        <w:t>writes</w:t>
      </w:r>
      <w:r>
        <w:rPr>
          <w:rFonts w:ascii="Times New Roman" w:hAnsi="Times New Roman"/>
        </w:rPr>
        <w:tab/>
      </w:r>
      <w:r>
        <w:rPr>
          <w:rFonts w:ascii="Times New Roman" w:hAnsi="Times New Roman"/>
        </w:rPr>
        <w:t>q0 -&gt; q1 -&gt; q2</w:t>
      </w:r>
      <w:r>
        <w:rPr>
          <w:rFonts w:ascii="Times New Roman" w:hAnsi="Times New Roman"/>
        </w:rPr>
        <w:tab/>
      </w:r>
      <w:r>
        <w:rPr>
          <w:rFonts w:ascii="Times New Roman" w:hAnsi="Times New Roman"/>
        </w:rPr>
        <w:t>write + s</w:t>
      </w:r>
      <w:r>
        <w:rPr>
          <w:rFonts w:ascii="Times New Roman" w:hAnsi="Times New Roman"/>
        </w:rPr>
        <w:tab/>
      </w:r>
      <w:r>
        <w:rPr>
          <w:rFonts w:ascii="Times New Roman" w:hAnsi="Times New Roman"/>
          <w:spacing w:val="-4"/>
        </w:rPr>
        <w:t>write</w:t>
      </w:r>
      <w:r>
        <w:rPr>
          <w:rFonts w:ascii="Times New Roman" w:hAnsi="Times New Roman"/>
        </w:rPr>
        <w:tab/>
      </w:r>
      <w:r>
        <w:rPr>
          <w:rFonts w:ascii="Times New Roman" w:hAnsi="Times New Roman"/>
        </w:rPr>
        <w:t>Regular Inflection writing</w:t>
      </w:r>
      <w:r>
        <w:rPr>
          <w:rFonts w:ascii="Times New Roman" w:hAnsi="Times New Roman"/>
          <w:spacing w:val="40"/>
        </w:rPr>
        <w:t xml:space="preserve"> </w:t>
      </w:r>
      <w:r>
        <w:rPr>
          <w:rFonts w:ascii="Times New Roman" w:hAnsi="Times New Roman"/>
        </w:rPr>
        <w:t>q0 -&gt; q1 -&gt; q3</w:t>
      </w:r>
      <w:r>
        <w:rPr>
          <w:rFonts w:ascii="Times New Roman" w:hAnsi="Times New Roman"/>
        </w:rPr>
        <w:tab/>
      </w:r>
      <w:r>
        <w:rPr>
          <w:rFonts w:ascii="Times New Roman" w:hAnsi="Times New Roman"/>
        </w:rPr>
        <w:tab/>
      </w:r>
      <w:r>
        <w:rPr>
          <w:rFonts w:ascii="Times New Roman" w:hAnsi="Times New Roman"/>
          <w:spacing w:val="-29"/>
        </w:rPr>
        <w:t xml:space="preserve"> </w:t>
      </w:r>
      <w:r>
        <w:rPr>
          <w:rFonts w:ascii="Times New Roman" w:hAnsi="Times New Roman"/>
        </w:rPr>
        <w:t>write + ing</w:t>
      </w:r>
      <w:r>
        <w:rPr>
          <w:rFonts w:ascii="Times New Roman" w:hAnsi="Times New Roman"/>
        </w:rPr>
        <w:tab/>
      </w:r>
      <w:r>
        <w:rPr>
          <w:rFonts w:ascii="Times New Roman" w:hAnsi="Times New Roman"/>
        </w:rPr>
        <w:tab/>
      </w:r>
      <w:r>
        <w:rPr>
          <w:rFonts w:ascii="Times New Roman" w:hAnsi="Times New Roman"/>
          <w:spacing w:val="-37"/>
        </w:rPr>
        <w:t xml:space="preserve"> </w:t>
      </w:r>
      <w:r>
        <w:rPr>
          <w:rFonts w:ascii="Times New Roman" w:hAnsi="Times New Roman"/>
        </w:rPr>
        <w:t>write</w:t>
      </w:r>
      <w:r>
        <w:rPr>
          <w:rFonts w:ascii="Times New Roman" w:hAnsi="Times New Roman"/>
        </w:rPr>
        <w:tab/>
      </w:r>
      <w:r>
        <w:rPr>
          <w:rFonts w:ascii="Times New Roman" w:hAnsi="Times New Roman"/>
        </w:rPr>
        <w:tab/>
      </w:r>
      <w:r>
        <w:rPr>
          <w:rFonts w:ascii="Times New Roman" w:hAnsi="Times New Roman"/>
          <w:spacing w:val="-32"/>
        </w:rPr>
        <w:t xml:space="preserve"> </w:t>
      </w:r>
      <w:r>
        <w:rPr>
          <w:rFonts w:ascii="Times New Roman" w:hAnsi="Times New Roman"/>
        </w:rPr>
        <w:t>Regular</w:t>
      </w:r>
      <w:r>
        <w:rPr>
          <w:rFonts w:ascii="Times New Roman" w:hAnsi="Times New Roman"/>
          <w:spacing w:val="-1"/>
        </w:rPr>
        <w:t xml:space="preserve"> </w:t>
      </w:r>
      <w:r>
        <w:rPr>
          <w:rFonts w:ascii="Times New Roman" w:hAnsi="Times New Roman"/>
        </w:rPr>
        <w:t>Inflection written</w:t>
      </w:r>
      <w:r>
        <w:rPr>
          <w:rFonts w:ascii="Times New Roman" w:hAnsi="Times New Roman"/>
          <w:spacing w:val="40"/>
        </w:rPr>
        <w:t xml:space="preserve"> </w:t>
      </w:r>
      <w:r>
        <w:rPr>
          <w:rFonts w:ascii="Times New Roman" w:hAnsi="Times New Roman"/>
        </w:rPr>
        <w:t>q0 -&gt; q1 -&gt; q4</w:t>
      </w:r>
      <w:r>
        <w:rPr>
          <w:rFonts w:ascii="Times New Roman" w:hAnsi="Times New Roman"/>
        </w:rPr>
        <w:tab/>
      </w:r>
      <w:r>
        <w:rPr>
          <w:rFonts w:ascii="Times New Roman" w:hAnsi="Times New Roman"/>
        </w:rPr>
        <w:tab/>
      </w:r>
      <w:r>
        <w:rPr>
          <w:rFonts w:ascii="Times New Roman" w:hAnsi="Times New Roman"/>
        </w:rPr>
        <w:t>write + ten</w:t>
      </w:r>
      <w:r>
        <w:rPr>
          <w:rFonts w:ascii="Times New Roman" w:hAnsi="Times New Roman"/>
        </w:rPr>
        <w:tab/>
      </w:r>
      <w:r>
        <w:rPr>
          <w:rFonts w:ascii="Times New Roman" w:hAnsi="Times New Roman"/>
        </w:rPr>
        <w:tab/>
      </w:r>
      <w:r>
        <w:rPr>
          <w:rFonts w:ascii="Times New Roman" w:hAnsi="Times New Roman"/>
          <w:spacing w:val="-4"/>
        </w:rPr>
        <w:t>write</w:t>
      </w:r>
      <w:r>
        <w:rPr>
          <w:rFonts w:ascii="Times New Roman" w:hAnsi="Times New Roman"/>
        </w:rPr>
        <w:tab/>
      </w:r>
      <w:r>
        <w:rPr>
          <w:rFonts w:ascii="Times New Roman" w:hAnsi="Times New Roman"/>
        </w:rPr>
        <w:tab/>
      </w:r>
      <w:r>
        <w:rPr>
          <w:rFonts w:ascii="Times New Roman" w:hAnsi="Times New Roman"/>
          <w:spacing w:val="-2"/>
        </w:rPr>
        <w:t>Irregular</w:t>
      </w:r>
      <w:r>
        <w:rPr>
          <w:rFonts w:ascii="Times New Roman" w:hAnsi="Times New Roman"/>
          <w:spacing w:val="-15"/>
        </w:rPr>
        <w:t xml:space="preserve"> </w:t>
      </w:r>
      <w:r>
        <w:rPr>
          <w:rFonts w:ascii="Times New Roman" w:hAnsi="Times New Roman"/>
          <w:spacing w:val="-2"/>
        </w:rPr>
        <w:t xml:space="preserve">Inflection </w:t>
      </w:r>
      <w:r>
        <w:rPr>
          <w:rFonts w:ascii="Times New Roman" w:hAnsi="Times New Roman"/>
          <w:b/>
        </w:rPr>
        <w:t xml:space="preserve">Normalized form: </w:t>
      </w:r>
      <w:r>
        <w:rPr>
          <w:rFonts w:ascii="Times New Roman" w:hAnsi="Times New Roman"/>
        </w:rPr>
        <w:t xml:space="preserve">all three → </w:t>
      </w:r>
      <w:r>
        <w:rPr>
          <w:rFonts w:ascii="Times New Roman" w:hAnsi="Times New Roman"/>
          <w:b/>
        </w:rPr>
        <w:t>write</w:t>
      </w:r>
      <w:r>
        <w:rPr>
          <w:rFonts w:ascii="Times New Roman" w:hAnsi="Times New Roman"/>
        </w:rPr>
        <w:t>.</w:t>
      </w:r>
    </w:p>
    <w:p w14:paraId="706519E3">
      <w:pPr>
        <w:pStyle w:val="5"/>
        <w:spacing w:before="139"/>
        <w:rPr>
          <w:rFonts w:ascii="Times New Roman"/>
        </w:rPr>
      </w:pPr>
    </w:p>
    <w:p w14:paraId="15639BB4">
      <w:pPr>
        <w:pStyle w:val="2"/>
        <w:spacing w:line="360" w:lineRule="auto"/>
        <w:ind w:right="3316"/>
        <w:rPr>
          <w:rFonts w:ascii="Times New Roman"/>
        </w:rPr>
      </w:pPr>
      <w:bookmarkStart w:id="16" w:name="Q5. Porter Stemmer Processing of relatio"/>
      <w:bookmarkEnd w:id="16"/>
      <w:r>
        <w:rPr>
          <w:rFonts w:ascii="Times New Roman"/>
        </w:rPr>
        <w:t>Q5.</w:t>
      </w:r>
      <w:r>
        <w:rPr>
          <w:rFonts w:ascii="Times New Roman"/>
          <w:spacing w:val="-14"/>
        </w:rPr>
        <w:t xml:space="preserve"> </w:t>
      </w:r>
      <w:r>
        <w:rPr>
          <w:rFonts w:ascii="Times New Roman"/>
        </w:rPr>
        <w:t>Porter</w:t>
      </w:r>
      <w:r>
        <w:rPr>
          <w:rFonts w:ascii="Times New Roman"/>
          <w:spacing w:val="-12"/>
        </w:rPr>
        <w:t xml:space="preserve"> </w:t>
      </w:r>
      <w:r>
        <w:rPr>
          <w:rFonts w:ascii="Times New Roman"/>
        </w:rPr>
        <w:t>Stemmer</w:t>
      </w:r>
      <w:r>
        <w:rPr>
          <w:rFonts w:ascii="Times New Roman"/>
          <w:spacing w:val="-10"/>
        </w:rPr>
        <w:t xml:space="preserve"> </w:t>
      </w:r>
      <w:r>
        <w:rPr>
          <w:rFonts w:ascii="Times New Roman"/>
        </w:rPr>
        <w:t>Processing</w:t>
      </w:r>
      <w:r>
        <w:rPr>
          <w:rFonts w:ascii="Times New Roman"/>
          <w:spacing w:val="-11"/>
        </w:rPr>
        <w:t xml:space="preserve"> </w:t>
      </w:r>
      <w:r>
        <w:rPr>
          <w:rFonts w:ascii="Times New Roman"/>
        </w:rPr>
        <w:t>of</w:t>
      </w:r>
      <w:r>
        <w:rPr>
          <w:rFonts w:ascii="Times New Roman"/>
          <w:spacing w:val="-12"/>
        </w:rPr>
        <w:t xml:space="preserve"> </w:t>
      </w:r>
      <w:r>
        <w:rPr>
          <w:rFonts w:ascii="Times New Roman"/>
        </w:rPr>
        <w:t>relational,</w:t>
      </w:r>
      <w:r>
        <w:rPr>
          <w:rFonts w:ascii="Times New Roman"/>
          <w:spacing w:val="-11"/>
        </w:rPr>
        <w:t xml:space="preserve"> </w:t>
      </w:r>
      <w:r>
        <w:rPr>
          <w:rFonts w:ascii="Times New Roman"/>
        </w:rPr>
        <w:t>relation,</w:t>
      </w:r>
      <w:r>
        <w:rPr>
          <w:rFonts w:ascii="Times New Roman"/>
          <w:spacing w:val="-11"/>
        </w:rPr>
        <w:t xml:space="preserve"> </w:t>
      </w:r>
      <w:r>
        <w:rPr>
          <w:rFonts w:ascii="Times New Roman"/>
        </w:rPr>
        <w:t>relate Manual Solution</w:t>
      </w:r>
    </w:p>
    <w:p w14:paraId="17FBA854">
      <w:pPr>
        <w:pStyle w:val="5"/>
        <w:ind w:left="165"/>
        <w:rPr>
          <w:rFonts w:ascii="Times New Roman"/>
        </w:rPr>
      </w:pPr>
      <w:r>
        <w:rPr>
          <w:rFonts w:ascii="Times New Roman"/>
        </w:rPr>
        <w:t>Using</w:t>
      </w:r>
      <w:r>
        <w:rPr>
          <w:rFonts w:ascii="Times New Roman"/>
          <w:spacing w:val="-5"/>
        </w:rPr>
        <w:t xml:space="preserve"> </w:t>
      </w:r>
      <w:r>
        <w:rPr>
          <w:rFonts w:ascii="Times New Roman"/>
        </w:rPr>
        <w:t>Porter</w:t>
      </w:r>
      <w:r>
        <w:rPr>
          <w:rFonts w:ascii="Times New Roman"/>
          <w:spacing w:val="-2"/>
        </w:rPr>
        <w:t xml:space="preserve"> </w:t>
      </w:r>
      <w:r>
        <w:rPr>
          <w:rFonts w:ascii="Times New Roman"/>
        </w:rPr>
        <w:t>stemming</w:t>
      </w:r>
      <w:r>
        <w:rPr>
          <w:rFonts w:ascii="Times New Roman"/>
          <w:spacing w:val="-4"/>
        </w:rPr>
        <w:t xml:space="preserve"> </w:t>
      </w:r>
      <w:r>
        <w:rPr>
          <w:rFonts w:ascii="Times New Roman"/>
          <w:spacing w:val="-2"/>
        </w:rPr>
        <w:t>rules:</w:t>
      </w:r>
    </w:p>
    <w:p w14:paraId="2C0F1108">
      <w:pPr>
        <w:tabs>
          <w:tab w:val="left" w:pos="1256"/>
          <w:tab w:val="left" w:pos="3901"/>
        </w:tabs>
        <w:spacing w:before="183" w:line="412" w:lineRule="auto"/>
        <w:ind w:left="210" w:right="5350" w:firstLine="0"/>
        <w:jc w:val="left"/>
        <w:rPr>
          <w:rFonts w:ascii="Times New Roman" w:hAnsi="Times New Roman"/>
          <w:b/>
          <w:sz w:val="24"/>
        </w:rPr>
      </w:pPr>
      <w:r>
        <w:rPr>
          <w:rFonts w:ascii="Times New Roman" w:hAnsi="Times New Roman"/>
          <w:b/>
          <w:spacing w:val="-4"/>
          <w:sz w:val="24"/>
        </w:rPr>
        <w:t>Word</w:t>
      </w:r>
      <w:r>
        <w:rPr>
          <w:rFonts w:ascii="Times New Roman" w:hAnsi="Times New Roman"/>
          <w:b/>
          <w:sz w:val="24"/>
        </w:rPr>
        <w:tab/>
      </w:r>
      <w:r>
        <w:rPr>
          <w:rFonts w:ascii="Times New Roman" w:hAnsi="Times New Roman"/>
          <w:b/>
          <w:sz w:val="24"/>
        </w:rPr>
        <w:t>Stemming Steps</w:t>
      </w:r>
      <w:r>
        <w:rPr>
          <w:rFonts w:ascii="Times New Roman" w:hAnsi="Times New Roman"/>
          <w:b/>
          <w:sz w:val="24"/>
        </w:rPr>
        <w:tab/>
      </w:r>
      <w:r>
        <w:rPr>
          <w:rFonts w:ascii="Times New Roman" w:hAnsi="Times New Roman"/>
          <w:b/>
          <w:spacing w:val="-2"/>
          <w:sz w:val="24"/>
        </w:rPr>
        <w:t>Final</w:t>
      </w:r>
      <w:r>
        <w:rPr>
          <w:rFonts w:ascii="Times New Roman" w:hAnsi="Times New Roman"/>
          <w:b/>
          <w:spacing w:val="-17"/>
          <w:sz w:val="24"/>
        </w:rPr>
        <w:t xml:space="preserve"> </w:t>
      </w:r>
      <w:r>
        <w:rPr>
          <w:rFonts w:ascii="Times New Roman" w:hAnsi="Times New Roman"/>
          <w:b/>
          <w:spacing w:val="-2"/>
          <w:sz w:val="24"/>
        </w:rPr>
        <w:t xml:space="preserve">Stem </w:t>
      </w:r>
      <w:r>
        <w:rPr>
          <w:rFonts w:ascii="Times New Roman" w:hAnsi="Times New Roman"/>
          <w:b/>
          <w:sz w:val="24"/>
        </w:rPr>
        <w:t xml:space="preserve">relational </w:t>
      </w:r>
      <w:r>
        <w:rPr>
          <w:rFonts w:ascii="Times New Roman" w:hAnsi="Times New Roman"/>
          <w:sz w:val="24"/>
        </w:rPr>
        <w:t xml:space="preserve">relational → relate → relat </w:t>
      </w:r>
      <w:r>
        <w:rPr>
          <w:rFonts w:ascii="Times New Roman" w:hAnsi="Times New Roman"/>
          <w:b/>
          <w:sz w:val="24"/>
        </w:rPr>
        <w:t xml:space="preserve">relat </w:t>
      </w:r>
      <w:r>
        <w:rPr>
          <w:rFonts w:ascii="Times New Roman" w:hAnsi="Times New Roman"/>
          <w:b/>
          <w:spacing w:val="-2"/>
          <w:sz w:val="24"/>
        </w:rPr>
        <w:t>relation</w:t>
      </w:r>
      <w:r>
        <w:rPr>
          <w:rFonts w:ascii="Times New Roman" w:hAnsi="Times New Roman"/>
          <w:b/>
          <w:sz w:val="24"/>
        </w:rPr>
        <w:tab/>
      </w:r>
      <w:r>
        <w:rPr>
          <w:rFonts w:ascii="Times New Roman" w:hAnsi="Times New Roman"/>
          <w:sz w:val="24"/>
        </w:rPr>
        <w:t>relation → relate → relat</w:t>
      </w:r>
      <w:r>
        <w:rPr>
          <w:rFonts w:ascii="Times New Roman" w:hAnsi="Times New Roman"/>
          <w:sz w:val="24"/>
        </w:rPr>
        <w:tab/>
      </w:r>
      <w:r>
        <w:rPr>
          <w:rFonts w:ascii="Times New Roman" w:hAnsi="Times New Roman"/>
          <w:b/>
          <w:spacing w:val="-4"/>
          <w:sz w:val="24"/>
        </w:rPr>
        <w:t>relat</w:t>
      </w:r>
      <w:r>
        <w:rPr>
          <w:rFonts w:ascii="Times New Roman" w:hAnsi="Times New Roman"/>
          <w:b/>
          <w:spacing w:val="80"/>
          <w:sz w:val="24"/>
        </w:rPr>
        <w:t xml:space="preserve"> </w:t>
      </w:r>
      <w:r>
        <w:rPr>
          <w:rFonts w:ascii="Times New Roman" w:hAnsi="Times New Roman"/>
          <w:b/>
          <w:spacing w:val="-2"/>
          <w:sz w:val="24"/>
        </w:rPr>
        <w:t>relate</w:t>
      </w:r>
      <w:r>
        <w:rPr>
          <w:rFonts w:ascii="Times New Roman" w:hAnsi="Times New Roman"/>
          <w:b/>
          <w:sz w:val="24"/>
        </w:rPr>
        <w:tab/>
      </w:r>
      <w:r>
        <w:rPr>
          <w:rFonts w:ascii="Times New Roman" w:hAnsi="Times New Roman"/>
          <w:sz w:val="24"/>
        </w:rPr>
        <w:t>relate → relat</w:t>
      </w:r>
      <w:r>
        <w:rPr>
          <w:rFonts w:ascii="Times New Roman" w:hAnsi="Times New Roman"/>
          <w:sz w:val="24"/>
        </w:rPr>
        <w:tab/>
      </w:r>
      <w:r>
        <w:rPr>
          <w:rFonts w:ascii="Times New Roman" w:hAnsi="Times New Roman"/>
          <w:b/>
          <w:spacing w:val="-4"/>
          <w:sz w:val="24"/>
        </w:rPr>
        <w:t>relat</w:t>
      </w:r>
    </w:p>
    <w:p w14:paraId="7407A661">
      <w:pPr>
        <w:pStyle w:val="2"/>
        <w:spacing w:line="256" w:lineRule="exact"/>
        <w:rPr>
          <w:rFonts w:ascii="Times New Roman"/>
        </w:rPr>
      </w:pPr>
      <w:bookmarkStart w:id="17" w:name="Stemming Breakdown"/>
      <w:bookmarkEnd w:id="17"/>
      <w:r>
        <w:rPr>
          <w:rFonts w:ascii="Times New Roman"/>
        </w:rPr>
        <w:t>Stemming</w:t>
      </w:r>
      <w:r>
        <w:rPr>
          <w:rFonts w:ascii="Times New Roman"/>
          <w:spacing w:val="-7"/>
        </w:rPr>
        <w:t xml:space="preserve"> </w:t>
      </w:r>
      <w:r>
        <w:rPr>
          <w:rFonts w:ascii="Times New Roman"/>
          <w:spacing w:val="-2"/>
        </w:rPr>
        <w:t>Breakdown</w:t>
      </w:r>
    </w:p>
    <w:p w14:paraId="28407A36">
      <w:pPr>
        <w:pStyle w:val="8"/>
        <w:numPr>
          <w:ilvl w:val="0"/>
          <w:numId w:val="4"/>
        </w:numPr>
        <w:tabs>
          <w:tab w:val="left" w:pos="405"/>
        </w:tabs>
        <w:spacing w:before="136" w:after="0" w:line="240" w:lineRule="auto"/>
        <w:ind w:left="405" w:right="0" w:hanging="240"/>
        <w:jc w:val="left"/>
        <w:rPr>
          <w:rFonts w:ascii="Times New Roman"/>
          <w:b/>
          <w:sz w:val="24"/>
        </w:rPr>
      </w:pPr>
      <w:r>
        <w:rPr>
          <w:rFonts w:ascii="Times New Roman"/>
          <w:b/>
          <w:spacing w:val="-2"/>
          <w:sz w:val="24"/>
        </w:rPr>
        <w:t>relational</w:t>
      </w:r>
    </w:p>
    <w:p w14:paraId="35D03AB1">
      <w:pPr>
        <w:pStyle w:val="5"/>
        <w:spacing w:before="140"/>
        <w:ind w:left="165"/>
        <w:rPr>
          <w:rFonts w:ascii="Times New Roman"/>
        </w:rPr>
      </w:pPr>
      <w:r>
        <w:rPr>
          <w:rFonts w:ascii="Times New Roman"/>
          <w:spacing w:val="-2"/>
        </w:rPr>
        <w:t>relational</w:t>
      </w:r>
    </w:p>
    <w:p w14:paraId="614E803A">
      <w:pPr>
        <w:pStyle w:val="5"/>
        <w:spacing w:before="137" w:line="360" w:lineRule="auto"/>
        <w:ind w:left="165" w:right="8257" w:firstLine="240"/>
        <w:rPr>
          <w:rFonts w:ascii="Times New Roman" w:hAnsi="Times New Roman"/>
        </w:rPr>
      </w:pPr>
      <w:r>
        <w:rPr>
          <w:rFonts w:ascii="Times New Roman" w:hAnsi="Times New Roman"/>
          <w:spacing w:val="-2"/>
        </w:rPr>
        <w:t>↓</w:t>
      </w:r>
      <w:r>
        <w:rPr>
          <w:rFonts w:ascii="Times New Roman" w:hAnsi="Times New Roman"/>
          <w:spacing w:val="-15"/>
        </w:rPr>
        <w:t xml:space="preserve"> </w:t>
      </w:r>
      <w:r>
        <w:rPr>
          <w:rFonts w:ascii="Times New Roman" w:hAnsi="Times New Roman"/>
          <w:spacing w:val="-2"/>
        </w:rPr>
        <w:t>remove</w:t>
      </w:r>
      <w:r>
        <w:rPr>
          <w:rFonts w:ascii="Times New Roman" w:hAnsi="Times New Roman"/>
          <w:spacing w:val="-16"/>
        </w:rPr>
        <w:t xml:space="preserve"> </w:t>
      </w:r>
      <w:r>
        <w:rPr>
          <w:rFonts w:ascii="Times New Roman" w:hAnsi="Times New Roman"/>
          <w:spacing w:val="-2"/>
        </w:rPr>
        <w:t>-ion relat</w:t>
      </w:r>
    </w:p>
    <w:p w14:paraId="6A86E4A3">
      <w:pPr>
        <w:pStyle w:val="2"/>
        <w:numPr>
          <w:ilvl w:val="0"/>
          <w:numId w:val="4"/>
        </w:numPr>
        <w:tabs>
          <w:tab w:val="left" w:pos="405"/>
        </w:tabs>
        <w:spacing w:before="0" w:after="0" w:line="240" w:lineRule="auto"/>
        <w:ind w:left="405" w:right="0" w:hanging="240"/>
        <w:jc w:val="left"/>
        <w:rPr>
          <w:rFonts w:ascii="Times New Roman"/>
        </w:rPr>
      </w:pPr>
      <w:bookmarkStart w:id="18" w:name="2.relation"/>
      <w:bookmarkEnd w:id="18"/>
      <w:r>
        <w:rPr>
          <w:rFonts w:ascii="Times New Roman"/>
          <w:spacing w:val="-2"/>
        </w:rPr>
        <w:t>relation</w:t>
      </w:r>
    </w:p>
    <w:p w14:paraId="63CE8603">
      <w:pPr>
        <w:pStyle w:val="5"/>
        <w:spacing w:before="139"/>
        <w:ind w:left="165"/>
        <w:rPr>
          <w:rFonts w:ascii="Times New Roman"/>
        </w:rPr>
      </w:pPr>
      <w:r>
        <w:rPr>
          <w:rFonts w:ascii="Times New Roman"/>
          <w:spacing w:val="-2"/>
        </w:rPr>
        <w:t>relation</w:t>
      </w:r>
    </w:p>
    <w:p w14:paraId="3FB0E1C7">
      <w:pPr>
        <w:pStyle w:val="5"/>
        <w:spacing w:before="137" w:line="360" w:lineRule="auto"/>
        <w:ind w:left="165" w:right="8257" w:firstLine="240"/>
        <w:rPr>
          <w:rFonts w:ascii="Times New Roman" w:hAnsi="Times New Roman"/>
        </w:rPr>
      </w:pPr>
      <w:r>
        <w:rPr>
          <w:rFonts w:ascii="Times New Roman" w:hAnsi="Times New Roman"/>
          <w:spacing w:val="-2"/>
        </w:rPr>
        <w:t>↓</w:t>
      </w:r>
      <w:r>
        <w:rPr>
          <w:rFonts w:ascii="Times New Roman" w:hAnsi="Times New Roman"/>
          <w:spacing w:val="-15"/>
        </w:rPr>
        <w:t xml:space="preserve"> </w:t>
      </w:r>
      <w:r>
        <w:rPr>
          <w:rFonts w:ascii="Times New Roman" w:hAnsi="Times New Roman"/>
          <w:spacing w:val="-2"/>
        </w:rPr>
        <w:t>remove</w:t>
      </w:r>
      <w:r>
        <w:rPr>
          <w:rFonts w:ascii="Times New Roman" w:hAnsi="Times New Roman"/>
          <w:spacing w:val="-16"/>
        </w:rPr>
        <w:t xml:space="preserve"> </w:t>
      </w:r>
      <w:r>
        <w:rPr>
          <w:rFonts w:ascii="Times New Roman" w:hAnsi="Times New Roman"/>
          <w:spacing w:val="-2"/>
        </w:rPr>
        <w:t>-ion relat</w:t>
      </w:r>
    </w:p>
    <w:p w14:paraId="32B4A4B1">
      <w:pPr>
        <w:pStyle w:val="5"/>
        <w:spacing w:after="0" w:line="360" w:lineRule="auto"/>
        <w:rPr>
          <w:rFonts w:ascii="Times New Roman" w:hAnsi="Times New Roman"/>
        </w:rPr>
        <w:sectPr>
          <w:pgSz w:w="11910" w:h="16840"/>
          <w:pgMar w:top="1360" w:right="283" w:bottom="280" w:left="1275" w:header="720" w:footer="720" w:gutter="0"/>
          <w:cols w:space="720" w:num="1"/>
        </w:sectPr>
      </w:pPr>
    </w:p>
    <w:p w14:paraId="59803116">
      <w:pPr>
        <w:pStyle w:val="2"/>
        <w:numPr>
          <w:ilvl w:val="0"/>
          <w:numId w:val="4"/>
        </w:numPr>
        <w:tabs>
          <w:tab w:val="left" w:pos="405"/>
        </w:tabs>
        <w:spacing w:before="61" w:after="0" w:line="240" w:lineRule="auto"/>
        <w:ind w:left="405" w:right="0" w:hanging="240"/>
        <w:jc w:val="left"/>
        <w:rPr>
          <w:rFonts w:ascii="Times New Roman"/>
        </w:rPr>
      </w:pPr>
      <w:bookmarkStart w:id="19" w:name="3.relate"/>
      <w:bookmarkEnd w:id="19"/>
      <w:r>
        <w:rPr>
          <w:rFonts w:ascii="Times New Roman"/>
          <w:spacing w:val="-2"/>
        </w:rPr>
        <w:t>relate</w:t>
      </w:r>
    </w:p>
    <w:p w14:paraId="369340A0">
      <w:pPr>
        <w:pStyle w:val="5"/>
        <w:spacing w:before="136"/>
        <w:ind w:left="165"/>
        <w:rPr>
          <w:rFonts w:ascii="Times New Roman"/>
        </w:rPr>
      </w:pPr>
      <w:r>
        <w:rPr>
          <w:rFonts w:ascii="Times New Roman"/>
          <w:spacing w:val="-2"/>
        </w:rPr>
        <w:t>relate</w:t>
      </w:r>
    </w:p>
    <w:p w14:paraId="4FE68E15">
      <w:pPr>
        <w:pStyle w:val="5"/>
        <w:spacing w:before="140" w:line="360" w:lineRule="auto"/>
        <w:ind w:left="165" w:right="7972" w:firstLine="240"/>
        <w:rPr>
          <w:rFonts w:ascii="Times New Roman" w:hAnsi="Times New Roman"/>
        </w:rPr>
      </w:pPr>
      <w:r>
        <w:rPr>
          <w:rFonts w:ascii="Times New Roman" w:hAnsi="Times New Roman"/>
          <w:spacing w:val="-2"/>
        </w:rPr>
        <w:t>↓</w:t>
      </w:r>
      <w:r>
        <w:rPr>
          <w:rFonts w:ascii="Times New Roman" w:hAnsi="Times New Roman"/>
          <w:spacing w:val="-13"/>
        </w:rPr>
        <w:t xml:space="preserve"> </w:t>
      </w:r>
      <w:r>
        <w:rPr>
          <w:rFonts w:ascii="Times New Roman" w:hAnsi="Times New Roman"/>
          <w:spacing w:val="-2"/>
        </w:rPr>
        <w:t>remove</w:t>
      </w:r>
      <w:r>
        <w:rPr>
          <w:rFonts w:ascii="Times New Roman" w:hAnsi="Times New Roman"/>
          <w:spacing w:val="-13"/>
        </w:rPr>
        <w:t xml:space="preserve"> </w:t>
      </w:r>
      <w:r>
        <w:rPr>
          <w:rFonts w:ascii="Times New Roman" w:hAnsi="Times New Roman"/>
          <w:spacing w:val="-2"/>
        </w:rPr>
        <w:t>final</w:t>
      </w:r>
      <w:r>
        <w:rPr>
          <w:rFonts w:ascii="Times New Roman" w:hAnsi="Times New Roman"/>
          <w:spacing w:val="-14"/>
        </w:rPr>
        <w:t xml:space="preserve"> </w:t>
      </w:r>
      <w:r>
        <w:rPr>
          <w:rFonts w:ascii="Times New Roman" w:hAnsi="Times New Roman"/>
          <w:spacing w:val="-2"/>
        </w:rPr>
        <w:t>-e relat</w:t>
      </w:r>
    </w:p>
    <w:p w14:paraId="45A5B91B">
      <w:pPr>
        <w:pStyle w:val="5"/>
        <w:ind w:left="165"/>
        <w:rPr>
          <w:rFonts w:ascii="Times New Roman"/>
        </w:rPr>
      </w:pPr>
      <w:r>
        <w:rPr>
          <w:rFonts w:ascii="Times New Roman"/>
        </w:rPr>
        <w:t>Thus,</w:t>
      </w:r>
      <w:r>
        <w:rPr>
          <w:rFonts w:ascii="Times New Roman"/>
          <w:spacing w:val="-5"/>
        </w:rPr>
        <w:t xml:space="preserve"> </w:t>
      </w:r>
      <w:r>
        <w:rPr>
          <w:rFonts w:ascii="Times New Roman"/>
        </w:rPr>
        <w:t>all</w:t>
      </w:r>
      <w:r>
        <w:rPr>
          <w:rFonts w:ascii="Times New Roman"/>
          <w:spacing w:val="-4"/>
        </w:rPr>
        <w:t xml:space="preserve"> </w:t>
      </w:r>
      <w:r>
        <w:rPr>
          <w:rFonts w:ascii="Times New Roman"/>
        </w:rPr>
        <w:t>three</w:t>
      </w:r>
      <w:r>
        <w:rPr>
          <w:rFonts w:ascii="Times New Roman"/>
          <w:spacing w:val="-2"/>
        </w:rPr>
        <w:t xml:space="preserve"> </w:t>
      </w:r>
      <w:r>
        <w:rPr>
          <w:rFonts w:ascii="Times New Roman"/>
        </w:rPr>
        <w:t>words</w:t>
      </w:r>
      <w:r>
        <w:rPr>
          <w:rFonts w:ascii="Times New Roman"/>
          <w:spacing w:val="-2"/>
        </w:rPr>
        <w:t xml:space="preserve"> </w:t>
      </w:r>
      <w:r>
        <w:rPr>
          <w:rFonts w:ascii="Times New Roman"/>
        </w:rPr>
        <w:t>are</w:t>
      </w:r>
      <w:r>
        <w:rPr>
          <w:rFonts w:ascii="Times New Roman"/>
          <w:spacing w:val="-3"/>
        </w:rPr>
        <w:t xml:space="preserve"> </w:t>
      </w:r>
      <w:r>
        <w:rPr>
          <w:rFonts w:ascii="Times New Roman"/>
        </w:rPr>
        <w:t>normalized</w:t>
      </w:r>
      <w:r>
        <w:rPr>
          <w:rFonts w:ascii="Times New Roman"/>
          <w:spacing w:val="-1"/>
        </w:rPr>
        <w:t xml:space="preserve"> </w:t>
      </w:r>
      <w:r>
        <w:rPr>
          <w:rFonts w:ascii="Times New Roman"/>
          <w:spacing w:val="-5"/>
        </w:rPr>
        <w:t>to:</w:t>
      </w:r>
    </w:p>
    <w:p w14:paraId="0C97EC27">
      <w:pPr>
        <w:pStyle w:val="5"/>
        <w:spacing w:before="137" w:line="360" w:lineRule="auto"/>
        <w:ind w:left="165" w:right="984"/>
        <w:rPr>
          <w:rFonts w:ascii="Times New Roman"/>
        </w:rPr>
      </w:pPr>
      <w:r>
        <w:rPr>
          <w:rFonts w:ascii="Times New Roman"/>
        </w:rPr>
        <w:t>This</w:t>
      </w:r>
      <w:r>
        <w:rPr>
          <w:rFonts w:ascii="Times New Roman"/>
          <w:spacing w:val="-7"/>
        </w:rPr>
        <w:t xml:space="preserve"> </w:t>
      </w:r>
      <w:r>
        <w:rPr>
          <w:rFonts w:ascii="Times New Roman"/>
        </w:rPr>
        <w:t>follows</w:t>
      </w:r>
      <w:r>
        <w:rPr>
          <w:rFonts w:ascii="Times New Roman"/>
          <w:spacing w:val="-7"/>
        </w:rPr>
        <w:t xml:space="preserve"> </w:t>
      </w:r>
      <w:r>
        <w:rPr>
          <w:rFonts w:ascii="Times New Roman"/>
        </w:rPr>
        <w:t>the</w:t>
      </w:r>
      <w:r>
        <w:rPr>
          <w:rFonts w:ascii="Times New Roman"/>
          <w:spacing w:val="-7"/>
        </w:rPr>
        <w:t xml:space="preserve"> </w:t>
      </w:r>
      <w:r>
        <w:rPr>
          <w:rFonts w:ascii="Times New Roman"/>
        </w:rPr>
        <w:t>question's</w:t>
      </w:r>
      <w:r>
        <w:rPr>
          <w:rFonts w:ascii="Times New Roman"/>
          <w:spacing w:val="-4"/>
        </w:rPr>
        <w:t xml:space="preserve"> </w:t>
      </w:r>
      <w:r>
        <w:rPr>
          <w:rFonts w:ascii="Times New Roman"/>
        </w:rPr>
        <w:t>requirement</w:t>
      </w:r>
      <w:r>
        <w:rPr>
          <w:rFonts w:ascii="Times New Roman"/>
          <w:spacing w:val="-4"/>
        </w:rPr>
        <w:t xml:space="preserve"> </w:t>
      </w:r>
      <w:r>
        <w:rPr>
          <w:rFonts w:ascii="Times New Roman"/>
        </w:rPr>
        <w:t>to</w:t>
      </w:r>
      <w:r>
        <w:rPr>
          <w:rFonts w:ascii="Times New Roman"/>
          <w:spacing w:val="-7"/>
        </w:rPr>
        <w:t xml:space="preserve"> </w:t>
      </w:r>
      <w:r>
        <w:rPr>
          <w:rFonts w:ascii="Times New Roman"/>
        </w:rPr>
        <w:t>apply</w:t>
      </w:r>
      <w:r>
        <w:rPr>
          <w:rFonts w:ascii="Times New Roman"/>
          <w:spacing w:val="-7"/>
        </w:rPr>
        <w:t xml:space="preserve"> </w:t>
      </w:r>
      <w:r>
        <w:rPr>
          <w:rFonts w:ascii="Times New Roman"/>
        </w:rPr>
        <w:t>Porter</w:t>
      </w:r>
      <w:r>
        <w:rPr>
          <w:rFonts w:ascii="Times New Roman"/>
          <w:spacing w:val="-7"/>
        </w:rPr>
        <w:t xml:space="preserve"> </w:t>
      </w:r>
      <w:r>
        <w:rPr>
          <w:rFonts w:ascii="Times New Roman"/>
        </w:rPr>
        <w:t>stemming</w:t>
      </w:r>
      <w:r>
        <w:rPr>
          <w:rFonts w:ascii="Times New Roman"/>
          <w:spacing w:val="-7"/>
        </w:rPr>
        <w:t xml:space="preserve"> </w:t>
      </w:r>
      <w:r>
        <w:rPr>
          <w:rFonts w:ascii="Times New Roman"/>
        </w:rPr>
        <w:t>rules</w:t>
      </w:r>
      <w:r>
        <w:rPr>
          <w:rFonts w:ascii="Times New Roman"/>
          <w:spacing w:val="-7"/>
        </w:rPr>
        <w:t xml:space="preserve"> </w:t>
      </w:r>
      <w:r>
        <w:rPr>
          <w:rFonts w:ascii="Times New Roman"/>
        </w:rPr>
        <w:t>sequentially</w:t>
      </w:r>
      <w:r>
        <w:rPr>
          <w:rFonts w:ascii="Times New Roman"/>
          <w:spacing w:val="-4"/>
        </w:rPr>
        <w:t xml:space="preserve"> </w:t>
      </w:r>
      <w:r>
        <w:rPr>
          <w:rFonts w:ascii="Times New Roman"/>
        </w:rPr>
        <w:t>and</w:t>
      </w:r>
      <w:r>
        <w:rPr>
          <w:rFonts w:ascii="Times New Roman"/>
          <w:spacing w:val="-4"/>
        </w:rPr>
        <w:t xml:space="preserve"> </w:t>
      </w:r>
      <w:r>
        <w:rPr>
          <w:rFonts w:ascii="Times New Roman"/>
        </w:rPr>
        <w:t>show the intermediate/final forms.</w:t>
      </w:r>
    </w:p>
    <w:p w14:paraId="13F8BCFE">
      <w:pPr>
        <w:pStyle w:val="5"/>
        <w:spacing w:before="139"/>
        <w:rPr>
          <w:rFonts w:ascii="Times New Roman"/>
        </w:rPr>
      </w:pPr>
    </w:p>
    <w:p w14:paraId="4941C52D">
      <w:pPr>
        <w:pStyle w:val="2"/>
        <w:rPr>
          <w:rFonts w:ascii="Times New Roman"/>
        </w:rPr>
      </w:pPr>
      <w:bookmarkStart w:id="20" w:name="Python Program"/>
      <w:bookmarkEnd w:id="20"/>
      <w:r>
        <w:rPr>
          <w:rFonts w:ascii="Times New Roman"/>
        </w:rPr>
        <w:t>Python</w:t>
      </w:r>
      <w:r>
        <w:rPr>
          <w:rFonts w:ascii="Times New Roman"/>
          <w:spacing w:val="-4"/>
        </w:rPr>
        <w:t xml:space="preserve"> </w:t>
      </w:r>
      <w:r>
        <w:rPr>
          <w:rFonts w:ascii="Times New Roman"/>
          <w:spacing w:val="-2"/>
        </w:rPr>
        <w:t>Program</w:t>
      </w:r>
    </w:p>
    <w:p w14:paraId="5AD1FC88">
      <w:pPr>
        <w:pStyle w:val="5"/>
        <w:spacing w:before="137" w:line="720" w:lineRule="auto"/>
        <w:ind w:left="165" w:right="5904"/>
        <w:rPr>
          <w:rFonts w:ascii="Times New Roman"/>
        </w:rPr>
      </w:pPr>
      <w:r>
        <w:rPr>
          <w:rFonts w:ascii="Times New Roman"/>
          <w:spacing w:val="-2"/>
        </w:rPr>
        <w:t>from</w:t>
      </w:r>
      <w:r>
        <w:rPr>
          <w:rFonts w:ascii="Times New Roman"/>
          <w:spacing w:val="-3"/>
        </w:rPr>
        <w:t xml:space="preserve"> </w:t>
      </w:r>
      <w:r>
        <w:rPr>
          <w:rFonts w:ascii="Times New Roman"/>
          <w:spacing w:val="-2"/>
        </w:rPr>
        <w:t>nltk.stem</w:t>
      </w:r>
      <w:r>
        <w:rPr>
          <w:rFonts w:ascii="Times New Roman"/>
          <w:spacing w:val="-3"/>
        </w:rPr>
        <w:t xml:space="preserve"> </w:t>
      </w:r>
      <w:r>
        <w:rPr>
          <w:rFonts w:ascii="Times New Roman"/>
          <w:spacing w:val="-2"/>
        </w:rPr>
        <w:t>import</w:t>
      </w:r>
      <w:r>
        <w:rPr>
          <w:rFonts w:ascii="Times New Roman"/>
          <w:spacing w:val="-6"/>
        </w:rPr>
        <w:t xml:space="preserve"> </w:t>
      </w:r>
      <w:r>
        <w:rPr>
          <w:rFonts w:ascii="Times New Roman"/>
          <w:spacing w:val="-2"/>
        </w:rPr>
        <w:t xml:space="preserve">PorterStemmer </w:t>
      </w:r>
      <w:r>
        <w:rPr>
          <w:rFonts w:ascii="Times New Roman"/>
        </w:rPr>
        <w:t>stemmer = PorterStemmer()</w:t>
      </w:r>
    </w:p>
    <w:p w14:paraId="0A0BB7CD">
      <w:pPr>
        <w:pStyle w:val="5"/>
        <w:spacing w:line="720" w:lineRule="auto"/>
        <w:ind w:left="165" w:right="5904"/>
        <w:rPr>
          <w:rFonts w:ascii="Times New Roman"/>
        </w:rPr>
      </w:pPr>
      <w:r>
        <w:rPr>
          <w:rFonts w:ascii="Times New Roman"/>
        </w:rPr>
        <w:t>words</w:t>
      </w:r>
      <w:r>
        <w:rPr>
          <w:rFonts w:ascii="Times New Roman"/>
          <w:spacing w:val="-15"/>
        </w:rPr>
        <w:t xml:space="preserve"> </w:t>
      </w:r>
      <w:r>
        <w:rPr>
          <w:rFonts w:ascii="Times New Roman"/>
        </w:rPr>
        <w:t>=</w:t>
      </w:r>
      <w:r>
        <w:rPr>
          <w:rFonts w:ascii="Times New Roman"/>
          <w:spacing w:val="-15"/>
        </w:rPr>
        <w:t xml:space="preserve"> </w:t>
      </w:r>
      <w:r>
        <w:rPr>
          <w:rFonts w:ascii="Times New Roman"/>
        </w:rPr>
        <w:t>["relational",</w:t>
      </w:r>
      <w:r>
        <w:rPr>
          <w:rFonts w:ascii="Times New Roman"/>
          <w:spacing w:val="-15"/>
        </w:rPr>
        <w:t xml:space="preserve"> </w:t>
      </w:r>
      <w:r>
        <w:rPr>
          <w:rFonts w:ascii="Times New Roman"/>
        </w:rPr>
        <w:t>"relation",</w:t>
      </w:r>
      <w:r>
        <w:rPr>
          <w:rFonts w:ascii="Times New Roman"/>
          <w:spacing w:val="-15"/>
        </w:rPr>
        <w:t xml:space="preserve"> </w:t>
      </w:r>
      <w:r>
        <w:rPr>
          <w:rFonts w:ascii="Times New Roman"/>
        </w:rPr>
        <w:t xml:space="preserve">"relate"] </w:t>
      </w:r>
      <w:r>
        <w:rPr>
          <w:rFonts w:ascii="Times New Roman"/>
          <w:spacing w:val="-2"/>
        </w:rPr>
        <w:t>print("Word\t\tStem")</w:t>
      </w:r>
    </w:p>
    <w:p w14:paraId="02E3BEED">
      <w:pPr>
        <w:pStyle w:val="5"/>
        <w:ind w:left="165"/>
        <w:rPr>
          <w:rFonts w:ascii="Times New Roman"/>
        </w:rPr>
      </w:pPr>
      <w:r>
        <w:rPr>
          <w:rFonts w:ascii="Times New Roman"/>
        </w:rPr>
        <w:t>for</w:t>
      </w:r>
      <w:r>
        <w:rPr>
          <w:rFonts w:ascii="Times New Roman"/>
          <w:spacing w:val="-5"/>
        </w:rPr>
        <w:t xml:space="preserve"> </w:t>
      </w:r>
      <w:r>
        <w:rPr>
          <w:rFonts w:ascii="Times New Roman"/>
        </w:rPr>
        <w:t>word</w:t>
      </w:r>
      <w:r>
        <w:rPr>
          <w:rFonts w:ascii="Times New Roman"/>
          <w:spacing w:val="-1"/>
        </w:rPr>
        <w:t xml:space="preserve"> </w:t>
      </w:r>
      <w:r>
        <w:rPr>
          <w:rFonts w:ascii="Times New Roman"/>
        </w:rPr>
        <w:t>in</w:t>
      </w:r>
      <w:r>
        <w:rPr>
          <w:rFonts w:ascii="Times New Roman"/>
          <w:spacing w:val="-1"/>
        </w:rPr>
        <w:t xml:space="preserve"> </w:t>
      </w:r>
      <w:r>
        <w:rPr>
          <w:rFonts w:ascii="Times New Roman"/>
          <w:spacing w:val="-2"/>
        </w:rPr>
        <w:t>words:</w:t>
      </w:r>
    </w:p>
    <w:p w14:paraId="5610A182">
      <w:pPr>
        <w:pStyle w:val="5"/>
        <w:spacing w:before="139" w:line="360" w:lineRule="auto"/>
        <w:ind w:left="405" w:right="7166"/>
        <w:rPr>
          <w:rFonts w:ascii="Times New Roman"/>
        </w:rPr>
      </w:pPr>
      <w:r>
        <w:rPr>
          <w:rFonts w:ascii="Times New Roman"/>
          <w:spacing w:val="-2"/>
        </w:rPr>
        <w:t>stem</w:t>
      </w:r>
      <w:r>
        <w:rPr>
          <w:rFonts w:ascii="Times New Roman"/>
          <w:spacing w:val="-13"/>
        </w:rPr>
        <w:t xml:space="preserve"> </w:t>
      </w:r>
      <w:r>
        <w:rPr>
          <w:rFonts w:ascii="Times New Roman"/>
          <w:spacing w:val="-2"/>
        </w:rPr>
        <w:t>=</w:t>
      </w:r>
      <w:r>
        <w:rPr>
          <w:rFonts w:ascii="Times New Roman"/>
          <w:spacing w:val="-12"/>
        </w:rPr>
        <w:t xml:space="preserve"> </w:t>
      </w:r>
      <w:r>
        <w:rPr>
          <w:rFonts w:ascii="Times New Roman"/>
          <w:spacing w:val="-2"/>
        </w:rPr>
        <w:t xml:space="preserve">stemmer.stem(word) </w:t>
      </w:r>
      <w:r>
        <w:rPr>
          <w:rFonts w:ascii="Times New Roman"/>
        </w:rPr>
        <w:t>print(word, "\t", stem)</w:t>
      </w:r>
    </w:p>
    <w:p w14:paraId="4349B425">
      <w:pPr>
        <w:pStyle w:val="5"/>
        <w:spacing w:before="137"/>
        <w:rPr>
          <w:rFonts w:ascii="Times New Roman"/>
        </w:rPr>
      </w:pPr>
    </w:p>
    <w:p w14:paraId="25D0818D">
      <w:pPr>
        <w:pStyle w:val="2"/>
        <w:rPr>
          <w:rFonts w:ascii="Times New Roman"/>
        </w:rPr>
      </w:pPr>
      <w:bookmarkStart w:id="21" w:name="Output"/>
      <w:bookmarkEnd w:id="21"/>
      <w:r>
        <w:rPr>
          <w:rFonts w:ascii="Times New Roman"/>
          <w:spacing w:val="-2"/>
        </w:rPr>
        <w:t>Output</w:t>
      </w:r>
    </w:p>
    <w:p w14:paraId="0D241E6F">
      <w:pPr>
        <w:pStyle w:val="5"/>
        <w:tabs>
          <w:tab w:val="left" w:pos="1429"/>
        </w:tabs>
        <w:spacing w:before="139"/>
        <w:ind w:left="165"/>
        <w:rPr>
          <w:rFonts w:ascii="Times New Roman"/>
        </w:rPr>
      </w:pPr>
      <w:r>
        <w:rPr>
          <w:rFonts w:ascii="Times New Roman"/>
          <w:spacing w:val="-4"/>
        </w:rPr>
        <w:t>Word</w:t>
      </w:r>
      <w:r>
        <w:rPr>
          <w:rFonts w:ascii="Times New Roman"/>
        </w:rPr>
        <w:tab/>
      </w:r>
      <w:r>
        <w:rPr>
          <w:rFonts w:ascii="Times New Roman"/>
          <w:spacing w:val="-4"/>
        </w:rPr>
        <w:t>Stem</w:t>
      </w:r>
    </w:p>
    <w:p w14:paraId="54DEA6CF">
      <w:pPr>
        <w:pStyle w:val="5"/>
        <w:tabs>
          <w:tab w:val="left" w:pos="1429"/>
        </w:tabs>
        <w:spacing w:before="137"/>
        <w:ind w:left="165"/>
        <w:rPr>
          <w:rFonts w:ascii="Times New Roman"/>
        </w:rPr>
      </w:pPr>
      <w:r>
        <w:rPr>
          <w:rFonts w:ascii="Times New Roman"/>
          <w:spacing w:val="-2"/>
        </w:rPr>
        <w:t>relational</w:t>
      </w:r>
      <w:r>
        <w:rPr>
          <w:rFonts w:ascii="Times New Roman"/>
        </w:rPr>
        <w:tab/>
      </w:r>
      <w:r>
        <w:rPr>
          <w:rFonts w:ascii="Times New Roman"/>
          <w:spacing w:val="-4"/>
        </w:rPr>
        <w:t>relat</w:t>
      </w:r>
    </w:p>
    <w:p w14:paraId="0B7B4563">
      <w:pPr>
        <w:pStyle w:val="5"/>
        <w:tabs>
          <w:tab w:val="left" w:pos="1376"/>
        </w:tabs>
        <w:spacing w:before="139"/>
        <w:ind w:left="165"/>
        <w:rPr>
          <w:rFonts w:ascii="Times New Roman"/>
        </w:rPr>
      </w:pPr>
      <w:r>
        <w:rPr>
          <w:rFonts w:ascii="Times New Roman"/>
          <w:spacing w:val="-2"/>
        </w:rPr>
        <w:t>relation</w:t>
      </w:r>
      <w:r>
        <w:rPr>
          <w:rFonts w:ascii="Times New Roman"/>
        </w:rPr>
        <w:tab/>
      </w:r>
      <w:r>
        <w:rPr>
          <w:rFonts w:ascii="Times New Roman"/>
          <w:spacing w:val="-4"/>
        </w:rPr>
        <w:t>relat</w:t>
      </w:r>
    </w:p>
    <w:p w14:paraId="08BAD9D5">
      <w:pPr>
        <w:pStyle w:val="5"/>
        <w:tabs>
          <w:tab w:val="left" w:pos="1295"/>
        </w:tabs>
        <w:spacing w:before="137"/>
        <w:ind w:left="165"/>
        <w:rPr>
          <w:rFonts w:ascii="Times New Roman"/>
        </w:rPr>
      </w:pPr>
      <w:r>
        <w:rPr>
          <w:rFonts w:ascii="Times New Roman"/>
          <w:spacing w:val="-2"/>
        </w:rPr>
        <w:t>relate</w:t>
      </w:r>
      <w:r>
        <w:rPr>
          <w:rFonts w:ascii="Times New Roman"/>
        </w:rPr>
        <w:tab/>
      </w:r>
      <w:r>
        <w:rPr>
          <w:rFonts w:ascii="Times New Roman"/>
          <w:spacing w:val="-4"/>
        </w:rPr>
        <w:t>relat</w:t>
      </w:r>
    </w:p>
    <w:p w14:paraId="117F9AD7">
      <w:pPr>
        <w:spacing w:before="139"/>
        <w:ind w:left="165" w:right="0" w:firstLine="0"/>
        <w:jc w:val="left"/>
        <w:rPr>
          <w:rFonts w:ascii="Times New Roman"/>
          <w:b/>
          <w:sz w:val="24"/>
        </w:rPr>
      </w:pPr>
      <w:r>
        <w:rPr>
          <w:rFonts w:ascii="Times New Roman"/>
          <w:b/>
          <w:sz w:val="24"/>
        </w:rPr>
        <w:t>Final</w:t>
      </w:r>
      <w:r>
        <w:rPr>
          <w:rFonts w:ascii="Times New Roman"/>
          <w:b/>
          <w:spacing w:val="-7"/>
          <w:sz w:val="24"/>
        </w:rPr>
        <w:t xml:space="preserve"> </w:t>
      </w:r>
      <w:r>
        <w:rPr>
          <w:rFonts w:ascii="Times New Roman"/>
          <w:b/>
          <w:sz w:val="24"/>
        </w:rPr>
        <w:t>normalized</w:t>
      </w:r>
      <w:r>
        <w:rPr>
          <w:rFonts w:ascii="Times New Roman"/>
          <w:b/>
          <w:spacing w:val="-2"/>
          <w:sz w:val="24"/>
        </w:rPr>
        <w:t xml:space="preserve"> </w:t>
      </w:r>
      <w:r>
        <w:rPr>
          <w:rFonts w:ascii="Times New Roman"/>
          <w:b/>
          <w:sz w:val="24"/>
        </w:rPr>
        <w:t>stem</w:t>
      </w:r>
      <w:r>
        <w:rPr>
          <w:rFonts w:ascii="Times New Roman"/>
          <w:b/>
          <w:spacing w:val="-2"/>
          <w:sz w:val="24"/>
        </w:rPr>
        <w:t xml:space="preserve"> </w:t>
      </w:r>
      <w:r>
        <w:rPr>
          <w:rFonts w:ascii="Times New Roman"/>
          <w:b/>
          <w:sz w:val="24"/>
        </w:rPr>
        <w:t>for</w:t>
      </w:r>
      <w:r>
        <w:rPr>
          <w:rFonts w:ascii="Times New Roman"/>
          <w:b/>
          <w:spacing w:val="-8"/>
          <w:sz w:val="24"/>
        </w:rPr>
        <w:t xml:space="preserve"> </w:t>
      </w:r>
      <w:r>
        <w:rPr>
          <w:rFonts w:ascii="Times New Roman"/>
          <w:b/>
          <w:sz w:val="24"/>
        </w:rPr>
        <w:t>all</w:t>
      </w:r>
      <w:r>
        <w:rPr>
          <w:rFonts w:ascii="Times New Roman"/>
          <w:b/>
          <w:spacing w:val="-4"/>
          <w:sz w:val="24"/>
        </w:rPr>
        <w:t xml:space="preserve"> </w:t>
      </w:r>
      <w:r>
        <w:rPr>
          <w:rFonts w:ascii="Times New Roman"/>
          <w:b/>
          <w:sz w:val="24"/>
        </w:rPr>
        <w:t>three:</w:t>
      </w:r>
      <w:r>
        <w:rPr>
          <w:rFonts w:ascii="Times New Roman"/>
          <w:b/>
          <w:spacing w:val="3"/>
          <w:sz w:val="24"/>
        </w:rPr>
        <w:t xml:space="preserve"> </w:t>
      </w:r>
      <w:r>
        <w:rPr>
          <w:rFonts w:ascii="Times New Roman"/>
          <w:b/>
          <w:spacing w:val="-2"/>
          <w:sz w:val="24"/>
        </w:rPr>
        <w:t>relate.</w:t>
      </w:r>
    </w:p>
    <w:sectPr>
      <w:pgSz w:w="11910" w:h="16840"/>
      <w:pgMar w:top="1360" w:right="283"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40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395" w:hanging="240"/>
      </w:pPr>
      <w:rPr>
        <w:rFonts w:hint="default"/>
        <w:lang w:val="en-US" w:eastAsia="en-US" w:bidi="ar-SA"/>
      </w:rPr>
    </w:lvl>
    <w:lvl w:ilvl="2" w:tentative="0">
      <w:start w:val="0"/>
      <w:numFmt w:val="bullet"/>
      <w:lvlText w:val="•"/>
      <w:lvlJc w:val="left"/>
      <w:pPr>
        <w:ind w:left="2390" w:hanging="240"/>
      </w:pPr>
      <w:rPr>
        <w:rFonts w:hint="default"/>
        <w:lang w:val="en-US" w:eastAsia="en-US" w:bidi="ar-SA"/>
      </w:rPr>
    </w:lvl>
    <w:lvl w:ilvl="3" w:tentative="0">
      <w:start w:val="0"/>
      <w:numFmt w:val="bullet"/>
      <w:lvlText w:val="•"/>
      <w:lvlJc w:val="left"/>
      <w:pPr>
        <w:ind w:left="3385" w:hanging="240"/>
      </w:pPr>
      <w:rPr>
        <w:rFonts w:hint="default"/>
        <w:lang w:val="en-US" w:eastAsia="en-US" w:bidi="ar-SA"/>
      </w:rPr>
    </w:lvl>
    <w:lvl w:ilvl="4" w:tentative="0">
      <w:start w:val="0"/>
      <w:numFmt w:val="bullet"/>
      <w:lvlText w:val="•"/>
      <w:lvlJc w:val="left"/>
      <w:pPr>
        <w:ind w:left="4380" w:hanging="240"/>
      </w:pPr>
      <w:rPr>
        <w:rFonts w:hint="default"/>
        <w:lang w:val="en-US" w:eastAsia="en-US" w:bidi="ar-SA"/>
      </w:rPr>
    </w:lvl>
    <w:lvl w:ilvl="5" w:tentative="0">
      <w:start w:val="0"/>
      <w:numFmt w:val="bullet"/>
      <w:lvlText w:val="•"/>
      <w:lvlJc w:val="left"/>
      <w:pPr>
        <w:ind w:left="5376" w:hanging="240"/>
      </w:pPr>
      <w:rPr>
        <w:rFonts w:hint="default"/>
        <w:lang w:val="en-US" w:eastAsia="en-US" w:bidi="ar-SA"/>
      </w:rPr>
    </w:lvl>
    <w:lvl w:ilvl="6" w:tentative="0">
      <w:start w:val="0"/>
      <w:numFmt w:val="bullet"/>
      <w:lvlText w:val="•"/>
      <w:lvlJc w:val="left"/>
      <w:pPr>
        <w:ind w:left="6371" w:hanging="240"/>
      </w:pPr>
      <w:rPr>
        <w:rFonts w:hint="default"/>
        <w:lang w:val="en-US" w:eastAsia="en-US" w:bidi="ar-SA"/>
      </w:rPr>
    </w:lvl>
    <w:lvl w:ilvl="7" w:tentative="0">
      <w:start w:val="0"/>
      <w:numFmt w:val="bullet"/>
      <w:lvlText w:val="•"/>
      <w:lvlJc w:val="left"/>
      <w:pPr>
        <w:ind w:left="7366" w:hanging="240"/>
      </w:pPr>
      <w:rPr>
        <w:rFonts w:hint="default"/>
        <w:lang w:val="en-US" w:eastAsia="en-US" w:bidi="ar-SA"/>
      </w:rPr>
    </w:lvl>
    <w:lvl w:ilvl="8" w:tentative="0">
      <w:start w:val="0"/>
      <w:numFmt w:val="bullet"/>
      <w:lvlText w:val="•"/>
      <w:lvlJc w:val="left"/>
      <w:pPr>
        <w:ind w:left="8361" w:hanging="240"/>
      </w:pPr>
      <w:rPr>
        <w:rFonts w:hint="default"/>
        <w:lang w:val="en-US" w:eastAsia="en-US" w:bidi="ar-SA"/>
      </w:rPr>
    </w:lvl>
  </w:abstractNum>
  <w:abstractNum w:abstractNumId="1">
    <w:nsid w:val="CF092B84"/>
    <w:multiLevelType w:val="multilevel"/>
    <w:tmpl w:val="CF092B84"/>
    <w:lvl w:ilvl="0" w:tentative="0">
      <w:start w:val="1"/>
      <w:numFmt w:val="decimal"/>
      <w:lvlText w:val="%1."/>
      <w:lvlJc w:val="left"/>
      <w:pPr>
        <w:ind w:left="165" w:hanging="293"/>
        <w:jc w:val="left"/>
      </w:pPr>
      <w:rPr>
        <w:rFonts w:hint="default"/>
        <w:spacing w:val="0"/>
        <w:w w:val="88"/>
        <w:lang w:val="en-US" w:eastAsia="en-US" w:bidi="ar-SA"/>
      </w:rPr>
    </w:lvl>
    <w:lvl w:ilvl="1" w:tentative="0">
      <w:start w:val="0"/>
      <w:numFmt w:val="bullet"/>
      <w:lvlText w:val="●"/>
      <w:lvlJc w:val="left"/>
      <w:pPr>
        <w:ind w:left="88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932" w:hanging="360"/>
      </w:pPr>
      <w:rPr>
        <w:rFonts w:hint="default"/>
        <w:lang w:val="en-US" w:eastAsia="en-US" w:bidi="ar-SA"/>
      </w:rPr>
    </w:lvl>
    <w:lvl w:ilvl="3" w:tentative="0">
      <w:start w:val="0"/>
      <w:numFmt w:val="bullet"/>
      <w:lvlText w:val="•"/>
      <w:lvlJc w:val="left"/>
      <w:pPr>
        <w:ind w:left="2984" w:hanging="360"/>
      </w:pPr>
      <w:rPr>
        <w:rFonts w:hint="default"/>
        <w:lang w:val="en-US" w:eastAsia="en-US" w:bidi="ar-SA"/>
      </w:rPr>
    </w:lvl>
    <w:lvl w:ilvl="4" w:tentative="0">
      <w:start w:val="0"/>
      <w:numFmt w:val="bullet"/>
      <w:lvlText w:val="•"/>
      <w:lvlJc w:val="left"/>
      <w:pPr>
        <w:ind w:left="4037" w:hanging="360"/>
      </w:pPr>
      <w:rPr>
        <w:rFonts w:hint="default"/>
        <w:lang w:val="en-US" w:eastAsia="en-US" w:bidi="ar-SA"/>
      </w:rPr>
    </w:lvl>
    <w:lvl w:ilvl="5" w:tentative="0">
      <w:start w:val="0"/>
      <w:numFmt w:val="bullet"/>
      <w:lvlText w:val="•"/>
      <w:lvlJc w:val="left"/>
      <w:pPr>
        <w:ind w:left="5089" w:hanging="360"/>
      </w:pPr>
      <w:rPr>
        <w:rFonts w:hint="default"/>
        <w:lang w:val="en-US" w:eastAsia="en-US" w:bidi="ar-SA"/>
      </w:rPr>
    </w:lvl>
    <w:lvl w:ilvl="6" w:tentative="0">
      <w:start w:val="0"/>
      <w:numFmt w:val="bullet"/>
      <w:lvlText w:val="•"/>
      <w:lvlJc w:val="left"/>
      <w:pPr>
        <w:ind w:left="6142" w:hanging="360"/>
      </w:pPr>
      <w:rPr>
        <w:rFonts w:hint="default"/>
        <w:lang w:val="en-US" w:eastAsia="en-US" w:bidi="ar-SA"/>
      </w:rPr>
    </w:lvl>
    <w:lvl w:ilvl="7" w:tentative="0">
      <w:start w:val="0"/>
      <w:numFmt w:val="bullet"/>
      <w:lvlText w:val="•"/>
      <w:lvlJc w:val="left"/>
      <w:pPr>
        <w:ind w:left="7194" w:hanging="360"/>
      </w:pPr>
      <w:rPr>
        <w:rFonts w:hint="default"/>
        <w:lang w:val="en-US" w:eastAsia="en-US" w:bidi="ar-SA"/>
      </w:rPr>
    </w:lvl>
    <w:lvl w:ilvl="8" w:tentative="0">
      <w:start w:val="0"/>
      <w:numFmt w:val="bullet"/>
      <w:lvlText w:val="•"/>
      <w:lvlJc w:val="left"/>
      <w:pPr>
        <w:ind w:left="8247" w:hanging="360"/>
      </w:pPr>
      <w:rPr>
        <w:rFonts w:hint="default"/>
        <w:lang w:val="en-US" w:eastAsia="en-US" w:bidi="ar-SA"/>
      </w:rPr>
    </w:lvl>
  </w:abstractNum>
  <w:abstractNum w:abstractNumId="2">
    <w:nsid w:val="0053208E"/>
    <w:multiLevelType w:val="multilevel"/>
    <w:tmpl w:val="0053208E"/>
    <w:lvl w:ilvl="0" w:tentative="0">
      <w:start w:val="0"/>
      <w:numFmt w:val="bullet"/>
      <w:lvlText w:val="•"/>
      <w:lvlJc w:val="left"/>
      <w:pPr>
        <w:ind w:left="925" w:hanging="360"/>
      </w:pPr>
      <w:rPr>
        <w:rFonts w:hint="default" w:ascii="Arial MT" w:hAnsi="Arial MT" w:eastAsia="Arial MT" w:cs="Arial MT"/>
        <w:spacing w:val="0"/>
        <w:w w:val="100"/>
        <w:lang w:val="en-US" w:eastAsia="en-US" w:bidi="ar-SA"/>
      </w:rPr>
    </w:lvl>
    <w:lvl w:ilvl="1" w:tentative="0">
      <w:start w:val="0"/>
      <w:numFmt w:val="bullet"/>
      <w:lvlText w:val="•"/>
      <w:lvlJc w:val="left"/>
      <w:pPr>
        <w:ind w:left="1837" w:hanging="360"/>
      </w:pPr>
      <w:rPr>
        <w:rFonts w:hint="default"/>
        <w:lang w:val="en-US" w:eastAsia="en-US" w:bidi="ar-SA"/>
      </w:rPr>
    </w:lvl>
    <w:lvl w:ilvl="2" w:tentative="0">
      <w:start w:val="0"/>
      <w:numFmt w:val="bullet"/>
      <w:lvlText w:val="•"/>
      <w:lvlJc w:val="left"/>
      <w:pPr>
        <w:ind w:left="2754"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89" w:hanging="360"/>
      </w:pPr>
      <w:rPr>
        <w:rFonts w:hint="default"/>
        <w:lang w:val="en-US" w:eastAsia="en-US" w:bidi="ar-SA"/>
      </w:rPr>
    </w:lvl>
    <w:lvl w:ilvl="5" w:tentative="0">
      <w:start w:val="0"/>
      <w:numFmt w:val="bullet"/>
      <w:lvlText w:val="•"/>
      <w:lvlJc w:val="left"/>
      <w:pPr>
        <w:ind w:left="5507" w:hanging="360"/>
      </w:pPr>
      <w:rPr>
        <w:rFonts w:hint="default"/>
        <w:lang w:val="en-US" w:eastAsia="en-US" w:bidi="ar-SA"/>
      </w:rPr>
    </w:lvl>
    <w:lvl w:ilvl="6" w:tentative="0">
      <w:start w:val="0"/>
      <w:numFmt w:val="bullet"/>
      <w:lvlText w:val="•"/>
      <w:lvlJc w:val="left"/>
      <w:pPr>
        <w:ind w:left="6424" w:hanging="360"/>
      </w:pPr>
      <w:rPr>
        <w:rFonts w:hint="default"/>
        <w:lang w:val="en-US" w:eastAsia="en-US" w:bidi="ar-SA"/>
      </w:rPr>
    </w:lvl>
    <w:lvl w:ilvl="7" w:tentative="0">
      <w:start w:val="0"/>
      <w:numFmt w:val="bullet"/>
      <w:lvlText w:val="•"/>
      <w:lvlJc w:val="left"/>
      <w:pPr>
        <w:ind w:left="7341" w:hanging="360"/>
      </w:pPr>
      <w:rPr>
        <w:rFonts w:hint="default"/>
        <w:lang w:val="en-US" w:eastAsia="en-US" w:bidi="ar-SA"/>
      </w:rPr>
    </w:lvl>
    <w:lvl w:ilvl="8" w:tentative="0">
      <w:start w:val="0"/>
      <w:numFmt w:val="bullet"/>
      <w:lvlText w:val="•"/>
      <w:lvlJc w:val="left"/>
      <w:pPr>
        <w:ind w:left="8259" w:hanging="360"/>
      </w:pPr>
      <w:rPr>
        <w:rFonts w:hint="default"/>
        <w:lang w:val="en-US" w:eastAsia="en-US" w:bidi="ar-SA"/>
      </w:rPr>
    </w:lvl>
  </w:abstractNum>
  <w:abstractNum w:abstractNumId="3">
    <w:nsid w:val="59ADCABA"/>
    <w:multiLevelType w:val="multilevel"/>
    <w:tmpl w:val="59ADCABA"/>
    <w:lvl w:ilvl="0" w:tentative="0">
      <w:start w:val="0"/>
      <w:numFmt w:val="bullet"/>
      <w:lvlText w:val=""/>
      <w:lvlJc w:val="left"/>
      <w:pPr>
        <w:ind w:left="885" w:hanging="360"/>
      </w:pPr>
      <w:rPr>
        <w:rFonts w:hint="default" w:ascii="Symbol" w:hAnsi="Symbol" w:eastAsia="Symbol" w:cs="Symbol"/>
        <w:b w:val="0"/>
        <w:bCs w:val="0"/>
        <w:i w:val="0"/>
        <w:iCs w:val="0"/>
        <w:spacing w:val="0"/>
        <w:w w:val="97"/>
        <w:sz w:val="20"/>
        <w:szCs w:val="20"/>
        <w:lang w:val="en-US" w:eastAsia="en-US" w:bidi="ar-SA"/>
      </w:rPr>
    </w:lvl>
    <w:lvl w:ilvl="1" w:tentative="0">
      <w:start w:val="0"/>
      <w:numFmt w:val="bullet"/>
      <w:lvlText w:val="•"/>
      <w:lvlJc w:val="left"/>
      <w:pPr>
        <w:ind w:left="1827" w:hanging="360"/>
      </w:pPr>
      <w:rPr>
        <w:rFonts w:hint="default"/>
        <w:lang w:val="en-US" w:eastAsia="en-US" w:bidi="ar-SA"/>
      </w:rPr>
    </w:lvl>
    <w:lvl w:ilvl="2" w:tentative="0">
      <w:start w:val="0"/>
      <w:numFmt w:val="bullet"/>
      <w:lvlText w:val="•"/>
      <w:lvlJc w:val="left"/>
      <w:pPr>
        <w:ind w:left="2774" w:hanging="360"/>
      </w:pPr>
      <w:rPr>
        <w:rFonts w:hint="default"/>
        <w:lang w:val="en-US" w:eastAsia="en-US" w:bidi="ar-SA"/>
      </w:rPr>
    </w:lvl>
    <w:lvl w:ilvl="3" w:tentative="0">
      <w:start w:val="0"/>
      <w:numFmt w:val="bullet"/>
      <w:lvlText w:val="•"/>
      <w:lvlJc w:val="left"/>
      <w:pPr>
        <w:ind w:left="3721" w:hanging="360"/>
      </w:pPr>
      <w:rPr>
        <w:rFonts w:hint="default"/>
        <w:lang w:val="en-US" w:eastAsia="en-US" w:bidi="ar-SA"/>
      </w:rPr>
    </w:lvl>
    <w:lvl w:ilvl="4" w:tentative="0">
      <w:start w:val="0"/>
      <w:numFmt w:val="bullet"/>
      <w:lvlText w:val="•"/>
      <w:lvlJc w:val="left"/>
      <w:pPr>
        <w:ind w:left="4668"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63" w:hanging="360"/>
      </w:pPr>
      <w:rPr>
        <w:rFonts w:hint="default"/>
        <w:lang w:val="en-US" w:eastAsia="en-US" w:bidi="ar-SA"/>
      </w:rPr>
    </w:lvl>
    <w:lvl w:ilvl="7" w:tentative="0">
      <w:start w:val="0"/>
      <w:numFmt w:val="bullet"/>
      <w:lvlText w:val="•"/>
      <w:lvlJc w:val="left"/>
      <w:pPr>
        <w:ind w:left="7510" w:hanging="360"/>
      </w:pPr>
      <w:rPr>
        <w:rFonts w:hint="default"/>
        <w:lang w:val="en-US" w:eastAsia="en-US" w:bidi="ar-SA"/>
      </w:rPr>
    </w:lvl>
    <w:lvl w:ilvl="8" w:tentative="0">
      <w:start w:val="0"/>
      <w:numFmt w:val="bullet"/>
      <w:lvlText w:val="•"/>
      <w:lvlJc w:val="left"/>
      <w:pPr>
        <w:ind w:left="8457" w:hanging="360"/>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9C173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165"/>
      <w:outlineLvl w:val="1"/>
    </w:pPr>
    <w:rPr>
      <w:rFonts w:ascii="Arial" w:hAnsi="Arial" w:eastAsia="Arial" w:cs="Arial"/>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Arial MT" w:hAnsi="Arial MT" w:eastAsia="Arial MT" w:cs="Arial MT"/>
      <w:sz w:val="24"/>
      <w:szCs w:val="24"/>
      <w:lang w:val="en-US" w:eastAsia="en-US" w:bidi="ar-SA"/>
    </w:rPr>
  </w:style>
  <w:style w:type="paragraph" w:styleId="6">
    <w:name w:val="Title"/>
    <w:basedOn w:val="1"/>
    <w:qFormat/>
    <w:uiPriority w:val="1"/>
    <w:pPr>
      <w:spacing w:before="62" w:line="297" w:lineRule="exact"/>
      <w:ind w:right="991"/>
      <w:jc w:val="center"/>
    </w:pPr>
    <w:rPr>
      <w:rFonts w:ascii="Arial" w:hAnsi="Arial" w:eastAsia="Arial" w:cs="Arial"/>
      <w:b/>
      <w:bCs/>
      <w:sz w:val="26"/>
      <w:szCs w:val="26"/>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884" w:hanging="359"/>
    </w:pPr>
    <w:rPr>
      <w:rFonts w:ascii="Arial MT" w:hAnsi="Arial MT" w:eastAsia="Arial MT" w:cs="Arial MT"/>
      <w:lang w:val="en-US" w:eastAsia="en-US" w:bidi="ar-SA"/>
    </w:rPr>
  </w:style>
  <w:style w:type="paragraph" w:customStyle="1" w:styleId="9">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1840</Words>
  <Characters>11174</Characters>
  <TotalTime>3</TotalTime>
  <ScaleCrop>false</ScaleCrop>
  <LinksUpToDate>false</LinksUpToDate>
  <CharactersWithSpaces>12794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2026-08-31T13:59:00Z</dcterms:created>
  <dc:creator>VASANTH</dc:creator>
  <cp:lastModifiedBy>MOHAMED JAMEEL</cp:lastModifiedBy>
  <dcterms:modified xsi:type="dcterms:W3CDTF">2026-08-31T14:02:55Z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WPS Docs</vt:lpwstr>
  </property>
  <property fmtid="{D5CDD505-2E9C-101B-9397-08002B2CF9AE}" pid="5" name="LastSaved">
    <vt:filetime>2026-08-31T00:00:00Z</vt:filetime>
  </property>
  <property fmtid="{D5CDD505-2E9C-101B-9397-08002B2CF9AE}" pid="6" name="SourceModified">
    <vt:lpwstr>D:20260821230827+05'30'</vt:lpwstr>
  </property>
  <property fmtid="{D5CDD505-2E9C-101B-9397-08002B2CF9AE}" pid="7" name="KSOTemplateDocerSaveRecord">
    <vt:lpwstr>eyJoZGlkIjoiYjY2NGRjMGMyZjUzNDE0OTJlMWIwNmM3YTdmYjBlYzQiLCJ1c2VySWQiOiI1Njc2NzUyOTYyNzYifQ==</vt:lpwstr>
  </property>
  <property fmtid="{D5CDD505-2E9C-101B-9397-08002B2CF9AE}" pid="8" name="KSOProductBuildVer">
    <vt:lpwstr>1033-12.1.0.28032</vt:lpwstr>
  </property>
  <property fmtid="{D5CDD505-2E9C-101B-9397-08002B2CF9AE}" pid="9" name="ICV">
    <vt:lpwstr>3F946CD209D14DDFADC3BC960413100B_13</vt:lpwstr>
  </property>
</Properties>
</file>